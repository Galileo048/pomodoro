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8721D" w14:textId="77777777" w:rsidR="00FF1AA5" w:rsidRDefault="00FF1AA5" w:rsidP="00C20923">
      <w:pPr>
        <w:spacing w:before="200" w:after="0" w:line="240" w:lineRule="auto"/>
        <w:rPr>
          <w:rFonts w:hint="eastAsia"/>
          <w:lang w:eastAsia="zh-CN"/>
        </w:rPr>
      </w:pPr>
    </w:p>
    <w:p w14:paraId="161E6B4D" w14:textId="77777777" w:rsidR="00FF1AA5" w:rsidRDefault="00000000">
      <w:pPr>
        <w:spacing w:after="0" w:line="360" w:lineRule="auto"/>
        <w:jc w:val="center"/>
        <w:rPr>
          <w:rFonts w:hint="eastAsia"/>
        </w:rPr>
      </w:pPr>
      <w:r>
        <w:rPr>
          <w:color w:val="4472C4"/>
          <w:sz w:val="28"/>
          <w:szCs w:val="28"/>
        </w:rPr>
        <w:t>━━━━━━━━━━━━━━━━━━━━━━━━━━━━━━━━━━━━</w:t>
      </w:r>
    </w:p>
    <w:p w14:paraId="28071542" w14:textId="77777777" w:rsidR="00FF1AA5" w:rsidRDefault="00000000">
      <w:pPr>
        <w:spacing w:before="400" w:after="0" w:line="360" w:lineRule="auto"/>
        <w:jc w:val="center"/>
        <w:rPr>
          <w:rFonts w:hint="eastAsia"/>
          <w:lang w:eastAsia="zh-CN"/>
        </w:rPr>
      </w:pPr>
      <w:r>
        <w:rPr>
          <w:b/>
          <w:color w:val="4472C4"/>
          <w:sz w:val="36"/>
          <w:szCs w:val="36"/>
          <w:lang w:eastAsia="zh-CN"/>
        </w:rPr>
        <w:t>教具制作教程</w:t>
      </w:r>
    </w:p>
    <w:p w14:paraId="32C75CDE" w14:textId="77777777" w:rsidR="00FF1AA5" w:rsidRDefault="00000000">
      <w:pPr>
        <w:spacing w:before="200" w:after="100" w:line="360" w:lineRule="auto"/>
        <w:jc w:val="center"/>
        <w:rPr>
          <w:rFonts w:hint="eastAsia"/>
          <w:lang w:eastAsia="zh-CN"/>
        </w:rPr>
      </w:pPr>
      <w:r>
        <w:rPr>
          <w:b/>
          <w:color w:val="1F4E79"/>
          <w:sz w:val="56"/>
          <w:szCs w:val="56"/>
          <w:lang w:eastAsia="zh-CN"/>
        </w:rPr>
        <w:t>四合一智能物理实验系统</w:t>
      </w:r>
    </w:p>
    <w:p w14:paraId="25428CF6" w14:textId="77777777" w:rsidR="00FF1AA5" w:rsidRDefault="00000000">
      <w:pPr>
        <w:spacing w:after="300" w:line="360" w:lineRule="auto"/>
        <w:jc w:val="center"/>
        <w:rPr>
          <w:rFonts w:hint="eastAsia"/>
          <w:lang w:eastAsia="zh-CN"/>
        </w:rPr>
      </w:pPr>
      <w:r>
        <w:rPr>
          <w:color w:val="4472C4"/>
          <w:sz w:val="32"/>
          <w:szCs w:val="32"/>
          <w:lang w:eastAsia="zh-CN"/>
        </w:rPr>
        <w:t>完 整 教 程（扩 展 版）</w:t>
      </w:r>
    </w:p>
    <w:p w14:paraId="05268AD1" w14:textId="77777777" w:rsidR="00FF1AA5" w:rsidRDefault="00000000">
      <w:pPr>
        <w:spacing w:after="0" w:line="360" w:lineRule="auto"/>
        <w:jc w:val="center"/>
        <w:rPr>
          <w:rFonts w:hint="eastAsia"/>
          <w:lang w:eastAsia="zh-CN"/>
        </w:rPr>
      </w:pPr>
      <w:r>
        <w:rPr>
          <w:color w:val="4472C4"/>
          <w:sz w:val="28"/>
          <w:szCs w:val="28"/>
          <w:lang w:eastAsia="zh-CN"/>
        </w:rPr>
        <w:t>━━━━━━━━━━━━━━━━━━━━━━━━━━━━━━━━━━━━</w:t>
      </w:r>
    </w:p>
    <w:p w14:paraId="32A83869" w14:textId="77777777" w:rsidR="00FF1AA5" w:rsidRDefault="00000000">
      <w:pPr>
        <w:spacing w:before="60" w:after="60" w:line="360" w:lineRule="auto"/>
        <w:jc w:val="center"/>
        <w:rPr>
          <w:rFonts w:hint="eastAsia"/>
          <w:lang w:eastAsia="zh-CN"/>
        </w:rPr>
      </w:pPr>
      <w:r>
        <w:rPr>
          <w:color w:val="2E75B6"/>
          <w:sz w:val="24"/>
          <w:szCs w:val="24"/>
          <w:lang w:eastAsia="zh-CN"/>
        </w:rPr>
        <w:t>◆  平抛运动  ◆</w:t>
      </w:r>
    </w:p>
    <w:p w14:paraId="7A88EEBB" w14:textId="77777777" w:rsidR="00FF1AA5" w:rsidRDefault="00000000">
      <w:pPr>
        <w:spacing w:before="60" w:after="60" w:line="360" w:lineRule="auto"/>
        <w:jc w:val="center"/>
        <w:rPr>
          <w:rFonts w:hint="eastAsia"/>
          <w:lang w:eastAsia="zh-CN"/>
        </w:rPr>
      </w:pPr>
      <w:r>
        <w:rPr>
          <w:color w:val="2E75B6"/>
          <w:sz w:val="24"/>
          <w:szCs w:val="24"/>
          <w:lang w:eastAsia="zh-CN"/>
        </w:rPr>
        <w:t>◆  简谐运动  ◆</w:t>
      </w:r>
    </w:p>
    <w:p w14:paraId="723B6CEC" w14:textId="77777777" w:rsidR="00FF1AA5" w:rsidRDefault="00000000">
      <w:pPr>
        <w:spacing w:before="60" w:after="60" w:line="360" w:lineRule="auto"/>
        <w:jc w:val="center"/>
        <w:rPr>
          <w:rFonts w:hint="eastAsia"/>
          <w:lang w:eastAsia="zh-CN"/>
        </w:rPr>
      </w:pPr>
      <w:r>
        <w:rPr>
          <w:color w:val="2E75B6"/>
          <w:sz w:val="24"/>
          <w:szCs w:val="24"/>
          <w:lang w:eastAsia="zh-CN"/>
        </w:rPr>
        <w:t>◆  自由落体  ◆</w:t>
      </w:r>
    </w:p>
    <w:p w14:paraId="6CCE96A3" w14:textId="77777777" w:rsidR="00FF1AA5" w:rsidRDefault="00000000">
      <w:pPr>
        <w:spacing w:before="60" w:after="60" w:line="360" w:lineRule="auto"/>
        <w:jc w:val="center"/>
        <w:rPr>
          <w:rFonts w:hint="eastAsia"/>
          <w:lang w:eastAsia="zh-CN"/>
        </w:rPr>
      </w:pPr>
      <w:r>
        <w:rPr>
          <w:color w:val="2E75B6"/>
          <w:sz w:val="24"/>
          <w:szCs w:val="24"/>
          <w:lang w:eastAsia="zh-CN"/>
        </w:rPr>
        <w:t>◆  单摆运动  ◆</w:t>
      </w:r>
    </w:p>
    <w:p w14:paraId="4C75E3A0" w14:textId="77777777" w:rsidR="00FF1AA5" w:rsidRDefault="00FF1AA5">
      <w:pPr>
        <w:spacing w:before="200" w:after="0" w:line="240" w:lineRule="auto"/>
        <w:jc w:val="center"/>
        <w:rPr>
          <w:rFonts w:hint="eastAsia"/>
          <w:lang w:eastAsia="zh-CN"/>
        </w:rPr>
      </w:pPr>
    </w:p>
    <w:p w14:paraId="61AA4711" w14:textId="77777777" w:rsidR="00FF1AA5" w:rsidRDefault="00FF1AA5">
      <w:pPr>
        <w:spacing w:before="200" w:after="0" w:line="240" w:lineRule="auto"/>
        <w:jc w:val="center"/>
        <w:rPr>
          <w:rFonts w:hint="eastAsia"/>
          <w:lang w:eastAsia="zh-CN"/>
        </w:rPr>
      </w:pPr>
    </w:p>
    <w:p w14:paraId="5C753E20" w14:textId="77777777" w:rsidR="00FF1AA5" w:rsidRDefault="00000000">
      <w:pPr>
        <w:spacing w:before="80" w:after="80" w:line="360" w:lineRule="auto"/>
        <w:jc w:val="center"/>
        <w:rPr>
          <w:rFonts w:hint="eastAsia"/>
          <w:lang w:eastAsia="zh-CN"/>
        </w:rPr>
      </w:pPr>
      <w:r>
        <w:rPr>
          <w:color w:val="808080"/>
          <w:sz w:val="22"/>
          <w:lang w:eastAsia="zh-CN"/>
        </w:rPr>
        <w:t>作    者：</w:t>
      </w:r>
      <w:proofErr w:type="gramStart"/>
      <w:r>
        <w:rPr>
          <w:b/>
          <w:color w:val="333333"/>
          <w:sz w:val="24"/>
          <w:szCs w:val="24"/>
          <w:lang w:eastAsia="zh-CN"/>
        </w:rPr>
        <w:t>韦桂勋</w:t>
      </w:r>
      <w:proofErr w:type="gramEnd"/>
    </w:p>
    <w:p w14:paraId="18DD417F" w14:textId="77777777" w:rsidR="00FF1AA5" w:rsidRDefault="00000000">
      <w:pPr>
        <w:spacing w:before="80" w:after="80" w:line="360" w:lineRule="auto"/>
        <w:jc w:val="center"/>
        <w:rPr>
          <w:rFonts w:hint="eastAsia"/>
          <w:lang w:eastAsia="zh-CN"/>
        </w:rPr>
      </w:pPr>
      <w:r>
        <w:rPr>
          <w:color w:val="808080"/>
          <w:sz w:val="22"/>
          <w:lang w:eastAsia="zh-CN"/>
        </w:rPr>
        <w:t>专    业：</w:t>
      </w:r>
      <w:r>
        <w:rPr>
          <w:b/>
          <w:color w:val="333333"/>
          <w:sz w:val="24"/>
          <w:szCs w:val="24"/>
          <w:lang w:eastAsia="zh-CN"/>
        </w:rPr>
        <w:t>物理学</w:t>
      </w:r>
    </w:p>
    <w:p w14:paraId="7B265FE1" w14:textId="77777777" w:rsidR="00FF1AA5" w:rsidRDefault="00000000">
      <w:pPr>
        <w:spacing w:before="80" w:after="80" w:line="360" w:lineRule="auto"/>
        <w:jc w:val="center"/>
        <w:rPr>
          <w:rFonts w:hint="eastAsia"/>
          <w:lang w:eastAsia="zh-CN"/>
        </w:rPr>
      </w:pPr>
      <w:r>
        <w:rPr>
          <w:color w:val="808080"/>
          <w:sz w:val="22"/>
          <w:lang w:eastAsia="zh-CN"/>
        </w:rPr>
        <w:t>版    本：</w:t>
      </w:r>
      <w:r>
        <w:rPr>
          <w:b/>
          <w:color w:val="333333"/>
          <w:sz w:val="24"/>
          <w:szCs w:val="24"/>
          <w:lang w:eastAsia="zh-CN"/>
        </w:rPr>
        <w:t>v2.0 扩展版</w:t>
      </w:r>
    </w:p>
    <w:p w14:paraId="0A39242A" w14:textId="77777777" w:rsidR="00FF1AA5" w:rsidRDefault="00000000">
      <w:pPr>
        <w:spacing w:before="80" w:after="80" w:line="360" w:lineRule="auto"/>
        <w:jc w:val="center"/>
        <w:rPr>
          <w:rFonts w:hint="eastAsia"/>
          <w:lang w:eastAsia="zh-CN"/>
        </w:rPr>
      </w:pPr>
      <w:r>
        <w:rPr>
          <w:color w:val="808080"/>
          <w:sz w:val="22"/>
          <w:lang w:eastAsia="zh-CN"/>
        </w:rPr>
        <w:t>日    期：</w:t>
      </w:r>
      <w:r>
        <w:rPr>
          <w:b/>
          <w:color w:val="333333"/>
          <w:sz w:val="24"/>
          <w:szCs w:val="24"/>
          <w:lang w:eastAsia="zh-CN"/>
        </w:rPr>
        <w:t>202</w:t>
      </w:r>
      <w:r>
        <w:rPr>
          <w:rFonts w:hint="eastAsia"/>
          <w:b/>
          <w:color w:val="333333"/>
          <w:sz w:val="24"/>
          <w:szCs w:val="24"/>
          <w:lang w:eastAsia="zh-CN"/>
        </w:rPr>
        <w:t>6</w:t>
      </w:r>
      <w:r>
        <w:rPr>
          <w:b/>
          <w:color w:val="333333"/>
          <w:sz w:val="24"/>
          <w:szCs w:val="24"/>
          <w:lang w:eastAsia="zh-CN"/>
        </w:rPr>
        <w:t>年</w:t>
      </w:r>
    </w:p>
    <w:p w14:paraId="4D2D289D" w14:textId="77777777" w:rsidR="00FF1AA5" w:rsidRDefault="00FF1AA5">
      <w:pPr>
        <w:spacing w:before="200" w:after="0" w:line="240" w:lineRule="auto"/>
        <w:jc w:val="center"/>
        <w:rPr>
          <w:rFonts w:hint="eastAsia"/>
          <w:lang w:eastAsia="zh-CN"/>
        </w:rPr>
      </w:pPr>
    </w:p>
    <w:p w14:paraId="587BE234" w14:textId="77777777" w:rsidR="00FF1AA5" w:rsidRDefault="00000000">
      <w:pPr>
        <w:spacing w:after="0" w:line="360" w:lineRule="auto"/>
        <w:jc w:val="center"/>
        <w:rPr>
          <w:rFonts w:hint="eastAsia"/>
        </w:rPr>
      </w:pPr>
      <w:r>
        <w:rPr>
          <w:color w:val="4472C4"/>
          <w:sz w:val="28"/>
          <w:szCs w:val="28"/>
        </w:rPr>
        <w:t>━━━━━━━━━━━━━━━━━━━━━━━━━━━━━━━━━━━━</w:t>
      </w:r>
    </w:p>
    <w:p w14:paraId="23A1D68F" w14:textId="77777777" w:rsidR="00FF1AA5" w:rsidRDefault="00000000">
      <w:pPr>
        <w:spacing w:before="40" w:after="40" w:line="360" w:lineRule="auto"/>
        <w:jc w:val="center"/>
        <w:rPr>
          <w:rFonts w:hint="eastAsia"/>
          <w:lang w:eastAsia="zh-CN"/>
        </w:rPr>
      </w:pPr>
      <w:r>
        <w:rPr>
          <w:color w:val="666666"/>
          <w:sz w:val="18"/>
          <w:szCs w:val="18"/>
          <w:lang w:eastAsia="zh-CN"/>
        </w:rPr>
        <w:t>✓ 物理公式从牛顿第二定律逐步推导，每步都有大白话解释</w:t>
      </w:r>
    </w:p>
    <w:p w14:paraId="12B0F47C" w14:textId="77777777" w:rsidR="00FF1AA5" w:rsidRDefault="00000000">
      <w:pPr>
        <w:spacing w:before="40" w:after="40" w:line="360" w:lineRule="auto"/>
        <w:jc w:val="center"/>
        <w:rPr>
          <w:rFonts w:hint="eastAsia"/>
          <w:lang w:eastAsia="zh-CN"/>
        </w:rPr>
      </w:pPr>
      <w:r>
        <w:rPr>
          <w:color w:val="666666"/>
          <w:sz w:val="18"/>
          <w:szCs w:val="18"/>
          <w:lang w:eastAsia="zh-CN"/>
        </w:rPr>
        <w:t>✓ 完整可运行的代码：ESP32固件 + Python上位机 + Web界面</w:t>
      </w:r>
    </w:p>
    <w:p w14:paraId="299FE5EE" w14:textId="77777777" w:rsidR="00FF1AA5" w:rsidRDefault="00000000">
      <w:pPr>
        <w:spacing w:before="40" w:after="40" w:line="360" w:lineRule="auto"/>
        <w:jc w:val="center"/>
        <w:rPr>
          <w:rFonts w:hint="eastAsia"/>
          <w:lang w:eastAsia="zh-CN"/>
        </w:rPr>
      </w:pPr>
      <w:r>
        <w:rPr>
          <w:color w:val="666666"/>
          <w:sz w:val="18"/>
          <w:szCs w:val="18"/>
          <w:lang w:eastAsia="zh-CN"/>
        </w:rPr>
        <w:t>✓ 3D打印建模与外包指南，含公差建议和打印参数</w:t>
      </w:r>
    </w:p>
    <w:p w14:paraId="7644ADBB" w14:textId="77777777" w:rsidR="00FF1AA5" w:rsidRDefault="00000000">
      <w:pPr>
        <w:spacing w:before="40" w:after="40" w:line="360" w:lineRule="auto"/>
        <w:jc w:val="center"/>
        <w:rPr>
          <w:rFonts w:hint="eastAsia"/>
          <w:lang w:eastAsia="zh-CN"/>
        </w:rPr>
      </w:pPr>
      <w:r>
        <w:rPr>
          <w:color w:val="666666"/>
          <w:sz w:val="18"/>
          <w:szCs w:val="18"/>
          <w:lang w:eastAsia="zh-CN"/>
        </w:rPr>
        <w:t>✓ 10张高清示意图：装置图、接线图、受力分析图</w:t>
      </w:r>
    </w:p>
    <w:p w14:paraId="43C9C9B5" w14:textId="77777777" w:rsidR="00FF1AA5" w:rsidRDefault="00000000">
      <w:pPr>
        <w:spacing w:before="40" w:after="40" w:line="360" w:lineRule="auto"/>
        <w:jc w:val="center"/>
        <w:rPr>
          <w:rFonts w:hint="eastAsia"/>
          <w:lang w:eastAsia="zh-CN"/>
        </w:rPr>
      </w:pPr>
      <w:r>
        <w:rPr>
          <w:color w:val="666666"/>
          <w:sz w:val="18"/>
          <w:szCs w:val="18"/>
          <w:lang w:eastAsia="zh-CN"/>
        </w:rPr>
        <w:t>✓ 每个步骤都有备选方案，适应不同条件和预算</w:t>
      </w:r>
    </w:p>
    <w:p w14:paraId="2F4BF873" w14:textId="77777777" w:rsidR="00FF1AA5" w:rsidRDefault="00000000">
      <w:pPr>
        <w:rPr>
          <w:rFonts w:hint="eastAsia"/>
          <w:lang w:eastAsia="zh-CN"/>
        </w:rPr>
      </w:pPr>
      <w:r>
        <w:rPr>
          <w:lang w:eastAsia="zh-CN"/>
        </w:rPr>
        <w:br w:type="page"/>
      </w:r>
    </w:p>
    <w:p w14:paraId="10872980" w14:textId="77777777" w:rsidR="00FF1AA5" w:rsidRDefault="00000000">
      <w:pPr>
        <w:rPr>
          <w:rFonts w:hint="eastAsia"/>
          <w:lang w:eastAsia="zh-CN"/>
        </w:rPr>
      </w:pPr>
      <w:r>
        <w:rPr>
          <w:lang w:eastAsia="zh-CN"/>
        </w:rPr>
        <w:lastRenderedPageBreak/>
        <w:br w:type="page"/>
      </w:r>
    </w:p>
    <w:p w14:paraId="2C4FBF2F" w14:textId="77777777" w:rsidR="00FF1AA5" w:rsidRDefault="00000000">
      <w:pPr>
        <w:pStyle w:val="21"/>
        <w:rPr>
          <w:lang w:eastAsia="zh-CN"/>
        </w:rPr>
      </w:pPr>
      <w:bookmarkStart w:id="0" w:name="_Toc21026"/>
      <w:r>
        <w:rPr>
          <w:rFonts w:ascii="微软雅黑" w:eastAsia="微软雅黑" w:hAnsi="微软雅黑"/>
          <w:lang w:eastAsia="zh-CN"/>
        </w:rPr>
        <w:lastRenderedPageBreak/>
        <w:t>安全须知</w:t>
      </w:r>
      <w:bookmarkEnd w:id="0"/>
    </w:p>
    <w:p w14:paraId="0A6643F2" w14:textId="77777777" w:rsidR="00FF1AA5" w:rsidRDefault="00000000">
      <w:pPr>
        <w:rPr>
          <w:rFonts w:hint="eastAsia"/>
          <w:lang w:eastAsia="zh-CN"/>
        </w:rPr>
      </w:pPr>
      <w:r>
        <w:rPr>
          <w:lang w:eastAsia="zh-CN"/>
        </w:rPr>
        <w:t>1. 铝合金型材切割后边缘锋利，请佩戴防割手套操作，或对切割面进行打磨去毛刺处理。</w:t>
      </w:r>
    </w:p>
    <w:p w14:paraId="1049548A" w14:textId="77777777" w:rsidR="00FF1AA5" w:rsidRDefault="00000000">
      <w:pPr>
        <w:rPr>
          <w:rFonts w:hint="eastAsia"/>
          <w:lang w:eastAsia="zh-CN"/>
        </w:rPr>
      </w:pPr>
      <w:r>
        <w:rPr>
          <w:lang w:eastAsia="zh-CN"/>
        </w:rPr>
        <w:t>2. 使用12V电源适配器和大功率</w:t>
      </w:r>
      <w:proofErr w:type="gramStart"/>
      <w:r>
        <w:rPr>
          <w:lang w:eastAsia="zh-CN"/>
        </w:rPr>
        <w:t>舵</w:t>
      </w:r>
      <w:proofErr w:type="gramEnd"/>
      <w:r>
        <w:rPr>
          <w:lang w:eastAsia="zh-CN"/>
        </w:rPr>
        <w:t>机时，请注意短路和过载风险。建议为舵机单独供电，不要与ESP32共用同一电源。</w:t>
      </w:r>
    </w:p>
    <w:p w14:paraId="683CD965" w14:textId="77777777" w:rsidR="00FF1AA5" w:rsidRDefault="00000000">
      <w:pPr>
        <w:rPr>
          <w:rFonts w:hint="eastAsia"/>
          <w:lang w:eastAsia="zh-CN"/>
        </w:rPr>
      </w:pPr>
      <w:r>
        <w:rPr>
          <w:lang w:eastAsia="zh-CN"/>
        </w:rPr>
        <w:t>3. 旧手机电池如发现鼓包、漏液或异常发热，应立即停止使用，按照有害垃圾处理规范处置。</w:t>
      </w:r>
    </w:p>
    <w:p w14:paraId="016CD86E" w14:textId="77777777" w:rsidR="00FF1AA5" w:rsidRDefault="00000000">
      <w:pPr>
        <w:rPr>
          <w:rFonts w:hint="eastAsia"/>
          <w:lang w:eastAsia="zh-CN"/>
        </w:rPr>
      </w:pPr>
      <w:r>
        <w:rPr>
          <w:lang w:eastAsia="zh-CN"/>
        </w:rPr>
        <w:t>4. 焊接操作时</w:t>
      </w:r>
      <w:proofErr w:type="gramStart"/>
      <w:r>
        <w:rPr>
          <w:lang w:eastAsia="zh-CN"/>
        </w:rPr>
        <w:t>请确保</w:t>
      </w:r>
      <w:proofErr w:type="gramEnd"/>
      <w:r>
        <w:rPr>
          <w:lang w:eastAsia="zh-CN"/>
        </w:rPr>
        <w:t>通风良好，佩戴护目镜，使用烙铁架，避免烫伤。</w:t>
      </w:r>
    </w:p>
    <w:p w14:paraId="47B7942E" w14:textId="77777777" w:rsidR="00FF1AA5" w:rsidRDefault="00000000">
      <w:pPr>
        <w:rPr>
          <w:rFonts w:hint="eastAsia"/>
          <w:lang w:eastAsia="zh-CN"/>
        </w:rPr>
      </w:pPr>
      <w:r>
        <w:rPr>
          <w:lang w:eastAsia="zh-CN"/>
        </w:rPr>
        <w:t>5. 未成年人使用本教程进行制作和实验时，必须有成年人指导和监督。</w:t>
      </w:r>
    </w:p>
    <w:p w14:paraId="68BC8698" w14:textId="77777777" w:rsidR="00FF1AA5" w:rsidRDefault="00000000">
      <w:pPr>
        <w:pStyle w:val="21"/>
      </w:pPr>
      <w:bookmarkStart w:id="1" w:name="_Toc10081"/>
      <w:proofErr w:type="spellStart"/>
      <w:r>
        <w:rPr>
          <w:rFonts w:ascii="微软雅黑" w:eastAsia="微软雅黑" w:hAnsi="微软雅黑"/>
        </w:rPr>
        <w:t>文档版本信息</w:t>
      </w:r>
      <w:bookmarkEnd w:id="1"/>
      <w:proofErr w:type="spellEnd"/>
    </w:p>
    <w:tbl>
      <w:tblPr>
        <w:tblStyle w:val="af4"/>
        <w:tblW w:w="0" w:type="auto"/>
        <w:jc w:val="center"/>
        <w:tblLook w:val="04A0" w:firstRow="1" w:lastRow="0" w:firstColumn="1" w:lastColumn="0" w:noHBand="0" w:noVBand="1"/>
      </w:tblPr>
      <w:tblGrid>
        <w:gridCol w:w="2878"/>
        <w:gridCol w:w="2878"/>
        <w:gridCol w:w="2878"/>
      </w:tblGrid>
      <w:tr w:rsidR="00FF1AA5" w14:paraId="296AFBC3" w14:textId="77777777">
        <w:trPr>
          <w:jc w:val="center"/>
        </w:trPr>
        <w:tc>
          <w:tcPr>
            <w:tcW w:w="2878" w:type="dxa"/>
            <w:shd w:val="clear" w:color="auto" w:fill="4472C4"/>
          </w:tcPr>
          <w:p w14:paraId="23847161" w14:textId="77777777" w:rsidR="00FF1AA5" w:rsidRDefault="00000000">
            <w:pPr>
              <w:spacing w:after="0" w:line="240" w:lineRule="auto"/>
              <w:jc w:val="center"/>
              <w:rPr>
                <w:rFonts w:hint="eastAsia"/>
              </w:rPr>
            </w:pPr>
            <w:proofErr w:type="spellStart"/>
            <w:r>
              <w:rPr>
                <w:b/>
                <w:color w:val="FFFFFF"/>
                <w:sz w:val="18"/>
              </w:rPr>
              <w:t>版本</w:t>
            </w:r>
            <w:proofErr w:type="spellEnd"/>
          </w:p>
        </w:tc>
        <w:tc>
          <w:tcPr>
            <w:tcW w:w="2878" w:type="dxa"/>
            <w:shd w:val="clear" w:color="auto" w:fill="4472C4"/>
          </w:tcPr>
          <w:p w14:paraId="2AFE48E4" w14:textId="77777777" w:rsidR="00FF1AA5" w:rsidRDefault="00000000">
            <w:pPr>
              <w:spacing w:after="0" w:line="240" w:lineRule="auto"/>
              <w:jc w:val="center"/>
              <w:rPr>
                <w:rFonts w:hint="eastAsia"/>
              </w:rPr>
            </w:pPr>
            <w:proofErr w:type="spellStart"/>
            <w:r>
              <w:rPr>
                <w:b/>
                <w:color w:val="FFFFFF"/>
                <w:sz w:val="18"/>
              </w:rPr>
              <w:t>日期</w:t>
            </w:r>
            <w:proofErr w:type="spellEnd"/>
          </w:p>
        </w:tc>
        <w:tc>
          <w:tcPr>
            <w:tcW w:w="2878" w:type="dxa"/>
            <w:shd w:val="clear" w:color="auto" w:fill="4472C4"/>
          </w:tcPr>
          <w:p w14:paraId="783F2492" w14:textId="77777777" w:rsidR="00FF1AA5" w:rsidRDefault="00000000">
            <w:pPr>
              <w:spacing w:after="0" w:line="240" w:lineRule="auto"/>
              <w:jc w:val="center"/>
              <w:rPr>
                <w:rFonts w:hint="eastAsia"/>
              </w:rPr>
            </w:pPr>
            <w:proofErr w:type="spellStart"/>
            <w:r>
              <w:rPr>
                <w:b/>
                <w:color w:val="FFFFFF"/>
                <w:sz w:val="18"/>
              </w:rPr>
              <w:t>主要变更</w:t>
            </w:r>
            <w:proofErr w:type="spellEnd"/>
          </w:p>
        </w:tc>
      </w:tr>
      <w:tr w:rsidR="00FF1AA5" w14:paraId="575449E6" w14:textId="77777777">
        <w:trPr>
          <w:jc w:val="center"/>
        </w:trPr>
        <w:tc>
          <w:tcPr>
            <w:tcW w:w="2878" w:type="dxa"/>
          </w:tcPr>
          <w:p w14:paraId="08493219" w14:textId="77777777" w:rsidR="00FF1AA5" w:rsidRDefault="00000000">
            <w:pPr>
              <w:spacing w:after="0" w:line="240" w:lineRule="auto"/>
              <w:rPr>
                <w:rFonts w:hint="eastAsia"/>
              </w:rPr>
            </w:pPr>
            <w:r>
              <w:rPr>
                <w:sz w:val="18"/>
              </w:rPr>
              <w:t>v1.0</w:t>
            </w:r>
          </w:p>
        </w:tc>
        <w:tc>
          <w:tcPr>
            <w:tcW w:w="2878" w:type="dxa"/>
          </w:tcPr>
          <w:p w14:paraId="7B139CC7" w14:textId="77777777" w:rsidR="00FF1AA5" w:rsidRDefault="00000000">
            <w:pPr>
              <w:spacing w:after="0" w:line="240" w:lineRule="auto"/>
              <w:rPr>
                <w:rFonts w:hint="eastAsia"/>
              </w:rPr>
            </w:pPr>
            <w:r>
              <w:rPr>
                <w:sz w:val="18"/>
              </w:rPr>
              <w:t>2024年5月</w:t>
            </w:r>
          </w:p>
        </w:tc>
        <w:tc>
          <w:tcPr>
            <w:tcW w:w="2878" w:type="dxa"/>
          </w:tcPr>
          <w:p w14:paraId="3A728B3C" w14:textId="77777777" w:rsidR="00FF1AA5" w:rsidRDefault="00000000">
            <w:pPr>
              <w:spacing w:after="0" w:line="240" w:lineRule="auto"/>
              <w:rPr>
                <w:rFonts w:hint="eastAsia"/>
              </w:rPr>
            </w:pPr>
            <w:proofErr w:type="spellStart"/>
            <w:r>
              <w:rPr>
                <w:sz w:val="18"/>
              </w:rPr>
              <w:t>初始版本</w:t>
            </w:r>
            <w:proofErr w:type="spellEnd"/>
          </w:p>
        </w:tc>
      </w:tr>
      <w:tr w:rsidR="00FF1AA5" w14:paraId="621B9A0B" w14:textId="77777777">
        <w:trPr>
          <w:jc w:val="center"/>
        </w:trPr>
        <w:tc>
          <w:tcPr>
            <w:tcW w:w="2878" w:type="dxa"/>
            <w:shd w:val="clear" w:color="auto" w:fill="D6E4F0"/>
          </w:tcPr>
          <w:p w14:paraId="57A3D2DF" w14:textId="77777777" w:rsidR="00FF1AA5" w:rsidRDefault="00000000">
            <w:pPr>
              <w:spacing w:after="0" w:line="240" w:lineRule="auto"/>
              <w:rPr>
                <w:rFonts w:hint="eastAsia"/>
              </w:rPr>
            </w:pPr>
            <w:r>
              <w:rPr>
                <w:sz w:val="18"/>
              </w:rPr>
              <w:t>v1.1</w:t>
            </w:r>
          </w:p>
        </w:tc>
        <w:tc>
          <w:tcPr>
            <w:tcW w:w="2878" w:type="dxa"/>
            <w:shd w:val="clear" w:color="auto" w:fill="D6E4F0"/>
          </w:tcPr>
          <w:p w14:paraId="42DD9871" w14:textId="77777777" w:rsidR="00FF1AA5" w:rsidRDefault="00000000">
            <w:pPr>
              <w:spacing w:after="0" w:line="240" w:lineRule="auto"/>
              <w:rPr>
                <w:rFonts w:hint="eastAsia"/>
              </w:rPr>
            </w:pPr>
            <w:r>
              <w:rPr>
                <w:sz w:val="18"/>
              </w:rPr>
              <w:t>2024年8月</w:t>
            </w:r>
          </w:p>
        </w:tc>
        <w:tc>
          <w:tcPr>
            <w:tcW w:w="2878" w:type="dxa"/>
            <w:shd w:val="clear" w:color="auto" w:fill="D6E4F0"/>
          </w:tcPr>
          <w:p w14:paraId="4A2E0250" w14:textId="77777777" w:rsidR="00FF1AA5" w:rsidRDefault="00000000">
            <w:pPr>
              <w:spacing w:after="0" w:line="240" w:lineRule="auto"/>
              <w:rPr>
                <w:rFonts w:hint="eastAsia"/>
                <w:lang w:eastAsia="zh-CN"/>
              </w:rPr>
            </w:pPr>
            <w:r>
              <w:rPr>
                <w:sz w:val="18"/>
                <w:lang w:eastAsia="zh-CN"/>
              </w:rPr>
              <w:t>修正GPIO34兼容性问题；优化代码</w:t>
            </w:r>
          </w:p>
        </w:tc>
      </w:tr>
      <w:tr w:rsidR="00FF1AA5" w14:paraId="31292F4E" w14:textId="77777777">
        <w:trPr>
          <w:jc w:val="center"/>
        </w:trPr>
        <w:tc>
          <w:tcPr>
            <w:tcW w:w="2878" w:type="dxa"/>
          </w:tcPr>
          <w:p w14:paraId="57F16FD0" w14:textId="77777777" w:rsidR="00FF1AA5" w:rsidRDefault="00000000">
            <w:pPr>
              <w:spacing w:after="0" w:line="240" w:lineRule="auto"/>
              <w:rPr>
                <w:rFonts w:hint="eastAsia"/>
              </w:rPr>
            </w:pPr>
            <w:r>
              <w:rPr>
                <w:sz w:val="18"/>
              </w:rPr>
              <w:t>v2.0</w:t>
            </w:r>
          </w:p>
        </w:tc>
        <w:tc>
          <w:tcPr>
            <w:tcW w:w="2878" w:type="dxa"/>
          </w:tcPr>
          <w:p w14:paraId="645B53E7" w14:textId="77777777" w:rsidR="00FF1AA5" w:rsidRDefault="00000000">
            <w:pPr>
              <w:spacing w:after="0" w:line="240" w:lineRule="auto"/>
              <w:rPr>
                <w:rFonts w:hint="eastAsia"/>
              </w:rPr>
            </w:pPr>
            <w:r>
              <w:rPr>
                <w:sz w:val="18"/>
              </w:rPr>
              <w:t>2025年</w:t>
            </w:r>
          </w:p>
        </w:tc>
        <w:tc>
          <w:tcPr>
            <w:tcW w:w="2878" w:type="dxa"/>
          </w:tcPr>
          <w:p w14:paraId="1EAEC0DA" w14:textId="77777777" w:rsidR="00FF1AA5" w:rsidRDefault="00000000">
            <w:pPr>
              <w:spacing w:after="0" w:line="240" w:lineRule="auto"/>
              <w:rPr>
                <w:rFonts w:hint="eastAsia"/>
                <w:lang w:eastAsia="zh-CN"/>
              </w:rPr>
            </w:pPr>
            <w:r>
              <w:rPr>
                <w:sz w:val="18"/>
                <w:lang w:eastAsia="zh-CN"/>
              </w:rPr>
              <w:t>扩展版：大幅扩充物理公式推导、补全代码、新增3D打印指南、新增校准与数据处理章节</w:t>
            </w:r>
          </w:p>
        </w:tc>
      </w:tr>
    </w:tbl>
    <w:p w14:paraId="1408A173" w14:textId="77777777" w:rsidR="00FF1AA5" w:rsidRDefault="00000000">
      <w:pPr>
        <w:pStyle w:val="21"/>
        <w:rPr>
          <w:lang w:eastAsia="zh-CN"/>
        </w:rPr>
      </w:pPr>
      <w:bookmarkStart w:id="2" w:name="_Toc16413"/>
      <w:r>
        <w:rPr>
          <w:rFonts w:ascii="微软雅黑" w:eastAsia="微软雅黑" w:hAnsi="微软雅黑"/>
          <w:lang w:eastAsia="zh-CN"/>
        </w:rPr>
        <w:t>前言</w:t>
      </w:r>
      <w:bookmarkEnd w:id="2"/>
    </w:p>
    <w:p w14:paraId="2A2671A6" w14:textId="77777777" w:rsidR="00FF1AA5" w:rsidRDefault="00000000">
      <w:pPr>
        <w:pStyle w:val="31"/>
        <w:rPr>
          <w:lang w:eastAsia="zh-CN"/>
        </w:rPr>
      </w:pPr>
      <w:bookmarkStart w:id="3" w:name="_Toc5229"/>
      <w:r>
        <w:rPr>
          <w:rFonts w:ascii="微软雅黑" w:eastAsia="微软雅黑" w:hAnsi="微软雅黑"/>
          <w:lang w:eastAsia="zh-CN"/>
        </w:rPr>
        <w:t>研究背景</w:t>
      </w:r>
      <w:bookmarkEnd w:id="3"/>
    </w:p>
    <w:p w14:paraId="1FE2C1FA" w14:textId="77777777" w:rsidR="00FF1AA5" w:rsidRDefault="00000000">
      <w:pPr>
        <w:ind w:firstLine="420"/>
        <w:rPr>
          <w:rFonts w:hint="eastAsia"/>
          <w:lang w:eastAsia="zh-CN"/>
        </w:rPr>
      </w:pPr>
      <w:r>
        <w:rPr>
          <w:lang w:eastAsia="zh-CN"/>
        </w:rPr>
        <w:t>物理学科作为自然科学的基础支柱，其教学质量的优劣直接影响着学生科学素养的塑造与创新能力的培养。实验教学在物理教育中占据不可替代的核心地位。然而，当前数字化物理实验设备面临成本高、封闭性强、灵活度不足三大核心问题。</w:t>
      </w:r>
    </w:p>
    <w:p w14:paraId="59385109" w14:textId="77777777" w:rsidR="00FF1AA5" w:rsidRDefault="00000000">
      <w:pPr>
        <w:ind w:firstLine="420"/>
        <w:rPr>
          <w:rFonts w:hint="eastAsia"/>
          <w:lang w:eastAsia="zh-CN"/>
        </w:rPr>
      </w:pPr>
      <w:r>
        <w:rPr>
          <w:lang w:eastAsia="zh-CN"/>
        </w:rPr>
        <w:t>本项目利用废旧智能手机的CMOS摄像头作为图像传感器，结合ESP32微控制器和3D打印结构件，构建了一套成本极低（约200元）、完全开源的四合一智能物理实验系统，支持平抛运动、简谐运动、自由落体和单摆四个经典力学实验。</w:t>
      </w:r>
    </w:p>
    <w:p w14:paraId="6089AF78" w14:textId="77777777" w:rsidR="00FF1AA5" w:rsidRDefault="00000000">
      <w:pPr>
        <w:pStyle w:val="31"/>
        <w:rPr>
          <w:lang w:eastAsia="zh-CN"/>
        </w:rPr>
      </w:pPr>
      <w:bookmarkStart w:id="4" w:name="_Toc17442"/>
      <w:r>
        <w:rPr>
          <w:rFonts w:ascii="微软雅黑" w:eastAsia="微软雅黑" w:hAnsi="微软雅黑"/>
          <w:lang w:eastAsia="zh-CN"/>
        </w:rPr>
        <w:t>本扩展版的改进</w:t>
      </w:r>
      <w:bookmarkEnd w:id="4"/>
    </w:p>
    <w:p w14:paraId="1D1D6956" w14:textId="77777777" w:rsidR="00FF1AA5" w:rsidRDefault="00000000">
      <w:pPr>
        <w:rPr>
          <w:rFonts w:hint="eastAsia"/>
          <w:lang w:eastAsia="zh-CN"/>
        </w:rPr>
      </w:pPr>
      <w:r>
        <w:rPr>
          <w:lang w:eastAsia="zh-CN"/>
        </w:rPr>
        <w:t>1. 物理公式推导大幅扩展：从最基本的牛顿第二定律出发，逐步推导每一个公式，中间步骤完整呈现，并用大白话解释每步的物理意义。</w:t>
      </w:r>
    </w:p>
    <w:p w14:paraId="0C5EBA73" w14:textId="77777777" w:rsidR="00FF1AA5" w:rsidRDefault="00000000">
      <w:pPr>
        <w:rPr>
          <w:rFonts w:hint="eastAsia"/>
          <w:lang w:eastAsia="zh-CN"/>
        </w:rPr>
      </w:pPr>
      <w:r>
        <w:rPr>
          <w:lang w:eastAsia="zh-CN"/>
        </w:rPr>
        <w:lastRenderedPageBreak/>
        <w:t>2. 代码全面补全：所有核心算法代码均给出完整、可直接运行的版本，不再依赖外部GitHub仓库。</w:t>
      </w:r>
    </w:p>
    <w:p w14:paraId="292375B7" w14:textId="77777777" w:rsidR="00FF1AA5" w:rsidRDefault="00000000">
      <w:pPr>
        <w:rPr>
          <w:rFonts w:hint="eastAsia"/>
          <w:lang w:eastAsia="zh-CN"/>
        </w:rPr>
      </w:pPr>
      <w:r>
        <w:rPr>
          <w:lang w:eastAsia="zh-CN"/>
        </w:rPr>
        <w:t>3. 新增3D打印建模与外包指南：详细介绍如何建模、导出STL、选择打印服务、设置打印参数。</w:t>
      </w:r>
    </w:p>
    <w:p w14:paraId="5067C033" w14:textId="77777777" w:rsidR="00FF1AA5" w:rsidRDefault="00000000">
      <w:pPr>
        <w:rPr>
          <w:rFonts w:hint="eastAsia"/>
          <w:lang w:eastAsia="zh-CN"/>
        </w:rPr>
      </w:pPr>
      <w:r>
        <w:rPr>
          <w:lang w:eastAsia="zh-CN"/>
        </w:rPr>
        <w:t>4. 新增实验校准与精度验证章节：系统讲解如何验证系统精度，确保实验结果可靠。</w:t>
      </w:r>
    </w:p>
    <w:p w14:paraId="374552BF" w14:textId="77777777" w:rsidR="00FF1AA5" w:rsidRDefault="00000000">
      <w:pPr>
        <w:rPr>
          <w:rFonts w:hint="eastAsia"/>
          <w:lang w:eastAsia="zh-CN"/>
        </w:rPr>
      </w:pPr>
      <w:r>
        <w:rPr>
          <w:lang w:eastAsia="zh-CN"/>
        </w:rPr>
        <w:t>5. 新增数据处理完整教程：用</w:t>
      </w:r>
      <w:proofErr w:type="spellStart"/>
      <w:r>
        <w:rPr>
          <w:lang w:eastAsia="zh-CN"/>
        </w:rPr>
        <w:t>Python+NumPy+SciPy</w:t>
      </w:r>
      <w:proofErr w:type="spellEnd"/>
      <w:r>
        <w:rPr>
          <w:lang w:eastAsia="zh-CN"/>
        </w:rPr>
        <w:t>详细讲解数据处理方法，包含完整代码。</w:t>
      </w:r>
    </w:p>
    <w:p w14:paraId="79844AA4" w14:textId="77777777" w:rsidR="00FF1AA5" w:rsidRDefault="00000000">
      <w:pPr>
        <w:rPr>
          <w:rFonts w:hint="eastAsia"/>
          <w:lang w:eastAsia="zh-CN"/>
        </w:rPr>
      </w:pPr>
      <w:r>
        <w:rPr>
          <w:lang w:eastAsia="zh-CN"/>
        </w:rPr>
        <w:t>6. 新增故障排除大全：汇总所有常见问题及其解决方案。</w:t>
      </w:r>
    </w:p>
    <w:p w14:paraId="63306CF0" w14:textId="77777777" w:rsidR="00FF1AA5" w:rsidRDefault="00000000">
      <w:pPr>
        <w:rPr>
          <w:rFonts w:hint="eastAsia"/>
          <w:lang w:eastAsia="zh-CN"/>
        </w:rPr>
      </w:pPr>
      <w:r>
        <w:rPr>
          <w:lang w:eastAsia="zh-CN"/>
        </w:rPr>
        <w:t>7. 每个实验新增进阶挑战、误差分析与精度优化内容。</w:t>
      </w:r>
    </w:p>
    <w:p w14:paraId="53D01AAA" w14:textId="77777777" w:rsidR="00FF1AA5" w:rsidRDefault="00000000">
      <w:pPr>
        <w:pStyle w:val="31"/>
        <w:rPr>
          <w:lang w:eastAsia="zh-CN"/>
        </w:rPr>
      </w:pPr>
      <w:bookmarkStart w:id="5" w:name="_Toc22152"/>
      <w:r>
        <w:rPr>
          <w:rFonts w:ascii="微软雅黑" w:eastAsia="微软雅黑" w:hAnsi="微软雅黑"/>
          <w:lang w:eastAsia="zh-CN"/>
        </w:rPr>
        <w:t>目标读者</w:t>
      </w:r>
      <w:bookmarkEnd w:id="5"/>
    </w:p>
    <w:p w14:paraId="719BBFAD" w14:textId="77777777" w:rsidR="00FF1AA5" w:rsidRDefault="00000000">
      <w:pPr>
        <w:ind w:firstLine="420"/>
        <w:rPr>
          <w:rFonts w:hint="eastAsia"/>
          <w:lang w:eastAsia="zh-CN"/>
        </w:rPr>
      </w:pPr>
      <w:r>
        <w:rPr>
          <w:lang w:eastAsia="zh-CN"/>
        </w:rPr>
        <w:t>本书面向有一定基础的技术爱好者。我们假设你：</w:t>
      </w:r>
    </w:p>
    <w:p w14:paraId="7F153A78" w14:textId="77777777" w:rsidR="00FF1AA5" w:rsidRDefault="00000000">
      <w:pPr>
        <w:rPr>
          <w:rFonts w:hint="eastAsia"/>
          <w:lang w:eastAsia="zh-CN"/>
        </w:rPr>
      </w:pPr>
      <w:r>
        <w:rPr>
          <w:lang w:eastAsia="zh-CN"/>
        </w:rPr>
        <w:t>• 会Python基础语法，但可能对SciPy拟合、NumPy高级操作不熟悉</w:t>
      </w:r>
    </w:p>
    <w:p w14:paraId="6C70F9B7" w14:textId="77777777" w:rsidR="00FF1AA5" w:rsidRDefault="00000000">
      <w:pPr>
        <w:rPr>
          <w:rFonts w:hint="eastAsia"/>
          <w:lang w:eastAsia="zh-CN"/>
        </w:rPr>
      </w:pPr>
      <w:r>
        <w:rPr>
          <w:lang w:eastAsia="zh-CN"/>
        </w:rPr>
        <w:t>• 会ESP32基础开发，但可能对</w:t>
      </w:r>
      <w:proofErr w:type="spellStart"/>
      <w:r>
        <w:rPr>
          <w:lang w:eastAsia="zh-CN"/>
        </w:rPr>
        <w:t>FreeRTOS</w:t>
      </w:r>
      <w:proofErr w:type="spellEnd"/>
      <w:r>
        <w:rPr>
          <w:lang w:eastAsia="zh-CN"/>
        </w:rPr>
        <w:t>、</w:t>
      </w:r>
      <w:proofErr w:type="spellStart"/>
      <w:r>
        <w:rPr>
          <w:lang w:eastAsia="zh-CN"/>
        </w:rPr>
        <w:t>WiFi</w:t>
      </w:r>
      <w:proofErr w:type="spellEnd"/>
      <w:r>
        <w:rPr>
          <w:lang w:eastAsia="zh-CN"/>
        </w:rPr>
        <w:t>协议</w:t>
      </w:r>
      <w:proofErr w:type="gramStart"/>
      <w:r>
        <w:rPr>
          <w:lang w:eastAsia="zh-CN"/>
        </w:rPr>
        <w:t>栈</w:t>
      </w:r>
      <w:proofErr w:type="gramEnd"/>
      <w:r>
        <w:rPr>
          <w:lang w:eastAsia="zh-CN"/>
        </w:rPr>
        <w:t>、GPIO中断机制理解不深</w:t>
      </w:r>
    </w:p>
    <w:p w14:paraId="4528BF84" w14:textId="77777777" w:rsidR="00FF1AA5" w:rsidRDefault="00000000">
      <w:pPr>
        <w:rPr>
          <w:rFonts w:hint="eastAsia"/>
          <w:lang w:eastAsia="zh-CN"/>
        </w:rPr>
      </w:pPr>
      <w:r>
        <w:rPr>
          <w:lang w:eastAsia="zh-CN"/>
        </w:rPr>
        <w:t>• 会OpenCV基础操作，但可能对背景减除、卡尔曼滤波等高级功能不熟悉</w:t>
      </w:r>
    </w:p>
    <w:p w14:paraId="4748034B" w14:textId="77777777" w:rsidR="00FF1AA5" w:rsidRDefault="00000000">
      <w:pPr>
        <w:rPr>
          <w:rFonts w:hint="eastAsia"/>
          <w:lang w:eastAsia="zh-CN"/>
        </w:rPr>
      </w:pPr>
      <w:r>
        <w:rPr>
          <w:lang w:eastAsia="zh-CN"/>
        </w:rPr>
        <w:t>• 有一点3D建模基础（如</w:t>
      </w:r>
      <w:proofErr w:type="spellStart"/>
      <w:r>
        <w:rPr>
          <w:lang w:eastAsia="zh-CN"/>
        </w:rPr>
        <w:t>TinkerCAD</w:t>
      </w:r>
      <w:proofErr w:type="spellEnd"/>
      <w:r>
        <w:rPr>
          <w:lang w:eastAsia="zh-CN"/>
        </w:rPr>
        <w:t>/Fusion 360入门水平），可以在</w:t>
      </w:r>
      <w:proofErr w:type="gramStart"/>
      <w:r>
        <w:rPr>
          <w:lang w:eastAsia="zh-CN"/>
        </w:rPr>
        <w:t>淘宝/闲鱼找人</w:t>
      </w:r>
      <w:proofErr w:type="gramEnd"/>
      <w:r>
        <w:rPr>
          <w:lang w:eastAsia="zh-CN"/>
        </w:rPr>
        <w:t>代打</w:t>
      </w:r>
    </w:p>
    <w:p w14:paraId="30B33401" w14:textId="77777777" w:rsidR="00FF1AA5" w:rsidRDefault="00000000">
      <w:pPr>
        <w:rPr>
          <w:rFonts w:hint="eastAsia"/>
          <w:lang w:eastAsia="zh-CN"/>
        </w:rPr>
      </w:pPr>
      <w:r>
        <w:rPr>
          <w:lang w:eastAsia="zh-CN"/>
        </w:rPr>
        <w:t>• 物理公式需要详细推导，中间步骤不能跳过</w:t>
      </w:r>
    </w:p>
    <w:p w14:paraId="65DEE972" w14:textId="77777777" w:rsidR="00FF1AA5" w:rsidRDefault="00000000">
      <w:pPr>
        <w:rPr>
          <w:rFonts w:hint="eastAsia"/>
          <w:lang w:eastAsia="zh-CN"/>
        </w:rPr>
      </w:pPr>
      <w:r>
        <w:rPr>
          <w:lang w:eastAsia="zh-CN"/>
        </w:rPr>
        <w:t>因此，本书不会</w:t>
      </w:r>
      <w:proofErr w:type="gramStart"/>
      <w:r>
        <w:rPr>
          <w:lang w:eastAsia="zh-CN"/>
        </w:rPr>
        <w:t>从零教</w:t>
      </w:r>
      <w:proofErr w:type="gramEnd"/>
      <w:r>
        <w:rPr>
          <w:lang w:eastAsia="zh-CN"/>
        </w:rPr>
        <w:t>Python/ESP32/OpenCV的安装，但会巩固基础原理、讲清"为什么这样做"。3D打印零件保留，但会加上"如何出图给打印店"的详细说明。物理公式推导越详细越好，每一步都会写出来。</w:t>
      </w:r>
    </w:p>
    <w:p w14:paraId="33AEA783" w14:textId="77777777" w:rsidR="00FF1AA5" w:rsidRDefault="00000000">
      <w:pPr>
        <w:rPr>
          <w:rFonts w:hint="eastAsia"/>
          <w:lang w:eastAsia="zh-CN"/>
        </w:rPr>
      </w:pPr>
      <w:r>
        <w:rPr>
          <w:lang w:eastAsia="zh-CN"/>
        </w:rPr>
        <w:br w:type="page"/>
      </w:r>
    </w:p>
    <w:p w14:paraId="4E5D120C" w14:textId="77777777" w:rsidR="00FF1AA5" w:rsidRDefault="00000000">
      <w:pPr>
        <w:spacing w:before="240" w:after="240" w:line="360" w:lineRule="auto"/>
        <w:jc w:val="center"/>
        <w:rPr>
          <w:rFonts w:hint="eastAsia"/>
        </w:rPr>
      </w:pPr>
      <w:r>
        <w:rPr>
          <w:b/>
          <w:color w:val="333333"/>
          <w:sz w:val="36"/>
          <w:szCs w:val="36"/>
        </w:rPr>
        <w:lastRenderedPageBreak/>
        <w:t>目    录</w:t>
      </w:r>
    </w:p>
    <w:p w14:paraId="638A3ECF" w14:textId="77777777" w:rsidR="00FF1AA5" w:rsidRDefault="00000000">
      <w:pPr>
        <w:pStyle w:val="TOC2"/>
        <w:tabs>
          <w:tab w:val="right" w:leader="dot" w:pos="8634"/>
        </w:tabs>
        <w:rPr>
          <w:rFonts w:hint="eastAsia"/>
        </w:rPr>
      </w:pPr>
      <w:r>
        <w:fldChar w:fldCharType="begin"/>
      </w:r>
      <w:r>
        <w:instrText xml:space="preserve"> TOC \o "1-3" \h \z \u </w:instrText>
      </w:r>
      <w:r>
        <w:fldChar w:fldCharType="separate"/>
      </w:r>
      <w:hyperlink w:anchor="_Toc21026" w:history="1">
        <w:r>
          <w:t>安全须知</w:t>
        </w:r>
        <w:r>
          <w:tab/>
        </w:r>
        <w:r>
          <w:fldChar w:fldCharType="begin"/>
        </w:r>
        <w:r>
          <w:instrText xml:space="preserve"> PAGEREF _Toc21026 \h </w:instrText>
        </w:r>
        <w:r>
          <w:fldChar w:fldCharType="separate"/>
        </w:r>
        <w:r>
          <w:t>4</w:t>
        </w:r>
        <w:r>
          <w:fldChar w:fldCharType="end"/>
        </w:r>
      </w:hyperlink>
    </w:p>
    <w:p w14:paraId="49986CFB" w14:textId="77777777" w:rsidR="00FF1AA5" w:rsidRDefault="00000000">
      <w:pPr>
        <w:pStyle w:val="TOC2"/>
        <w:tabs>
          <w:tab w:val="right" w:leader="dot" w:pos="8634"/>
        </w:tabs>
        <w:rPr>
          <w:rFonts w:hint="eastAsia"/>
        </w:rPr>
      </w:pPr>
      <w:hyperlink w:anchor="_Toc10081" w:history="1">
        <w:r>
          <w:t>文档版本信息</w:t>
        </w:r>
        <w:r>
          <w:tab/>
        </w:r>
        <w:r>
          <w:fldChar w:fldCharType="begin"/>
        </w:r>
        <w:r>
          <w:instrText xml:space="preserve"> PAGEREF _Toc10081 \h </w:instrText>
        </w:r>
        <w:r>
          <w:fldChar w:fldCharType="separate"/>
        </w:r>
        <w:r>
          <w:t>4</w:t>
        </w:r>
        <w:r>
          <w:fldChar w:fldCharType="end"/>
        </w:r>
      </w:hyperlink>
    </w:p>
    <w:p w14:paraId="7799B498" w14:textId="77777777" w:rsidR="00FF1AA5" w:rsidRDefault="00000000">
      <w:pPr>
        <w:pStyle w:val="TOC2"/>
        <w:tabs>
          <w:tab w:val="right" w:leader="dot" w:pos="8634"/>
        </w:tabs>
        <w:rPr>
          <w:rFonts w:hint="eastAsia"/>
        </w:rPr>
      </w:pPr>
      <w:hyperlink w:anchor="_Toc16413" w:history="1">
        <w:r>
          <w:t>前言</w:t>
        </w:r>
        <w:r>
          <w:tab/>
        </w:r>
        <w:r>
          <w:fldChar w:fldCharType="begin"/>
        </w:r>
        <w:r>
          <w:instrText xml:space="preserve"> PAGEREF _Toc16413 \h </w:instrText>
        </w:r>
        <w:r>
          <w:fldChar w:fldCharType="separate"/>
        </w:r>
        <w:r>
          <w:t>4</w:t>
        </w:r>
        <w:r>
          <w:fldChar w:fldCharType="end"/>
        </w:r>
      </w:hyperlink>
    </w:p>
    <w:p w14:paraId="5EB21C22" w14:textId="77777777" w:rsidR="00FF1AA5" w:rsidRDefault="00000000">
      <w:pPr>
        <w:pStyle w:val="TOC3"/>
        <w:tabs>
          <w:tab w:val="right" w:leader="dot" w:pos="8634"/>
        </w:tabs>
        <w:rPr>
          <w:rFonts w:hint="eastAsia"/>
        </w:rPr>
      </w:pPr>
      <w:hyperlink w:anchor="_Toc5229" w:history="1">
        <w:r>
          <w:t>研究背景</w:t>
        </w:r>
        <w:r>
          <w:tab/>
        </w:r>
        <w:r>
          <w:fldChar w:fldCharType="begin"/>
        </w:r>
        <w:r>
          <w:instrText xml:space="preserve"> PAGEREF _Toc5229 \h </w:instrText>
        </w:r>
        <w:r>
          <w:fldChar w:fldCharType="separate"/>
        </w:r>
        <w:r>
          <w:t>4</w:t>
        </w:r>
        <w:r>
          <w:fldChar w:fldCharType="end"/>
        </w:r>
      </w:hyperlink>
    </w:p>
    <w:p w14:paraId="71EE3A5C" w14:textId="77777777" w:rsidR="00FF1AA5" w:rsidRDefault="00000000">
      <w:pPr>
        <w:pStyle w:val="TOC3"/>
        <w:tabs>
          <w:tab w:val="right" w:leader="dot" w:pos="8634"/>
        </w:tabs>
        <w:rPr>
          <w:rFonts w:hint="eastAsia"/>
        </w:rPr>
      </w:pPr>
      <w:hyperlink w:anchor="_Toc17442" w:history="1">
        <w:r>
          <w:t>本扩展版的改进</w:t>
        </w:r>
        <w:r>
          <w:tab/>
        </w:r>
        <w:r>
          <w:fldChar w:fldCharType="begin"/>
        </w:r>
        <w:r>
          <w:instrText xml:space="preserve"> PAGEREF _Toc17442 \h </w:instrText>
        </w:r>
        <w:r>
          <w:fldChar w:fldCharType="separate"/>
        </w:r>
        <w:r>
          <w:t>4</w:t>
        </w:r>
        <w:r>
          <w:fldChar w:fldCharType="end"/>
        </w:r>
      </w:hyperlink>
    </w:p>
    <w:p w14:paraId="5B41DED8" w14:textId="77777777" w:rsidR="00FF1AA5" w:rsidRDefault="00000000">
      <w:pPr>
        <w:pStyle w:val="TOC3"/>
        <w:tabs>
          <w:tab w:val="right" w:leader="dot" w:pos="8634"/>
        </w:tabs>
        <w:rPr>
          <w:rFonts w:hint="eastAsia"/>
        </w:rPr>
      </w:pPr>
      <w:hyperlink w:anchor="_Toc22152" w:history="1">
        <w:r>
          <w:t>目标读者</w:t>
        </w:r>
        <w:r>
          <w:tab/>
        </w:r>
        <w:r>
          <w:fldChar w:fldCharType="begin"/>
        </w:r>
        <w:r>
          <w:instrText xml:space="preserve"> PAGEREF _Toc22152 \h </w:instrText>
        </w:r>
        <w:r>
          <w:fldChar w:fldCharType="separate"/>
        </w:r>
        <w:r>
          <w:t>5</w:t>
        </w:r>
        <w:r>
          <w:fldChar w:fldCharType="end"/>
        </w:r>
      </w:hyperlink>
    </w:p>
    <w:p w14:paraId="090EF564" w14:textId="77777777" w:rsidR="00FF1AA5" w:rsidRDefault="00000000">
      <w:pPr>
        <w:pStyle w:val="TOC1"/>
        <w:tabs>
          <w:tab w:val="right" w:leader="dot" w:pos="8634"/>
        </w:tabs>
        <w:rPr>
          <w:rFonts w:hint="eastAsia"/>
        </w:rPr>
      </w:pPr>
      <w:hyperlink w:anchor="_Toc1138" w:history="1">
        <w:r>
          <w:t>第一部分：项目概述与规划</w:t>
        </w:r>
        <w:r>
          <w:tab/>
        </w:r>
        <w:r>
          <w:fldChar w:fldCharType="begin"/>
        </w:r>
        <w:r>
          <w:instrText xml:space="preserve"> PAGEREF _Toc1138 \h </w:instrText>
        </w:r>
        <w:r>
          <w:fldChar w:fldCharType="separate"/>
        </w:r>
        <w:r>
          <w:t>1</w:t>
        </w:r>
        <w:r>
          <w:fldChar w:fldCharType="end"/>
        </w:r>
      </w:hyperlink>
    </w:p>
    <w:p w14:paraId="1DE8A68B" w14:textId="77777777" w:rsidR="00FF1AA5" w:rsidRDefault="00000000">
      <w:pPr>
        <w:pStyle w:val="TOC2"/>
        <w:tabs>
          <w:tab w:val="right" w:leader="dot" w:pos="8634"/>
        </w:tabs>
        <w:rPr>
          <w:rFonts w:hint="eastAsia"/>
        </w:rPr>
      </w:pPr>
      <w:hyperlink w:anchor="_Toc11858" w:history="1">
        <w:r>
          <w:t>第1章 项目介绍</w:t>
        </w:r>
        <w:r>
          <w:tab/>
        </w:r>
        <w:r>
          <w:fldChar w:fldCharType="begin"/>
        </w:r>
        <w:r>
          <w:instrText xml:space="preserve"> PAGEREF _Toc11858 \h </w:instrText>
        </w:r>
        <w:r>
          <w:fldChar w:fldCharType="separate"/>
        </w:r>
        <w:r>
          <w:t>1</w:t>
        </w:r>
        <w:r>
          <w:fldChar w:fldCharType="end"/>
        </w:r>
      </w:hyperlink>
    </w:p>
    <w:p w14:paraId="0149D23B" w14:textId="77777777" w:rsidR="00FF1AA5" w:rsidRDefault="00000000">
      <w:pPr>
        <w:pStyle w:val="TOC3"/>
        <w:tabs>
          <w:tab w:val="right" w:leader="dot" w:pos="8634"/>
        </w:tabs>
        <w:rPr>
          <w:rFonts w:hint="eastAsia"/>
        </w:rPr>
      </w:pPr>
      <w:hyperlink w:anchor="_Toc11533" w:history="1">
        <w:r>
          <w:t>1.1 系统功能概述</w:t>
        </w:r>
        <w:r>
          <w:tab/>
        </w:r>
        <w:r>
          <w:fldChar w:fldCharType="begin"/>
        </w:r>
        <w:r>
          <w:instrText xml:space="preserve"> PAGEREF _Toc11533 \h </w:instrText>
        </w:r>
        <w:r>
          <w:fldChar w:fldCharType="separate"/>
        </w:r>
        <w:r>
          <w:t>1</w:t>
        </w:r>
        <w:r>
          <w:fldChar w:fldCharType="end"/>
        </w:r>
      </w:hyperlink>
    </w:p>
    <w:p w14:paraId="0812C999" w14:textId="77777777" w:rsidR="00FF1AA5" w:rsidRDefault="00000000">
      <w:pPr>
        <w:pStyle w:val="TOC3"/>
        <w:tabs>
          <w:tab w:val="right" w:leader="dot" w:pos="8634"/>
        </w:tabs>
        <w:rPr>
          <w:rFonts w:hint="eastAsia"/>
        </w:rPr>
      </w:pPr>
      <w:hyperlink w:anchor="_Toc13880" w:history="1">
        <w:r>
          <w:t>1.2 系统总体架构设计</w:t>
        </w:r>
        <w:r>
          <w:tab/>
        </w:r>
        <w:r>
          <w:fldChar w:fldCharType="begin"/>
        </w:r>
        <w:r>
          <w:instrText xml:space="preserve"> PAGEREF _Toc13880 \h </w:instrText>
        </w:r>
        <w:r>
          <w:fldChar w:fldCharType="separate"/>
        </w:r>
        <w:r>
          <w:t>1</w:t>
        </w:r>
        <w:r>
          <w:fldChar w:fldCharType="end"/>
        </w:r>
      </w:hyperlink>
    </w:p>
    <w:p w14:paraId="53CCB3D8" w14:textId="77777777" w:rsidR="00FF1AA5" w:rsidRDefault="00000000">
      <w:pPr>
        <w:pStyle w:val="TOC3"/>
        <w:tabs>
          <w:tab w:val="right" w:leader="dot" w:pos="8634"/>
        </w:tabs>
        <w:rPr>
          <w:rFonts w:hint="eastAsia"/>
        </w:rPr>
      </w:pPr>
      <w:hyperlink w:anchor="_Toc23377" w:history="1">
        <w:r>
          <w:t>1.3 核心技术创新：像素坐标与世界坐标的标定方法</w:t>
        </w:r>
        <w:r>
          <w:tab/>
        </w:r>
        <w:r>
          <w:fldChar w:fldCharType="begin"/>
        </w:r>
        <w:r>
          <w:instrText xml:space="preserve"> PAGEREF _Toc23377 \h </w:instrText>
        </w:r>
        <w:r>
          <w:fldChar w:fldCharType="separate"/>
        </w:r>
        <w:r>
          <w:t>1</w:t>
        </w:r>
        <w:r>
          <w:fldChar w:fldCharType="end"/>
        </w:r>
      </w:hyperlink>
    </w:p>
    <w:p w14:paraId="6F1C52D3" w14:textId="77777777" w:rsidR="00FF1AA5" w:rsidRDefault="00000000">
      <w:pPr>
        <w:pStyle w:val="TOC3"/>
        <w:tabs>
          <w:tab w:val="right" w:leader="dot" w:pos="8634"/>
        </w:tabs>
        <w:rPr>
          <w:rFonts w:hint="eastAsia"/>
        </w:rPr>
      </w:pPr>
      <w:hyperlink w:anchor="_Toc30760" w:history="1">
        <w:r>
          <w:t>1.4 技术选型对比分析</w:t>
        </w:r>
        <w:r>
          <w:tab/>
        </w:r>
        <w:r>
          <w:fldChar w:fldCharType="begin"/>
        </w:r>
        <w:r>
          <w:instrText xml:space="preserve"> PAGEREF _Toc30760 \h </w:instrText>
        </w:r>
        <w:r>
          <w:fldChar w:fldCharType="separate"/>
        </w:r>
        <w:r>
          <w:t>2</w:t>
        </w:r>
        <w:r>
          <w:fldChar w:fldCharType="end"/>
        </w:r>
      </w:hyperlink>
    </w:p>
    <w:p w14:paraId="2CA259A5" w14:textId="77777777" w:rsidR="00FF1AA5" w:rsidRDefault="00000000">
      <w:pPr>
        <w:pStyle w:val="TOC2"/>
        <w:tabs>
          <w:tab w:val="right" w:leader="dot" w:pos="8634"/>
        </w:tabs>
        <w:rPr>
          <w:rFonts w:hint="eastAsia"/>
        </w:rPr>
      </w:pPr>
      <w:hyperlink w:anchor="_Toc21362" w:history="1">
        <w:r>
          <w:t>第2章 四个实验的物理原理详解</w:t>
        </w:r>
        <w:r>
          <w:tab/>
        </w:r>
        <w:r>
          <w:fldChar w:fldCharType="begin"/>
        </w:r>
        <w:r>
          <w:instrText xml:space="preserve"> PAGEREF _Toc21362 \h </w:instrText>
        </w:r>
        <w:r>
          <w:fldChar w:fldCharType="separate"/>
        </w:r>
        <w:r>
          <w:t>3</w:t>
        </w:r>
        <w:r>
          <w:fldChar w:fldCharType="end"/>
        </w:r>
      </w:hyperlink>
    </w:p>
    <w:p w14:paraId="6B55E57B" w14:textId="77777777" w:rsidR="00FF1AA5" w:rsidRDefault="00000000">
      <w:pPr>
        <w:pStyle w:val="TOC3"/>
        <w:tabs>
          <w:tab w:val="right" w:leader="dot" w:pos="8634"/>
        </w:tabs>
        <w:rPr>
          <w:rFonts w:hint="eastAsia"/>
        </w:rPr>
      </w:pPr>
      <w:hyperlink w:anchor="_Toc27027" w:history="1">
        <w:r>
          <w:t>2.1 实验一：平抛运动</w:t>
        </w:r>
        <w:r>
          <w:tab/>
        </w:r>
        <w:r>
          <w:fldChar w:fldCharType="begin"/>
        </w:r>
        <w:r>
          <w:instrText xml:space="preserve"> PAGEREF _Toc27027 \h </w:instrText>
        </w:r>
        <w:r>
          <w:fldChar w:fldCharType="separate"/>
        </w:r>
        <w:r>
          <w:t>3</w:t>
        </w:r>
        <w:r>
          <w:fldChar w:fldCharType="end"/>
        </w:r>
      </w:hyperlink>
    </w:p>
    <w:p w14:paraId="59519804" w14:textId="77777777" w:rsidR="00FF1AA5" w:rsidRDefault="00000000">
      <w:pPr>
        <w:pStyle w:val="TOC3"/>
        <w:tabs>
          <w:tab w:val="right" w:leader="dot" w:pos="8634"/>
        </w:tabs>
        <w:rPr>
          <w:rFonts w:hint="eastAsia"/>
        </w:rPr>
      </w:pPr>
      <w:hyperlink w:anchor="_Toc14053" w:history="1">
        <w:r>
          <w:t>2.2 实验二：弹簧振子简谐运动</w:t>
        </w:r>
        <w:r>
          <w:tab/>
        </w:r>
        <w:r>
          <w:fldChar w:fldCharType="begin"/>
        </w:r>
        <w:r>
          <w:instrText xml:space="preserve"> PAGEREF _Toc14053 \h </w:instrText>
        </w:r>
        <w:r>
          <w:fldChar w:fldCharType="separate"/>
        </w:r>
        <w:r>
          <w:t>10</w:t>
        </w:r>
        <w:r>
          <w:fldChar w:fldCharType="end"/>
        </w:r>
      </w:hyperlink>
    </w:p>
    <w:p w14:paraId="2A41C6DE" w14:textId="77777777" w:rsidR="00FF1AA5" w:rsidRDefault="00000000">
      <w:pPr>
        <w:pStyle w:val="TOC3"/>
        <w:tabs>
          <w:tab w:val="right" w:leader="dot" w:pos="8634"/>
        </w:tabs>
        <w:rPr>
          <w:rFonts w:hint="eastAsia"/>
        </w:rPr>
      </w:pPr>
      <w:hyperlink w:anchor="_Toc18622" w:history="1">
        <w:r>
          <w:t>2.3 实验三：自由落体运动</w:t>
        </w:r>
        <w:r>
          <w:tab/>
        </w:r>
        <w:r>
          <w:fldChar w:fldCharType="begin"/>
        </w:r>
        <w:r>
          <w:instrText xml:space="preserve"> PAGEREF _Toc18622 \h </w:instrText>
        </w:r>
        <w:r>
          <w:fldChar w:fldCharType="separate"/>
        </w:r>
        <w:r>
          <w:t>15</w:t>
        </w:r>
        <w:r>
          <w:fldChar w:fldCharType="end"/>
        </w:r>
      </w:hyperlink>
    </w:p>
    <w:p w14:paraId="3876FE54" w14:textId="77777777" w:rsidR="00FF1AA5" w:rsidRDefault="00000000">
      <w:pPr>
        <w:pStyle w:val="TOC3"/>
        <w:tabs>
          <w:tab w:val="right" w:leader="dot" w:pos="8634"/>
        </w:tabs>
        <w:rPr>
          <w:rFonts w:hint="eastAsia"/>
        </w:rPr>
      </w:pPr>
      <w:hyperlink w:anchor="_Toc27381" w:history="1">
        <w:r>
          <w:t>2.4 实验四：单摆运动</w:t>
        </w:r>
        <w:r>
          <w:tab/>
        </w:r>
        <w:r>
          <w:fldChar w:fldCharType="begin"/>
        </w:r>
        <w:r>
          <w:instrText xml:space="preserve"> PAGEREF _Toc27381 \h </w:instrText>
        </w:r>
        <w:r>
          <w:fldChar w:fldCharType="separate"/>
        </w:r>
        <w:r>
          <w:t>18</w:t>
        </w:r>
        <w:r>
          <w:fldChar w:fldCharType="end"/>
        </w:r>
      </w:hyperlink>
    </w:p>
    <w:p w14:paraId="4807A186" w14:textId="77777777" w:rsidR="00FF1AA5" w:rsidRDefault="00000000">
      <w:pPr>
        <w:pStyle w:val="TOC2"/>
        <w:tabs>
          <w:tab w:val="right" w:leader="dot" w:pos="8634"/>
        </w:tabs>
        <w:rPr>
          <w:rFonts w:hint="eastAsia"/>
        </w:rPr>
      </w:pPr>
      <w:hyperlink w:anchor="_Toc28029" w:history="1">
        <w:r>
          <w:t>第3章 制作流程与成本预算</w:t>
        </w:r>
        <w:r>
          <w:tab/>
        </w:r>
        <w:r>
          <w:fldChar w:fldCharType="begin"/>
        </w:r>
        <w:r>
          <w:instrText xml:space="preserve"> PAGEREF _Toc28029 \h </w:instrText>
        </w:r>
        <w:r>
          <w:fldChar w:fldCharType="separate"/>
        </w:r>
        <w:r>
          <w:t>22</w:t>
        </w:r>
        <w:r>
          <w:fldChar w:fldCharType="end"/>
        </w:r>
      </w:hyperlink>
    </w:p>
    <w:p w14:paraId="67CC76AE" w14:textId="77777777" w:rsidR="00FF1AA5" w:rsidRDefault="00000000">
      <w:pPr>
        <w:pStyle w:val="TOC3"/>
        <w:tabs>
          <w:tab w:val="right" w:leader="dot" w:pos="8634"/>
        </w:tabs>
        <w:rPr>
          <w:rFonts w:hint="eastAsia"/>
        </w:rPr>
      </w:pPr>
      <w:hyperlink w:anchor="_Toc6417" w:history="1">
        <w:r>
          <w:t>3.1 六阶段制作流程</w:t>
        </w:r>
        <w:r>
          <w:tab/>
        </w:r>
        <w:r>
          <w:fldChar w:fldCharType="begin"/>
        </w:r>
        <w:r>
          <w:instrText xml:space="preserve"> PAGEREF _Toc6417 \h </w:instrText>
        </w:r>
        <w:r>
          <w:fldChar w:fldCharType="separate"/>
        </w:r>
        <w:r>
          <w:t>22</w:t>
        </w:r>
        <w:r>
          <w:fldChar w:fldCharType="end"/>
        </w:r>
      </w:hyperlink>
    </w:p>
    <w:p w14:paraId="29F1EBB8" w14:textId="77777777" w:rsidR="00FF1AA5" w:rsidRDefault="00000000">
      <w:pPr>
        <w:pStyle w:val="TOC3"/>
        <w:tabs>
          <w:tab w:val="right" w:leader="dot" w:pos="8634"/>
        </w:tabs>
        <w:rPr>
          <w:rFonts w:hint="eastAsia"/>
        </w:rPr>
      </w:pPr>
      <w:hyperlink w:anchor="_Toc28864" w:history="1">
        <w:r>
          <w:t>3.2 详细成本预算</w:t>
        </w:r>
        <w:r>
          <w:tab/>
        </w:r>
        <w:r>
          <w:fldChar w:fldCharType="begin"/>
        </w:r>
        <w:r>
          <w:instrText xml:space="preserve"> PAGEREF _Toc28864 \h </w:instrText>
        </w:r>
        <w:r>
          <w:fldChar w:fldCharType="separate"/>
        </w:r>
        <w:r>
          <w:t>22</w:t>
        </w:r>
        <w:r>
          <w:fldChar w:fldCharType="end"/>
        </w:r>
      </w:hyperlink>
    </w:p>
    <w:p w14:paraId="40ECCB02" w14:textId="77777777" w:rsidR="00FF1AA5" w:rsidRDefault="00000000">
      <w:pPr>
        <w:pStyle w:val="TOC1"/>
        <w:tabs>
          <w:tab w:val="right" w:leader="dot" w:pos="8634"/>
        </w:tabs>
        <w:rPr>
          <w:rFonts w:hint="eastAsia"/>
        </w:rPr>
      </w:pPr>
      <w:hyperlink w:anchor="_Toc16033" w:history="1">
        <w:r>
          <w:t>术语表</w:t>
        </w:r>
        <w:r>
          <w:tab/>
        </w:r>
        <w:r>
          <w:fldChar w:fldCharType="begin"/>
        </w:r>
        <w:r>
          <w:instrText xml:space="preserve"> PAGEREF _Toc16033 \h </w:instrText>
        </w:r>
        <w:r>
          <w:fldChar w:fldCharType="separate"/>
        </w:r>
        <w:r>
          <w:t>23</w:t>
        </w:r>
        <w:r>
          <w:fldChar w:fldCharType="end"/>
        </w:r>
      </w:hyperlink>
    </w:p>
    <w:p w14:paraId="5734EB69" w14:textId="77777777" w:rsidR="00FF1AA5" w:rsidRDefault="00000000">
      <w:pPr>
        <w:pStyle w:val="TOC1"/>
        <w:tabs>
          <w:tab w:val="right" w:leader="dot" w:pos="8634"/>
        </w:tabs>
        <w:rPr>
          <w:rFonts w:hint="eastAsia"/>
        </w:rPr>
      </w:pPr>
      <w:hyperlink w:anchor="_Toc27042" w:history="1">
        <w:r>
          <w:t>附录</w:t>
        </w:r>
        <w:r>
          <w:tab/>
        </w:r>
        <w:r>
          <w:fldChar w:fldCharType="begin"/>
        </w:r>
        <w:r>
          <w:instrText xml:space="preserve"> PAGEREF _Toc27042 \h </w:instrText>
        </w:r>
        <w:r>
          <w:fldChar w:fldCharType="separate"/>
        </w:r>
        <w:r>
          <w:t>23</w:t>
        </w:r>
        <w:r>
          <w:fldChar w:fldCharType="end"/>
        </w:r>
      </w:hyperlink>
    </w:p>
    <w:p w14:paraId="2437F343" w14:textId="77777777" w:rsidR="00FF1AA5" w:rsidRDefault="00000000">
      <w:pPr>
        <w:pStyle w:val="TOC2"/>
        <w:tabs>
          <w:tab w:val="right" w:leader="dot" w:pos="8634"/>
        </w:tabs>
        <w:rPr>
          <w:rFonts w:hint="eastAsia"/>
        </w:rPr>
      </w:pPr>
      <w:hyperlink w:anchor="_Toc12383" w:history="1">
        <w:r>
          <w:t>A. 各操作系统开发环境差异速查表</w:t>
        </w:r>
        <w:r>
          <w:tab/>
        </w:r>
        <w:r>
          <w:fldChar w:fldCharType="begin"/>
        </w:r>
        <w:r>
          <w:instrText xml:space="preserve"> PAGEREF _Toc12383 \h </w:instrText>
        </w:r>
        <w:r>
          <w:fldChar w:fldCharType="separate"/>
        </w:r>
        <w:r>
          <w:t>23</w:t>
        </w:r>
        <w:r>
          <w:fldChar w:fldCharType="end"/>
        </w:r>
      </w:hyperlink>
    </w:p>
    <w:p w14:paraId="117C1C32" w14:textId="77777777" w:rsidR="00FF1AA5" w:rsidRDefault="00000000">
      <w:pPr>
        <w:pStyle w:val="TOC2"/>
        <w:tabs>
          <w:tab w:val="right" w:leader="dot" w:pos="8634"/>
        </w:tabs>
        <w:rPr>
          <w:rFonts w:hint="eastAsia"/>
        </w:rPr>
      </w:pPr>
      <w:hyperlink w:anchor="_Toc13274" w:history="1">
        <w:r>
          <w:t>B. 快速开始检查清单</w:t>
        </w:r>
        <w:r>
          <w:tab/>
        </w:r>
        <w:r>
          <w:fldChar w:fldCharType="begin"/>
        </w:r>
        <w:r>
          <w:instrText xml:space="preserve"> PAGEREF _Toc13274 \h </w:instrText>
        </w:r>
        <w:r>
          <w:fldChar w:fldCharType="separate"/>
        </w:r>
        <w:r>
          <w:t>24</w:t>
        </w:r>
        <w:r>
          <w:fldChar w:fldCharType="end"/>
        </w:r>
      </w:hyperlink>
    </w:p>
    <w:p w14:paraId="61526F3F" w14:textId="77777777" w:rsidR="00FF1AA5" w:rsidRDefault="00000000">
      <w:pPr>
        <w:pStyle w:val="TOC2"/>
        <w:tabs>
          <w:tab w:val="right" w:leader="dot" w:pos="8634"/>
        </w:tabs>
        <w:rPr>
          <w:rFonts w:hint="eastAsia"/>
        </w:rPr>
      </w:pPr>
      <w:hyperlink w:anchor="_Toc21888" w:history="1">
        <w:r>
          <w:t>C. 实验测试数据参考</w:t>
        </w:r>
        <w:r>
          <w:tab/>
        </w:r>
        <w:r>
          <w:fldChar w:fldCharType="begin"/>
        </w:r>
        <w:r>
          <w:instrText xml:space="preserve"> PAGEREF _Toc21888 \h </w:instrText>
        </w:r>
        <w:r>
          <w:fldChar w:fldCharType="separate"/>
        </w:r>
        <w:r>
          <w:t>24</w:t>
        </w:r>
        <w:r>
          <w:fldChar w:fldCharType="end"/>
        </w:r>
      </w:hyperlink>
    </w:p>
    <w:p w14:paraId="3282AFDC" w14:textId="77777777" w:rsidR="00FF1AA5" w:rsidRDefault="00000000">
      <w:pPr>
        <w:pStyle w:val="TOC1"/>
        <w:tabs>
          <w:tab w:val="right" w:leader="dot" w:pos="8634"/>
        </w:tabs>
        <w:rPr>
          <w:rFonts w:hint="eastAsia"/>
        </w:rPr>
      </w:pPr>
      <w:hyperlink w:anchor="_Toc4794" w:history="1">
        <w:r>
          <w:t>第二部分：软件环境搭建</w:t>
        </w:r>
        <w:r>
          <w:tab/>
        </w:r>
        <w:r>
          <w:fldChar w:fldCharType="begin"/>
        </w:r>
        <w:r>
          <w:instrText xml:space="preserve"> PAGEREF _Toc4794 \h </w:instrText>
        </w:r>
        <w:r>
          <w:fldChar w:fldCharType="separate"/>
        </w:r>
        <w:r>
          <w:t>26</w:t>
        </w:r>
        <w:r>
          <w:fldChar w:fldCharType="end"/>
        </w:r>
      </w:hyperlink>
    </w:p>
    <w:p w14:paraId="5AA15AF2" w14:textId="77777777" w:rsidR="00FF1AA5" w:rsidRDefault="00000000">
      <w:pPr>
        <w:pStyle w:val="TOC2"/>
        <w:tabs>
          <w:tab w:val="right" w:leader="dot" w:pos="8634"/>
        </w:tabs>
        <w:rPr>
          <w:rFonts w:hint="eastAsia"/>
        </w:rPr>
      </w:pPr>
      <w:hyperlink w:anchor="_Toc16698" w:history="1">
        <w:r>
          <w:t>第4章 Arduino IDE安装与ESP32开发环境配置</w:t>
        </w:r>
        <w:r>
          <w:tab/>
        </w:r>
        <w:r>
          <w:fldChar w:fldCharType="begin"/>
        </w:r>
        <w:r>
          <w:instrText xml:space="preserve"> PAGEREF _Toc16698 \h </w:instrText>
        </w:r>
        <w:r>
          <w:fldChar w:fldCharType="separate"/>
        </w:r>
        <w:r>
          <w:t>26</w:t>
        </w:r>
        <w:r>
          <w:fldChar w:fldCharType="end"/>
        </w:r>
      </w:hyperlink>
    </w:p>
    <w:p w14:paraId="7B2ACF73" w14:textId="77777777" w:rsidR="00FF1AA5" w:rsidRDefault="00000000">
      <w:pPr>
        <w:pStyle w:val="TOC3"/>
        <w:tabs>
          <w:tab w:val="right" w:leader="dot" w:pos="8634"/>
        </w:tabs>
        <w:rPr>
          <w:rFonts w:hint="eastAsia"/>
        </w:rPr>
      </w:pPr>
      <w:hyperlink w:anchor="_Toc23840" w:history="1">
        <w:r>
          <w:t>4.1 Arduino IDE的下载与安装</w:t>
        </w:r>
        <w:r>
          <w:tab/>
        </w:r>
        <w:r>
          <w:fldChar w:fldCharType="begin"/>
        </w:r>
        <w:r>
          <w:instrText xml:space="preserve"> PAGEREF _Toc23840 \h </w:instrText>
        </w:r>
        <w:r>
          <w:fldChar w:fldCharType="separate"/>
        </w:r>
        <w:r>
          <w:t>26</w:t>
        </w:r>
        <w:r>
          <w:fldChar w:fldCharType="end"/>
        </w:r>
      </w:hyperlink>
    </w:p>
    <w:p w14:paraId="3465714E" w14:textId="77777777" w:rsidR="00FF1AA5" w:rsidRDefault="00000000">
      <w:pPr>
        <w:pStyle w:val="TOC3"/>
        <w:tabs>
          <w:tab w:val="right" w:leader="dot" w:pos="8634"/>
        </w:tabs>
        <w:rPr>
          <w:rFonts w:hint="eastAsia"/>
        </w:rPr>
      </w:pPr>
      <w:hyperlink w:anchor="_Toc17769" w:history="1">
        <w:r>
          <w:t>4.2 ESP32开发板支持包的安装</w:t>
        </w:r>
        <w:r>
          <w:tab/>
        </w:r>
        <w:r>
          <w:fldChar w:fldCharType="begin"/>
        </w:r>
        <w:r>
          <w:instrText xml:space="preserve"> PAGEREF _Toc17769 \h </w:instrText>
        </w:r>
        <w:r>
          <w:fldChar w:fldCharType="separate"/>
        </w:r>
        <w:r>
          <w:t>26</w:t>
        </w:r>
        <w:r>
          <w:fldChar w:fldCharType="end"/>
        </w:r>
      </w:hyperlink>
    </w:p>
    <w:p w14:paraId="32B880FF" w14:textId="77777777" w:rsidR="00FF1AA5" w:rsidRDefault="00000000">
      <w:pPr>
        <w:pStyle w:val="TOC3"/>
        <w:tabs>
          <w:tab w:val="right" w:leader="dot" w:pos="8634"/>
        </w:tabs>
        <w:rPr>
          <w:rFonts w:hint="eastAsia"/>
        </w:rPr>
      </w:pPr>
      <w:hyperlink w:anchor="_Toc524" w:history="1">
        <w:r>
          <w:t>4.3 CH340与CP2102 USB转串口驱动安装</w:t>
        </w:r>
        <w:r>
          <w:tab/>
        </w:r>
        <w:r>
          <w:fldChar w:fldCharType="begin"/>
        </w:r>
        <w:r>
          <w:instrText xml:space="preserve"> PAGEREF _Toc524 \h </w:instrText>
        </w:r>
        <w:r>
          <w:fldChar w:fldCharType="separate"/>
        </w:r>
        <w:r>
          <w:t>26</w:t>
        </w:r>
        <w:r>
          <w:fldChar w:fldCharType="end"/>
        </w:r>
      </w:hyperlink>
    </w:p>
    <w:p w14:paraId="6B39914C" w14:textId="77777777" w:rsidR="00FF1AA5" w:rsidRDefault="00000000">
      <w:pPr>
        <w:pStyle w:val="TOC3"/>
        <w:tabs>
          <w:tab w:val="right" w:leader="dot" w:pos="8634"/>
        </w:tabs>
        <w:rPr>
          <w:rFonts w:hint="eastAsia"/>
        </w:rPr>
      </w:pPr>
      <w:hyperlink w:anchor="_Toc12126" w:history="1">
        <w:r>
          <w:t>4.4 Blink测试程序</w:t>
        </w:r>
        <w:r>
          <w:tab/>
        </w:r>
        <w:r>
          <w:fldChar w:fldCharType="begin"/>
        </w:r>
        <w:r>
          <w:instrText xml:space="preserve"> PAGEREF _Toc12126 \h </w:instrText>
        </w:r>
        <w:r>
          <w:fldChar w:fldCharType="separate"/>
        </w:r>
        <w:r>
          <w:t>27</w:t>
        </w:r>
        <w:r>
          <w:fldChar w:fldCharType="end"/>
        </w:r>
      </w:hyperlink>
    </w:p>
    <w:p w14:paraId="1A880892" w14:textId="77777777" w:rsidR="00FF1AA5" w:rsidRDefault="00000000">
      <w:pPr>
        <w:pStyle w:val="TOC2"/>
        <w:tabs>
          <w:tab w:val="right" w:leader="dot" w:pos="8634"/>
        </w:tabs>
        <w:rPr>
          <w:rFonts w:hint="eastAsia"/>
        </w:rPr>
      </w:pPr>
      <w:hyperlink w:anchor="_Toc29358" w:history="1">
        <w:r>
          <w:t>第5章 Python开发环境搭建</w:t>
        </w:r>
        <w:r>
          <w:tab/>
        </w:r>
        <w:r>
          <w:fldChar w:fldCharType="begin"/>
        </w:r>
        <w:r>
          <w:instrText xml:space="preserve"> PAGEREF _Toc29358 \h </w:instrText>
        </w:r>
        <w:r>
          <w:fldChar w:fldCharType="separate"/>
        </w:r>
        <w:r>
          <w:t>28</w:t>
        </w:r>
        <w:r>
          <w:fldChar w:fldCharType="end"/>
        </w:r>
      </w:hyperlink>
    </w:p>
    <w:p w14:paraId="6FBD9B88" w14:textId="77777777" w:rsidR="00FF1AA5" w:rsidRDefault="00000000">
      <w:pPr>
        <w:pStyle w:val="TOC3"/>
        <w:tabs>
          <w:tab w:val="right" w:leader="dot" w:pos="8634"/>
        </w:tabs>
        <w:rPr>
          <w:rFonts w:hint="eastAsia"/>
        </w:rPr>
      </w:pPr>
      <w:hyperlink w:anchor="_Toc10266" w:history="1">
        <w:r>
          <w:t>5.1 Python版本选择讨论</w:t>
        </w:r>
        <w:r>
          <w:tab/>
        </w:r>
        <w:r>
          <w:fldChar w:fldCharType="begin"/>
        </w:r>
        <w:r>
          <w:instrText xml:space="preserve"> PAGEREF _Toc10266 \h </w:instrText>
        </w:r>
        <w:r>
          <w:fldChar w:fldCharType="separate"/>
        </w:r>
        <w:r>
          <w:t>28</w:t>
        </w:r>
        <w:r>
          <w:fldChar w:fldCharType="end"/>
        </w:r>
      </w:hyperlink>
    </w:p>
    <w:p w14:paraId="5804B015" w14:textId="77777777" w:rsidR="00FF1AA5" w:rsidRDefault="00000000">
      <w:pPr>
        <w:pStyle w:val="TOC3"/>
        <w:tabs>
          <w:tab w:val="right" w:leader="dot" w:pos="8634"/>
        </w:tabs>
        <w:rPr>
          <w:rFonts w:hint="eastAsia"/>
        </w:rPr>
      </w:pPr>
      <w:hyperlink w:anchor="_Toc9776" w:history="1">
        <w:r>
          <w:t>5.2 Python的下载与安装</w:t>
        </w:r>
        <w:r>
          <w:tab/>
        </w:r>
        <w:r>
          <w:fldChar w:fldCharType="begin"/>
        </w:r>
        <w:r>
          <w:instrText xml:space="preserve"> PAGEREF _Toc9776 \h </w:instrText>
        </w:r>
        <w:r>
          <w:fldChar w:fldCharType="separate"/>
        </w:r>
        <w:r>
          <w:t>28</w:t>
        </w:r>
        <w:r>
          <w:fldChar w:fldCharType="end"/>
        </w:r>
      </w:hyperlink>
    </w:p>
    <w:p w14:paraId="46E40340" w14:textId="77777777" w:rsidR="00FF1AA5" w:rsidRDefault="00000000">
      <w:pPr>
        <w:pStyle w:val="TOC3"/>
        <w:tabs>
          <w:tab w:val="right" w:leader="dot" w:pos="8634"/>
        </w:tabs>
        <w:rPr>
          <w:rFonts w:hint="eastAsia"/>
        </w:rPr>
      </w:pPr>
      <w:hyperlink w:anchor="_Toc15244" w:history="1">
        <w:r>
          <w:t>5.3 pip镜像源配置（加速国内安装）</w:t>
        </w:r>
        <w:r>
          <w:tab/>
        </w:r>
        <w:r>
          <w:fldChar w:fldCharType="begin"/>
        </w:r>
        <w:r>
          <w:instrText xml:space="preserve"> PAGEREF _Toc15244 \h </w:instrText>
        </w:r>
        <w:r>
          <w:fldChar w:fldCharType="separate"/>
        </w:r>
        <w:r>
          <w:t>28</w:t>
        </w:r>
        <w:r>
          <w:fldChar w:fldCharType="end"/>
        </w:r>
      </w:hyperlink>
    </w:p>
    <w:p w14:paraId="345D7E20" w14:textId="77777777" w:rsidR="00FF1AA5" w:rsidRDefault="00000000">
      <w:pPr>
        <w:pStyle w:val="TOC3"/>
        <w:tabs>
          <w:tab w:val="right" w:leader="dot" w:pos="8634"/>
        </w:tabs>
        <w:rPr>
          <w:rFonts w:hint="eastAsia"/>
        </w:rPr>
      </w:pPr>
      <w:hyperlink w:anchor="_Toc19595" w:history="1">
        <w:r>
          <w:t>5.4 虚拟环境配置方案</w:t>
        </w:r>
        <w:r>
          <w:tab/>
        </w:r>
        <w:r>
          <w:fldChar w:fldCharType="begin"/>
        </w:r>
        <w:r>
          <w:instrText xml:space="preserve"> PAGEREF _Toc19595 \h </w:instrText>
        </w:r>
        <w:r>
          <w:fldChar w:fldCharType="separate"/>
        </w:r>
        <w:r>
          <w:t>28</w:t>
        </w:r>
        <w:r>
          <w:fldChar w:fldCharType="end"/>
        </w:r>
      </w:hyperlink>
    </w:p>
    <w:p w14:paraId="01BC5D3B" w14:textId="77777777" w:rsidR="00FF1AA5" w:rsidRDefault="00000000">
      <w:pPr>
        <w:pStyle w:val="TOC3"/>
        <w:tabs>
          <w:tab w:val="right" w:leader="dot" w:pos="8634"/>
        </w:tabs>
        <w:rPr>
          <w:rFonts w:hint="eastAsia"/>
        </w:rPr>
      </w:pPr>
      <w:hyperlink w:anchor="_Toc26247" w:history="1">
        <w:r>
          <w:t>5.5 核心Python库的安装</w:t>
        </w:r>
        <w:r>
          <w:tab/>
        </w:r>
        <w:r>
          <w:fldChar w:fldCharType="begin"/>
        </w:r>
        <w:r>
          <w:instrText xml:space="preserve"> PAGEREF _Toc26247 \h </w:instrText>
        </w:r>
        <w:r>
          <w:fldChar w:fldCharType="separate"/>
        </w:r>
        <w:r>
          <w:t>29</w:t>
        </w:r>
        <w:r>
          <w:fldChar w:fldCharType="end"/>
        </w:r>
      </w:hyperlink>
    </w:p>
    <w:p w14:paraId="32515E7A" w14:textId="77777777" w:rsidR="00FF1AA5" w:rsidRDefault="00000000">
      <w:pPr>
        <w:pStyle w:val="TOC3"/>
        <w:tabs>
          <w:tab w:val="right" w:leader="dot" w:pos="8634"/>
        </w:tabs>
        <w:rPr>
          <w:rFonts w:hint="eastAsia"/>
        </w:rPr>
      </w:pPr>
      <w:hyperlink w:anchor="_Toc12570" w:history="1">
        <w:r>
          <w:t>5.6 各库功能说明与版本选择理由</w:t>
        </w:r>
        <w:r>
          <w:tab/>
        </w:r>
        <w:r>
          <w:fldChar w:fldCharType="begin"/>
        </w:r>
        <w:r>
          <w:instrText xml:space="preserve"> PAGEREF _Toc12570 \h </w:instrText>
        </w:r>
        <w:r>
          <w:fldChar w:fldCharType="separate"/>
        </w:r>
        <w:r>
          <w:t>29</w:t>
        </w:r>
        <w:r>
          <w:fldChar w:fldCharType="end"/>
        </w:r>
      </w:hyperlink>
    </w:p>
    <w:p w14:paraId="76A23115" w14:textId="77777777" w:rsidR="00FF1AA5" w:rsidRDefault="00000000">
      <w:pPr>
        <w:pStyle w:val="TOC3"/>
        <w:tabs>
          <w:tab w:val="right" w:leader="dot" w:pos="8634"/>
        </w:tabs>
        <w:rPr>
          <w:rFonts w:hint="eastAsia"/>
        </w:rPr>
      </w:pPr>
      <w:hyperlink w:anchor="_Toc18818" w:history="1">
        <w:r>
          <w:t>5.7 pip常见安装错误及解决</w:t>
        </w:r>
        <w:r>
          <w:tab/>
        </w:r>
        <w:r>
          <w:fldChar w:fldCharType="begin"/>
        </w:r>
        <w:r>
          <w:instrText xml:space="preserve"> PAGEREF _Toc18818 \h </w:instrText>
        </w:r>
        <w:r>
          <w:fldChar w:fldCharType="separate"/>
        </w:r>
        <w:r>
          <w:t>29</w:t>
        </w:r>
        <w:r>
          <w:fldChar w:fldCharType="end"/>
        </w:r>
      </w:hyperlink>
    </w:p>
    <w:p w14:paraId="4741DD67" w14:textId="77777777" w:rsidR="00FF1AA5" w:rsidRDefault="00000000">
      <w:pPr>
        <w:pStyle w:val="TOC3"/>
        <w:tabs>
          <w:tab w:val="right" w:leader="dot" w:pos="8634"/>
        </w:tabs>
        <w:rPr>
          <w:rFonts w:hint="eastAsia"/>
        </w:rPr>
      </w:pPr>
      <w:hyperlink w:anchor="_Toc4820" w:history="1">
        <w:r>
          <w:t>5.8 Docker备选方案</w:t>
        </w:r>
        <w:r>
          <w:tab/>
        </w:r>
        <w:r>
          <w:fldChar w:fldCharType="begin"/>
        </w:r>
        <w:r>
          <w:instrText xml:space="preserve"> PAGEREF _Toc4820 \h </w:instrText>
        </w:r>
        <w:r>
          <w:fldChar w:fldCharType="separate"/>
        </w:r>
        <w:r>
          <w:t>29</w:t>
        </w:r>
        <w:r>
          <w:fldChar w:fldCharType="end"/>
        </w:r>
      </w:hyperlink>
    </w:p>
    <w:p w14:paraId="44D78C1D" w14:textId="77777777" w:rsidR="00FF1AA5" w:rsidRDefault="00000000">
      <w:pPr>
        <w:pStyle w:val="TOC2"/>
        <w:tabs>
          <w:tab w:val="right" w:leader="dot" w:pos="8634"/>
        </w:tabs>
        <w:rPr>
          <w:rFonts w:hint="eastAsia"/>
        </w:rPr>
      </w:pPr>
      <w:hyperlink w:anchor="_Toc20081" w:history="1">
        <w:r>
          <w:t>第6章 VS Code编辑器配置</w:t>
        </w:r>
        <w:r>
          <w:tab/>
        </w:r>
        <w:r>
          <w:fldChar w:fldCharType="begin"/>
        </w:r>
        <w:r>
          <w:instrText xml:space="preserve"> PAGEREF _Toc20081 \h </w:instrText>
        </w:r>
        <w:r>
          <w:fldChar w:fldCharType="separate"/>
        </w:r>
        <w:r>
          <w:t>31</w:t>
        </w:r>
        <w:r>
          <w:fldChar w:fldCharType="end"/>
        </w:r>
      </w:hyperlink>
    </w:p>
    <w:p w14:paraId="1C270A41" w14:textId="77777777" w:rsidR="00FF1AA5" w:rsidRDefault="00000000">
      <w:pPr>
        <w:pStyle w:val="TOC3"/>
        <w:tabs>
          <w:tab w:val="right" w:leader="dot" w:pos="8634"/>
        </w:tabs>
        <w:rPr>
          <w:rFonts w:hint="eastAsia"/>
        </w:rPr>
      </w:pPr>
      <w:hyperlink w:anchor="_Toc10068" w:history="1">
        <w:r>
          <w:t>6.1 VS Code的下载与安装</w:t>
        </w:r>
        <w:r>
          <w:tab/>
        </w:r>
        <w:r>
          <w:fldChar w:fldCharType="begin"/>
        </w:r>
        <w:r>
          <w:instrText xml:space="preserve"> PAGEREF _Toc10068 \h </w:instrText>
        </w:r>
        <w:r>
          <w:fldChar w:fldCharType="separate"/>
        </w:r>
        <w:r>
          <w:t>31</w:t>
        </w:r>
        <w:r>
          <w:fldChar w:fldCharType="end"/>
        </w:r>
      </w:hyperlink>
    </w:p>
    <w:p w14:paraId="20C131A9" w14:textId="77777777" w:rsidR="00FF1AA5" w:rsidRDefault="00000000">
      <w:pPr>
        <w:pStyle w:val="TOC3"/>
        <w:tabs>
          <w:tab w:val="right" w:leader="dot" w:pos="8634"/>
        </w:tabs>
        <w:rPr>
          <w:rFonts w:hint="eastAsia"/>
        </w:rPr>
      </w:pPr>
      <w:hyperlink w:anchor="_Toc16938" w:history="1">
        <w:r>
          <w:t>6.2 必装扩展插件</w:t>
        </w:r>
        <w:r>
          <w:tab/>
        </w:r>
        <w:r>
          <w:fldChar w:fldCharType="begin"/>
        </w:r>
        <w:r>
          <w:instrText xml:space="preserve"> PAGEREF _Toc16938 \h </w:instrText>
        </w:r>
        <w:r>
          <w:fldChar w:fldCharType="separate"/>
        </w:r>
        <w:r>
          <w:t>31</w:t>
        </w:r>
        <w:r>
          <w:fldChar w:fldCharType="end"/>
        </w:r>
      </w:hyperlink>
    </w:p>
    <w:p w14:paraId="2E9AF644" w14:textId="77777777" w:rsidR="00FF1AA5" w:rsidRDefault="00000000">
      <w:pPr>
        <w:pStyle w:val="TOC3"/>
        <w:tabs>
          <w:tab w:val="right" w:leader="dot" w:pos="8634"/>
        </w:tabs>
        <w:rPr>
          <w:rFonts w:hint="eastAsia"/>
        </w:rPr>
      </w:pPr>
      <w:hyperlink w:anchor="_Toc26390" w:history="1">
        <w:r>
          <w:t>6.3 推荐的VS Code设置</w:t>
        </w:r>
        <w:r>
          <w:tab/>
        </w:r>
        <w:r>
          <w:fldChar w:fldCharType="begin"/>
        </w:r>
        <w:r>
          <w:instrText xml:space="preserve"> PAGEREF _Toc26390 \h </w:instrText>
        </w:r>
        <w:r>
          <w:fldChar w:fldCharType="separate"/>
        </w:r>
        <w:r>
          <w:t>31</w:t>
        </w:r>
        <w:r>
          <w:fldChar w:fldCharType="end"/>
        </w:r>
      </w:hyperlink>
    </w:p>
    <w:p w14:paraId="09E64854" w14:textId="77777777" w:rsidR="00FF1AA5" w:rsidRDefault="00000000">
      <w:pPr>
        <w:pStyle w:val="TOC1"/>
        <w:tabs>
          <w:tab w:val="right" w:leader="dot" w:pos="8634"/>
        </w:tabs>
        <w:rPr>
          <w:rFonts w:hint="eastAsia"/>
        </w:rPr>
      </w:pPr>
      <w:hyperlink w:anchor="_Toc9785" w:history="1">
        <w:r>
          <w:t>第三部分：手机刷机与系统优化</w:t>
        </w:r>
        <w:r>
          <w:tab/>
        </w:r>
        <w:r>
          <w:fldChar w:fldCharType="begin"/>
        </w:r>
        <w:r>
          <w:instrText xml:space="preserve"> PAGEREF _Toc9785 \h </w:instrText>
        </w:r>
        <w:r>
          <w:fldChar w:fldCharType="separate"/>
        </w:r>
        <w:r>
          <w:t>32</w:t>
        </w:r>
        <w:r>
          <w:fldChar w:fldCharType="end"/>
        </w:r>
      </w:hyperlink>
    </w:p>
    <w:p w14:paraId="627165C7" w14:textId="77777777" w:rsidR="00FF1AA5" w:rsidRDefault="00000000">
      <w:pPr>
        <w:pStyle w:val="TOC2"/>
        <w:tabs>
          <w:tab w:val="right" w:leader="dot" w:pos="8634"/>
        </w:tabs>
        <w:rPr>
          <w:rFonts w:hint="eastAsia"/>
        </w:rPr>
      </w:pPr>
      <w:hyperlink w:anchor="_Toc29835" w:history="1">
        <w:r>
          <w:t>第7章 二手手机选购策略</w:t>
        </w:r>
        <w:r>
          <w:tab/>
        </w:r>
        <w:r>
          <w:fldChar w:fldCharType="begin"/>
        </w:r>
        <w:r>
          <w:instrText xml:space="preserve"> PAGEREF _Toc29835 \h </w:instrText>
        </w:r>
        <w:r>
          <w:fldChar w:fldCharType="separate"/>
        </w:r>
        <w:r>
          <w:t>32</w:t>
        </w:r>
        <w:r>
          <w:fldChar w:fldCharType="end"/>
        </w:r>
      </w:hyperlink>
    </w:p>
    <w:p w14:paraId="335A6407" w14:textId="77777777" w:rsidR="00FF1AA5" w:rsidRDefault="00000000">
      <w:pPr>
        <w:pStyle w:val="TOC3"/>
        <w:tabs>
          <w:tab w:val="right" w:leader="dot" w:pos="8634"/>
        </w:tabs>
        <w:rPr>
          <w:rFonts w:hint="eastAsia"/>
        </w:rPr>
      </w:pPr>
      <w:hyperlink w:anchor="_Toc26130" w:history="1">
        <w:r>
          <w:t>7.1 选购标准详解</w:t>
        </w:r>
        <w:r>
          <w:tab/>
        </w:r>
        <w:r>
          <w:fldChar w:fldCharType="begin"/>
        </w:r>
        <w:r>
          <w:instrText xml:space="preserve"> PAGEREF _Toc26130 \h </w:instrText>
        </w:r>
        <w:r>
          <w:fldChar w:fldCharType="separate"/>
        </w:r>
        <w:r>
          <w:t>32</w:t>
        </w:r>
        <w:r>
          <w:fldChar w:fldCharType="end"/>
        </w:r>
      </w:hyperlink>
    </w:p>
    <w:p w14:paraId="2DBC2720" w14:textId="77777777" w:rsidR="00FF1AA5" w:rsidRDefault="00000000">
      <w:pPr>
        <w:pStyle w:val="TOC3"/>
        <w:tabs>
          <w:tab w:val="right" w:leader="dot" w:pos="8634"/>
        </w:tabs>
        <w:rPr>
          <w:rFonts w:hint="eastAsia"/>
        </w:rPr>
      </w:pPr>
      <w:hyperlink w:anchor="_Toc15611" w:history="1">
        <w:r>
          <w:t>7.2 推荐机型清单</w:t>
        </w:r>
        <w:r>
          <w:tab/>
        </w:r>
        <w:r>
          <w:fldChar w:fldCharType="begin"/>
        </w:r>
        <w:r>
          <w:instrText xml:space="preserve"> PAGEREF _Toc15611 \h </w:instrText>
        </w:r>
        <w:r>
          <w:fldChar w:fldCharType="separate"/>
        </w:r>
        <w:r>
          <w:t>32</w:t>
        </w:r>
        <w:r>
          <w:fldChar w:fldCharType="end"/>
        </w:r>
      </w:hyperlink>
    </w:p>
    <w:p w14:paraId="2635D483" w14:textId="77777777" w:rsidR="00FF1AA5" w:rsidRDefault="00000000">
      <w:pPr>
        <w:pStyle w:val="TOC3"/>
        <w:tabs>
          <w:tab w:val="right" w:leader="dot" w:pos="8634"/>
        </w:tabs>
        <w:rPr>
          <w:rFonts w:hint="eastAsia"/>
        </w:rPr>
      </w:pPr>
      <w:hyperlink w:anchor="_Toc13047" w:history="1">
        <w:r>
          <w:t>7.3 闲鱼购买技巧与注意事项</w:t>
        </w:r>
        <w:r>
          <w:tab/>
        </w:r>
        <w:r>
          <w:fldChar w:fldCharType="begin"/>
        </w:r>
        <w:r>
          <w:instrText xml:space="preserve"> PAGEREF _Toc13047 \h </w:instrText>
        </w:r>
        <w:r>
          <w:fldChar w:fldCharType="separate"/>
        </w:r>
        <w:r>
          <w:t>32</w:t>
        </w:r>
        <w:r>
          <w:fldChar w:fldCharType="end"/>
        </w:r>
      </w:hyperlink>
    </w:p>
    <w:p w14:paraId="7A266FEA" w14:textId="77777777" w:rsidR="00FF1AA5" w:rsidRDefault="00000000">
      <w:pPr>
        <w:pStyle w:val="TOC2"/>
        <w:tabs>
          <w:tab w:val="right" w:leader="dot" w:pos="8634"/>
        </w:tabs>
        <w:rPr>
          <w:rFonts w:hint="eastAsia"/>
        </w:rPr>
      </w:pPr>
      <w:hyperlink w:anchor="_Toc10573" w:history="1">
        <w:r>
          <w:t>第8章 刷机准备：工具与环境</w:t>
        </w:r>
        <w:r>
          <w:tab/>
        </w:r>
        <w:r>
          <w:fldChar w:fldCharType="begin"/>
        </w:r>
        <w:r>
          <w:instrText xml:space="preserve"> PAGEREF _Toc10573 \h </w:instrText>
        </w:r>
        <w:r>
          <w:fldChar w:fldCharType="separate"/>
        </w:r>
        <w:r>
          <w:t>34</w:t>
        </w:r>
        <w:r>
          <w:fldChar w:fldCharType="end"/>
        </w:r>
      </w:hyperlink>
    </w:p>
    <w:p w14:paraId="2FA06B68" w14:textId="77777777" w:rsidR="00FF1AA5" w:rsidRDefault="00000000">
      <w:pPr>
        <w:pStyle w:val="TOC3"/>
        <w:tabs>
          <w:tab w:val="right" w:leader="dot" w:pos="8634"/>
        </w:tabs>
        <w:rPr>
          <w:rFonts w:hint="eastAsia"/>
        </w:rPr>
      </w:pPr>
      <w:hyperlink w:anchor="_Toc9244" w:history="1">
        <w:r>
          <w:t>8.1 刷机前的风险警告</w:t>
        </w:r>
        <w:r>
          <w:tab/>
        </w:r>
        <w:r>
          <w:fldChar w:fldCharType="begin"/>
        </w:r>
        <w:r>
          <w:instrText xml:space="preserve"> PAGEREF _Toc9244 \h </w:instrText>
        </w:r>
        <w:r>
          <w:fldChar w:fldCharType="separate"/>
        </w:r>
        <w:r>
          <w:t>34</w:t>
        </w:r>
        <w:r>
          <w:fldChar w:fldCharType="end"/>
        </w:r>
      </w:hyperlink>
    </w:p>
    <w:p w14:paraId="384530F3" w14:textId="77777777" w:rsidR="00FF1AA5" w:rsidRDefault="00000000">
      <w:pPr>
        <w:pStyle w:val="TOC3"/>
        <w:tabs>
          <w:tab w:val="right" w:leader="dot" w:pos="8634"/>
        </w:tabs>
        <w:rPr>
          <w:rFonts w:hint="eastAsia"/>
        </w:rPr>
      </w:pPr>
      <w:hyperlink w:anchor="_Toc9769" w:history="1">
        <w:r>
          <w:t>8.2 必备工具清单</w:t>
        </w:r>
        <w:r>
          <w:tab/>
        </w:r>
        <w:r>
          <w:fldChar w:fldCharType="begin"/>
        </w:r>
        <w:r>
          <w:instrText xml:space="preserve"> PAGEREF _Toc9769 \h </w:instrText>
        </w:r>
        <w:r>
          <w:fldChar w:fldCharType="separate"/>
        </w:r>
        <w:r>
          <w:t>34</w:t>
        </w:r>
        <w:r>
          <w:fldChar w:fldCharType="end"/>
        </w:r>
      </w:hyperlink>
    </w:p>
    <w:p w14:paraId="5173AEA5" w14:textId="77777777" w:rsidR="00FF1AA5" w:rsidRDefault="00000000">
      <w:pPr>
        <w:pStyle w:val="TOC3"/>
        <w:tabs>
          <w:tab w:val="right" w:leader="dot" w:pos="8634"/>
        </w:tabs>
        <w:rPr>
          <w:rFonts w:hint="eastAsia"/>
        </w:rPr>
      </w:pPr>
      <w:hyperlink w:anchor="_Toc25799" w:history="1">
        <w:r>
          <w:t>8.3 ADB常用命令详解</w:t>
        </w:r>
        <w:r>
          <w:tab/>
        </w:r>
        <w:r>
          <w:fldChar w:fldCharType="begin"/>
        </w:r>
        <w:r>
          <w:instrText xml:space="preserve"> PAGEREF _Toc25799 \h </w:instrText>
        </w:r>
        <w:r>
          <w:fldChar w:fldCharType="separate"/>
        </w:r>
        <w:r>
          <w:t>34</w:t>
        </w:r>
        <w:r>
          <w:fldChar w:fldCharType="end"/>
        </w:r>
      </w:hyperlink>
    </w:p>
    <w:p w14:paraId="5DFFDE02" w14:textId="77777777" w:rsidR="00FF1AA5" w:rsidRDefault="00000000">
      <w:pPr>
        <w:pStyle w:val="TOC3"/>
        <w:tabs>
          <w:tab w:val="right" w:leader="dot" w:pos="8634"/>
        </w:tabs>
        <w:rPr>
          <w:rFonts w:hint="eastAsia"/>
        </w:rPr>
      </w:pPr>
      <w:hyperlink w:anchor="_Toc17937" w:history="1">
        <w:r>
          <w:t>8.4 刷机通用流程概述</w:t>
        </w:r>
        <w:r>
          <w:tab/>
        </w:r>
        <w:r>
          <w:fldChar w:fldCharType="begin"/>
        </w:r>
        <w:r>
          <w:instrText xml:space="preserve"> PAGEREF _Toc17937 \h </w:instrText>
        </w:r>
        <w:r>
          <w:fldChar w:fldCharType="separate"/>
        </w:r>
        <w:r>
          <w:t>35</w:t>
        </w:r>
        <w:r>
          <w:fldChar w:fldCharType="end"/>
        </w:r>
      </w:hyperlink>
    </w:p>
    <w:p w14:paraId="3BF4EC69" w14:textId="77777777" w:rsidR="00FF1AA5" w:rsidRDefault="00000000">
      <w:pPr>
        <w:pStyle w:val="TOC2"/>
        <w:tabs>
          <w:tab w:val="right" w:leader="dot" w:pos="8634"/>
        </w:tabs>
        <w:rPr>
          <w:rFonts w:hint="eastAsia"/>
        </w:rPr>
      </w:pPr>
      <w:hyperlink w:anchor="_Toc18551" w:history="1">
        <w:r>
          <w:t>第9章 各品牌手机详细刷机教程</w:t>
        </w:r>
        <w:r>
          <w:tab/>
        </w:r>
        <w:r>
          <w:fldChar w:fldCharType="begin"/>
        </w:r>
        <w:r>
          <w:instrText xml:space="preserve"> PAGEREF _Toc18551 \h </w:instrText>
        </w:r>
        <w:r>
          <w:fldChar w:fldCharType="separate"/>
        </w:r>
        <w:r>
          <w:t>36</w:t>
        </w:r>
        <w:r>
          <w:fldChar w:fldCharType="end"/>
        </w:r>
      </w:hyperlink>
    </w:p>
    <w:p w14:paraId="3E1E5162" w14:textId="77777777" w:rsidR="00FF1AA5" w:rsidRDefault="00000000">
      <w:pPr>
        <w:pStyle w:val="TOC3"/>
        <w:tabs>
          <w:tab w:val="right" w:leader="dot" w:pos="8634"/>
        </w:tabs>
        <w:rPr>
          <w:rFonts w:hint="eastAsia"/>
        </w:rPr>
      </w:pPr>
      <w:hyperlink w:anchor="_Toc5479" w:history="1">
        <w:r>
          <w:t>9.1 小米6 详细刷机流程</w:t>
        </w:r>
        <w:r>
          <w:tab/>
        </w:r>
        <w:r>
          <w:fldChar w:fldCharType="begin"/>
        </w:r>
        <w:r>
          <w:instrText xml:space="preserve"> PAGEREF _Toc5479 \h </w:instrText>
        </w:r>
        <w:r>
          <w:fldChar w:fldCharType="separate"/>
        </w:r>
        <w:r>
          <w:t>36</w:t>
        </w:r>
        <w:r>
          <w:fldChar w:fldCharType="end"/>
        </w:r>
      </w:hyperlink>
    </w:p>
    <w:p w14:paraId="2C250341" w14:textId="77777777" w:rsidR="00FF1AA5" w:rsidRDefault="00000000">
      <w:pPr>
        <w:pStyle w:val="TOC3"/>
        <w:tabs>
          <w:tab w:val="right" w:leader="dot" w:pos="8634"/>
        </w:tabs>
        <w:rPr>
          <w:rFonts w:hint="eastAsia"/>
        </w:rPr>
      </w:pPr>
      <w:hyperlink w:anchor="_Toc7523" w:history="1">
        <w:r>
          <w:t>9.2 一加5T 详细刷机流程</w:t>
        </w:r>
        <w:r>
          <w:tab/>
        </w:r>
        <w:r>
          <w:fldChar w:fldCharType="begin"/>
        </w:r>
        <w:r>
          <w:instrText xml:space="preserve"> PAGEREF _Toc7523 \h </w:instrText>
        </w:r>
        <w:r>
          <w:fldChar w:fldCharType="separate"/>
        </w:r>
        <w:r>
          <w:t>36</w:t>
        </w:r>
        <w:r>
          <w:fldChar w:fldCharType="end"/>
        </w:r>
      </w:hyperlink>
    </w:p>
    <w:p w14:paraId="22FAA89C" w14:textId="77777777" w:rsidR="00FF1AA5" w:rsidRDefault="00000000">
      <w:pPr>
        <w:pStyle w:val="TOC3"/>
        <w:tabs>
          <w:tab w:val="right" w:leader="dot" w:pos="8634"/>
        </w:tabs>
        <w:rPr>
          <w:rFonts w:hint="eastAsia"/>
        </w:rPr>
      </w:pPr>
      <w:hyperlink w:anchor="_Toc14200" w:history="1">
        <w:r>
          <w:t>9.3 三星手机刷机教程</w:t>
        </w:r>
        <w:r>
          <w:tab/>
        </w:r>
        <w:r>
          <w:fldChar w:fldCharType="begin"/>
        </w:r>
        <w:r>
          <w:instrText xml:space="preserve"> PAGEREF _Toc14200 \h </w:instrText>
        </w:r>
        <w:r>
          <w:fldChar w:fldCharType="separate"/>
        </w:r>
        <w:r>
          <w:t>37</w:t>
        </w:r>
        <w:r>
          <w:fldChar w:fldCharType="end"/>
        </w:r>
      </w:hyperlink>
    </w:p>
    <w:p w14:paraId="052333E7" w14:textId="77777777" w:rsidR="00FF1AA5" w:rsidRDefault="00000000">
      <w:pPr>
        <w:pStyle w:val="TOC3"/>
        <w:tabs>
          <w:tab w:val="right" w:leader="dot" w:pos="8634"/>
        </w:tabs>
        <w:rPr>
          <w:rFonts w:hint="eastAsia"/>
        </w:rPr>
      </w:pPr>
      <w:hyperlink w:anchor="_Toc6093" w:history="1">
        <w:r>
          <w:t>9.4 刷机常见问题全面排查</w:t>
        </w:r>
        <w:r>
          <w:tab/>
        </w:r>
        <w:r>
          <w:fldChar w:fldCharType="begin"/>
        </w:r>
        <w:r>
          <w:instrText xml:space="preserve"> PAGEREF _Toc6093 \h </w:instrText>
        </w:r>
        <w:r>
          <w:fldChar w:fldCharType="separate"/>
        </w:r>
        <w:r>
          <w:t>37</w:t>
        </w:r>
        <w:r>
          <w:fldChar w:fldCharType="end"/>
        </w:r>
      </w:hyperlink>
    </w:p>
    <w:p w14:paraId="328AE67B" w14:textId="77777777" w:rsidR="00FF1AA5" w:rsidRDefault="00000000">
      <w:pPr>
        <w:pStyle w:val="TOC2"/>
        <w:tabs>
          <w:tab w:val="right" w:leader="dot" w:pos="8634"/>
        </w:tabs>
        <w:rPr>
          <w:rFonts w:hint="eastAsia"/>
        </w:rPr>
      </w:pPr>
      <w:hyperlink w:anchor="_Toc23809" w:history="1">
        <w:r>
          <w:t>第10章 系统优化与实验环境配置</w:t>
        </w:r>
        <w:r>
          <w:tab/>
        </w:r>
        <w:r>
          <w:fldChar w:fldCharType="begin"/>
        </w:r>
        <w:r>
          <w:instrText xml:space="preserve"> PAGEREF _Toc23809 \h </w:instrText>
        </w:r>
        <w:r>
          <w:fldChar w:fldCharType="separate"/>
        </w:r>
        <w:r>
          <w:t>38</w:t>
        </w:r>
        <w:r>
          <w:fldChar w:fldCharType="end"/>
        </w:r>
      </w:hyperlink>
    </w:p>
    <w:p w14:paraId="15B8D40E" w14:textId="77777777" w:rsidR="00FF1AA5" w:rsidRDefault="00000000">
      <w:pPr>
        <w:pStyle w:val="TOC3"/>
        <w:tabs>
          <w:tab w:val="right" w:leader="dot" w:pos="8634"/>
        </w:tabs>
        <w:rPr>
          <w:rFonts w:hint="eastAsia"/>
        </w:rPr>
      </w:pPr>
      <w:hyperlink w:anchor="_Toc17655" w:history="1">
        <w:r>
          <w:t>10.1 刷机后的系统优化</w:t>
        </w:r>
        <w:r>
          <w:tab/>
        </w:r>
        <w:r>
          <w:fldChar w:fldCharType="begin"/>
        </w:r>
        <w:r>
          <w:instrText xml:space="preserve"> PAGEREF _Toc17655 \h </w:instrText>
        </w:r>
        <w:r>
          <w:fldChar w:fldCharType="separate"/>
        </w:r>
        <w:r>
          <w:t>38</w:t>
        </w:r>
        <w:r>
          <w:fldChar w:fldCharType="end"/>
        </w:r>
      </w:hyperlink>
    </w:p>
    <w:p w14:paraId="6EABC89E" w14:textId="77777777" w:rsidR="00FF1AA5" w:rsidRDefault="00000000">
      <w:pPr>
        <w:pStyle w:val="TOC3"/>
        <w:tabs>
          <w:tab w:val="right" w:leader="dot" w:pos="8634"/>
        </w:tabs>
        <w:rPr>
          <w:rFonts w:hint="eastAsia"/>
        </w:rPr>
      </w:pPr>
      <w:hyperlink w:anchor="_Toc26578" w:history="1">
        <w:r>
          <w:t>10.2 IP Webcam的安装与配置</w:t>
        </w:r>
        <w:r>
          <w:tab/>
        </w:r>
        <w:r>
          <w:fldChar w:fldCharType="begin"/>
        </w:r>
        <w:r>
          <w:instrText xml:space="preserve"> PAGEREF _Toc26578 \h </w:instrText>
        </w:r>
        <w:r>
          <w:fldChar w:fldCharType="separate"/>
        </w:r>
        <w:r>
          <w:t>38</w:t>
        </w:r>
        <w:r>
          <w:fldChar w:fldCharType="end"/>
        </w:r>
      </w:hyperlink>
    </w:p>
    <w:p w14:paraId="4F3C43B1" w14:textId="77777777" w:rsidR="00FF1AA5" w:rsidRDefault="00000000">
      <w:pPr>
        <w:pStyle w:val="TOC3"/>
        <w:tabs>
          <w:tab w:val="right" w:leader="dot" w:pos="8634"/>
        </w:tabs>
        <w:rPr>
          <w:rFonts w:hint="eastAsia"/>
        </w:rPr>
      </w:pPr>
      <w:hyperlink w:anchor="_Toc10942" w:history="1">
        <w:r>
          <w:t>10.3 Magisk Root教程（可选）</w:t>
        </w:r>
        <w:r>
          <w:tab/>
        </w:r>
        <w:r>
          <w:fldChar w:fldCharType="begin"/>
        </w:r>
        <w:r>
          <w:instrText xml:space="preserve"> PAGEREF _Toc10942 \h </w:instrText>
        </w:r>
        <w:r>
          <w:fldChar w:fldCharType="separate"/>
        </w:r>
        <w:r>
          <w:t>39</w:t>
        </w:r>
        <w:r>
          <w:fldChar w:fldCharType="end"/>
        </w:r>
      </w:hyperlink>
    </w:p>
    <w:p w14:paraId="55FDC586" w14:textId="77777777" w:rsidR="00FF1AA5" w:rsidRDefault="00000000">
      <w:pPr>
        <w:pStyle w:val="TOC1"/>
        <w:tabs>
          <w:tab w:val="right" w:leader="dot" w:pos="8634"/>
        </w:tabs>
        <w:rPr>
          <w:rFonts w:hint="eastAsia"/>
        </w:rPr>
      </w:pPr>
      <w:hyperlink w:anchor="_Toc27758" w:history="1">
        <w:r>
          <w:t>第四部分：平抛运动实验制作</w:t>
        </w:r>
        <w:r>
          <w:tab/>
        </w:r>
        <w:r>
          <w:fldChar w:fldCharType="begin"/>
        </w:r>
        <w:r>
          <w:instrText xml:space="preserve"> PAGEREF _Toc27758 \h </w:instrText>
        </w:r>
        <w:r>
          <w:fldChar w:fldCharType="separate"/>
        </w:r>
        <w:r>
          <w:t>41</w:t>
        </w:r>
        <w:r>
          <w:fldChar w:fldCharType="end"/>
        </w:r>
      </w:hyperlink>
    </w:p>
    <w:p w14:paraId="038F98EC" w14:textId="77777777" w:rsidR="00FF1AA5" w:rsidRDefault="00000000">
      <w:pPr>
        <w:pStyle w:val="TOC2"/>
        <w:tabs>
          <w:tab w:val="right" w:leader="dot" w:pos="8634"/>
        </w:tabs>
        <w:rPr>
          <w:rFonts w:hint="eastAsia"/>
        </w:rPr>
      </w:pPr>
      <w:hyperlink w:anchor="_Toc8496" w:history="1">
        <w:r>
          <w:t>第11章 平抛运动硬件制作</w:t>
        </w:r>
        <w:r>
          <w:tab/>
        </w:r>
        <w:r>
          <w:fldChar w:fldCharType="begin"/>
        </w:r>
        <w:r>
          <w:instrText xml:space="preserve"> PAGEREF _Toc8496 \h </w:instrText>
        </w:r>
        <w:r>
          <w:fldChar w:fldCharType="separate"/>
        </w:r>
        <w:r>
          <w:t>41</w:t>
        </w:r>
        <w:r>
          <w:fldChar w:fldCharType="end"/>
        </w:r>
      </w:hyperlink>
    </w:p>
    <w:p w14:paraId="36EA5726" w14:textId="77777777" w:rsidR="00FF1AA5" w:rsidRDefault="00000000">
      <w:pPr>
        <w:pStyle w:val="TOC3"/>
        <w:tabs>
          <w:tab w:val="right" w:leader="dot" w:pos="8634"/>
        </w:tabs>
        <w:rPr>
          <w:rFonts w:hint="eastAsia"/>
        </w:rPr>
      </w:pPr>
      <w:hyperlink w:anchor="_Toc2532" w:history="1">
        <w:r>
          <w:t>11.1 物理原理与实验设计</w:t>
        </w:r>
        <w:r>
          <w:tab/>
        </w:r>
        <w:r>
          <w:fldChar w:fldCharType="begin"/>
        </w:r>
        <w:r>
          <w:instrText xml:space="preserve"> PAGEREF _Toc2532 \h </w:instrText>
        </w:r>
        <w:r>
          <w:fldChar w:fldCharType="separate"/>
        </w:r>
        <w:r>
          <w:t>41</w:t>
        </w:r>
        <w:r>
          <w:fldChar w:fldCharType="end"/>
        </w:r>
      </w:hyperlink>
    </w:p>
    <w:p w14:paraId="571E163C" w14:textId="77777777" w:rsidR="00FF1AA5" w:rsidRDefault="00000000">
      <w:pPr>
        <w:pStyle w:val="TOC3"/>
        <w:tabs>
          <w:tab w:val="right" w:leader="dot" w:pos="8634"/>
        </w:tabs>
        <w:rPr>
          <w:rFonts w:hint="eastAsia"/>
        </w:rPr>
      </w:pPr>
      <w:hyperlink w:anchor="_Toc7566" w:history="1">
        <w:r>
          <w:t>11.2 元器件清单与选型详解</w:t>
        </w:r>
        <w:r>
          <w:tab/>
        </w:r>
        <w:r>
          <w:fldChar w:fldCharType="begin"/>
        </w:r>
        <w:r>
          <w:instrText xml:space="preserve"> PAGEREF _Toc7566 \h </w:instrText>
        </w:r>
        <w:r>
          <w:fldChar w:fldCharType="separate"/>
        </w:r>
        <w:r>
          <w:t>43</w:t>
        </w:r>
        <w:r>
          <w:fldChar w:fldCharType="end"/>
        </w:r>
      </w:hyperlink>
    </w:p>
    <w:p w14:paraId="3847D5F0" w14:textId="77777777" w:rsidR="00FF1AA5" w:rsidRDefault="00000000">
      <w:pPr>
        <w:pStyle w:val="TOC3"/>
        <w:tabs>
          <w:tab w:val="right" w:leader="dot" w:pos="8634"/>
        </w:tabs>
        <w:rPr>
          <w:rFonts w:hint="eastAsia"/>
        </w:rPr>
      </w:pPr>
      <w:hyperlink w:anchor="_Toc4401" w:history="1">
        <w:r>
          <w:t>11.3 ESP32引脚分配与原理</w:t>
        </w:r>
        <w:r>
          <w:tab/>
        </w:r>
        <w:r>
          <w:fldChar w:fldCharType="begin"/>
        </w:r>
        <w:r>
          <w:instrText xml:space="preserve"> PAGEREF _Toc4401 \h </w:instrText>
        </w:r>
        <w:r>
          <w:fldChar w:fldCharType="separate"/>
        </w:r>
        <w:r>
          <w:t>45</w:t>
        </w:r>
        <w:r>
          <w:fldChar w:fldCharType="end"/>
        </w:r>
      </w:hyperlink>
    </w:p>
    <w:p w14:paraId="36E71F5F" w14:textId="77777777" w:rsidR="00FF1AA5" w:rsidRDefault="00000000">
      <w:pPr>
        <w:pStyle w:val="TOC3"/>
        <w:tabs>
          <w:tab w:val="right" w:leader="dot" w:pos="8634"/>
        </w:tabs>
        <w:rPr>
          <w:rFonts w:hint="eastAsia"/>
        </w:rPr>
      </w:pPr>
      <w:hyperlink w:anchor="_Toc8854" w:history="1">
        <w:r>
          <w:t>11.4 面包板接线详解</w:t>
        </w:r>
        <w:r>
          <w:tab/>
        </w:r>
        <w:r>
          <w:fldChar w:fldCharType="begin"/>
        </w:r>
        <w:r>
          <w:instrText xml:space="preserve"> PAGEREF _Toc8854 \h </w:instrText>
        </w:r>
        <w:r>
          <w:fldChar w:fldCharType="separate"/>
        </w:r>
        <w:r>
          <w:t>47</w:t>
        </w:r>
        <w:r>
          <w:fldChar w:fldCharType="end"/>
        </w:r>
      </w:hyperlink>
    </w:p>
    <w:p w14:paraId="5BAB486A" w14:textId="77777777" w:rsidR="00FF1AA5" w:rsidRDefault="00000000">
      <w:pPr>
        <w:pStyle w:val="TOC3"/>
        <w:tabs>
          <w:tab w:val="right" w:leader="dot" w:pos="8634"/>
        </w:tabs>
        <w:rPr>
          <w:rFonts w:hint="eastAsia"/>
        </w:rPr>
      </w:pPr>
      <w:hyperlink w:anchor="_Toc233" w:history="1">
        <w:r>
          <w:t>11.5 铝型材框架设计</w:t>
        </w:r>
        <w:r>
          <w:tab/>
        </w:r>
        <w:r>
          <w:fldChar w:fldCharType="begin"/>
        </w:r>
        <w:r>
          <w:instrText xml:space="preserve"> PAGEREF _Toc233 \h </w:instrText>
        </w:r>
        <w:r>
          <w:fldChar w:fldCharType="separate"/>
        </w:r>
        <w:r>
          <w:t>49</w:t>
        </w:r>
        <w:r>
          <w:fldChar w:fldCharType="end"/>
        </w:r>
      </w:hyperlink>
    </w:p>
    <w:p w14:paraId="55060098" w14:textId="77777777" w:rsidR="00FF1AA5" w:rsidRDefault="00000000">
      <w:pPr>
        <w:pStyle w:val="TOC3"/>
        <w:tabs>
          <w:tab w:val="right" w:leader="dot" w:pos="8634"/>
        </w:tabs>
        <w:rPr>
          <w:rFonts w:hint="eastAsia"/>
        </w:rPr>
      </w:pPr>
      <w:hyperlink w:anchor="_Toc26650" w:history="1">
        <w:r>
          <w:t>11.6 发射装置设计</w:t>
        </w:r>
        <w:r>
          <w:tab/>
        </w:r>
        <w:r>
          <w:fldChar w:fldCharType="begin"/>
        </w:r>
        <w:r>
          <w:instrText xml:space="preserve"> PAGEREF _Toc26650 \h </w:instrText>
        </w:r>
        <w:r>
          <w:fldChar w:fldCharType="separate"/>
        </w:r>
        <w:r>
          <w:t>50</w:t>
        </w:r>
        <w:r>
          <w:fldChar w:fldCharType="end"/>
        </w:r>
      </w:hyperlink>
    </w:p>
    <w:p w14:paraId="6251AB3F" w14:textId="77777777" w:rsidR="00FF1AA5" w:rsidRDefault="00000000">
      <w:pPr>
        <w:pStyle w:val="TOC3"/>
        <w:tabs>
          <w:tab w:val="right" w:leader="dot" w:pos="8634"/>
        </w:tabs>
        <w:rPr>
          <w:rFonts w:hint="eastAsia"/>
        </w:rPr>
      </w:pPr>
      <w:hyperlink w:anchor="_Toc16125" w:history="1">
        <w:r>
          <w:t>11.7 传感器安装与定位</w:t>
        </w:r>
        <w:r>
          <w:tab/>
        </w:r>
        <w:r>
          <w:fldChar w:fldCharType="begin"/>
        </w:r>
        <w:r>
          <w:instrText xml:space="preserve"> PAGEREF _Toc16125 \h </w:instrText>
        </w:r>
        <w:r>
          <w:fldChar w:fldCharType="separate"/>
        </w:r>
        <w:r>
          <w:t>52</w:t>
        </w:r>
        <w:r>
          <w:fldChar w:fldCharType="end"/>
        </w:r>
      </w:hyperlink>
    </w:p>
    <w:p w14:paraId="72237C88" w14:textId="77777777" w:rsidR="00FF1AA5" w:rsidRDefault="00000000">
      <w:pPr>
        <w:pStyle w:val="TOC3"/>
        <w:tabs>
          <w:tab w:val="right" w:leader="dot" w:pos="8634"/>
        </w:tabs>
        <w:rPr>
          <w:rFonts w:hint="eastAsia"/>
        </w:rPr>
      </w:pPr>
      <w:hyperlink w:anchor="_Toc7197" w:history="1">
        <w:r>
          <w:t>11.8 背景板与坐标系统</w:t>
        </w:r>
        <w:r>
          <w:tab/>
        </w:r>
        <w:r>
          <w:fldChar w:fldCharType="begin"/>
        </w:r>
        <w:r>
          <w:instrText xml:space="preserve"> PAGEREF _Toc7197 \h </w:instrText>
        </w:r>
        <w:r>
          <w:fldChar w:fldCharType="separate"/>
        </w:r>
        <w:r>
          <w:t>53</w:t>
        </w:r>
        <w:r>
          <w:fldChar w:fldCharType="end"/>
        </w:r>
      </w:hyperlink>
    </w:p>
    <w:p w14:paraId="566D55C8" w14:textId="77777777" w:rsidR="00FF1AA5" w:rsidRDefault="00000000">
      <w:pPr>
        <w:pStyle w:val="TOC3"/>
        <w:tabs>
          <w:tab w:val="right" w:leader="dot" w:pos="8634"/>
        </w:tabs>
        <w:rPr>
          <w:rFonts w:hint="eastAsia"/>
        </w:rPr>
      </w:pPr>
      <w:hyperlink w:anchor="_Toc2518" w:history="1">
        <w:r>
          <w:t>11.9 摄像头定位与三点定位法</w:t>
        </w:r>
        <w:r>
          <w:tab/>
        </w:r>
        <w:r>
          <w:fldChar w:fldCharType="begin"/>
        </w:r>
        <w:r>
          <w:instrText xml:space="preserve"> PAGEREF _Toc2518 \h </w:instrText>
        </w:r>
        <w:r>
          <w:fldChar w:fldCharType="separate"/>
        </w:r>
        <w:r>
          <w:t>56</w:t>
        </w:r>
        <w:r>
          <w:fldChar w:fldCharType="end"/>
        </w:r>
      </w:hyperlink>
    </w:p>
    <w:p w14:paraId="3B80B48B" w14:textId="77777777" w:rsidR="00FF1AA5" w:rsidRDefault="00000000">
      <w:pPr>
        <w:pStyle w:val="TOC2"/>
        <w:tabs>
          <w:tab w:val="right" w:leader="dot" w:pos="8634"/>
        </w:tabs>
        <w:rPr>
          <w:rFonts w:hint="eastAsia"/>
        </w:rPr>
      </w:pPr>
      <w:hyperlink w:anchor="_Toc29201" w:history="1">
        <w:r>
          <w:t>第12章 平抛运动软件编程</w:t>
        </w:r>
        <w:r>
          <w:tab/>
        </w:r>
        <w:r>
          <w:fldChar w:fldCharType="begin"/>
        </w:r>
        <w:r>
          <w:instrText xml:space="preserve"> PAGEREF _Toc29201 \h </w:instrText>
        </w:r>
        <w:r>
          <w:fldChar w:fldCharType="separate"/>
        </w:r>
        <w:r>
          <w:t>58</w:t>
        </w:r>
        <w:r>
          <w:fldChar w:fldCharType="end"/>
        </w:r>
      </w:hyperlink>
    </w:p>
    <w:p w14:paraId="539B1EFF" w14:textId="77777777" w:rsidR="00FF1AA5" w:rsidRDefault="00000000">
      <w:pPr>
        <w:pStyle w:val="TOC3"/>
        <w:tabs>
          <w:tab w:val="right" w:leader="dot" w:pos="8634"/>
        </w:tabs>
        <w:rPr>
          <w:rFonts w:hint="eastAsia"/>
        </w:rPr>
      </w:pPr>
      <w:hyperlink w:anchor="_Toc8988" w:history="1">
        <w:r>
          <w:t>12.1 ESP32固件代码（完整版）</w:t>
        </w:r>
        <w:r>
          <w:tab/>
        </w:r>
        <w:r>
          <w:fldChar w:fldCharType="begin"/>
        </w:r>
        <w:r>
          <w:instrText xml:space="preserve"> PAGEREF _Toc8988 \h </w:instrText>
        </w:r>
        <w:r>
          <w:fldChar w:fldCharType="separate"/>
        </w:r>
        <w:r>
          <w:t>58</w:t>
        </w:r>
        <w:r>
          <w:fldChar w:fldCharType="end"/>
        </w:r>
      </w:hyperlink>
    </w:p>
    <w:p w14:paraId="01010910" w14:textId="77777777" w:rsidR="00FF1AA5" w:rsidRDefault="00000000">
      <w:pPr>
        <w:pStyle w:val="TOC3"/>
        <w:tabs>
          <w:tab w:val="right" w:leader="dot" w:pos="8634"/>
        </w:tabs>
        <w:rPr>
          <w:rFonts w:hint="eastAsia"/>
        </w:rPr>
      </w:pPr>
      <w:hyperlink w:anchor="_Toc6390" w:history="1">
        <w:r>
          <w:t>12.2 Python上位机代码（完整版）</w:t>
        </w:r>
        <w:r>
          <w:tab/>
        </w:r>
        <w:r>
          <w:fldChar w:fldCharType="begin"/>
        </w:r>
        <w:r>
          <w:instrText xml:space="preserve"> PAGEREF _Toc6390 \h </w:instrText>
        </w:r>
        <w:r>
          <w:fldChar w:fldCharType="separate"/>
        </w:r>
        <w:r>
          <w:t>62</w:t>
        </w:r>
        <w:r>
          <w:fldChar w:fldCharType="end"/>
        </w:r>
      </w:hyperlink>
    </w:p>
    <w:p w14:paraId="1FC557EC" w14:textId="77777777" w:rsidR="00FF1AA5" w:rsidRDefault="00000000">
      <w:pPr>
        <w:pStyle w:val="TOC3"/>
        <w:tabs>
          <w:tab w:val="right" w:leader="dot" w:pos="8634"/>
        </w:tabs>
        <w:rPr>
          <w:rFonts w:hint="eastAsia"/>
        </w:rPr>
      </w:pPr>
      <w:hyperlink w:anchor="_Toc2530" w:history="1">
        <w:r>
          <w:t>12.3 Web界面代码（完整版）</w:t>
        </w:r>
        <w:r>
          <w:tab/>
        </w:r>
        <w:r>
          <w:fldChar w:fldCharType="begin"/>
        </w:r>
        <w:r>
          <w:instrText xml:space="preserve"> PAGEREF _Toc2530 \h </w:instrText>
        </w:r>
        <w:r>
          <w:fldChar w:fldCharType="separate"/>
        </w:r>
        <w:r>
          <w:t>70</w:t>
        </w:r>
        <w:r>
          <w:fldChar w:fldCharType="end"/>
        </w:r>
      </w:hyperlink>
    </w:p>
    <w:p w14:paraId="70CAB98C" w14:textId="77777777" w:rsidR="00FF1AA5" w:rsidRDefault="00000000">
      <w:pPr>
        <w:pStyle w:val="TOC3"/>
        <w:tabs>
          <w:tab w:val="right" w:leader="dot" w:pos="8634"/>
        </w:tabs>
        <w:rPr>
          <w:rFonts w:hint="eastAsia"/>
        </w:rPr>
      </w:pPr>
      <w:hyperlink w:anchor="_Toc14176" w:history="1">
        <w:r>
          <w:t>12.4 完整的数据处理流程</w:t>
        </w:r>
        <w:r>
          <w:tab/>
        </w:r>
        <w:r>
          <w:fldChar w:fldCharType="begin"/>
        </w:r>
        <w:r>
          <w:instrText xml:space="preserve"> PAGEREF _Toc14176 \h </w:instrText>
        </w:r>
        <w:r>
          <w:fldChar w:fldCharType="separate"/>
        </w:r>
        <w:r>
          <w:t>74</w:t>
        </w:r>
        <w:r>
          <w:fldChar w:fldCharType="end"/>
        </w:r>
      </w:hyperlink>
    </w:p>
    <w:p w14:paraId="2C3D19C6" w14:textId="77777777" w:rsidR="00FF1AA5" w:rsidRDefault="00000000">
      <w:pPr>
        <w:pStyle w:val="TOC3"/>
        <w:tabs>
          <w:tab w:val="right" w:leader="dot" w:pos="8634"/>
        </w:tabs>
        <w:rPr>
          <w:rFonts w:hint="eastAsia"/>
        </w:rPr>
      </w:pPr>
      <w:hyperlink w:anchor="_Toc1810" w:history="1">
        <w:r>
          <w:t>12.5 平抛运动实验常见问题与解决方案</w:t>
        </w:r>
        <w:r>
          <w:tab/>
        </w:r>
        <w:r>
          <w:fldChar w:fldCharType="begin"/>
        </w:r>
        <w:r>
          <w:instrText xml:space="preserve"> PAGEREF _Toc1810 \h </w:instrText>
        </w:r>
        <w:r>
          <w:fldChar w:fldCharType="separate"/>
        </w:r>
        <w:r>
          <w:t>79</w:t>
        </w:r>
        <w:r>
          <w:fldChar w:fldCharType="end"/>
        </w:r>
      </w:hyperlink>
    </w:p>
    <w:p w14:paraId="3F127DFF" w14:textId="77777777" w:rsidR="00FF1AA5" w:rsidRDefault="00000000">
      <w:pPr>
        <w:pStyle w:val="TOC2"/>
        <w:tabs>
          <w:tab w:val="right" w:leader="dot" w:pos="8634"/>
        </w:tabs>
        <w:rPr>
          <w:rFonts w:hint="eastAsia"/>
        </w:rPr>
      </w:pPr>
      <w:hyperlink w:anchor="_Toc17579" w:history="1">
        <w:r>
          <w:t>第12章 平抛运动推导详解与装置组装</w:t>
        </w:r>
        <w:r>
          <w:tab/>
        </w:r>
        <w:r>
          <w:fldChar w:fldCharType="begin"/>
        </w:r>
        <w:r>
          <w:instrText xml:space="preserve"> PAGEREF _Toc17579 \h </w:instrText>
        </w:r>
        <w:r>
          <w:fldChar w:fldCharType="separate"/>
        </w:r>
        <w:r>
          <w:t>80</w:t>
        </w:r>
        <w:r>
          <w:fldChar w:fldCharType="end"/>
        </w:r>
      </w:hyperlink>
    </w:p>
    <w:p w14:paraId="43787AE6" w14:textId="77777777" w:rsidR="00FF1AA5" w:rsidRDefault="00000000">
      <w:pPr>
        <w:pStyle w:val="TOC3"/>
        <w:tabs>
          <w:tab w:val="right" w:leader="dot" w:pos="8634"/>
        </w:tabs>
        <w:rPr>
          <w:rFonts w:hint="eastAsia"/>
        </w:rPr>
      </w:pPr>
      <w:hyperlink w:anchor="_Toc9798" w:history="1">
        <w:r>
          <w:t>11.10 受力分析图</w:t>
        </w:r>
        <w:r>
          <w:tab/>
        </w:r>
        <w:r>
          <w:fldChar w:fldCharType="begin"/>
        </w:r>
        <w:r>
          <w:instrText xml:space="preserve"> PAGEREF _Toc9798 \h </w:instrText>
        </w:r>
        <w:r>
          <w:fldChar w:fldCharType="separate"/>
        </w:r>
        <w:r>
          <w:t>80</w:t>
        </w:r>
        <w:r>
          <w:fldChar w:fldCharType="end"/>
        </w:r>
      </w:hyperlink>
    </w:p>
    <w:p w14:paraId="000FAC8A" w14:textId="77777777" w:rsidR="00FF1AA5" w:rsidRDefault="00000000">
      <w:pPr>
        <w:pStyle w:val="TOC3"/>
        <w:tabs>
          <w:tab w:val="right" w:leader="dot" w:pos="8634"/>
        </w:tabs>
        <w:rPr>
          <w:rFonts w:hint="eastAsia"/>
        </w:rPr>
      </w:pPr>
      <w:hyperlink w:anchor="_Toc4334" w:history="1">
        <w:r>
          <w:t>11.11 平抛运动实验装置总体示意图</w:t>
        </w:r>
        <w:r>
          <w:tab/>
        </w:r>
        <w:r>
          <w:fldChar w:fldCharType="begin"/>
        </w:r>
        <w:r>
          <w:instrText xml:space="preserve"> PAGEREF _Toc4334 \h </w:instrText>
        </w:r>
        <w:r>
          <w:fldChar w:fldCharType="separate"/>
        </w:r>
        <w:r>
          <w:t>80</w:t>
        </w:r>
        <w:r>
          <w:fldChar w:fldCharType="end"/>
        </w:r>
      </w:hyperlink>
    </w:p>
    <w:p w14:paraId="745ADB95" w14:textId="77777777" w:rsidR="00FF1AA5" w:rsidRDefault="00000000">
      <w:pPr>
        <w:pStyle w:val="TOC3"/>
        <w:tabs>
          <w:tab w:val="right" w:leader="dot" w:pos="8634"/>
        </w:tabs>
        <w:rPr>
          <w:rFonts w:hint="eastAsia"/>
        </w:rPr>
      </w:pPr>
      <w:hyperlink w:anchor="_Toc18045" w:history="1">
        <w:r>
          <w:t>11.12 铝型材框架组装详细步骤</w:t>
        </w:r>
        <w:r>
          <w:tab/>
        </w:r>
        <w:r>
          <w:fldChar w:fldCharType="begin"/>
        </w:r>
        <w:r>
          <w:instrText xml:space="preserve"> PAGEREF _Toc18045 \h </w:instrText>
        </w:r>
        <w:r>
          <w:fldChar w:fldCharType="separate"/>
        </w:r>
        <w:r>
          <w:t>81</w:t>
        </w:r>
        <w:r>
          <w:fldChar w:fldCharType="end"/>
        </w:r>
      </w:hyperlink>
    </w:p>
    <w:p w14:paraId="5CA6DED6" w14:textId="77777777" w:rsidR="00FF1AA5" w:rsidRDefault="00000000">
      <w:pPr>
        <w:pStyle w:val="TOC3"/>
        <w:tabs>
          <w:tab w:val="right" w:leader="dot" w:pos="8634"/>
        </w:tabs>
        <w:rPr>
          <w:rFonts w:hint="eastAsia"/>
        </w:rPr>
      </w:pPr>
      <w:hyperlink w:anchor="_Toc6507" w:history="1">
        <w:r>
          <w:t>11.13 舵机释放机构详解</w:t>
        </w:r>
        <w:r>
          <w:tab/>
        </w:r>
        <w:r>
          <w:fldChar w:fldCharType="begin"/>
        </w:r>
        <w:r>
          <w:instrText xml:space="preserve"> PAGEREF _Toc6507 \h </w:instrText>
        </w:r>
        <w:r>
          <w:fldChar w:fldCharType="separate"/>
        </w:r>
        <w:r>
          <w:t>83</w:t>
        </w:r>
        <w:r>
          <w:fldChar w:fldCharType="end"/>
        </w:r>
      </w:hyperlink>
    </w:p>
    <w:p w14:paraId="08BF9B07" w14:textId="77777777" w:rsidR="00FF1AA5" w:rsidRDefault="00000000">
      <w:pPr>
        <w:pStyle w:val="TOC3"/>
        <w:tabs>
          <w:tab w:val="right" w:leader="dot" w:pos="8634"/>
        </w:tabs>
        <w:rPr>
          <w:rFonts w:hint="eastAsia"/>
        </w:rPr>
      </w:pPr>
      <w:hyperlink w:anchor="_Toc2369" w:history="1">
        <w:r>
          <w:t>11.14 面包板接线详解</w:t>
        </w:r>
        <w:r>
          <w:tab/>
        </w:r>
        <w:r>
          <w:fldChar w:fldCharType="begin"/>
        </w:r>
        <w:r>
          <w:instrText xml:space="preserve"> PAGEREF _Toc2369 \h </w:instrText>
        </w:r>
        <w:r>
          <w:fldChar w:fldCharType="separate"/>
        </w:r>
        <w:r>
          <w:t>84</w:t>
        </w:r>
        <w:r>
          <w:fldChar w:fldCharType="end"/>
        </w:r>
      </w:hyperlink>
    </w:p>
    <w:p w14:paraId="39AB0282" w14:textId="77777777" w:rsidR="00FF1AA5" w:rsidRDefault="00000000">
      <w:pPr>
        <w:pStyle w:val="TOC3"/>
        <w:tabs>
          <w:tab w:val="right" w:leader="dot" w:pos="8634"/>
        </w:tabs>
        <w:rPr>
          <w:rFonts w:hint="eastAsia"/>
        </w:rPr>
      </w:pPr>
      <w:hyperlink w:anchor="_Toc30090" w:history="1">
        <w:r>
          <w:t>11.15 三点定位法详解</w:t>
        </w:r>
        <w:r>
          <w:tab/>
        </w:r>
        <w:r>
          <w:fldChar w:fldCharType="begin"/>
        </w:r>
        <w:r>
          <w:instrText xml:space="preserve"> PAGEREF _Toc30090 \h </w:instrText>
        </w:r>
        <w:r>
          <w:fldChar w:fldCharType="separate"/>
        </w:r>
        <w:r>
          <w:t>85</w:t>
        </w:r>
        <w:r>
          <w:fldChar w:fldCharType="end"/>
        </w:r>
      </w:hyperlink>
    </w:p>
    <w:p w14:paraId="708BFA15" w14:textId="77777777" w:rsidR="00FF1AA5" w:rsidRDefault="00000000">
      <w:pPr>
        <w:pStyle w:val="TOC3"/>
        <w:tabs>
          <w:tab w:val="right" w:leader="dot" w:pos="8634"/>
        </w:tabs>
        <w:rPr>
          <w:rFonts w:hint="eastAsia"/>
        </w:rPr>
      </w:pPr>
      <w:hyperlink w:anchor="_Toc23615" w:history="1">
        <w:r>
          <w:t>12.5 平抛运动公式推导的进一步补充</w:t>
        </w:r>
        <w:r>
          <w:tab/>
        </w:r>
        <w:r>
          <w:fldChar w:fldCharType="begin"/>
        </w:r>
        <w:r>
          <w:instrText xml:space="preserve"> PAGEREF _Toc23615 \h </w:instrText>
        </w:r>
        <w:r>
          <w:fldChar w:fldCharType="separate"/>
        </w:r>
        <w:r>
          <w:t>86</w:t>
        </w:r>
        <w:r>
          <w:fldChar w:fldCharType="end"/>
        </w:r>
      </w:hyperlink>
    </w:p>
    <w:p w14:paraId="4505F50F" w14:textId="77777777" w:rsidR="00FF1AA5" w:rsidRDefault="00000000">
      <w:pPr>
        <w:pStyle w:val="TOC1"/>
        <w:tabs>
          <w:tab w:val="right" w:leader="dot" w:pos="8634"/>
        </w:tabs>
        <w:rPr>
          <w:rFonts w:hint="eastAsia"/>
        </w:rPr>
      </w:pPr>
      <w:hyperlink w:anchor="_Toc18595" w:history="1">
        <w:r>
          <w:t>第24章 平抛运动：逐步组装详解</w:t>
        </w:r>
        <w:r>
          <w:tab/>
        </w:r>
        <w:r>
          <w:fldChar w:fldCharType="begin"/>
        </w:r>
        <w:r>
          <w:instrText xml:space="preserve"> PAGEREF _Toc18595 \h </w:instrText>
        </w:r>
        <w:r>
          <w:fldChar w:fldCharType="separate"/>
        </w:r>
        <w:r>
          <w:t>88</w:t>
        </w:r>
        <w:r>
          <w:fldChar w:fldCharType="end"/>
        </w:r>
      </w:hyperlink>
    </w:p>
    <w:p w14:paraId="10971CFD" w14:textId="77777777" w:rsidR="00FF1AA5" w:rsidRDefault="00000000">
      <w:pPr>
        <w:pStyle w:val="TOC2"/>
        <w:tabs>
          <w:tab w:val="right" w:leader="dot" w:pos="8634"/>
        </w:tabs>
        <w:rPr>
          <w:rFonts w:hint="eastAsia"/>
        </w:rPr>
      </w:pPr>
      <w:hyperlink w:anchor="_Toc30816" w:history="1">
        <w:r>
          <w:t>28.1 步骤1：材料准备与检查</w:t>
        </w:r>
        <w:r>
          <w:tab/>
        </w:r>
        <w:r>
          <w:fldChar w:fldCharType="begin"/>
        </w:r>
        <w:r>
          <w:instrText xml:space="preserve"> PAGEREF _Toc30816 \h </w:instrText>
        </w:r>
        <w:r>
          <w:fldChar w:fldCharType="separate"/>
        </w:r>
        <w:r>
          <w:t>88</w:t>
        </w:r>
        <w:r>
          <w:fldChar w:fldCharType="end"/>
        </w:r>
      </w:hyperlink>
    </w:p>
    <w:p w14:paraId="103FD5E7" w14:textId="77777777" w:rsidR="00FF1AA5" w:rsidRDefault="00000000">
      <w:pPr>
        <w:pStyle w:val="TOC3"/>
        <w:tabs>
          <w:tab w:val="right" w:leader="dot" w:pos="8634"/>
        </w:tabs>
        <w:rPr>
          <w:rFonts w:hint="eastAsia"/>
        </w:rPr>
      </w:pPr>
      <w:hyperlink w:anchor="_Toc18210" w:history="1">
        <w:r>
          <w:t>28.1.1 核心材料清单与备选方案</w:t>
        </w:r>
        <w:r>
          <w:tab/>
        </w:r>
        <w:r>
          <w:fldChar w:fldCharType="begin"/>
        </w:r>
        <w:r>
          <w:instrText xml:space="preserve"> PAGEREF _Toc18210 \h </w:instrText>
        </w:r>
        <w:r>
          <w:fldChar w:fldCharType="separate"/>
        </w:r>
        <w:r>
          <w:t>88</w:t>
        </w:r>
        <w:r>
          <w:fldChar w:fldCharType="end"/>
        </w:r>
      </w:hyperlink>
    </w:p>
    <w:p w14:paraId="7BFDB709" w14:textId="77777777" w:rsidR="00FF1AA5" w:rsidRDefault="00000000">
      <w:pPr>
        <w:pStyle w:val="TOC3"/>
        <w:tabs>
          <w:tab w:val="right" w:leader="dot" w:pos="8634"/>
        </w:tabs>
        <w:rPr>
          <w:rFonts w:hint="eastAsia"/>
        </w:rPr>
      </w:pPr>
      <w:hyperlink w:anchor="_Toc19167" w:history="1">
        <w:r>
          <w:t>28.1.2 工具清单与备选</w:t>
        </w:r>
        <w:r>
          <w:tab/>
        </w:r>
        <w:r>
          <w:fldChar w:fldCharType="begin"/>
        </w:r>
        <w:r>
          <w:instrText xml:space="preserve"> PAGEREF _Toc19167 \h </w:instrText>
        </w:r>
        <w:r>
          <w:fldChar w:fldCharType="separate"/>
        </w:r>
        <w:r>
          <w:t>88</w:t>
        </w:r>
        <w:r>
          <w:fldChar w:fldCharType="end"/>
        </w:r>
      </w:hyperlink>
    </w:p>
    <w:p w14:paraId="4F63D658" w14:textId="77777777" w:rsidR="00FF1AA5" w:rsidRDefault="00000000">
      <w:pPr>
        <w:pStyle w:val="TOC3"/>
        <w:tabs>
          <w:tab w:val="right" w:leader="dot" w:pos="8634"/>
        </w:tabs>
        <w:rPr>
          <w:rFonts w:hint="eastAsia"/>
        </w:rPr>
      </w:pPr>
      <w:hyperlink w:anchor="_Toc4558" w:history="1">
        <w:r>
          <w:t>28.1.3 材料到手后的检查流程</w:t>
        </w:r>
        <w:r>
          <w:tab/>
        </w:r>
        <w:r>
          <w:fldChar w:fldCharType="begin"/>
        </w:r>
        <w:r>
          <w:instrText xml:space="preserve"> PAGEREF _Toc4558 \h </w:instrText>
        </w:r>
        <w:r>
          <w:fldChar w:fldCharType="separate"/>
        </w:r>
        <w:r>
          <w:t>89</w:t>
        </w:r>
        <w:r>
          <w:fldChar w:fldCharType="end"/>
        </w:r>
      </w:hyperlink>
    </w:p>
    <w:p w14:paraId="4422D465" w14:textId="77777777" w:rsidR="00FF1AA5" w:rsidRDefault="00000000">
      <w:pPr>
        <w:pStyle w:val="TOC2"/>
        <w:tabs>
          <w:tab w:val="right" w:leader="dot" w:pos="8634"/>
        </w:tabs>
        <w:rPr>
          <w:rFonts w:hint="eastAsia"/>
        </w:rPr>
      </w:pPr>
      <w:hyperlink w:anchor="_Toc8188" w:history="1">
        <w:r>
          <w:t>28.2 步骤2：铝型材框架组装</w:t>
        </w:r>
        <w:r>
          <w:tab/>
        </w:r>
        <w:r>
          <w:fldChar w:fldCharType="begin"/>
        </w:r>
        <w:r>
          <w:instrText xml:space="preserve"> PAGEREF _Toc8188 \h </w:instrText>
        </w:r>
        <w:r>
          <w:fldChar w:fldCharType="separate"/>
        </w:r>
        <w:r>
          <w:t>90</w:t>
        </w:r>
        <w:r>
          <w:fldChar w:fldCharType="end"/>
        </w:r>
      </w:hyperlink>
    </w:p>
    <w:p w14:paraId="073B0C26" w14:textId="77777777" w:rsidR="00FF1AA5" w:rsidRDefault="00000000">
      <w:pPr>
        <w:pStyle w:val="TOC3"/>
        <w:tabs>
          <w:tab w:val="right" w:leader="dot" w:pos="8634"/>
        </w:tabs>
        <w:rPr>
          <w:rFonts w:hint="eastAsia"/>
        </w:rPr>
      </w:pPr>
      <w:hyperlink w:anchor="_Toc53" w:history="1">
        <w:r>
          <w:t>28.2.1 切割铝型材（如果需要）</w:t>
        </w:r>
        <w:r>
          <w:tab/>
        </w:r>
        <w:r>
          <w:fldChar w:fldCharType="begin"/>
        </w:r>
        <w:r>
          <w:instrText xml:space="preserve"> PAGEREF _Toc53 \h </w:instrText>
        </w:r>
        <w:r>
          <w:fldChar w:fldCharType="separate"/>
        </w:r>
        <w:r>
          <w:t>90</w:t>
        </w:r>
        <w:r>
          <w:fldChar w:fldCharType="end"/>
        </w:r>
      </w:hyperlink>
    </w:p>
    <w:p w14:paraId="7F4DBF07" w14:textId="77777777" w:rsidR="00FF1AA5" w:rsidRDefault="00000000">
      <w:pPr>
        <w:pStyle w:val="TOC3"/>
        <w:tabs>
          <w:tab w:val="right" w:leader="dot" w:pos="8634"/>
        </w:tabs>
        <w:rPr>
          <w:rFonts w:hint="eastAsia"/>
        </w:rPr>
      </w:pPr>
      <w:hyperlink w:anchor="_Toc25645" w:history="1">
        <w:r>
          <w:t>28.2.2 底面组装详细步骤</w:t>
        </w:r>
        <w:r>
          <w:tab/>
        </w:r>
        <w:r>
          <w:fldChar w:fldCharType="begin"/>
        </w:r>
        <w:r>
          <w:instrText xml:space="preserve"> PAGEREF _Toc25645 \h </w:instrText>
        </w:r>
        <w:r>
          <w:fldChar w:fldCharType="separate"/>
        </w:r>
        <w:r>
          <w:t>90</w:t>
        </w:r>
        <w:r>
          <w:fldChar w:fldCharType="end"/>
        </w:r>
      </w:hyperlink>
    </w:p>
    <w:p w14:paraId="64A67CB5" w14:textId="77777777" w:rsidR="00FF1AA5" w:rsidRDefault="00000000">
      <w:pPr>
        <w:pStyle w:val="TOC3"/>
        <w:tabs>
          <w:tab w:val="right" w:leader="dot" w:pos="8634"/>
        </w:tabs>
        <w:rPr>
          <w:rFonts w:hint="eastAsia"/>
        </w:rPr>
      </w:pPr>
      <w:hyperlink w:anchor="_Toc31629" w:history="1">
        <w:r>
          <w:t>28.2.3 立柱安装详细步骤</w:t>
        </w:r>
        <w:r>
          <w:tab/>
        </w:r>
        <w:r>
          <w:fldChar w:fldCharType="begin"/>
        </w:r>
        <w:r>
          <w:instrText xml:space="preserve"> PAGEREF _Toc31629 \h </w:instrText>
        </w:r>
        <w:r>
          <w:fldChar w:fldCharType="separate"/>
        </w:r>
        <w:r>
          <w:t>91</w:t>
        </w:r>
        <w:r>
          <w:fldChar w:fldCharType="end"/>
        </w:r>
      </w:hyperlink>
    </w:p>
    <w:p w14:paraId="620B0DAF" w14:textId="77777777" w:rsidR="00FF1AA5" w:rsidRDefault="00000000">
      <w:pPr>
        <w:pStyle w:val="TOC3"/>
        <w:tabs>
          <w:tab w:val="right" w:leader="dot" w:pos="8634"/>
        </w:tabs>
        <w:rPr>
          <w:rFonts w:hint="eastAsia"/>
        </w:rPr>
      </w:pPr>
      <w:hyperlink w:anchor="_Toc14340" w:history="1">
        <w:r>
          <w:t>28.2.4 顶面和加固</w:t>
        </w:r>
        <w:r>
          <w:tab/>
        </w:r>
        <w:r>
          <w:fldChar w:fldCharType="begin"/>
        </w:r>
        <w:r>
          <w:instrText xml:space="preserve"> PAGEREF _Toc14340 \h </w:instrText>
        </w:r>
        <w:r>
          <w:fldChar w:fldCharType="separate"/>
        </w:r>
        <w:r>
          <w:t>92</w:t>
        </w:r>
        <w:r>
          <w:fldChar w:fldCharType="end"/>
        </w:r>
      </w:hyperlink>
    </w:p>
    <w:p w14:paraId="5D18DBEC" w14:textId="77777777" w:rsidR="00FF1AA5" w:rsidRDefault="00000000">
      <w:pPr>
        <w:pStyle w:val="TOC2"/>
        <w:tabs>
          <w:tab w:val="right" w:leader="dot" w:pos="8634"/>
        </w:tabs>
        <w:rPr>
          <w:rFonts w:hint="eastAsia"/>
        </w:rPr>
      </w:pPr>
      <w:hyperlink w:anchor="_Toc21898" w:history="1">
        <w:r>
          <w:t>28.3 步骤3：发射装置安装</w:t>
        </w:r>
        <w:r>
          <w:tab/>
        </w:r>
        <w:r>
          <w:fldChar w:fldCharType="begin"/>
        </w:r>
        <w:r>
          <w:instrText xml:space="preserve"> PAGEREF _Toc21898 \h </w:instrText>
        </w:r>
        <w:r>
          <w:fldChar w:fldCharType="separate"/>
        </w:r>
        <w:r>
          <w:t>93</w:t>
        </w:r>
        <w:r>
          <w:fldChar w:fldCharType="end"/>
        </w:r>
      </w:hyperlink>
    </w:p>
    <w:p w14:paraId="1DB9D569" w14:textId="77777777" w:rsidR="00FF1AA5" w:rsidRDefault="00000000">
      <w:pPr>
        <w:pStyle w:val="TOC3"/>
        <w:tabs>
          <w:tab w:val="right" w:leader="dot" w:pos="8634"/>
        </w:tabs>
        <w:rPr>
          <w:rFonts w:hint="eastAsia"/>
        </w:rPr>
      </w:pPr>
      <w:hyperlink w:anchor="_Toc13349" w:history="1">
        <w:r>
          <w:t>28.3.1 舵机支架安装</w:t>
        </w:r>
        <w:r>
          <w:tab/>
        </w:r>
        <w:r>
          <w:fldChar w:fldCharType="begin"/>
        </w:r>
        <w:r>
          <w:instrText xml:space="preserve"> PAGEREF _Toc13349 \h </w:instrText>
        </w:r>
        <w:r>
          <w:fldChar w:fldCharType="separate"/>
        </w:r>
        <w:r>
          <w:t>93</w:t>
        </w:r>
        <w:r>
          <w:fldChar w:fldCharType="end"/>
        </w:r>
      </w:hyperlink>
    </w:p>
    <w:p w14:paraId="7D3CED77" w14:textId="77777777" w:rsidR="00FF1AA5" w:rsidRDefault="00000000">
      <w:pPr>
        <w:pStyle w:val="TOC3"/>
        <w:tabs>
          <w:tab w:val="right" w:leader="dot" w:pos="8634"/>
        </w:tabs>
        <w:rPr>
          <w:rFonts w:hint="eastAsia"/>
        </w:rPr>
      </w:pPr>
      <w:hyperlink w:anchor="_Toc8954" w:history="1">
        <w:r>
          <w:t>28.3.2 释放臂制作</w:t>
        </w:r>
        <w:r>
          <w:tab/>
        </w:r>
        <w:r>
          <w:fldChar w:fldCharType="begin"/>
        </w:r>
        <w:r>
          <w:instrText xml:space="preserve"> PAGEREF _Toc8954 \h </w:instrText>
        </w:r>
        <w:r>
          <w:fldChar w:fldCharType="separate"/>
        </w:r>
        <w:r>
          <w:t>93</w:t>
        </w:r>
        <w:r>
          <w:fldChar w:fldCharType="end"/>
        </w:r>
      </w:hyperlink>
    </w:p>
    <w:p w14:paraId="256EE3A5" w14:textId="77777777" w:rsidR="00FF1AA5" w:rsidRDefault="00000000">
      <w:pPr>
        <w:pStyle w:val="TOC3"/>
        <w:tabs>
          <w:tab w:val="right" w:leader="dot" w:pos="8634"/>
        </w:tabs>
        <w:rPr>
          <w:rFonts w:hint="eastAsia"/>
        </w:rPr>
      </w:pPr>
      <w:hyperlink w:anchor="_Toc26109" w:history="1">
        <w:r>
          <w:t>28.3.3 导轨水平校准</w:t>
        </w:r>
        <w:r>
          <w:tab/>
        </w:r>
        <w:r>
          <w:fldChar w:fldCharType="begin"/>
        </w:r>
        <w:r>
          <w:instrText xml:space="preserve"> PAGEREF _Toc26109 \h </w:instrText>
        </w:r>
        <w:r>
          <w:fldChar w:fldCharType="separate"/>
        </w:r>
        <w:r>
          <w:t>94</w:t>
        </w:r>
        <w:r>
          <w:fldChar w:fldCharType="end"/>
        </w:r>
      </w:hyperlink>
    </w:p>
    <w:p w14:paraId="2A1FFCB2" w14:textId="77777777" w:rsidR="00FF1AA5" w:rsidRDefault="00000000">
      <w:pPr>
        <w:pStyle w:val="TOC2"/>
        <w:tabs>
          <w:tab w:val="right" w:leader="dot" w:pos="8634"/>
        </w:tabs>
        <w:rPr>
          <w:rFonts w:hint="eastAsia"/>
        </w:rPr>
      </w:pPr>
      <w:hyperlink w:anchor="_Toc8227" w:history="1">
        <w:r>
          <w:t>28.4 步骤4：传感器安装与接线</w:t>
        </w:r>
        <w:r>
          <w:tab/>
        </w:r>
        <w:r>
          <w:fldChar w:fldCharType="begin"/>
        </w:r>
        <w:r>
          <w:instrText xml:space="preserve"> PAGEREF _Toc8227 \h </w:instrText>
        </w:r>
        <w:r>
          <w:fldChar w:fldCharType="separate"/>
        </w:r>
        <w:r>
          <w:t>95</w:t>
        </w:r>
        <w:r>
          <w:fldChar w:fldCharType="end"/>
        </w:r>
      </w:hyperlink>
    </w:p>
    <w:p w14:paraId="282E04A5" w14:textId="77777777" w:rsidR="00FF1AA5" w:rsidRDefault="00000000">
      <w:pPr>
        <w:pStyle w:val="TOC3"/>
        <w:tabs>
          <w:tab w:val="right" w:leader="dot" w:pos="8634"/>
        </w:tabs>
        <w:rPr>
          <w:rFonts w:hint="eastAsia"/>
        </w:rPr>
      </w:pPr>
      <w:hyperlink w:anchor="_Toc4886" w:history="1">
        <w:r>
          <w:t>28.4.1 红外传感器安装</w:t>
        </w:r>
        <w:r>
          <w:tab/>
        </w:r>
        <w:r>
          <w:fldChar w:fldCharType="begin"/>
        </w:r>
        <w:r>
          <w:instrText xml:space="preserve"> PAGEREF _Toc4886 \h </w:instrText>
        </w:r>
        <w:r>
          <w:fldChar w:fldCharType="separate"/>
        </w:r>
        <w:r>
          <w:t>95</w:t>
        </w:r>
        <w:r>
          <w:fldChar w:fldCharType="end"/>
        </w:r>
      </w:hyperlink>
    </w:p>
    <w:p w14:paraId="0874E877" w14:textId="77777777" w:rsidR="00FF1AA5" w:rsidRDefault="00000000">
      <w:pPr>
        <w:pStyle w:val="TOC3"/>
        <w:tabs>
          <w:tab w:val="right" w:leader="dot" w:pos="8634"/>
        </w:tabs>
        <w:rPr>
          <w:rFonts w:hint="eastAsia"/>
        </w:rPr>
      </w:pPr>
      <w:hyperlink w:anchor="_Toc5433" w:history="1">
        <w:r>
          <w:t>28.4.2 传感器间距测量</w:t>
        </w:r>
        <w:r>
          <w:tab/>
        </w:r>
        <w:r>
          <w:fldChar w:fldCharType="begin"/>
        </w:r>
        <w:r>
          <w:instrText xml:space="preserve"> PAGEREF _Toc5433 \h </w:instrText>
        </w:r>
        <w:r>
          <w:fldChar w:fldCharType="separate"/>
        </w:r>
        <w:r>
          <w:t>95</w:t>
        </w:r>
        <w:r>
          <w:fldChar w:fldCharType="end"/>
        </w:r>
      </w:hyperlink>
    </w:p>
    <w:p w14:paraId="0806CB64" w14:textId="77777777" w:rsidR="00FF1AA5" w:rsidRDefault="00000000">
      <w:pPr>
        <w:pStyle w:val="TOC3"/>
        <w:tabs>
          <w:tab w:val="right" w:leader="dot" w:pos="8634"/>
        </w:tabs>
        <w:rPr>
          <w:rFonts w:hint="eastAsia"/>
        </w:rPr>
      </w:pPr>
      <w:hyperlink w:anchor="_Toc70" w:history="1">
        <w:r>
          <w:t>28.4.3 完整接线步骤</w:t>
        </w:r>
        <w:r>
          <w:tab/>
        </w:r>
        <w:r>
          <w:fldChar w:fldCharType="begin"/>
        </w:r>
        <w:r>
          <w:instrText xml:space="preserve"> PAGEREF _Toc70 \h </w:instrText>
        </w:r>
        <w:r>
          <w:fldChar w:fldCharType="separate"/>
        </w:r>
        <w:r>
          <w:t>96</w:t>
        </w:r>
        <w:r>
          <w:fldChar w:fldCharType="end"/>
        </w:r>
      </w:hyperlink>
    </w:p>
    <w:p w14:paraId="07B56A9D" w14:textId="77777777" w:rsidR="00FF1AA5" w:rsidRDefault="00000000">
      <w:pPr>
        <w:pStyle w:val="TOC2"/>
        <w:tabs>
          <w:tab w:val="right" w:leader="dot" w:pos="8634"/>
        </w:tabs>
        <w:rPr>
          <w:rFonts w:hint="eastAsia"/>
        </w:rPr>
      </w:pPr>
      <w:hyperlink w:anchor="_Toc9069" w:history="1">
        <w:r>
          <w:t>28.5 步骤5：背景板制作与安装</w:t>
        </w:r>
        <w:r>
          <w:tab/>
        </w:r>
        <w:r>
          <w:fldChar w:fldCharType="begin"/>
        </w:r>
        <w:r>
          <w:instrText xml:space="preserve"> PAGEREF _Toc9069 \h </w:instrText>
        </w:r>
        <w:r>
          <w:fldChar w:fldCharType="separate"/>
        </w:r>
        <w:r>
          <w:t>98</w:t>
        </w:r>
        <w:r>
          <w:fldChar w:fldCharType="end"/>
        </w:r>
      </w:hyperlink>
    </w:p>
    <w:p w14:paraId="55C7ADC0" w14:textId="77777777" w:rsidR="00FF1AA5" w:rsidRDefault="00000000">
      <w:pPr>
        <w:pStyle w:val="TOC3"/>
        <w:tabs>
          <w:tab w:val="right" w:leader="dot" w:pos="8634"/>
        </w:tabs>
        <w:rPr>
          <w:rFonts w:hint="eastAsia"/>
        </w:rPr>
      </w:pPr>
      <w:hyperlink w:anchor="_Toc8964" w:history="1">
        <w:r>
          <w:t>28.5.1 背景板材料选择</w:t>
        </w:r>
        <w:r>
          <w:tab/>
        </w:r>
        <w:r>
          <w:fldChar w:fldCharType="begin"/>
        </w:r>
        <w:r>
          <w:instrText xml:space="preserve"> PAGEREF _Toc8964 \h </w:instrText>
        </w:r>
        <w:r>
          <w:fldChar w:fldCharType="separate"/>
        </w:r>
        <w:r>
          <w:t>98</w:t>
        </w:r>
        <w:r>
          <w:fldChar w:fldCharType="end"/>
        </w:r>
      </w:hyperlink>
    </w:p>
    <w:p w14:paraId="686178BD" w14:textId="77777777" w:rsidR="00FF1AA5" w:rsidRDefault="00000000">
      <w:pPr>
        <w:pStyle w:val="TOC3"/>
        <w:tabs>
          <w:tab w:val="right" w:leader="dot" w:pos="8634"/>
        </w:tabs>
        <w:rPr>
          <w:rFonts w:hint="eastAsia"/>
        </w:rPr>
      </w:pPr>
      <w:hyperlink w:anchor="_Toc26449" w:history="1">
        <w:r>
          <w:t>28.5.2 坐标网格绘制</w:t>
        </w:r>
        <w:r>
          <w:tab/>
        </w:r>
        <w:r>
          <w:fldChar w:fldCharType="begin"/>
        </w:r>
        <w:r>
          <w:instrText xml:space="preserve"> PAGEREF _Toc26449 \h </w:instrText>
        </w:r>
        <w:r>
          <w:fldChar w:fldCharType="separate"/>
        </w:r>
        <w:r>
          <w:t>98</w:t>
        </w:r>
        <w:r>
          <w:fldChar w:fldCharType="end"/>
        </w:r>
      </w:hyperlink>
    </w:p>
    <w:p w14:paraId="7E61CA44" w14:textId="77777777" w:rsidR="00FF1AA5" w:rsidRDefault="00000000">
      <w:pPr>
        <w:pStyle w:val="TOC3"/>
        <w:tabs>
          <w:tab w:val="right" w:leader="dot" w:pos="8634"/>
        </w:tabs>
        <w:rPr>
          <w:rFonts w:hint="eastAsia"/>
        </w:rPr>
      </w:pPr>
      <w:hyperlink w:anchor="_Toc5793" w:history="1">
        <w:r>
          <w:t>28.5.3 aruco标记制作与安装</w:t>
        </w:r>
        <w:r>
          <w:tab/>
        </w:r>
        <w:r>
          <w:fldChar w:fldCharType="begin"/>
        </w:r>
        <w:r>
          <w:instrText xml:space="preserve"> PAGEREF _Toc5793 \h </w:instrText>
        </w:r>
        <w:r>
          <w:fldChar w:fldCharType="separate"/>
        </w:r>
        <w:r>
          <w:t>98</w:t>
        </w:r>
        <w:r>
          <w:fldChar w:fldCharType="end"/>
        </w:r>
      </w:hyperlink>
    </w:p>
    <w:p w14:paraId="08998A38" w14:textId="77777777" w:rsidR="00FF1AA5" w:rsidRDefault="00000000">
      <w:pPr>
        <w:pStyle w:val="TOC2"/>
        <w:tabs>
          <w:tab w:val="right" w:leader="dot" w:pos="8634"/>
        </w:tabs>
        <w:rPr>
          <w:rFonts w:hint="eastAsia"/>
        </w:rPr>
      </w:pPr>
      <w:hyperlink w:anchor="_Toc953" w:history="1">
        <w:r>
          <w:t>28.6 步骤6：手机摄像头安装与配置</w:t>
        </w:r>
        <w:r>
          <w:tab/>
        </w:r>
        <w:r>
          <w:fldChar w:fldCharType="begin"/>
        </w:r>
        <w:r>
          <w:instrText xml:space="preserve"> PAGEREF _Toc953 \h </w:instrText>
        </w:r>
        <w:r>
          <w:fldChar w:fldCharType="separate"/>
        </w:r>
        <w:r>
          <w:t>100</w:t>
        </w:r>
        <w:r>
          <w:fldChar w:fldCharType="end"/>
        </w:r>
      </w:hyperlink>
    </w:p>
    <w:p w14:paraId="05582F09" w14:textId="77777777" w:rsidR="00FF1AA5" w:rsidRDefault="00000000">
      <w:pPr>
        <w:pStyle w:val="TOC3"/>
        <w:tabs>
          <w:tab w:val="right" w:leader="dot" w:pos="8634"/>
        </w:tabs>
        <w:rPr>
          <w:rFonts w:hint="eastAsia"/>
        </w:rPr>
      </w:pPr>
      <w:hyperlink w:anchor="_Toc15434" w:history="1">
        <w:r>
          <w:t>28.6.1 手机固定方案</w:t>
        </w:r>
        <w:r>
          <w:tab/>
        </w:r>
        <w:r>
          <w:fldChar w:fldCharType="begin"/>
        </w:r>
        <w:r>
          <w:instrText xml:space="preserve"> PAGEREF _Toc15434 \h </w:instrText>
        </w:r>
        <w:r>
          <w:fldChar w:fldCharType="separate"/>
        </w:r>
        <w:r>
          <w:t>100</w:t>
        </w:r>
        <w:r>
          <w:fldChar w:fldCharType="end"/>
        </w:r>
      </w:hyperlink>
    </w:p>
    <w:p w14:paraId="23111196" w14:textId="77777777" w:rsidR="00FF1AA5" w:rsidRDefault="00000000">
      <w:pPr>
        <w:pStyle w:val="TOC3"/>
        <w:tabs>
          <w:tab w:val="right" w:leader="dot" w:pos="8634"/>
        </w:tabs>
        <w:rPr>
          <w:rFonts w:hint="eastAsia"/>
        </w:rPr>
      </w:pPr>
      <w:hyperlink w:anchor="_Toc58" w:history="1">
        <w:r>
          <w:t>28.6.2 摄像头参数设置</w:t>
        </w:r>
        <w:r>
          <w:tab/>
        </w:r>
        <w:r>
          <w:fldChar w:fldCharType="begin"/>
        </w:r>
        <w:r>
          <w:instrText xml:space="preserve"> PAGEREF _Toc58 \h </w:instrText>
        </w:r>
        <w:r>
          <w:fldChar w:fldCharType="separate"/>
        </w:r>
        <w:r>
          <w:t>101</w:t>
        </w:r>
        <w:r>
          <w:fldChar w:fldCharType="end"/>
        </w:r>
      </w:hyperlink>
    </w:p>
    <w:p w14:paraId="60DC6C80" w14:textId="77777777" w:rsidR="00FF1AA5" w:rsidRDefault="00000000">
      <w:pPr>
        <w:pStyle w:val="TOC2"/>
        <w:tabs>
          <w:tab w:val="right" w:leader="dot" w:pos="8634"/>
        </w:tabs>
        <w:rPr>
          <w:rFonts w:hint="eastAsia"/>
        </w:rPr>
      </w:pPr>
      <w:hyperlink w:anchor="_Toc25583" w:history="1">
        <w:r>
          <w:t>28.7 步骤7：软件配置与测试</w:t>
        </w:r>
        <w:r>
          <w:tab/>
        </w:r>
        <w:r>
          <w:fldChar w:fldCharType="begin"/>
        </w:r>
        <w:r>
          <w:instrText xml:space="preserve"> PAGEREF _Toc25583 \h </w:instrText>
        </w:r>
        <w:r>
          <w:fldChar w:fldCharType="separate"/>
        </w:r>
        <w:r>
          <w:t>102</w:t>
        </w:r>
        <w:r>
          <w:fldChar w:fldCharType="end"/>
        </w:r>
      </w:hyperlink>
    </w:p>
    <w:p w14:paraId="033B4F82" w14:textId="77777777" w:rsidR="00FF1AA5" w:rsidRDefault="00000000">
      <w:pPr>
        <w:pStyle w:val="TOC3"/>
        <w:tabs>
          <w:tab w:val="right" w:leader="dot" w:pos="8634"/>
        </w:tabs>
        <w:rPr>
          <w:rFonts w:hint="eastAsia"/>
        </w:rPr>
      </w:pPr>
      <w:hyperlink w:anchor="_Toc239" w:history="1">
        <w:r>
          <w:t>28.7.1 ESP32固件上传</w:t>
        </w:r>
        <w:r>
          <w:tab/>
        </w:r>
        <w:r>
          <w:fldChar w:fldCharType="begin"/>
        </w:r>
        <w:r>
          <w:instrText xml:space="preserve"> PAGEREF _Toc239 \h </w:instrText>
        </w:r>
        <w:r>
          <w:fldChar w:fldCharType="separate"/>
        </w:r>
        <w:r>
          <w:t>102</w:t>
        </w:r>
        <w:r>
          <w:fldChar w:fldCharType="end"/>
        </w:r>
      </w:hyperlink>
    </w:p>
    <w:p w14:paraId="1565DC03" w14:textId="77777777" w:rsidR="00FF1AA5" w:rsidRDefault="00000000">
      <w:pPr>
        <w:pStyle w:val="TOC3"/>
        <w:tabs>
          <w:tab w:val="right" w:leader="dot" w:pos="8634"/>
        </w:tabs>
        <w:rPr>
          <w:rFonts w:hint="eastAsia"/>
        </w:rPr>
      </w:pPr>
      <w:hyperlink w:anchor="_Toc3459" w:history="1">
        <w:r>
          <w:t>28.7.2 Python环境测试</w:t>
        </w:r>
        <w:r>
          <w:tab/>
        </w:r>
        <w:r>
          <w:fldChar w:fldCharType="begin"/>
        </w:r>
        <w:r>
          <w:instrText xml:space="preserve"> PAGEREF _Toc3459 \h </w:instrText>
        </w:r>
        <w:r>
          <w:fldChar w:fldCharType="separate"/>
        </w:r>
        <w:r>
          <w:t>102</w:t>
        </w:r>
        <w:r>
          <w:fldChar w:fldCharType="end"/>
        </w:r>
      </w:hyperlink>
    </w:p>
    <w:p w14:paraId="7FB611E4" w14:textId="77777777" w:rsidR="00FF1AA5" w:rsidRDefault="00000000">
      <w:pPr>
        <w:pStyle w:val="TOC3"/>
        <w:tabs>
          <w:tab w:val="right" w:leader="dot" w:pos="8634"/>
        </w:tabs>
        <w:rPr>
          <w:rFonts w:hint="eastAsia"/>
        </w:rPr>
      </w:pPr>
      <w:hyperlink w:anchor="_Toc18744" w:history="1">
        <w:r>
          <w:t>28.7.3 端到端测试</w:t>
        </w:r>
        <w:r>
          <w:tab/>
        </w:r>
        <w:r>
          <w:fldChar w:fldCharType="begin"/>
        </w:r>
        <w:r>
          <w:instrText xml:space="preserve"> PAGEREF _Toc18744 \h </w:instrText>
        </w:r>
        <w:r>
          <w:fldChar w:fldCharType="separate"/>
        </w:r>
        <w:r>
          <w:t>102</w:t>
        </w:r>
        <w:r>
          <w:fldChar w:fldCharType="end"/>
        </w:r>
      </w:hyperlink>
    </w:p>
    <w:p w14:paraId="06D94E85" w14:textId="77777777" w:rsidR="00FF1AA5" w:rsidRDefault="00000000">
      <w:pPr>
        <w:pStyle w:val="TOC1"/>
        <w:tabs>
          <w:tab w:val="right" w:leader="dot" w:pos="8634"/>
        </w:tabs>
        <w:rPr>
          <w:rFonts w:hint="eastAsia"/>
        </w:rPr>
      </w:pPr>
      <w:hyperlink w:anchor="_Toc3387" w:history="1">
        <w:r>
          <w:t>第五部分：简谐运动实验制作</w:t>
        </w:r>
        <w:r>
          <w:tab/>
        </w:r>
        <w:r>
          <w:fldChar w:fldCharType="begin"/>
        </w:r>
        <w:r>
          <w:instrText xml:space="preserve"> PAGEREF _Toc3387 \h </w:instrText>
        </w:r>
        <w:r>
          <w:fldChar w:fldCharType="separate"/>
        </w:r>
        <w:r>
          <w:t>104</w:t>
        </w:r>
        <w:r>
          <w:fldChar w:fldCharType="end"/>
        </w:r>
      </w:hyperlink>
    </w:p>
    <w:p w14:paraId="59A5ED00" w14:textId="77777777" w:rsidR="00FF1AA5" w:rsidRDefault="00000000">
      <w:pPr>
        <w:pStyle w:val="TOC2"/>
        <w:tabs>
          <w:tab w:val="right" w:leader="dot" w:pos="8634"/>
        </w:tabs>
        <w:rPr>
          <w:rFonts w:hint="eastAsia"/>
        </w:rPr>
      </w:pPr>
      <w:hyperlink w:anchor="_Toc18817" w:history="1">
        <w:r>
          <w:t>第13章 简谐运动硬件制作</w:t>
        </w:r>
        <w:r>
          <w:tab/>
        </w:r>
        <w:r>
          <w:fldChar w:fldCharType="begin"/>
        </w:r>
        <w:r>
          <w:instrText xml:space="preserve"> PAGEREF _Toc18817 \h </w:instrText>
        </w:r>
        <w:r>
          <w:fldChar w:fldCharType="separate"/>
        </w:r>
        <w:r>
          <w:t>104</w:t>
        </w:r>
        <w:r>
          <w:fldChar w:fldCharType="end"/>
        </w:r>
      </w:hyperlink>
    </w:p>
    <w:p w14:paraId="4D820B0A" w14:textId="77777777" w:rsidR="00FF1AA5" w:rsidRDefault="00000000">
      <w:pPr>
        <w:pStyle w:val="TOC3"/>
        <w:tabs>
          <w:tab w:val="right" w:leader="dot" w:pos="8634"/>
        </w:tabs>
        <w:rPr>
          <w:rFonts w:hint="eastAsia"/>
        </w:rPr>
      </w:pPr>
      <w:hyperlink w:anchor="_Toc29355" w:history="1">
        <w:r>
          <w:t>13.1 实验目标概述</w:t>
        </w:r>
        <w:r>
          <w:tab/>
        </w:r>
        <w:r>
          <w:fldChar w:fldCharType="begin"/>
        </w:r>
        <w:r>
          <w:instrText xml:space="preserve"> PAGEREF _Toc29355 \h </w:instrText>
        </w:r>
        <w:r>
          <w:fldChar w:fldCharType="separate"/>
        </w:r>
        <w:r>
          <w:t>104</w:t>
        </w:r>
        <w:r>
          <w:fldChar w:fldCharType="end"/>
        </w:r>
      </w:hyperlink>
    </w:p>
    <w:p w14:paraId="10EE6A02" w14:textId="77777777" w:rsidR="00FF1AA5" w:rsidRDefault="00000000">
      <w:pPr>
        <w:pStyle w:val="TOC3"/>
        <w:tabs>
          <w:tab w:val="right" w:leader="dot" w:pos="8634"/>
        </w:tabs>
        <w:rPr>
          <w:rFonts w:hint="eastAsia"/>
        </w:rPr>
      </w:pPr>
      <w:hyperlink w:anchor="_Toc14439" w:history="1">
        <w:r>
          <w:t>13.2 物理原理的详细推导</w:t>
        </w:r>
        <w:r>
          <w:tab/>
        </w:r>
        <w:r>
          <w:fldChar w:fldCharType="begin"/>
        </w:r>
        <w:r>
          <w:instrText xml:space="preserve"> PAGEREF _Toc14439 \h </w:instrText>
        </w:r>
        <w:r>
          <w:fldChar w:fldCharType="separate"/>
        </w:r>
        <w:r>
          <w:t>104</w:t>
        </w:r>
        <w:r>
          <w:fldChar w:fldCharType="end"/>
        </w:r>
      </w:hyperlink>
    </w:p>
    <w:p w14:paraId="25658D5E" w14:textId="77777777" w:rsidR="00FF1AA5" w:rsidRDefault="00000000">
      <w:pPr>
        <w:pStyle w:val="TOC3"/>
        <w:tabs>
          <w:tab w:val="right" w:leader="dot" w:pos="8634"/>
        </w:tabs>
        <w:rPr>
          <w:rFonts w:hint="eastAsia"/>
        </w:rPr>
      </w:pPr>
      <w:hyperlink w:anchor="_Toc20986" w:history="1">
        <w:r>
          <w:t>13.3 弹簧选型详解</w:t>
        </w:r>
        <w:r>
          <w:tab/>
        </w:r>
        <w:r>
          <w:fldChar w:fldCharType="begin"/>
        </w:r>
        <w:r>
          <w:instrText xml:space="preserve"> PAGEREF _Toc20986 \h </w:instrText>
        </w:r>
        <w:r>
          <w:fldChar w:fldCharType="separate"/>
        </w:r>
        <w:r>
          <w:t>105</w:t>
        </w:r>
        <w:r>
          <w:fldChar w:fldCharType="end"/>
        </w:r>
      </w:hyperlink>
    </w:p>
    <w:p w14:paraId="43ED234B" w14:textId="77777777" w:rsidR="00FF1AA5" w:rsidRDefault="00000000">
      <w:pPr>
        <w:pStyle w:val="TOC3"/>
        <w:tabs>
          <w:tab w:val="right" w:leader="dot" w:pos="8634"/>
        </w:tabs>
        <w:rPr>
          <w:rFonts w:hint="eastAsia"/>
        </w:rPr>
      </w:pPr>
      <w:hyperlink w:anchor="_Toc31135" w:history="1">
        <w:r>
          <w:t>13.4 光电门传感器的详细工作原理</w:t>
        </w:r>
        <w:r>
          <w:tab/>
        </w:r>
        <w:r>
          <w:fldChar w:fldCharType="begin"/>
        </w:r>
        <w:r>
          <w:instrText xml:space="preserve"> PAGEREF _Toc31135 \h </w:instrText>
        </w:r>
        <w:r>
          <w:fldChar w:fldCharType="separate"/>
        </w:r>
        <w:r>
          <w:t>108</w:t>
        </w:r>
        <w:r>
          <w:fldChar w:fldCharType="end"/>
        </w:r>
      </w:hyperlink>
    </w:p>
    <w:p w14:paraId="7B6FCD68" w14:textId="77777777" w:rsidR="00FF1AA5" w:rsidRDefault="00000000">
      <w:pPr>
        <w:pStyle w:val="TOC2"/>
        <w:tabs>
          <w:tab w:val="right" w:leader="dot" w:pos="8634"/>
        </w:tabs>
        <w:rPr>
          <w:rFonts w:hint="eastAsia"/>
        </w:rPr>
      </w:pPr>
      <w:hyperlink w:anchor="_Toc18306" w:history="1">
        <w:r>
          <w:t>第14章 简谐运动软件编程</w:t>
        </w:r>
        <w:r>
          <w:tab/>
        </w:r>
        <w:r>
          <w:fldChar w:fldCharType="begin"/>
        </w:r>
        <w:r>
          <w:instrText xml:space="preserve"> PAGEREF _Toc18306 \h </w:instrText>
        </w:r>
        <w:r>
          <w:fldChar w:fldCharType="separate"/>
        </w:r>
        <w:r>
          <w:t>113</w:t>
        </w:r>
        <w:r>
          <w:fldChar w:fldCharType="end"/>
        </w:r>
      </w:hyperlink>
    </w:p>
    <w:p w14:paraId="0B2814D5" w14:textId="77777777" w:rsidR="00FF1AA5" w:rsidRDefault="00000000">
      <w:pPr>
        <w:pStyle w:val="TOC3"/>
        <w:tabs>
          <w:tab w:val="right" w:leader="dot" w:pos="8634"/>
        </w:tabs>
        <w:rPr>
          <w:rFonts w:hint="eastAsia"/>
        </w:rPr>
      </w:pPr>
      <w:hyperlink w:anchor="_Toc27030" w:history="1">
        <w:r>
          <w:t>14.1 正弦拟合的数学方法详解</w:t>
        </w:r>
        <w:r>
          <w:tab/>
        </w:r>
        <w:r>
          <w:fldChar w:fldCharType="begin"/>
        </w:r>
        <w:r>
          <w:instrText xml:space="preserve"> PAGEREF _Toc27030 \h </w:instrText>
        </w:r>
        <w:r>
          <w:fldChar w:fldCharType="separate"/>
        </w:r>
        <w:r>
          <w:t>113</w:t>
        </w:r>
        <w:r>
          <w:fldChar w:fldCharType="end"/>
        </w:r>
      </w:hyperlink>
    </w:p>
    <w:p w14:paraId="1BB3E135" w14:textId="77777777" w:rsidR="00FF1AA5" w:rsidRDefault="00000000">
      <w:pPr>
        <w:pStyle w:val="TOC2"/>
        <w:tabs>
          <w:tab w:val="right" w:leader="dot" w:pos="8634"/>
        </w:tabs>
        <w:rPr>
          <w:rFonts w:hint="eastAsia"/>
        </w:rPr>
      </w:pPr>
      <w:hyperlink w:anchor="_Toc4497" w:history="1">
        <w:r>
          <w:t>第15章 简谐运动数据分析</w:t>
        </w:r>
        <w:r>
          <w:tab/>
        </w:r>
        <w:r>
          <w:fldChar w:fldCharType="begin"/>
        </w:r>
        <w:r>
          <w:instrText xml:space="preserve"> PAGEREF _Toc4497 \h </w:instrText>
        </w:r>
        <w:r>
          <w:fldChar w:fldCharType="separate"/>
        </w:r>
        <w:r>
          <w:t>117</w:t>
        </w:r>
        <w:r>
          <w:fldChar w:fldCharType="end"/>
        </w:r>
      </w:hyperlink>
    </w:p>
    <w:p w14:paraId="5ED38013" w14:textId="77777777" w:rsidR="00FF1AA5" w:rsidRDefault="00000000">
      <w:pPr>
        <w:pStyle w:val="TOC3"/>
        <w:tabs>
          <w:tab w:val="right" w:leader="dot" w:pos="8634"/>
        </w:tabs>
        <w:rPr>
          <w:rFonts w:hint="eastAsia"/>
        </w:rPr>
      </w:pPr>
      <w:hyperlink w:anchor="_Toc6826" w:history="1">
        <w:r>
          <w:t>15.1 T-m关系验证的完整实验方案</w:t>
        </w:r>
        <w:r>
          <w:tab/>
        </w:r>
        <w:r>
          <w:fldChar w:fldCharType="begin"/>
        </w:r>
        <w:r>
          <w:instrText xml:space="preserve"> PAGEREF _Toc6826 \h </w:instrText>
        </w:r>
        <w:r>
          <w:fldChar w:fldCharType="separate"/>
        </w:r>
        <w:r>
          <w:t>117</w:t>
        </w:r>
        <w:r>
          <w:fldChar w:fldCharType="end"/>
        </w:r>
      </w:hyperlink>
    </w:p>
    <w:p w14:paraId="72E5403A" w14:textId="77777777" w:rsidR="00FF1AA5" w:rsidRDefault="00000000">
      <w:pPr>
        <w:pStyle w:val="TOC3"/>
        <w:tabs>
          <w:tab w:val="right" w:leader="dot" w:pos="8634"/>
        </w:tabs>
        <w:rPr>
          <w:rFonts w:hint="eastAsia"/>
        </w:rPr>
      </w:pPr>
      <w:hyperlink w:anchor="_Toc14641" w:history="1">
        <w:r>
          <w:t>15.2 振幅衰减分析</w:t>
        </w:r>
        <w:r>
          <w:tab/>
        </w:r>
        <w:r>
          <w:fldChar w:fldCharType="begin"/>
        </w:r>
        <w:r>
          <w:instrText xml:space="preserve"> PAGEREF _Toc14641 \h </w:instrText>
        </w:r>
        <w:r>
          <w:fldChar w:fldCharType="separate"/>
        </w:r>
        <w:r>
          <w:t>118</w:t>
        </w:r>
        <w:r>
          <w:fldChar w:fldCharType="end"/>
        </w:r>
      </w:hyperlink>
    </w:p>
    <w:p w14:paraId="5FDDDD6A" w14:textId="77777777" w:rsidR="00FF1AA5" w:rsidRDefault="00000000">
      <w:pPr>
        <w:pStyle w:val="TOC3"/>
        <w:tabs>
          <w:tab w:val="right" w:leader="dot" w:pos="8634"/>
        </w:tabs>
        <w:rPr>
          <w:rFonts w:hint="eastAsia"/>
        </w:rPr>
      </w:pPr>
      <w:hyperlink w:anchor="_Toc14680" w:history="1">
        <w:r>
          <w:t>15.3 简谐运动常见问题与解决方案</w:t>
        </w:r>
        <w:r>
          <w:tab/>
        </w:r>
        <w:r>
          <w:fldChar w:fldCharType="begin"/>
        </w:r>
        <w:r>
          <w:instrText xml:space="preserve"> PAGEREF _Toc14680 \h </w:instrText>
        </w:r>
        <w:r>
          <w:fldChar w:fldCharType="separate"/>
        </w:r>
        <w:r>
          <w:t>121</w:t>
        </w:r>
        <w:r>
          <w:fldChar w:fldCharType="end"/>
        </w:r>
      </w:hyperlink>
    </w:p>
    <w:p w14:paraId="5D841E85" w14:textId="77777777" w:rsidR="00FF1AA5" w:rsidRDefault="00000000">
      <w:pPr>
        <w:pStyle w:val="TOC2"/>
        <w:tabs>
          <w:tab w:val="right" w:leader="dot" w:pos="8634"/>
        </w:tabs>
        <w:rPr>
          <w:rFonts w:hint="eastAsia"/>
        </w:rPr>
      </w:pPr>
      <w:hyperlink w:anchor="_Toc18968" w:history="1">
        <w:r>
          <w:t>第15章 简谐运动推导详解与装置组装</w:t>
        </w:r>
        <w:r>
          <w:tab/>
        </w:r>
        <w:r>
          <w:fldChar w:fldCharType="begin"/>
        </w:r>
        <w:r>
          <w:instrText xml:space="preserve"> PAGEREF _Toc18968 \h </w:instrText>
        </w:r>
        <w:r>
          <w:fldChar w:fldCharType="separate"/>
        </w:r>
        <w:r>
          <w:t>122</w:t>
        </w:r>
        <w:r>
          <w:fldChar w:fldCharType="end"/>
        </w:r>
      </w:hyperlink>
    </w:p>
    <w:p w14:paraId="3093CD8D" w14:textId="77777777" w:rsidR="00FF1AA5" w:rsidRDefault="00000000">
      <w:pPr>
        <w:pStyle w:val="TOC3"/>
        <w:tabs>
          <w:tab w:val="right" w:leader="dot" w:pos="8634"/>
        </w:tabs>
        <w:rPr>
          <w:rFonts w:hint="eastAsia"/>
        </w:rPr>
      </w:pPr>
      <w:hyperlink w:anchor="_Toc14058" w:history="1">
        <w:r>
          <w:t>13.5 简谐运动实验装置示意图</w:t>
        </w:r>
        <w:r>
          <w:tab/>
        </w:r>
        <w:r>
          <w:fldChar w:fldCharType="begin"/>
        </w:r>
        <w:r>
          <w:instrText xml:space="preserve"> PAGEREF _Toc14058 \h </w:instrText>
        </w:r>
        <w:r>
          <w:fldChar w:fldCharType="separate"/>
        </w:r>
        <w:r>
          <w:t>122</w:t>
        </w:r>
        <w:r>
          <w:fldChar w:fldCharType="end"/>
        </w:r>
      </w:hyperlink>
    </w:p>
    <w:p w14:paraId="31417004" w14:textId="77777777" w:rsidR="00FF1AA5" w:rsidRDefault="00000000">
      <w:pPr>
        <w:pStyle w:val="TOC3"/>
        <w:tabs>
          <w:tab w:val="right" w:leader="dot" w:pos="8634"/>
        </w:tabs>
        <w:rPr>
          <w:rFonts w:hint="eastAsia"/>
        </w:rPr>
      </w:pPr>
      <w:hyperlink w:anchor="_Toc23344" w:history="1">
        <w:r>
          <w:t>13.6 详细组装步骤</w:t>
        </w:r>
        <w:r>
          <w:tab/>
        </w:r>
        <w:r>
          <w:fldChar w:fldCharType="begin"/>
        </w:r>
        <w:r>
          <w:instrText xml:space="preserve"> PAGEREF _Toc23344 \h </w:instrText>
        </w:r>
        <w:r>
          <w:fldChar w:fldCharType="separate"/>
        </w:r>
        <w:r>
          <w:t>122</w:t>
        </w:r>
        <w:r>
          <w:fldChar w:fldCharType="end"/>
        </w:r>
      </w:hyperlink>
    </w:p>
    <w:p w14:paraId="36732278" w14:textId="77777777" w:rsidR="00FF1AA5" w:rsidRDefault="00000000">
      <w:pPr>
        <w:pStyle w:val="TOC3"/>
        <w:tabs>
          <w:tab w:val="right" w:leader="dot" w:pos="8634"/>
        </w:tabs>
        <w:rPr>
          <w:rFonts w:hint="eastAsia"/>
        </w:rPr>
      </w:pPr>
      <w:hyperlink w:anchor="_Toc5721" w:history="1">
        <w:r>
          <w:t>15.4 微分方程求解的进一步补充</w:t>
        </w:r>
        <w:r>
          <w:tab/>
        </w:r>
        <w:r>
          <w:fldChar w:fldCharType="begin"/>
        </w:r>
        <w:r>
          <w:instrText xml:space="preserve"> PAGEREF _Toc5721 \h </w:instrText>
        </w:r>
        <w:r>
          <w:fldChar w:fldCharType="separate"/>
        </w:r>
        <w:r>
          <w:t>123</w:t>
        </w:r>
        <w:r>
          <w:fldChar w:fldCharType="end"/>
        </w:r>
      </w:hyperlink>
    </w:p>
    <w:p w14:paraId="79FE2756" w14:textId="77777777" w:rsidR="00FF1AA5" w:rsidRDefault="00000000">
      <w:pPr>
        <w:pStyle w:val="TOC3"/>
        <w:tabs>
          <w:tab w:val="right" w:leader="dot" w:pos="8634"/>
        </w:tabs>
        <w:rPr>
          <w:rFonts w:hint="eastAsia"/>
        </w:rPr>
      </w:pPr>
      <w:hyperlink w:anchor="_Toc29790" w:history="1">
        <w:r>
          <w:t>15.5 正弦拟合的完整推导</w:t>
        </w:r>
        <w:r>
          <w:tab/>
        </w:r>
        <w:r>
          <w:fldChar w:fldCharType="begin"/>
        </w:r>
        <w:r>
          <w:instrText xml:space="preserve"> PAGEREF _Toc29790 \h </w:instrText>
        </w:r>
        <w:r>
          <w:fldChar w:fldCharType="separate"/>
        </w:r>
        <w:r>
          <w:t>124</w:t>
        </w:r>
        <w:r>
          <w:fldChar w:fldCharType="end"/>
        </w:r>
      </w:hyperlink>
    </w:p>
    <w:p w14:paraId="263814F7" w14:textId="77777777" w:rsidR="00FF1AA5" w:rsidRDefault="00000000">
      <w:pPr>
        <w:pStyle w:val="TOC1"/>
        <w:tabs>
          <w:tab w:val="right" w:leader="dot" w:pos="8634"/>
        </w:tabs>
        <w:rPr>
          <w:rFonts w:hint="eastAsia"/>
        </w:rPr>
      </w:pPr>
      <w:hyperlink w:anchor="_Toc21891" w:history="1">
        <w:r>
          <w:t>第25章 简谐运动：逐步组装详解</w:t>
        </w:r>
        <w:r>
          <w:tab/>
        </w:r>
        <w:r>
          <w:fldChar w:fldCharType="begin"/>
        </w:r>
        <w:r>
          <w:instrText xml:space="preserve"> PAGEREF _Toc21891 \h </w:instrText>
        </w:r>
        <w:r>
          <w:fldChar w:fldCharType="separate"/>
        </w:r>
        <w:r>
          <w:t>126</w:t>
        </w:r>
        <w:r>
          <w:fldChar w:fldCharType="end"/>
        </w:r>
      </w:hyperlink>
    </w:p>
    <w:p w14:paraId="508911FC" w14:textId="77777777" w:rsidR="00FF1AA5" w:rsidRDefault="00000000">
      <w:pPr>
        <w:pStyle w:val="TOC2"/>
        <w:tabs>
          <w:tab w:val="right" w:leader="dot" w:pos="8634"/>
        </w:tabs>
        <w:rPr>
          <w:rFonts w:hint="eastAsia"/>
        </w:rPr>
      </w:pPr>
      <w:hyperlink w:anchor="_Toc871" w:history="1">
        <w:r>
          <w:t>29.1 弹簧选型与购买</w:t>
        </w:r>
        <w:r>
          <w:tab/>
        </w:r>
        <w:r>
          <w:fldChar w:fldCharType="begin"/>
        </w:r>
        <w:r>
          <w:instrText xml:space="preserve"> PAGEREF _Toc871 \h </w:instrText>
        </w:r>
        <w:r>
          <w:fldChar w:fldCharType="separate"/>
        </w:r>
        <w:r>
          <w:t>126</w:t>
        </w:r>
        <w:r>
          <w:fldChar w:fldCharType="end"/>
        </w:r>
      </w:hyperlink>
    </w:p>
    <w:p w14:paraId="3583CA9D" w14:textId="77777777" w:rsidR="00FF1AA5" w:rsidRDefault="00000000">
      <w:pPr>
        <w:pStyle w:val="TOC2"/>
        <w:tabs>
          <w:tab w:val="right" w:leader="dot" w:pos="8634"/>
        </w:tabs>
        <w:rPr>
          <w:rFonts w:hint="eastAsia"/>
        </w:rPr>
      </w:pPr>
      <w:hyperlink w:anchor="_Toc31983" w:history="1">
        <w:r>
          <w:t>29.2 振子（质量块）制作</w:t>
        </w:r>
        <w:r>
          <w:tab/>
        </w:r>
        <w:r>
          <w:fldChar w:fldCharType="begin"/>
        </w:r>
        <w:r>
          <w:instrText xml:space="preserve"> PAGEREF _Toc31983 \h </w:instrText>
        </w:r>
        <w:r>
          <w:fldChar w:fldCharType="separate"/>
        </w:r>
        <w:r>
          <w:t>126</w:t>
        </w:r>
        <w:r>
          <w:fldChar w:fldCharType="end"/>
        </w:r>
      </w:hyperlink>
    </w:p>
    <w:p w14:paraId="1C00A940" w14:textId="77777777" w:rsidR="00FF1AA5" w:rsidRDefault="00000000">
      <w:pPr>
        <w:pStyle w:val="TOC2"/>
        <w:tabs>
          <w:tab w:val="right" w:leader="dot" w:pos="8634"/>
        </w:tabs>
        <w:rPr>
          <w:rFonts w:hint="eastAsia"/>
        </w:rPr>
      </w:pPr>
      <w:hyperlink w:anchor="_Toc24877" w:history="1">
        <w:r>
          <w:t>29.3 遮光片制作</w:t>
        </w:r>
        <w:r>
          <w:tab/>
        </w:r>
        <w:r>
          <w:fldChar w:fldCharType="begin"/>
        </w:r>
        <w:r>
          <w:instrText xml:space="preserve"> PAGEREF _Toc24877 \h </w:instrText>
        </w:r>
        <w:r>
          <w:fldChar w:fldCharType="separate"/>
        </w:r>
        <w:r>
          <w:t>127</w:t>
        </w:r>
        <w:r>
          <w:fldChar w:fldCharType="end"/>
        </w:r>
      </w:hyperlink>
    </w:p>
    <w:p w14:paraId="6069C946" w14:textId="77777777" w:rsidR="00FF1AA5" w:rsidRDefault="00000000">
      <w:pPr>
        <w:pStyle w:val="TOC2"/>
        <w:tabs>
          <w:tab w:val="right" w:leader="dot" w:pos="8634"/>
        </w:tabs>
        <w:rPr>
          <w:rFonts w:hint="eastAsia"/>
        </w:rPr>
      </w:pPr>
      <w:hyperlink w:anchor="_Toc29349" w:history="1">
        <w:r>
          <w:t>29.4 光电门安装与调节</w:t>
        </w:r>
        <w:r>
          <w:tab/>
        </w:r>
        <w:r>
          <w:fldChar w:fldCharType="begin"/>
        </w:r>
        <w:r>
          <w:instrText xml:space="preserve"> PAGEREF _Toc29349 \h </w:instrText>
        </w:r>
        <w:r>
          <w:fldChar w:fldCharType="separate"/>
        </w:r>
        <w:r>
          <w:t>128</w:t>
        </w:r>
        <w:r>
          <w:fldChar w:fldCharType="end"/>
        </w:r>
      </w:hyperlink>
    </w:p>
    <w:p w14:paraId="555B7824" w14:textId="77777777" w:rsidR="00FF1AA5" w:rsidRDefault="00000000">
      <w:pPr>
        <w:pStyle w:val="TOC1"/>
        <w:tabs>
          <w:tab w:val="right" w:leader="dot" w:pos="8634"/>
        </w:tabs>
        <w:rPr>
          <w:rFonts w:hint="eastAsia"/>
        </w:rPr>
      </w:pPr>
      <w:hyperlink w:anchor="_Toc12692" w:history="1">
        <w:r>
          <w:t>第六部分：自由落体实验制作</w:t>
        </w:r>
        <w:r>
          <w:tab/>
        </w:r>
        <w:r>
          <w:fldChar w:fldCharType="begin"/>
        </w:r>
        <w:r>
          <w:instrText xml:space="preserve"> PAGEREF _Toc12692 \h </w:instrText>
        </w:r>
        <w:r>
          <w:fldChar w:fldCharType="separate"/>
        </w:r>
        <w:r>
          <w:t>129</w:t>
        </w:r>
        <w:r>
          <w:fldChar w:fldCharType="end"/>
        </w:r>
      </w:hyperlink>
    </w:p>
    <w:p w14:paraId="311CE4A1" w14:textId="77777777" w:rsidR="00FF1AA5" w:rsidRDefault="00000000">
      <w:pPr>
        <w:pStyle w:val="TOC2"/>
        <w:tabs>
          <w:tab w:val="right" w:leader="dot" w:pos="8634"/>
        </w:tabs>
        <w:rPr>
          <w:rFonts w:hint="eastAsia"/>
        </w:rPr>
      </w:pPr>
      <w:hyperlink w:anchor="_Toc20721" w:history="1">
        <w:r>
          <w:t>第16章 自由落体硬件制作</w:t>
        </w:r>
        <w:r>
          <w:tab/>
        </w:r>
        <w:r>
          <w:fldChar w:fldCharType="begin"/>
        </w:r>
        <w:r>
          <w:instrText xml:space="preserve"> PAGEREF _Toc20721 \h </w:instrText>
        </w:r>
        <w:r>
          <w:fldChar w:fldCharType="separate"/>
        </w:r>
        <w:r>
          <w:t>129</w:t>
        </w:r>
        <w:r>
          <w:fldChar w:fldCharType="end"/>
        </w:r>
      </w:hyperlink>
    </w:p>
    <w:p w14:paraId="3C7BCF60" w14:textId="77777777" w:rsidR="00FF1AA5" w:rsidRDefault="00000000">
      <w:pPr>
        <w:pStyle w:val="TOC3"/>
        <w:tabs>
          <w:tab w:val="right" w:leader="dot" w:pos="8634"/>
        </w:tabs>
        <w:rPr>
          <w:rFonts w:hint="eastAsia"/>
        </w:rPr>
      </w:pPr>
      <w:hyperlink w:anchor="_Toc31695" w:history="1">
        <w:r>
          <w:t>16.1 完整的自由落体物理原理</w:t>
        </w:r>
        <w:r>
          <w:tab/>
        </w:r>
        <w:r>
          <w:fldChar w:fldCharType="begin"/>
        </w:r>
        <w:r>
          <w:instrText xml:space="preserve"> PAGEREF _Toc31695 \h </w:instrText>
        </w:r>
        <w:r>
          <w:fldChar w:fldCharType="separate"/>
        </w:r>
        <w:r>
          <w:t>129</w:t>
        </w:r>
        <w:r>
          <w:fldChar w:fldCharType="end"/>
        </w:r>
      </w:hyperlink>
    </w:p>
    <w:p w14:paraId="74CF7C60" w14:textId="77777777" w:rsidR="00FF1AA5" w:rsidRDefault="00000000">
      <w:pPr>
        <w:pStyle w:val="TOC3"/>
        <w:tabs>
          <w:tab w:val="right" w:leader="dot" w:pos="8634"/>
        </w:tabs>
        <w:rPr>
          <w:rFonts w:hint="eastAsia"/>
        </w:rPr>
      </w:pPr>
      <w:hyperlink w:anchor="_Toc18436" w:history="1">
        <w:r>
          <w:t>16.2 电磁铁释放 vs 舵机释放的详细对比</w:t>
        </w:r>
        <w:r>
          <w:tab/>
        </w:r>
        <w:r>
          <w:fldChar w:fldCharType="begin"/>
        </w:r>
        <w:r>
          <w:instrText xml:space="preserve"> PAGEREF _Toc18436 \h </w:instrText>
        </w:r>
        <w:r>
          <w:fldChar w:fldCharType="separate"/>
        </w:r>
        <w:r>
          <w:t>130</w:t>
        </w:r>
        <w:r>
          <w:fldChar w:fldCharType="end"/>
        </w:r>
      </w:hyperlink>
    </w:p>
    <w:p w14:paraId="56E35B4C" w14:textId="77777777" w:rsidR="00FF1AA5" w:rsidRDefault="00000000">
      <w:pPr>
        <w:pStyle w:val="TOC3"/>
        <w:tabs>
          <w:tab w:val="right" w:leader="dot" w:pos="8634"/>
        </w:tabs>
        <w:rPr>
          <w:rFonts w:hint="eastAsia"/>
        </w:rPr>
      </w:pPr>
      <w:hyperlink w:anchor="_Toc1516" w:history="1">
        <w:r>
          <w:t>16.3 竖直导轨的详细安装和校准方法</w:t>
        </w:r>
        <w:r>
          <w:tab/>
        </w:r>
        <w:r>
          <w:fldChar w:fldCharType="begin"/>
        </w:r>
        <w:r>
          <w:instrText xml:space="preserve"> PAGEREF _Toc1516 \h </w:instrText>
        </w:r>
        <w:r>
          <w:fldChar w:fldCharType="separate"/>
        </w:r>
        <w:r>
          <w:t>132</w:t>
        </w:r>
        <w:r>
          <w:fldChar w:fldCharType="end"/>
        </w:r>
      </w:hyperlink>
    </w:p>
    <w:p w14:paraId="6B324627" w14:textId="77777777" w:rsidR="00FF1AA5" w:rsidRDefault="00000000">
      <w:pPr>
        <w:pStyle w:val="TOC2"/>
        <w:tabs>
          <w:tab w:val="right" w:leader="dot" w:pos="8634"/>
        </w:tabs>
        <w:rPr>
          <w:rFonts w:hint="eastAsia"/>
        </w:rPr>
      </w:pPr>
      <w:hyperlink w:anchor="_Toc2508" w:history="1">
        <w:r>
          <w:t>第17章 自由落体数据分析</w:t>
        </w:r>
        <w:r>
          <w:tab/>
        </w:r>
        <w:r>
          <w:fldChar w:fldCharType="begin"/>
        </w:r>
        <w:r>
          <w:instrText xml:space="preserve"> PAGEREF _Toc2508 \h </w:instrText>
        </w:r>
        <w:r>
          <w:fldChar w:fldCharType="separate"/>
        </w:r>
        <w:r>
          <w:t>137</w:t>
        </w:r>
        <w:r>
          <w:fldChar w:fldCharType="end"/>
        </w:r>
      </w:hyperlink>
    </w:p>
    <w:p w14:paraId="02BA3451" w14:textId="77777777" w:rsidR="00FF1AA5" w:rsidRDefault="00000000">
      <w:pPr>
        <w:pStyle w:val="TOC3"/>
        <w:tabs>
          <w:tab w:val="right" w:leader="dot" w:pos="8634"/>
        </w:tabs>
        <w:rPr>
          <w:rFonts w:hint="eastAsia"/>
        </w:rPr>
      </w:pPr>
      <w:hyperlink w:anchor="_Toc5584" w:history="1">
        <w:r>
          <w:t>17.1 空气阻力影响的定量分析</w:t>
        </w:r>
        <w:r>
          <w:tab/>
        </w:r>
        <w:r>
          <w:fldChar w:fldCharType="begin"/>
        </w:r>
        <w:r>
          <w:instrText xml:space="preserve"> PAGEREF _Toc5584 \h </w:instrText>
        </w:r>
        <w:r>
          <w:fldChar w:fldCharType="separate"/>
        </w:r>
        <w:r>
          <w:t>137</w:t>
        </w:r>
        <w:r>
          <w:fldChar w:fldCharType="end"/>
        </w:r>
      </w:hyperlink>
    </w:p>
    <w:p w14:paraId="3C75BB80" w14:textId="77777777" w:rsidR="00FF1AA5" w:rsidRDefault="00000000">
      <w:pPr>
        <w:pStyle w:val="TOC2"/>
        <w:tabs>
          <w:tab w:val="right" w:leader="dot" w:pos="8634"/>
        </w:tabs>
        <w:rPr>
          <w:rFonts w:hint="eastAsia"/>
        </w:rPr>
      </w:pPr>
      <w:hyperlink w:anchor="_Toc31112" w:history="1">
        <w:r>
          <w:t>第18章 自由落体实验的完整数据处理</w:t>
        </w:r>
        <w:r>
          <w:tab/>
        </w:r>
        <w:r>
          <w:fldChar w:fldCharType="begin"/>
        </w:r>
        <w:r>
          <w:instrText xml:space="preserve"> PAGEREF _Toc31112 \h </w:instrText>
        </w:r>
        <w:r>
          <w:fldChar w:fldCharType="separate"/>
        </w:r>
        <w:r>
          <w:t>139</w:t>
        </w:r>
        <w:r>
          <w:fldChar w:fldCharType="end"/>
        </w:r>
      </w:hyperlink>
    </w:p>
    <w:p w14:paraId="0BA70090" w14:textId="77777777" w:rsidR="00FF1AA5" w:rsidRDefault="00000000">
      <w:pPr>
        <w:pStyle w:val="TOC3"/>
        <w:tabs>
          <w:tab w:val="right" w:leader="dot" w:pos="8634"/>
        </w:tabs>
        <w:rPr>
          <w:rFonts w:hint="eastAsia"/>
        </w:rPr>
      </w:pPr>
      <w:hyperlink w:anchor="_Toc2821" w:history="1">
        <w:r>
          <w:t>17.2 自由落体实验常见问题与解决方案</w:t>
        </w:r>
        <w:r>
          <w:tab/>
        </w:r>
        <w:r>
          <w:fldChar w:fldCharType="begin"/>
        </w:r>
        <w:r>
          <w:instrText xml:space="preserve"> PAGEREF _Toc2821 \h </w:instrText>
        </w:r>
        <w:r>
          <w:fldChar w:fldCharType="separate"/>
        </w:r>
        <w:r>
          <w:t>141</w:t>
        </w:r>
        <w:r>
          <w:fldChar w:fldCharType="end"/>
        </w:r>
      </w:hyperlink>
    </w:p>
    <w:p w14:paraId="20CD3D60" w14:textId="77777777" w:rsidR="00FF1AA5" w:rsidRDefault="00000000">
      <w:pPr>
        <w:pStyle w:val="TOC2"/>
        <w:tabs>
          <w:tab w:val="right" w:leader="dot" w:pos="8634"/>
        </w:tabs>
        <w:rPr>
          <w:rFonts w:hint="eastAsia"/>
        </w:rPr>
      </w:pPr>
      <w:hyperlink w:anchor="_Toc25811" w:history="1">
        <w:r>
          <w:t>第18章 自由落体推导详解与装置组装</w:t>
        </w:r>
        <w:r>
          <w:tab/>
        </w:r>
        <w:r>
          <w:fldChar w:fldCharType="begin"/>
        </w:r>
        <w:r>
          <w:instrText xml:space="preserve"> PAGEREF _Toc25811 \h </w:instrText>
        </w:r>
        <w:r>
          <w:fldChar w:fldCharType="separate"/>
        </w:r>
        <w:r>
          <w:t>142</w:t>
        </w:r>
        <w:r>
          <w:fldChar w:fldCharType="end"/>
        </w:r>
      </w:hyperlink>
    </w:p>
    <w:p w14:paraId="7CB85407" w14:textId="77777777" w:rsidR="00FF1AA5" w:rsidRDefault="00000000">
      <w:pPr>
        <w:pStyle w:val="TOC3"/>
        <w:tabs>
          <w:tab w:val="right" w:leader="dot" w:pos="8634"/>
        </w:tabs>
        <w:rPr>
          <w:rFonts w:hint="eastAsia"/>
        </w:rPr>
      </w:pPr>
      <w:hyperlink w:anchor="_Toc8198" w:history="1">
        <w:r>
          <w:t>16.4 自由落体实验装置示意图</w:t>
        </w:r>
        <w:r>
          <w:tab/>
        </w:r>
        <w:r>
          <w:fldChar w:fldCharType="begin"/>
        </w:r>
        <w:r>
          <w:instrText xml:space="preserve"> PAGEREF _Toc8198 \h </w:instrText>
        </w:r>
        <w:r>
          <w:fldChar w:fldCharType="separate"/>
        </w:r>
        <w:r>
          <w:t>142</w:t>
        </w:r>
        <w:r>
          <w:fldChar w:fldCharType="end"/>
        </w:r>
      </w:hyperlink>
    </w:p>
    <w:p w14:paraId="467C8DAC" w14:textId="77777777" w:rsidR="00FF1AA5" w:rsidRDefault="00000000">
      <w:pPr>
        <w:pStyle w:val="TOC3"/>
        <w:tabs>
          <w:tab w:val="right" w:leader="dot" w:pos="8634"/>
        </w:tabs>
        <w:rPr>
          <w:rFonts w:hint="eastAsia"/>
        </w:rPr>
      </w:pPr>
      <w:hyperlink w:anchor="_Toc31301" w:history="1">
        <w:r>
          <w:t>16.5 详细组装步骤</w:t>
        </w:r>
        <w:r>
          <w:tab/>
        </w:r>
        <w:r>
          <w:fldChar w:fldCharType="begin"/>
        </w:r>
        <w:r>
          <w:instrText xml:space="preserve"> PAGEREF _Toc31301 \h </w:instrText>
        </w:r>
        <w:r>
          <w:fldChar w:fldCharType="separate"/>
        </w:r>
        <w:r>
          <w:t>142</w:t>
        </w:r>
        <w:r>
          <w:fldChar w:fldCharType="end"/>
        </w:r>
      </w:hyperlink>
    </w:p>
    <w:p w14:paraId="3353E683" w14:textId="77777777" w:rsidR="00FF1AA5" w:rsidRDefault="00000000">
      <w:pPr>
        <w:pStyle w:val="TOC3"/>
        <w:tabs>
          <w:tab w:val="right" w:leader="dot" w:pos="8634"/>
        </w:tabs>
        <w:rPr>
          <w:rFonts w:hint="eastAsia"/>
        </w:rPr>
      </w:pPr>
      <w:hyperlink w:anchor="_Toc22259" w:history="1">
        <w:r>
          <w:t>16.6 误差传递公式的详细推导</w:t>
        </w:r>
        <w:r>
          <w:tab/>
        </w:r>
        <w:r>
          <w:fldChar w:fldCharType="begin"/>
        </w:r>
        <w:r>
          <w:instrText xml:space="preserve"> PAGEREF _Toc22259 \h </w:instrText>
        </w:r>
        <w:r>
          <w:fldChar w:fldCharType="separate"/>
        </w:r>
        <w:r>
          <w:t>143</w:t>
        </w:r>
        <w:r>
          <w:fldChar w:fldCharType="end"/>
        </w:r>
      </w:hyperlink>
    </w:p>
    <w:p w14:paraId="34BF0010" w14:textId="77777777" w:rsidR="00FF1AA5" w:rsidRDefault="00000000">
      <w:pPr>
        <w:pStyle w:val="TOC1"/>
        <w:tabs>
          <w:tab w:val="right" w:leader="dot" w:pos="8634"/>
        </w:tabs>
        <w:rPr>
          <w:rFonts w:hint="eastAsia"/>
        </w:rPr>
      </w:pPr>
      <w:hyperlink w:anchor="_Toc4567" w:history="1">
        <w:r>
          <w:t>第26章 自由落体：逐步组装详解</w:t>
        </w:r>
        <w:r>
          <w:tab/>
        </w:r>
        <w:r>
          <w:fldChar w:fldCharType="begin"/>
        </w:r>
        <w:r>
          <w:instrText xml:space="preserve"> PAGEREF _Toc4567 \h </w:instrText>
        </w:r>
        <w:r>
          <w:fldChar w:fldCharType="separate"/>
        </w:r>
        <w:r>
          <w:t>146</w:t>
        </w:r>
        <w:r>
          <w:fldChar w:fldCharType="end"/>
        </w:r>
      </w:hyperlink>
    </w:p>
    <w:p w14:paraId="1E7242CD" w14:textId="77777777" w:rsidR="00FF1AA5" w:rsidRDefault="00000000">
      <w:pPr>
        <w:pStyle w:val="TOC2"/>
        <w:tabs>
          <w:tab w:val="right" w:leader="dot" w:pos="8634"/>
        </w:tabs>
        <w:rPr>
          <w:rFonts w:hint="eastAsia"/>
        </w:rPr>
      </w:pPr>
      <w:hyperlink w:anchor="_Toc29903" w:history="1">
        <w:r>
          <w:t>30.1 电磁铁释放装置详解</w:t>
        </w:r>
        <w:r>
          <w:tab/>
        </w:r>
        <w:r>
          <w:fldChar w:fldCharType="begin"/>
        </w:r>
        <w:r>
          <w:instrText xml:space="preserve"> PAGEREF _Toc29903 \h </w:instrText>
        </w:r>
        <w:r>
          <w:fldChar w:fldCharType="separate"/>
        </w:r>
        <w:r>
          <w:t>146</w:t>
        </w:r>
        <w:r>
          <w:fldChar w:fldCharType="end"/>
        </w:r>
      </w:hyperlink>
    </w:p>
    <w:p w14:paraId="207975E9" w14:textId="77777777" w:rsidR="00FF1AA5" w:rsidRDefault="00000000">
      <w:pPr>
        <w:pStyle w:val="TOC2"/>
        <w:tabs>
          <w:tab w:val="right" w:leader="dot" w:pos="8634"/>
        </w:tabs>
        <w:rPr>
          <w:rFonts w:hint="eastAsia"/>
        </w:rPr>
      </w:pPr>
      <w:hyperlink w:anchor="_Toc15789" w:history="1">
        <w:r>
          <w:t>30.2 竖直导轨制作</w:t>
        </w:r>
        <w:r>
          <w:tab/>
        </w:r>
        <w:r>
          <w:fldChar w:fldCharType="begin"/>
        </w:r>
        <w:r>
          <w:instrText xml:space="preserve"> PAGEREF _Toc15789 \h </w:instrText>
        </w:r>
        <w:r>
          <w:fldChar w:fldCharType="separate"/>
        </w:r>
        <w:r>
          <w:t>147</w:t>
        </w:r>
        <w:r>
          <w:fldChar w:fldCharType="end"/>
        </w:r>
      </w:hyperlink>
    </w:p>
    <w:p w14:paraId="6EAD3166" w14:textId="77777777" w:rsidR="00FF1AA5" w:rsidRDefault="00000000">
      <w:pPr>
        <w:pStyle w:val="TOC2"/>
        <w:tabs>
          <w:tab w:val="right" w:leader="dot" w:pos="8634"/>
        </w:tabs>
        <w:rPr>
          <w:rFonts w:hint="eastAsia"/>
        </w:rPr>
      </w:pPr>
      <w:hyperlink w:anchor="_Toc18354" w:history="1">
        <w:r>
          <w:t>30.3 光电门布局与间距测量</w:t>
        </w:r>
        <w:r>
          <w:tab/>
        </w:r>
        <w:r>
          <w:fldChar w:fldCharType="begin"/>
        </w:r>
        <w:r>
          <w:instrText xml:space="preserve"> PAGEREF _Toc18354 \h </w:instrText>
        </w:r>
        <w:r>
          <w:fldChar w:fldCharType="separate"/>
        </w:r>
        <w:r>
          <w:t>148</w:t>
        </w:r>
        <w:r>
          <w:fldChar w:fldCharType="end"/>
        </w:r>
      </w:hyperlink>
    </w:p>
    <w:p w14:paraId="054D1A62" w14:textId="77777777" w:rsidR="00FF1AA5" w:rsidRDefault="00000000">
      <w:pPr>
        <w:pStyle w:val="TOC1"/>
        <w:tabs>
          <w:tab w:val="right" w:leader="dot" w:pos="8634"/>
        </w:tabs>
        <w:rPr>
          <w:rFonts w:hint="eastAsia"/>
        </w:rPr>
      </w:pPr>
      <w:hyperlink w:anchor="_Toc3576" w:history="1">
        <w:r>
          <w:t>第七部分：单摆实验制作</w:t>
        </w:r>
        <w:r>
          <w:tab/>
        </w:r>
        <w:r>
          <w:fldChar w:fldCharType="begin"/>
        </w:r>
        <w:r>
          <w:instrText xml:space="preserve"> PAGEREF _Toc3576 \h </w:instrText>
        </w:r>
        <w:r>
          <w:fldChar w:fldCharType="separate"/>
        </w:r>
        <w:r>
          <w:t>149</w:t>
        </w:r>
        <w:r>
          <w:fldChar w:fldCharType="end"/>
        </w:r>
      </w:hyperlink>
    </w:p>
    <w:p w14:paraId="79F9CCAF" w14:textId="77777777" w:rsidR="00FF1AA5" w:rsidRDefault="00000000">
      <w:pPr>
        <w:pStyle w:val="TOC2"/>
        <w:tabs>
          <w:tab w:val="right" w:leader="dot" w:pos="8634"/>
        </w:tabs>
        <w:rPr>
          <w:rFonts w:hint="eastAsia"/>
        </w:rPr>
      </w:pPr>
      <w:hyperlink w:anchor="_Toc6042" w:history="1">
        <w:r>
          <w:t>第19章 单摆硬件制作</w:t>
        </w:r>
        <w:r>
          <w:tab/>
        </w:r>
        <w:r>
          <w:fldChar w:fldCharType="begin"/>
        </w:r>
        <w:r>
          <w:instrText xml:space="preserve"> PAGEREF _Toc6042 \h </w:instrText>
        </w:r>
        <w:r>
          <w:fldChar w:fldCharType="separate"/>
        </w:r>
        <w:r>
          <w:t>149</w:t>
        </w:r>
        <w:r>
          <w:fldChar w:fldCharType="end"/>
        </w:r>
      </w:hyperlink>
    </w:p>
    <w:p w14:paraId="7F2E406B" w14:textId="77777777" w:rsidR="00FF1AA5" w:rsidRDefault="00000000">
      <w:pPr>
        <w:pStyle w:val="TOC3"/>
        <w:tabs>
          <w:tab w:val="right" w:leader="dot" w:pos="8634"/>
        </w:tabs>
        <w:rPr>
          <w:rFonts w:hint="eastAsia"/>
        </w:rPr>
      </w:pPr>
      <w:hyperlink w:anchor="_Toc2308" w:history="1">
        <w:r>
          <w:t>19.1 单摆物理原理的详细推导</w:t>
        </w:r>
        <w:r>
          <w:tab/>
        </w:r>
        <w:r>
          <w:fldChar w:fldCharType="begin"/>
        </w:r>
        <w:r>
          <w:instrText xml:space="preserve"> PAGEREF _Toc2308 \h </w:instrText>
        </w:r>
        <w:r>
          <w:fldChar w:fldCharType="separate"/>
        </w:r>
        <w:r>
          <w:t>149</w:t>
        </w:r>
        <w:r>
          <w:fldChar w:fldCharType="end"/>
        </w:r>
      </w:hyperlink>
    </w:p>
    <w:p w14:paraId="2C6A49F9" w14:textId="77777777" w:rsidR="00FF1AA5" w:rsidRDefault="00000000">
      <w:pPr>
        <w:pStyle w:val="TOC2"/>
        <w:tabs>
          <w:tab w:val="right" w:leader="dot" w:pos="8634"/>
        </w:tabs>
        <w:rPr>
          <w:rFonts w:hint="eastAsia"/>
        </w:rPr>
      </w:pPr>
      <w:hyperlink w:anchor="_Toc24260" w:history="1">
        <w:r>
          <w:t>第20章 单摆实验数据分析</w:t>
        </w:r>
        <w:r>
          <w:tab/>
        </w:r>
        <w:r>
          <w:fldChar w:fldCharType="begin"/>
        </w:r>
        <w:r>
          <w:instrText xml:space="preserve"> PAGEREF _Toc24260 \h </w:instrText>
        </w:r>
        <w:r>
          <w:fldChar w:fldCharType="separate"/>
        </w:r>
        <w:r>
          <w:t>150</w:t>
        </w:r>
        <w:r>
          <w:fldChar w:fldCharType="end"/>
        </w:r>
      </w:hyperlink>
    </w:p>
    <w:p w14:paraId="04A4AE1A" w14:textId="77777777" w:rsidR="00FF1AA5" w:rsidRDefault="00000000">
      <w:pPr>
        <w:pStyle w:val="TOC3"/>
        <w:tabs>
          <w:tab w:val="right" w:leader="dot" w:pos="8634"/>
        </w:tabs>
        <w:rPr>
          <w:rFonts w:hint="eastAsia"/>
        </w:rPr>
      </w:pPr>
      <w:hyperlink w:anchor="_Toc8378" w:history="1">
        <w:r>
          <w:t>20.1 T²-L关系图的详细绘制和斜率分析</w:t>
        </w:r>
        <w:r>
          <w:tab/>
        </w:r>
        <w:r>
          <w:fldChar w:fldCharType="begin"/>
        </w:r>
        <w:r>
          <w:instrText xml:space="preserve"> PAGEREF _Toc8378 \h </w:instrText>
        </w:r>
        <w:r>
          <w:fldChar w:fldCharType="separate"/>
        </w:r>
        <w:r>
          <w:t>150</w:t>
        </w:r>
        <w:r>
          <w:fldChar w:fldCharType="end"/>
        </w:r>
      </w:hyperlink>
    </w:p>
    <w:p w14:paraId="3CB7CA5A" w14:textId="77777777" w:rsidR="00FF1AA5" w:rsidRDefault="00000000">
      <w:pPr>
        <w:pStyle w:val="TOC3"/>
        <w:tabs>
          <w:tab w:val="right" w:leader="dot" w:pos="8634"/>
        </w:tabs>
        <w:rPr>
          <w:rFonts w:hint="eastAsia"/>
        </w:rPr>
      </w:pPr>
      <w:hyperlink w:anchor="_Toc3497" w:history="1">
        <w:r>
          <w:t>20.2 单摆g值与自由落体g值的对比分析</w:t>
        </w:r>
        <w:r>
          <w:tab/>
        </w:r>
        <w:r>
          <w:fldChar w:fldCharType="begin"/>
        </w:r>
        <w:r>
          <w:instrText xml:space="preserve"> PAGEREF _Toc3497 \h </w:instrText>
        </w:r>
        <w:r>
          <w:fldChar w:fldCharType="separate"/>
        </w:r>
        <w:r>
          <w:t>153</w:t>
        </w:r>
        <w:r>
          <w:fldChar w:fldCharType="end"/>
        </w:r>
      </w:hyperlink>
    </w:p>
    <w:p w14:paraId="71DAAD4B" w14:textId="77777777" w:rsidR="00FF1AA5" w:rsidRDefault="00000000">
      <w:pPr>
        <w:pStyle w:val="TOC3"/>
        <w:tabs>
          <w:tab w:val="right" w:leader="dot" w:pos="8634"/>
        </w:tabs>
        <w:rPr>
          <w:rFonts w:hint="eastAsia"/>
        </w:rPr>
      </w:pPr>
      <w:hyperlink w:anchor="_Toc30997" w:history="1">
        <w:r>
          <w:t>20.3 单摆实验常见问题与解决方案</w:t>
        </w:r>
        <w:r>
          <w:tab/>
        </w:r>
        <w:r>
          <w:fldChar w:fldCharType="begin"/>
        </w:r>
        <w:r>
          <w:instrText xml:space="preserve"> PAGEREF _Toc30997 \h </w:instrText>
        </w:r>
        <w:r>
          <w:fldChar w:fldCharType="separate"/>
        </w:r>
        <w:r>
          <w:t>155</w:t>
        </w:r>
        <w:r>
          <w:fldChar w:fldCharType="end"/>
        </w:r>
      </w:hyperlink>
    </w:p>
    <w:p w14:paraId="6D3704D6" w14:textId="77777777" w:rsidR="00FF1AA5" w:rsidRDefault="00000000">
      <w:pPr>
        <w:pStyle w:val="TOC2"/>
        <w:tabs>
          <w:tab w:val="right" w:leader="dot" w:pos="8634"/>
        </w:tabs>
        <w:rPr>
          <w:rFonts w:hint="eastAsia"/>
        </w:rPr>
      </w:pPr>
      <w:hyperlink w:anchor="_Toc26" w:history="1">
        <w:r>
          <w:t>第20章 单摆推导详解与装置组装</w:t>
        </w:r>
        <w:r>
          <w:tab/>
        </w:r>
        <w:r>
          <w:fldChar w:fldCharType="begin"/>
        </w:r>
        <w:r>
          <w:instrText xml:space="preserve"> PAGEREF _Toc26 \h </w:instrText>
        </w:r>
        <w:r>
          <w:fldChar w:fldCharType="separate"/>
        </w:r>
        <w:r>
          <w:t>156</w:t>
        </w:r>
        <w:r>
          <w:fldChar w:fldCharType="end"/>
        </w:r>
      </w:hyperlink>
    </w:p>
    <w:p w14:paraId="72C189D7" w14:textId="77777777" w:rsidR="00FF1AA5" w:rsidRDefault="00000000">
      <w:pPr>
        <w:pStyle w:val="TOC3"/>
        <w:tabs>
          <w:tab w:val="right" w:leader="dot" w:pos="8634"/>
        </w:tabs>
        <w:rPr>
          <w:rFonts w:hint="eastAsia"/>
        </w:rPr>
      </w:pPr>
      <w:hyperlink w:anchor="_Toc12124" w:history="1">
        <w:r>
          <w:t>19.4 单摆实验装置示意图</w:t>
        </w:r>
        <w:r>
          <w:tab/>
        </w:r>
        <w:r>
          <w:fldChar w:fldCharType="begin"/>
        </w:r>
        <w:r>
          <w:instrText xml:space="preserve"> PAGEREF _Toc12124 \h </w:instrText>
        </w:r>
        <w:r>
          <w:fldChar w:fldCharType="separate"/>
        </w:r>
        <w:r>
          <w:t>156</w:t>
        </w:r>
        <w:r>
          <w:fldChar w:fldCharType="end"/>
        </w:r>
      </w:hyperlink>
    </w:p>
    <w:p w14:paraId="05D1DFF1" w14:textId="77777777" w:rsidR="00FF1AA5" w:rsidRDefault="00000000">
      <w:pPr>
        <w:pStyle w:val="TOC3"/>
        <w:tabs>
          <w:tab w:val="right" w:leader="dot" w:pos="8634"/>
        </w:tabs>
        <w:rPr>
          <w:rFonts w:hint="eastAsia"/>
        </w:rPr>
      </w:pPr>
      <w:hyperlink w:anchor="_Toc13333" w:history="1">
        <w:r>
          <w:t>19.5 详细组装步骤</w:t>
        </w:r>
        <w:r>
          <w:tab/>
        </w:r>
        <w:r>
          <w:fldChar w:fldCharType="begin"/>
        </w:r>
        <w:r>
          <w:instrText xml:space="preserve"> PAGEREF _Toc13333 \h </w:instrText>
        </w:r>
        <w:r>
          <w:fldChar w:fldCharType="separate"/>
        </w:r>
        <w:r>
          <w:t>156</w:t>
        </w:r>
        <w:r>
          <w:fldChar w:fldCharType="end"/>
        </w:r>
      </w:hyperlink>
    </w:p>
    <w:p w14:paraId="5F88C424" w14:textId="77777777" w:rsidR="00FF1AA5" w:rsidRDefault="00000000">
      <w:pPr>
        <w:pStyle w:val="TOC3"/>
        <w:tabs>
          <w:tab w:val="right" w:leader="dot" w:pos="8634"/>
        </w:tabs>
        <w:rPr>
          <w:rFonts w:hint="eastAsia"/>
        </w:rPr>
      </w:pPr>
      <w:hyperlink w:anchor="_Toc4132" w:history="1">
        <w:r>
          <w:t>20.4 力矩分析的进一步补充</w:t>
        </w:r>
        <w:r>
          <w:tab/>
        </w:r>
        <w:r>
          <w:fldChar w:fldCharType="begin"/>
        </w:r>
        <w:r>
          <w:instrText xml:space="preserve"> PAGEREF _Toc4132 \h </w:instrText>
        </w:r>
        <w:r>
          <w:fldChar w:fldCharType="separate"/>
        </w:r>
        <w:r>
          <w:t>157</w:t>
        </w:r>
        <w:r>
          <w:fldChar w:fldCharType="end"/>
        </w:r>
      </w:hyperlink>
    </w:p>
    <w:p w14:paraId="1CD97DA2" w14:textId="77777777" w:rsidR="00FF1AA5" w:rsidRDefault="00000000">
      <w:pPr>
        <w:pStyle w:val="TOC3"/>
        <w:tabs>
          <w:tab w:val="right" w:leader="dot" w:pos="8634"/>
        </w:tabs>
        <w:rPr>
          <w:rFonts w:hint="eastAsia"/>
        </w:rPr>
      </w:pPr>
      <w:hyperlink w:anchor="_Toc6200" w:history="1">
        <w:r>
          <w:t>20.5 小角度近似的详细分析</w:t>
        </w:r>
        <w:r>
          <w:tab/>
        </w:r>
        <w:r>
          <w:fldChar w:fldCharType="begin"/>
        </w:r>
        <w:r>
          <w:instrText xml:space="preserve"> PAGEREF _Toc6200 \h </w:instrText>
        </w:r>
        <w:r>
          <w:fldChar w:fldCharType="separate"/>
        </w:r>
        <w:r>
          <w:t>158</w:t>
        </w:r>
        <w:r>
          <w:fldChar w:fldCharType="end"/>
        </w:r>
      </w:hyperlink>
    </w:p>
    <w:p w14:paraId="5EB5808C" w14:textId="77777777" w:rsidR="00FF1AA5" w:rsidRDefault="00000000">
      <w:pPr>
        <w:pStyle w:val="TOC3"/>
        <w:tabs>
          <w:tab w:val="right" w:leader="dot" w:pos="8634"/>
        </w:tabs>
        <w:rPr>
          <w:rFonts w:hint="eastAsia"/>
        </w:rPr>
      </w:pPr>
      <w:hyperlink w:anchor="_Toc23141" w:history="1">
        <w:r>
          <w:t>20.6 T²-L关系的详细推导</w:t>
        </w:r>
        <w:r>
          <w:tab/>
        </w:r>
        <w:r>
          <w:fldChar w:fldCharType="begin"/>
        </w:r>
        <w:r>
          <w:instrText xml:space="preserve"> PAGEREF _Toc23141 \h </w:instrText>
        </w:r>
        <w:r>
          <w:fldChar w:fldCharType="separate"/>
        </w:r>
        <w:r>
          <w:t>158</w:t>
        </w:r>
        <w:r>
          <w:fldChar w:fldCharType="end"/>
        </w:r>
      </w:hyperlink>
    </w:p>
    <w:p w14:paraId="74116CBF" w14:textId="77777777" w:rsidR="00FF1AA5" w:rsidRDefault="00000000">
      <w:pPr>
        <w:pStyle w:val="TOC1"/>
        <w:tabs>
          <w:tab w:val="right" w:leader="dot" w:pos="8634"/>
        </w:tabs>
        <w:rPr>
          <w:rFonts w:hint="eastAsia"/>
        </w:rPr>
      </w:pPr>
      <w:hyperlink w:anchor="_Toc14098" w:history="1">
        <w:r>
          <w:t>第27章 单摆：逐步组装详解</w:t>
        </w:r>
        <w:r>
          <w:tab/>
        </w:r>
        <w:r>
          <w:fldChar w:fldCharType="begin"/>
        </w:r>
        <w:r>
          <w:instrText xml:space="preserve"> PAGEREF _Toc14098 \h </w:instrText>
        </w:r>
        <w:r>
          <w:fldChar w:fldCharType="separate"/>
        </w:r>
        <w:r>
          <w:t>160</w:t>
        </w:r>
        <w:r>
          <w:fldChar w:fldCharType="end"/>
        </w:r>
      </w:hyperlink>
    </w:p>
    <w:p w14:paraId="5B85DF2F" w14:textId="77777777" w:rsidR="00FF1AA5" w:rsidRDefault="00000000">
      <w:pPr>
        <w:pStyle w:val="TOC2"/>
        <w:tabs>
          <w:tab w:val="right" w:leader="dot" w:pos="8634"/>
        </w:tabs>
        <w:rPr>
          <w:rFonts w:hint="eastAsia"/>
        </w:rPr>
      </w:pPr>
      <w:hyperlink w:anchor="_Toc24611" w:history="1">
        <w:r>
          <w:t>31.1 摆球选择</w:t>
        </w:r>
        <w:r>
          <w:tab/>
        </w:r>
        <w:r>
          <w:fldChar w:fldCharType="begin"/>
        </w:r>
        <w:r>
          <w:instrText xml:space="preserve"> PAGEREF _Toc24611 \h </w:instrText>
        </w:r>
        <w:r>
          <w:fldChar w:fldCharType="separate"/>
        </w:r>
        <w:r>
          <w:t>160</w:t>
        </w:r>
        <w:r>
          <w:fldChar w:fldCharType="end"/>
        </w:r>
      </w:hyperlink>
    </w:p>
    <w:p w14:paraId="39CFFB65" w14:textId="77777777" w:rsidR="00FF1AA5" w:rsidRDefault="00000000">
      <w:pPr>
        <w:pStyle w:val="TOC2"/>
        <w:tabs>
          <w:tab w:val="right" w:leader="dot" w:pos="8634"/>
        </w:tabs>
        <w:rPr>
          <w:rFonts w:hint="eastAsia"/>
        </w:rPr>
      </w:pPr>
      <w:hyperlink w:anchor="_Toc28053" w:history="1">
        <w:r>
          <w:t>31.2 摆线选择与连接</w:t>
        </w:r>
        <w:r>
          <w:tab/>
        </w:r>
        <w:r>
          <w:fldChar w:fldCharType="begin"/>
        </w:r>
        <w:r>
          <w:instrText xml:space="preserve"> PAGEREF _Toc28053 \h </w:instrText>
        </w:r>
        <w:r>
          <w:fldChar w:fldCharType="separate"/>
        </w:r>
        <w:r>
          <w:t>160</w:t>
        </w:r>
        <w:r>
          <w:fldChar w:fldCharType="end"/>
        </w:r>
      </w:hyperlink>
    </w:p>
    <w:p w14:paraId="7AEC2C0D" w14:textId="77777777" w:rsidR="00FF1AA5" w:rsidRDefault="00000000">
      <w:pPr>
        <w:pStyle w:val="TOC2"/>
        <w:tabs>
          <w:tab w:val="right" w:leader="dot" w:pos="8634"/>
        </w:tabs>
        <w:rPr>
          <w:rFonts w:hint="eastAsia"/>
        </w:rPr>
      </w:pPr>
      <w:hyperlink w:anchor="_Toc6527" w:history="1">
        <w:r>
          <w:t>31.3 悬点设计</w:t>
        </w:r>
        <w:r>
          <w:tab/>
        </w:r>
        <w:r>
          <w:fldChar w:fldCharType="begin"/>
        </w:r>
        <w:r>
          <w:instrText xml:space="preserve"> PAGEREF _Toc6527 \h </w:instrText>
        </w:r>
        <w:r>
          <w:fldChar w:fldCharType="separate"/>
        </w:r>
        <w:r>
          <w:t>161</w:t>
        </w:r>
        <w:r>
          <w:fldChar w:fldCharType="end"/>
        </w:r>
      </w:hyperlink>
    </w:p>
    <w:p w14:paraId="5162F12C" w14:textId="77777777" w:rsidR="00FF1AA5" w:rsidRDefault="00000000">
      <w:pPr>
        <w:pStyle w:val="TOC2"/>
        <w:tabs>
          <w:tab w:val="right" w:leader="dot" w:pos="8634"/>
        </w:tabs>
        <w:rPr>
          <w:rFonts w:hint="eastAsia"/>
        </w:rPr>
      </w:pPr>
      <w:hyperlink w:anchor="_Toc3700" w:history="1">
        <w:r>
          <w:t>31.4 摆长精确测量</w:t>
        </w:r>
        <w:r>
          <w:tab/>
        </w:r>
        <w:r>
          <w:fldChar w:fldCharType="begin"/>
        </w:r>
        <w:r>
          <w:instrText xml:space="preserve"> PAGEREF _Toc3700 \h </w:instrText>
        </w:r>
        <w:r>
          <w:fldChar w:fldCharType="separate"/>
        </w:r>
        <w:r>
          <w:t>162</w:t>
        </w:r>
        <w:r>
          <w:fldChar w:fldCharType="end"/>
        </w:r>
      </w:hyperlink>
    </w:p>
    <w:p w14:paraId="5BCB07F7" w14:textId="77777777" w:rsidR="00FF1AA5" w:rsidRDefault="00000000">
      <w:pPr>
        <w:pStyle w:val="TOC1"/>
        <w:tabs>
          <w:tab w:val="right" w:leader="dot" w:pos="8634"/>
        </w:tabs>
        <w:rPr>
          <w:rFonts w:hint="eastAsia"/>
        </w:rPr>
      </w:pPr>
      <w:hyperlink w:anchor="_Toc9513" w:history="1">
        <w:r>
          <w:t>第八部分：系统集成</w:t>
        </w:r>
        <w:r>
          <w:tab/>
        </w:r>
        <w:r>
          <w:fldChar w:fldCharType="begin"/>
        </w:r>
        <w:r>
          <w:instrText xml:space="preserve"> PAGEREF _Toc9513 \h </w:instrText>
        </w:r>
        <w:r>
          <w:fldChar w:fldCharType="separate"/>
        </w:r>
        <w:r>
          <w:t>164</w:t>
        </w:r>
        <w:r>
          <w:fldChar w:fldCharType="end"/>
        </w:r>
      </w:hyperlink>
    </w:p>
    <w:p w14:paraId="16FD668D" w14:textId="77777777" w:rsidR="00FF1AA5" w:rsidRDefault="00000000">
      <w:pPr>
        <w:pStyle w:val="TOC2"/>
        <w:tabs>
          <w:tab w:val="right" w:leader="dot" w:pos="8634"/>
        </w:tabs>
        <w:rPr>
          <w:rFonts w:hint="eastAsia"/>
        </w:rPr>
      </w:pPr>
      <w:hyperlink w:anchor="_Toc8512" w:history="1">
        <w:r>
          <w:t>第21章 四合一集成方案</w:t>
        </w:r>
        <w:r>
          <w:tab/>
        </w:r>
        <w:r>
          <w:fldChar w:fldCharType="begin"/>
        </w:r>
        <w:r>
          <w:instrText xml:space="preserve"> PAGEREF _Toc8512 \h </w:instrText>
        </w:r>
        <w:r>
          <w:fldChar w:fldCharType="separate"/>
        </w:r>
        <w:r>
          <w:t>164</w:t>
        </w:r>
        <w:r>
          <w:fldChar w:fldCharType="end"/>
        </w:r>
      </w:hyperlink>
    </w:p>
    <w:p w14:paraId="1253DE35" w14:textId="77777777" w:rsidR="00FF1AA5" w:rsidRDefault="00000000">
      <w:pPr>
        <w:pStyle w:val="TOC3"/>
        <w:tabs>
          <w:tab w:val="right" w:leader="dot" w:pos="8634"/>
        </w:tabs>
        <w:rPr>
          <w:rFonts w:hint="eastAsia"/>
        </w:rPr>
      </w:pPr>
      <w:hyperlink w:anchor="_Toc18824" w:history="1">
        <w:r>
          <w:t>21.1 概述</w:t>
        </w:r>
        <w:r>
          <w:tab/>
        </w:r>
        <w:r>
          <w:fldChar w:fldCharType="begin"/>
        </w:r>
        <w:r>
          <w:instrText xml:space="preserve"> PAGEREF _Toc18824 \h </w:instrText>
        </w:r>
        <w:r>
          <w:fldChar w:fldCharType="separate"/>
        </w:r>
        <w:r>
          <w:t>164</w:t>
        </w:r>
        <w:r>
          <w:fldChar w:fldCharType="end"/>
        </w:r>
      </w:hyperlink>
    </w:p>
    <w:p w14:paraId="36804676" w14:textId="77777777" w:rsidR="00FF1AA5" w:rsidRDefault="00000000">
      <w:pPr>
        <w:pStyle w:val="TOC3"/>
        <w:tabs>
          <w:tab w:val="right" w:leader="dot" w:pos="8634"/>
        </w:tabs>
        <w:rPr>
          <w:rFonts w:hint="eastAsia"/>
        </w:rPr>
      </w:pPr>
      <w:hyperlink w:anchor="_Toc9074" w:history="1">
        <w:r>
          <w:t>21.2 模块化架构设计</w:t>
        </w:r>
        <w:r>
          <w:tab/>
        </w:r>
        <w:r>
          <w:fldChar w:fldCharType="begin"/>
        </w:r>
        <w:r>
          <w:instrText xml:space="preserve"> PAGEREF _Toc9074 \h </w:instrText>
        </w:r>
        <w:r>
          <w:fldChar w:fldCharType="separate"/>
        </w:r>
        <w:r>
          <w:t>164</w:t>
        </w:r>
        <w:r>
          <w:fldChar w:fldCharType="end"/>
        </w:r>
      </w:hyperlink>
    </w:p>
    <w:p w14:paraId="721BE0F9" w14:textId="77777777" w:rsidR="00FF1AA5" w:rsidRDefault="00000000">
      <w:pPr>
        <w:pStyle w:val="TOC3"/>
        <w:tabs>
          <w:tab w:val="right" w:leader="dot" w:pos="8634"/>
        </w:tabs>
        <w:rPr>
          <w:rFonts w:hint="eastAsia"/>
        </w:rPr>
      </w:pPr>
      <w:hyperlink w:anchor="_Toc25631" w:history="1">
        <w:r>
          <w:t>21.3 统一通信协议规范</w:t>
        </w:r>
        <w:r>
          <w:tab/>
        </w:r>
        <w:r>
          <w:fldChar w:fldCharType="begin"/>
        </w:r>
        <w:r>
          <w:instrText xml:space="preserve"> PAGEREF _Toc25631 \h </w:instrText>
        </w:r>
        <w:r>
          <w:fldChar w:fldCharType="separate"/>
        </w:r>
        <w:r>
          <w:t>168</w:t>
        </w:r>
        <w:r>
          <w:fldChar w:fldCharType="end"/>
        </w:r>
      </w:hyperlink>
    </w:p>
    <w:p w14:paraId="3292B4EE" w14:textId="77777777" w:rsidR="00FF1AA5" w:rsidRDefault="00000000">
      <w:pPr>
        <w:pStyle w:val="TOC2"/>
        <w:tabs>
          <w:tab w:val="right" w:leader="dot" w:pos="8634"/>
        </w:tabs>
        <w:rPr>
          <w:rFonts w:hint="eastAsia"/>
        </w:rPr>
      </w:pPr>
      <w:hyperlink w:anchor="_Toc8905" w:history="1">
        <w:r>
          <w:t>第22章 统一控制界面</w:t>
        </w:r>
        <w:r>
          <w:tab/>
        </w:r>
        <w:r>
          <w:fldChar w:fldCharType="begin"/>
        </w:r>
        <w:r>
          <w:instrText xml:space="preserve"> PAGEREF _Toc8905 \h </w:instrText>
        </w:r>
        <w:r>
          <w:fldChar w:fldCharType="separate"/>
        </w:r>
        <w:r>
          <w:t>169</w:t>
        </w:r>
        <w:r>
          <w:fldChar w:fldCharType="end"/>
        </w:r>
      </w:hyperlink>
    </w:p>
    <w:p w14:paraId="4133EDB2" w14:textId="77777777" w:rsidR="00FF1AA5" w:rsidRDefault="00000000">
      <w:pPr>
        <w:pStyle w:val="TOC3"/>
        <w:tabs>
          <w:tab w:val="right" w:leader="dot" w:pos="8634"/>
        </w:tabs>
        <w:rPr>
          <w:rFonts w:hint="eastAsia"/>
        </w:rPr>
      </w:pPr>
      <w:hyperlink w:anchor="_Toc24807" w:history="1">
        <w:r>
          <w:t>22.1 完整Web控制界面</w:t>
        </w:r>
        <w:r>
          <w:tab/>
        </w:r>
        <w:r>
          <w:fldChar w:fldCharType="begin"/>
        </w:r>
        <w:r>
          <w:instrText xml:space="preserve"> PAGEREF _Toc24807 \h </w:instrText>
        </w:r>
        <w:r>
          <w:fldChar w:fldCharType="separate"/>
        </w:r>
        <w:r>
          <w:t>169</w:t>
        </w:r>
        <w:r>
          <w:fldChar w:fldCharType="end"/>
        </w:r>
      </w:hyperlink>
    </w:p>
    <w:p w14:paraId="00329A56" w14:textId="77777777" w:rsidR="00FF1AA5" w:rsidRDefault="00000000">
      <w:pPr>
        <w:pStyle w:val="TOC2"/>
        <w:tabs>
          <w:tab w:val="right" w:leader="dot" w:pos="8634"/>
        </w:tabs>
        <w:rPr>
          <w:rFonts w:hint="eastAsia"/>
        </w:rPr>
      </w:pPr>
      <w:hyperlink w:anchor="_Toc938" w:history="1">
        <w:r>
          <w:t>第23章 系统总体架构图</w:t>
        </w:r>
        <w:r>
          <w:tab/>
        </w:r>
        <w:r>
          <w:fldChar w:fldCharType="begin"/>
        </w:r>
        <w:r>
          <w:instrText xml:space="preserve"> PAGEREF _Toc938 \h </w:instrText>
        </w:r>
        <w:r>
          <w:fldChar w:fldCharType="separate"/>
        </w:r>
        <w:r>
          <w:t>175</w:t>
        </w:r>
        <w:r>
          <w:fldChar w:fldCharType="end"/>
        </w:r>
      </w:hyperlink>
    </w:p>
    <w:p w14:paraId="30579276" w14:textId="77777777" w:rsidR="00FF1AA5" w:rsidRDefault="00000000">
      <w:pPr>
        <w:pStyle w:val="TOC1"/>
        <w:tabs>
          <w:tab w:val="right" w:leader="dot" w:pos="8634"/>
        </w:tabs>
        <w:rPr>
          <w:rFonts w:hint="eastAsia"/>
        </w:rPr>
      </w:pPr>
      <w:hyperlink w:anchor="_Toc25021" w:history="1">
        <w:r>
          <w:t>第九部分：新增专题章节</w:t>
        </w:r>
        <w:r>
          <w:tab/>
        </w:r>
        <w:r>
          <w:fldChar w:fldCharType="begin"/>
        </w:r>
        <w:r>
          <w:instrText xml:space="preserve"> PAGEREF _Toc25021 \h </w:instrText>
        </w:r>
        <w:r>
          <w:fldChar w:fldCharType="separate"/>
        </w:r>
        <w:r>
          <w:t>177</w:t>
        </w:r>
        <w:r>
          <w:fldChar w:fldCharType="end"/>
        </w:r>
      </w:hyperlink>
    </w:p>
    <w:p w14:paraId="2A9A7BB5" w14:textId="77777777" w:rsidR="00FF1AA5" w:rsidRDefault="00000000">
      <w:pPr>
        <w:pStyle w:val="TOC2"/>
        <w:tabs>
          <w:tab w:val="right" w:leader="dot" w:pos="8634"/>
        </w:tabs>
        <w:rPr>
          <w:rFonts w:hint="eastAsia"/>
        </w:rPr>
      </w:pPr>
      <w:hyperlink w:anchor="_Toc7007" w:history="1">
        <w:r>
          <w:t>第28章 3D打印建模与外包指南</w:t>
        </w:r>
        <w:r>
          <w:tab/>
        </w:r>
        <w:r>
          <w:fldChar w:fldCharType="begin"/>
        </w:r>
        <w:r>
          <w:instrText xml:space="preserve"> PAGEREF _Toc7007 \h </w:instrText>
        </w:r>
        <w:r>
          <w:fldChar w:fldCharType="separate"/>
        </w:r>
        <w:r>
          <w:t>177</w:t>
        </w:r>
        <w:r>
          <w:fldChar w:fldCharType="end"/>
        </w:r>
      </w:hyperlink>
    </w:p>
    <w:p w14:paraId="03889185" w14:textId="77777777" w:rsidR="00FF1AA5" w:rsidRDefault="00000000">
      <w:pPr>
        <w:pStyle w:val="TOC3"/>
        <w:tabs>
          <w:tab w:val="right" w:leader="dot" w:pos="8634"/>
        </w:tabs>
        <w:rPr>
          <w:rFonts w:hint="eastAsia"/>
        </w:rPr>
      </w:pPr>
      <w:hyperlink w:anchor="_Toc15900" w:history="1">
        <w:r>
          <w:t>23.1 本项目需要3D打印的零件清单</w:t>
        </w:r>
        <w:r>
          <w:tab/>
        </w:r>
        <w:r>
          <w:fldChar w:fldCharType="begin"/>
        </w:r>
        <w:r>
          <w:instrText xml:space="preserve"> PAGEREF _Toc15900 \h </w:instrText>
        </w:r>
        <w:r>
          <w:fldChar w:fldCharType="separate"/>
        </w:r>
        <w:r>
          <w:t>177</w:t>
        </w:r>
        <w:r>
          <w:fldChar w:fldCharType="end"/>
        </w:r>
      </w:hyperlink>
    </w:p>
    <w:p w14:paraId="294348BA" w14:textId="77777777" w:rsidR="00FF1AA5" w:rsidRDefault="00000000">
      <w:pPr>
        <w:pStyle w:val="TOC3"/>
        <w:tabs>
          <w:tab w:val="right" w:leader="dot" w:pos="8634"/>
        </w:tabs>
        <w:rPr>
          <w:rFonts w:hint="eastAsia"/>
        </w:rPr>
      </w:pPr>
      <w:hyperlink w:anchor="_Toc17766" w:history="1">
        <w:r>
          <w:t>23.2 建模要点与公差建议</w:t>
        </w:r>
        <w:r>
          <w:tab/>
        </w:r>
        <w:r>
          <w:fldChar w:fldCharType="begin"/>
        </w:r>
        <w:r>
          <w:instrText xml:space="preserve"> PAGEREF _Toc17766 \h </w:instrText>
        </w:r>
        <w:r>
          <w:fldChar w:fldCharType="separate"/>
        </w:r>
        <w:r>
          <w:t>177</w:t>
        </w:r>
        <w:r>
          <w:fldChar w:fldCharType="end"/>
        </w:r>
      </w:hyperlink>
    </w:p>
    <w:p w14:paraId="1549BDE5" w14:textId="77777777" w:rsidR="00FF1AA5" w:rsidRDefault="00000000">
      <w:pPr>
        <w:pStyle w:val="TOC3"/>
        <w:tabs>
          <w:tab w:val="right" w:leader="dot" w:pos="8634"/>
        </w:tabs>
        <w:rPr>
          <w:rFonts w:hint="eastAsia"/>
        </w:rPr>
      </w:pPr>
      <w:hyperlink w:anchor="_Toc1461" w:history="1">
        <w:r>
          <w:t>23.3 如何导出STL文件</w:t>
        </w:r>
        <w:r>
          <w:tab/>
        </w:r>
        <w:r>
          <w:fldChar w:fldCharType="begin"/>
        </w:r>
        <w:r>
          <w:instrText xml:space="preserve"> PAGEREF _Toc1461 \h </w:instrText>
        </w:r>
        <w:r>
          <w:fldChar w:fldCharType="separate"/>
        </w:r>
        <w:r>
          <w:t>178</w:t>
        </w:r>
        <w:r>
          <w:fldChar w:fldCharType="end"/>
        </w:r>
      </w:hyperlink>
    </w:p>
    <w:p w14:paraId="4906C81E" w14:textId="77777777" w:rsidR="00FF1AA5" w:rsidRDefault="00000000">
      <w:pPr>
        <w:pStyle w:val="TOC3"/>
        <w:tabs>
          <w:tab w:val="right" w:leader="dot" w:pos="8634"/>
        </w:tabs>
        <w:rPr>
          <w:rFonts w:hint="eastAsia"/>
        </w:rPr>
      </w:pPr>
      <w:hyperlink w:anchor="_Toc5174" w:history="1">
        <w:r>
          <w:t>23.4 淘宝/闲鱼3D打印代打流程</w:t>
        </w:r>
        <w:r>
          <w:tab/>
        </w:r>
        <w:r>
          <w:fldChar w:fldCharType="begin"/>
        </w:r>
        <w:r>
          <w:instrText xml:space="preserve"> PAGEREF _Toc5174 \h </w:instrText>
        </w:r>
        <w:r>
          <w:fldChar w:fldCharType="separate"/>
        </w:r>
        <w:r>
          <w:t>178</w:t>
        </w:r>
        <w:r>
          <w:fldChar w:fldCharType="end"/>
        </w:r>
      </w:hyperlink>
    </w:p>
    <w:p w14:paraId="2437FD25" w14:textId="77777777" w:rsidR="00FF1AA5" w:rsidRDefault="00000000">
      <w:pPr>
        <w:pStyle w:val="TOC3"/>
        <w:tabs>
          <w:tab w:val="right" w:leader="dot" w:pos="8634"/>
        </w:tabs>
        <w:rPr>
          <w:rFonts w:hint="eastAsia"/>
        </w:rPr>
      </w:pPr>
      <w:hyperlink w:anchor="_Toc17563" w:history="1">
        <w:r>
          <w:t>23.5 材料选择：PLA vs PETG vs ABS</w:t>
        </w:r>
        <w:r>
          <w:tab/>
        </w:r>
        <w:r>
          <w:fldChar w:fldCharType="begin"/>
        </w:r>
        <w:r>
          <w:instrText xml:space="preserve"> PAGEREF _Toc17563 \h </w:instrText>
        </w:r>
        <w:r>
          <w:fldChar w:fldCharType="separate"/>
        </w:r>
        <w:r>
          <w:t>179</w:t>
        </w:r>
        <w:r>
          <w:fldChar w:fldCharType="end"/>
        </w:r>
      </w:hyperlink>
    </w:p>
    <w:p w14:paraId="12F72A8B" w14:textId="77777777" w:rsidR="00FF1AA5" w:rsidRDefault="00000000">
      <w:pPr>
        <w:pStyle w:val="TOC3"/>
        <w:tabs>
          <w:tab w:val="right" w:leader="dot" w:pos="8634"/>
        </w:tabs>
        <w:rPr>
          <w:rFonts w:hint="eastAsia"/>
        </w:rPr>
      </w:pPr>
      <w:hyperlink w:anchor="_Toc286" w:history="1">
        <w:r>
          <w:t>23.6 没有3D打印的替代方案</w:t>
        </w:r>
        <w:r>
          <w:tab/>
        </w:r>
        <w:r>
          <w:fldChar w:fldCharType="begin"/>
        </w:r>
        <w:r>
          <w:instrText xml:space="preserve"> PAGEREF _Toc286 \h </w:instrText>
        </w:r>
        <w:r>
          <w:fldChar w:fldCharType="separate"/>
        </w:r>
        <w:r>
          <w:t>180</w:t>
        </w:r>
        <w:r>
          <w:fldChar w:fldCharType="end"/>
        </w:r>
      </w:hyperlink>
    </w:p>
    <w:p w14:paraId="2F27CF85" w14:textId="77777777" w:rsidR="00FF1AA5" w:rsidRDefault="00000000">
      <w:pPr>
        <w:pStyle w:val="TOC2"/>
        <w:tabs>
          <w:tab w:val="right" w:leader="dot" w:pos="8634"/>
        </w:tabs>
        <w:rPr>
          <w:rFonts w:hint="eastAsia"/>
        </w:rPr>
      </w:pPr>
      <w:hyperlink w:anchor="_Toc32301" w:history="1">
        <w:r>
          <w:t>第29章 实验校准与精度验证</w:t>
        </w:r>
        <w:r>
          <w:tab/>
        </w:r>
        <w:r>
          <w:fldChar w:fldCharType="begin"/>
        </w:r>
        <w:r>
          <w:instrText xml:space="preserve"> PAGEREF _Toc32301 \h </w:instrText>
        </w:r>
        <w:r>
          <w:fldChar w:fldCharType="separate"/>
        </w:r>
        <w:r>
          <w:t>181</w:t>
        </w:r>
        <w:r>
          <w:fldChar w:fldCharType="end"/>
        </w:r>
      </w:hyperlink>
    </w:p>
    <w:p w14:paraId="2550DD90" w14:textId="77777777" w:rsidR="00FF1AA5" w:rsidRDefault="00000000">
      <w:pPr>
        <w:pStyle w:val="TOC3"/>
        <w:tabs>
          <w:tab w:val="right" w:leader="dot" w:pos="8634"/>
        </w:tabs>
        <w:rPr>
          <w:rFonts w:hint="eastAsia"/>
        </w:rPr>
      </w:pPr>
      <w:hyperlink w:anchor="_Toc23596" w:history="1">
        <w:r>
          <w:t>24.1 摄像头标定的详细步骤</w:t>
        </w:r>
        <w:r>
          <w:tab/>
        </w:r>
        <w:r>
          <w:fldChar w:fldCharType="begin"/>
        </w:r>
        <w:r>
          <w:instrText xml:space="preserve"> PAGEREF _Toc23596 \h </w:instrText>
        </w:r>
        <w:r>
          <w:fldChar w:fldCharType="separate"/>
        </w:r>
        <w:r>
          <w:t>181</w:t>
        </w:r>
        <w:r>
          <w:fldChar w:fldCharType="end"/>
        </w:r>
      </w:hyperlink>
    </w:p>
    <w:p w14:paraId="2A50924A" w14:textId="77777777" w:rsidR="00FF1AA5" w:rsidRDefault="00000000">
      <w:pPr>
        <w:pStyle w:val="TOC3"/>
        <w:tabs>
          <w:tab w:val="right" w:leader="dot" w:pos="8634"/>
        </w:tabs>
        <w:rPr>
          <w:rFonts w:hint="eastAsia"/>
        </w:rPr>
      </w:pPr>
      <w:hyperlink w:anchor="_Toc15323" w:history="1">
        <w:r>
          <w:t>24.2 系统精度验证方法</w:t>
        </w:r>
        <w:r>
          <w:tab/>
        </w:r>
        <w:r>
          <w:fldChar w:fldCharType="begin"/>
        </w:r>
        <w:r>
          <w:instrText xml:space="preserve"> PAGEREF _Toc15323 \h </w:instrText>
        </w:r>
        <w:r>
          <w:fldChar w:fldCharType="separate"/>
        </w:r>
        <w:r>
          <w:t>181</w:t>
        </w:r>
        <w:r>
          <w:fldChar w:fldCharType="end"/>
        </w:r>
      </w:hyperlink>
    </w:p>
    <w:p w14:paraId="7008E477" w14:textId="77777777" w:rsidR="00FF1AA5" w:rsidRDefault="00000000">
      <w:pPr>
        <w:pStyle w:val="TOC2"/>
        <w:tabs>
          <w:tab w:val="right" w:leader="dot" w:pos="8634"/>
        </w:tabs>
        <w:rPr>
          <w:rFonts w:hint="eastAsia"/>
        </w:rPr>
      </w:pPr>
      <w:hyperlink w:anchor="_Toc1086" w:history="1">
        <w:r>
          <w:t>第31章 数据处理完整教程</w:t>
        </w:r>
        <w:r>
          <w:tab/>
        </w:r>
        <w:r>
          <w:fldChar w:fldCharType="begin"/>
        </w:r>
        <w:r>
          <w:instrText xml:space="preserve"> PAGEREF _Toc1086 \h </w:instrText>
        </w:r>
        <w:r>
          <w:fldChar w:fldCharType="separate"/>
        </w:r>
        <w:r>
          <w:t>184</w:t>
        </w:r>
        <w:r>
          <w:fldChar w:fldCharType="end"/>
        </w:r>
      </w:hyperlink>
    </w:p>
    <w:p w14:paraId="2031A34A" w14:textId="77777777" w:rsidR="00FF1AA5" w:rsidRDefault="00000000">
      <w:pPr>
        <w:pStyle w:val="TOC3"/>
        <w:tabs>
          <w:tab w:val="right" w:leader="dot" w:pos="8634"/>
        </w:tabs>
        <w:rPr>
          <w:rFonts w:hint="eastAsia"/>
        </w:rPr>
      </w:pPr>
      <w:hyperlink w:anchor="_Toc14195" w:history="1">
        <w:r>
          <w:t>25.1 NumPy基础：数组操作</w:t>
        </w:r>
        <w:r>
          <w:tab/>
        </w:r>
        <w:r>
          <w:fldChar w:fldCharType="begin"/>
        </w:r>
        <w:r>
          <w:instrText xml:space="preserve"> PAGEREF _Toc14195 \h </w:instrText>
        </w:r>
        <w:r>
          <w:fldChar w:fldCharType="separate"/>
        </w:r>
        <w:r>
          <w:t>184</w:t>
        </w:r>
        <w:r>
          <w:fldChar w:fldCharType="end"/>
        </w:r>
      </w:hyperlink>
    </w:p>
    <w:p w14:paraId="2B5223AD" w14:textId="77777777" w:rsidR="00FF1AA5" w:rsidRDefault="00000000">
      <w:pPr>
        <w:pStyle w:val="TOC3"/>
        <w:tabs>
          <w:tab w:val="right" w:leader="dot" w:pos="8634"/>
        </w:tabs>
        <w:rPr>
          <w:rFonts w:hint="eastAsia"/>
        </w:rPr>
      </w:pPr>
      <w:hyperlink w:anchor="_Toc28843" w:history="1">
        <w:r>
          <w:t>25.2 SciPy曲线拟合详解</w:t>
        </w:r>
        <w:r>
          <w:tab/>
        </w:r>
        <w:r>
          <w:fldChar w:fldCharType="begin"/>
        </w:r>
        <w:r>
          <w:instrText xml:space="preserve"> PAGEREF _Toc28843 \h </w:instrText>
        </w:r>
        <w:r>
          <w:fldChar w:fldCharType="separate"/>
        </w:r>
        <w:r>
          <w:t>185</w:t>
        </w:r>
        <w:r>
          <w:fldChar w:fldCharType="end"/>
        </w:r>
      </w:hyperlink>
    </w:p>
    <w:p w14:paraId="092F7CDE" w14:textId="77777777" w:rsidR="00FF1AA5" w:rsidRDefault="00000000">
      <w:pPr>
        <w:pStyle w:val="TOC3"/>
        <w:tabs>
          <w:tab w:val="right" w:leader="dot" w:pos="8634"/>
        </w:tabs>
        <w:rPr>
          <w:rFonts w:hint="eastAsia"/>
        </w:rPr>
      </w:pPr>
      <w:hyperlink w:anchor="_Toc9386" w:history="1">
        <w:r>
          <w:t>25.3 Matplotlib数据可视化</w:t>
        </w:r>
        <w:r>
          <w:tab/>
        </w:r>
        <w:r>
          <w:fldChar w:fldCharType="begin"/>
        </w:r>
        <w:r>
          <w:instrText xml:space="preserve"> PAGEREF _Toc9386 \h </w:instrText>
        </w:r>
        <w:r>
          <w:fldChar w:fldCharType="separate"/>
        </w:r>
        <w:r>
          <w:t>186</w:t>
        </w:r>
        <w:r>
          <w:fldChar w:fldCharType="end"/>
        </w:r>
      </w:hyperlink>
    </w:p>
    <w:p w14:paraId="7DD5FC07" w14:textId="77777777" w:rsidR="00FF1AA5" w:rsidRDefault="00000000">
      <w:pPr>
        <w:pStyle w:val="TOC3"/>
        <w:tabs>
          <w:tab w:val="right" w:leader="dot" w:pos="8634"/>
        </w:tabs>
        <w:rPr>
          <w:rFonts w:hint="eastAsia"/>
        </w:rPr>
      </w:pPr>
      <w:hyperlink w:anchor="_Toc8488" w:history="1">
        <w:r>
          <w:t>26.1 硬件问题</w:t>
        </w:r>
        <w:r>
          <w:tab/>
        </w:r>
        <w:r>
          <w:fldChar w:fldCharType="begin"/>
        </w:r>
        <w:r>
          <w:instrText xml:space="preserve"> PAGEREF _Toc8488 \h </w:instrText>
        </w:r>
        <w:r>
          <w:fldChar w:fldCharType="separate"/>
        </w:r>
        <w:r>
          <w:t>189</w:t>
        </w:r>
        <w:r>
          <w:fldChar w:fldCharType="end"/>
        </w:r>
      </w:hyperlink>
    </w:p>
    <w:p w14:paraId="15329F44" w14:textId="77777777" w:rsidR="00FF1AA5" w:rsidRDefault="00000000">
      <w:pPr>
        <w:pStyle w:val="TOC3"/>
        <w:tabs>
          <w:tab w:val="right" w:leader="dot" w:pos="8634"/>
        </w:tabs>
        <w:rPr>
          <w:rFonts w:hint="eastAsia"/>
        </w:rPr>
      </w:pPr>
      <w:hyperlink w:anchor="_Toc31724" w:history="1">
        <w:r>
          <w:t>26.2 软件问题</w:t>
        </w:r>
        <w:r>
          <w:tab/>
        </w:r>
        <w:r>
          <w:fldChar w:fldCharType="begin"/>
        </w:r>
        <w:r>
          <w:instrText xml:space="preserve"> PAGEREF _Toc31724 \h </w:instrText>
        </w:r>
        <w:r>
          <w:fldChar w:fldCharType="separate"/>
        </w:r>
        <w:r>
          <w:t>189</w:t>
        </w:r>
        <w:r>
          <w:fldChar w:fldCharType="end"/>
        </w:r>
      </w:hyperlink>
    </w:p>
    <w:p w14:paraId="5214BDF5" w14:textId="77777777" w:rsidR="00FF1AA5" w:rsidRDefault="00000000">
      <w:pPr>
        <w:pStyle w:val="TOC3"/>
        <w:tabs>
          <w:tab w:val="right" w:leader="dot" w:pos="8634"/>
        </w:tabs>
        <w:rPr>
          <w:rFonts w:hint="eastAsia"/>
        </w:rPr>
      </w:pPr>
      <w:hyperlink w:anchor="_Toc28113" w:history="1">
        <w:r>
          <w:t>26.3 实验操作问题</w:t>
        </w:r>
        <w:r>
          <w:tab/>
        </w:r>
        <w:r>
          <w:fldChar w:fldCharType="begin"/>
        </w:r>
        <w:r>
          <w:instrText xml:space="preserve"> PAGEREF _Toc28113 \h </w:instrText>
        </w:r>
        <w:r>
          <w:fldChar w:fldCharType="separate"/>
        </w:r>
        <w:r>
          <w:t>190</w:t>
        </w:r>
        <w:r>
          <w:fldChar w:fldCharType="end"/>
        </w:r>
      </w:hyperlink>
    </w:p>
    <w:p w14:paraId="00C83A12" w14:textId="77777777" w:rsidR="00FF1AA5" w:rsidRDefault="00000000">
      <w:pPr>
        <w:pStyle w:val="TOC1"/>
        <w:tabs>
          <w:tab w:val="right" w:leader="dot" w:pos="8634"/>
        </w:tabs>
        <w:rPr>
          <w:rFonts w:hint="eastAsia"/>
        </w:rPr>
      </w:pPr>
      <w:hyperlink w:anchor="_Toc30915" w:history="1">
        <w:r>
          <w:t>第30章 故障排除大全</w:t>
        </w:r>
        <w:r>
          <w:tab/>
        </w:r>
        <w:r>
          <w:fldChar w:fldCharType="begin"/>
        </w:r>
        <w:r>
          <w:instrText xml:space="preserve"> PAGEREF _Toc30915 \h </w:instrText>
        </w:r>
        <w:r>
          <w:fldChar w:fldCharType="separate"/>
        </w:r>
        <w:r>
          <w:t>191</w:t>
        </w:r>
        <w:r>
          <w:fldChar w:fldCharType="end"/>
        </w:r>
      </w:hyperlink>
    </w:p>
    <w:p w14:paraId="1C6884C1" w14:textId="77777777" w:rsidR="00FF1AA5" w:rsidRDefault="00000000">
      <w:pPr>
        <w:pStyle w:val="TOC2"/>
        <w:tabs>
          <w:tab w:val="right" w:leader="dot" w:pos="8634"/>
        </w:tabs>
        <w:rPr>
          <w:rFonts w:hint="eastAsia"/>
        </w:rPr>
      </w:pPr>
      <w:hyperlink w:anchor="_Toc16509" w:history="1">
        <w:r>
          <w:t>30.1 逐步排查法</w:t>
        </w:r>
        <w:r>
          <w:tab/>
        </w:r>
        <w:r>
          <w:fldChar w:fldCharType="begin"/>
        </w:r>
        <w:r>
          <w:instrText xml:space="preserve"> PAGEREF _Toc16509 \h </w:instrText>
        </w:r>
        <w:r>
          <w:fldChar w:fldCharType="separate"/>
        </w:r>
        <w:r>
          <w:t>191</w:t>
        </w:r>
        <w:r>
          <w:fldChar w:fldCharType="end"/>
        </w:r>
      </w:hyperlink>
    </w:p>
    <w:p w14:paraId="70B9AD23" w14:textId="77777777" w:rsidR="00FF1AA5" w:rsidRDefault="00000000">
      <w:pPr>
        <w:pStyle w:val="TOC2"/>
        <w:tabs>
          <w:tab w:val="right" w:leader="dot" w:pos="8634"/>
        </w:tabs>
        <w:rPr>
          <w:rFonts w:hint="eastAsia"/>
        </w:rPr>
      </w:pPr>
      <w:hyperlink w:anchor="_Toc20558" w:history="1">
        <w:r>
          <w:t>30.2 平抛运动故障排除</w:t>
        </w:r>
        <w:r>
          <w:tab/>
        </w:r>
        <w:r>
          <w:fldChar w:fldCharType="begin"/>
        </w:r>
        <w:r>
          <w:instrText xml:space="preserve"> PAGEREF _Toc20558 \h </w:instrText>
        </w:r>
        <w:r>
          <w:fldChar w:fldCharType="separate"/>
        </w:r>
        <w:r>
          <w:t>191</w:t>
        </w:r>
        <w:r>
          <w:fldChar w:fldCharType="end"/>
        </w:r>
      </w:hyperlink>
    </w:p>
    <w:p w14:paraId="1E3418EE" w14:textId="77777777" w:rsidR="00FF1AA5" w:rsidRDefault="00000000">
      <w:pPr>
        <w:pStyle w:val="TOC2"/>
        <w:tabs>
          <w:tab w:val="right" w:leader="dot" w:pos="8634"/>
        </w:tabs>
        <w:rPr>
          <w:rFonts w:hint="eastAsia"/>
        </w:rPr>
      </w:pPr>
      <w:hyperlink w:anchor="_Toc18894" w:history="1">
        <w:r>
          <w:t>30.3 简谐运动故障排除</w:t>
        </w:r>
        <w:r>
          <w:tab/>
        </w:r>
        <w:r>
          <w:fldChar w:fldCharType="begin"/>
        </w:r>
        <w:r>
          <w:instrText xml:space="preserve"> PAGEREF _Toc18894 \h </w:instrText>
        </w:r>
        <w:r>
          <w:fldChar w:fldCharType="separate"/>
        </w:r>
        <w:r>
          <w:t>191</w:t>
        </w:r>
        <w:r>
          <w:fldChar w:fldCharType="end"/>
        </w:r>
      </w:hyperlink>
    </w:p>
    <w:p w14:paraId="4FAD3269" w14:textId="77777777" w:rsidR="00FF1AA5" w:rsidRDefault="00000000">
      <w:pPr>
        <w:pStyle w:val="TOC2"/>
        <w:tabs>
          <w:tab w:val="right" w:leader="dot" w:pos="8634"/>
        </w:tabs>
        <w:rPr>
          <w:rFonts w:hint="eastAsia"/>
        </w:rPr>
      </w:pPr>
      <w:hyperlink w:anchor="_Toc2210" w:history="1">
        <w:r>
          <w:t>30.4 自由落体故障排除</w:t>
        </w:r>
        <w:r>
          <w:tab/>
        </w:r>
        <w:r>
          <w:fldChar w:fldCharType="begin"/>
        </w:r>
        <w:r>
          <w:instrText xml:space="preserve"> PAGEREF _Toc2210 \h </w:instrText>
        </w:r>
        <w:r>
          <w:fldChar w:fldCharType="separate"/>
        </w:r>
        <w:r>
          <w:t>192</w:t>
        </w:r>
        <w:r>
          <w:fldChar w:fldCharType="end"/>
        </w:r>
      </w:hyperlink>
    </w:p>
    <w:p w14:paraId="4273B8B7" w14:textId="77777777" w:rsidR="00FF1AA5" w:rsidRDefault="00000000">
      <w:pPr>
        <w:pStyle w:val="TOC2"/>
        <w:tabs>
          <w:tab w:val="right" w:leader="dot" w:pos="8634"/>
        </w:tabs>
        <w:rPr>
          <w:rFonts w:hint="eastAsia"/>
        </w:rPr>
      </w:pPr>
      <w:hyperlink w:anchor="_Toc6041" w:history="1">
        <w:r>
          <w:t>30.5 单摆故障排除</w:t>
        </w:r>
        <w:r>
          <w:tab/>
        </w:r>
        <w:r>
          <w:fldChar w:fldCharType="begin"/>
        </w:r>
        <w:r>
          <w:instrText xml:space="preserve"> PAGEREF _Toc6041 \h </w:instrText>
        </w:r>
        <w:r>
          <w:fldChar w:fldCharType="separate"/>
        </w:r>
        <w:r>
          <w:t>192</w:t>
        </w:r>
        <w:r>
          <w:fldChar w:fldCharType="end"/>
        </w:r>
      </w:hyperlink>
    </w:p>
    <w:p w14:paraId="6C8224C3" w14:textId="77777777" w:rsidR="00FF1AA5" w:rsidRDefault="00000000">
      <w:pPr>
        <w:pStyle w:val="TOC1"/>
        <w:tabs>
          <w:tab w:val="right" w:leader="dot" w:pos="8634"/>
        </w:tabs>
        <w:rPr>
          <w:rFonts w:hint="eastAsia"/>
        </w:rPr>
      </w:pPr>
      <w:hyperlink w:anchor="_Toc24591" w:history="1">
        <w:r>
          <w:t>附录V：完整数据分析示例（逐步讲解）</w:t>
        </w:r>
        <w:r>
          <w:tab/>
        </w:r>
        <w:r>
          <w:fldChar w:fldCharType="begin"/>
        </w:r>
        <w:r>
          <w:instrText xml:space="preserve"> PAGEREF _Toc24591 \h </w:instrText>
        </w:r>
        <w:r>
          <w:fldChar w:fldCharType="separate"/>
        </w:r>
        <w:r>
          <w:t>193</w:t>
        </w:r>
        <w:r>
          <w:fldChar w:fldCharType="end"/>
        </w:r>
      </w:hyperlink>
    </w:p>
    <w:p w14:paraId="57C93656" w14:textId="77777777" w:rsidR="00FF1AA5" w:rsidRDefault="00000000">
      <w:pPr>
        <w:pStyle w:val="TOC2"/>
        <w:tabs>
          <w:tab w:val="right" w:leader="dot" w:pos="8634"/>
        </w:tabs>
        <w:rPr>
          <w:rFonts w:hint="eastAsia"/>
        </w:rPr>
      </w:pPr>
      <w:hyperlink w:anchor="_Toc24462" w:history="1">
        <w:r>
          <w:t>V.1 平抛运动数据分析完整示例</w:t>
        </w:r>
        <w:r>
          <w:tab/>
        </w:r>
        <w:r>
          <w:fldChar w:fldCharType="begin"/>
        </w:r>
        <w:r>
          <w:instrText xml:space="preserve"> PAGEREF _Toc24462 \h </w:instrText>
        </w:r>
        <w:r>
          <w:fldChar w:fldCharType="separate"/>
        </w:r>
        <w:r>
          <w:t>193</w:t>
        </w:r>
        <w:r>
          <w:fldChar w:fldCharType="end"/>
        </w:r>
      </w:hyperlink>
    </w:p>
    <w:p w14:paraId="5D3677DA" w14:textId="77777777" w:rsidR="00FF1AA5" w:rsidRDefault="00000000">
      <w:pPr>
        <w:pStyle w:val="TOC2"/>
        <w:tabs>
          <w:tab w:val="right" w:leader="dot" w:pos="8634"/>
        </w:tabs>
        <w:rPr>
          <w:rFonts w:hint="eastAsia"/>
        </w:rPr>
      </w:pPr>
      <w:hyperlink w:anchor="_Toc27543" w:history="1">
        <w:r>
          <w:t>V.2 简谐运动数据分析完整示例</w:t>
        </w:r>
        <w:r>
          <w:tab/>
        </w:r>
        <w:r>
          <w:fldChar w:fldCharType="begin"/>
        </w:r>
        <w:r>
          <w:instrText xml:space="preserve"> PAGEREF _Toc27543 \h </w:instrText>
        </w:r>
        <w:r>
          <w:fldChar w:fldCharType="separate"/>
        </w:r>
        <w:r>
          <w:t>199</w:t>
        </w:r>
        <w:r>
          <w:fldChar w:fldCharType="end"/>
        </w:r>
      </w:hyperlink>
    </w:p>
    <w:p w14:paraId="0DA0D4A5" w14:textId="77777777" w:rsidR="00FF1AA5" w:rsidRDefault="00000000">
      <w:pPr>
        <w:pStyle w:val="TOC2"/>
        <w:tabs>
          <w:tab w:val="right" w:leader="dot" w:pos="8634"/>
        </w:tabs>
        <w:rPr>
          <w:rFonts w:hint="eastAsia"/>
        </w:rPr>
      </w:pPr>
      <w:hyperlink w:anchor="_Toc10332" w:history="1">
        <w:r>
          <w:t>V.3 自由落体数据分析完整示例</w:t>
        </w:r>
        <w:r>
          <w:tab/>
        </w:r>
        <w:r>
          <w:fldChar w:fldCharType="begin"/>
        </w:r>
        <w:r>
          <w:instrText xml:space="preserve"> PAGEREF _Toc10332 \h </w:instrText>
        </w:r>
        <w:r>
          <w:fldChar w:fldCharType="separate"/>
        </w:r>
        <w:r>
          <w:t>202</w:t>
        </w:r>
        <w:r>
          <w:fldChar w:fldCharType="end"/>
        </w:r>
      </w:hyperlink>
    </w:p>
    <w:p w14:paraId="6E0A6760" w14:textId="77777777" w:rsidR="00FF1AA5" w:rsidRDefault="00000000">
      <w:pPr>
        <w:pStyle w:val="TOC2"/>
        <w:tabs>
          <w:tab w:val="right" w:leader="dot" w:pos="8634"/>
        </w:tabs>
        <w:rPr>
          <w:rFonts w:hint="eastAsia"/>
        </w:rPr>
      </w:pPr>
      <w:hyperlink w:anchor="_Toc3614" w:history="1">
        <w:r>
          <w:t>V.4 单摆T^2-L分析完整示例</w:t>
        </w:r>
        <w:r>
          <w:tab/>
        </w:r>
        <w:r>
          <w:fldChar w:fldCharType="begin"/>
        </w:r>
        <w:r>
          <w:instrText xml:space="preserve"> PAGEREF _Toc3614 \h </w:instrText>
        </w:r>
        <w:r>
          <w:fldChar w:fldCharType="separate"/>
        </w:r>
        <w:r>
          <w:t>203</w:t>
        </w:r>
        <w:r>
          <w:fldChar w:fldCharType="end"/>
        </w:r>
      </w:hyperlink>
    </w:p>
    <w:p w14:paraId="202CB8E0" w14:textId="77777777" w:rsidR="00FF1AA5" w:rsidRDefault="00000000">
      <w:pPr>
        <w:pStyle w:val="TOC1"/>
        <w:tabs>
          <w:tab w:val="right" w:leader="dot" w:pos="8634"/>
        </w:tabs>
        <w:rPr>
          <w:rFonts w:hint="eastAsia"/>
        </w:rPr>
      </w:pPr>
      <w:hyperlink w:anchor="_Toc3225" w:history="1">
        <w:r>
          <w:t>附录W：替代设计方案</w:t>
        </w:r>
        <w:r>
          <w:tab/>
        </w:r>
        <w:r>
          <w:fldChar w:fldCharType="begin"/>
        </w:r>
        <w:r>
          <w:instrText xml:space="preserve"> PAGEREF _Toc3225 \h </w:instrText>
        </w:r>
        <w:r>
          <w:fldChar w:fldCharType="separate"/>
        </w:r>
        <w:r>
          <w:t>205</w:t>
        </w:r>
        <w:r>
          <w:fldChar w:fldCharType="end"/>
        </w:r>
      </w:hyperlink>
    </w:p>
    <w:p w14:paraId="6EBD2B89" w14:textId="77777777" w:rsidR="00FF1AA5" w:rsidRDefault="00000000">
      <w:pPr>
        <w:pStyle w:val="TOC2"/>
        <w:tabs>
          <w:tab w:val="right" w:leader="dot" w:pos="8634"/>
        </w:tabs>
        <w:rPr>
          <w:rFonts w:hint="eastAsia"/>
        </w:rPr>
      </w:pPr>
      <w:hyperlink w:anchor="_Toc13850" w:history="1">
        <w:r>
          <w:t>W.1 不用3D打印的替代方案</w:t>
        </w:r>
        <w:r>
          <w:tab/>
        </w:r>
        <w:r>
          <w:fldChar w:fldCharType="begin"/>
        </w:r>
        <w:r>
          <w:instrText xml:space="preserve"> PAGEREF _Toc13850 \h </w:instrText>
        </w:r>
        <w:r>
          <w:fldChar w:fldCharType="separate"/>
        </w:r>
        <w:r>
          <w:t>205</w:t>
        </w:r>
        <w:r>
          <w:fldChar w:fldCharType="end"/>
        </w:r>
      </w:hyperlink>
    </w:p>
    <w:p w14:paraId="6A3C0F84" w14:textId="77777777" w:rsidR="00FF1AA5" w:rsidRDefault="00000000">
      <w:pPr>
        <w:pStyle w:val="TOC2"/>
        <w:tabs>
          <w:tab w:val="right" w:leader="dot" w:pos="8634"/>
        </w:tabs>
        <w:rPr>
          <w:rFonts w:hint="eastAsia"/>
        </w:rPr>
      </w:pPr>
      <w:hyperlink w:anchor="_Toc28208" w:history="1">
        <w:r>
          <w:t>W.2 不用铝型材的替代方案</w:t>
        </w:r>
        <w:r>
          <w:tab/>
        </w:r>
        <w:r>
          <w:fldChar w:fldCharType="begin"/>
        </w:r>
        <w:r>
          <w:instrText xml:space="preserve"> PAGEREF _Toc28208 \h </w:instrText>
        </w:r>
        <w:r>
          <w:fldChar w:fldCharType="separate"/>
        </w:r>
        <w:r>
          <w:t>206</w:t>
        </w:r>
        <w:r>
          <w:fldChar w:fldCharType="end"/>
        </w:r>
      </w:hyperlink>
    </w:p>
    <w:p w14:paraId="1D2C38C3" w14:textId="77777777" w:rsidR="00FF1AA5" w:rsidRDefault="00000000">
      <w:pPr>
        <w:pStyle w:val="TOC2"/>
        <w:tabs>
          <w:tab w:val="right" w:leader="dot" w:pos="8634"/>
        </w:tabs>
        <w:rPr>
          <w:rFonts w:hint="eastAsia"/>
        </w:rPr>
      </w:pPr>
      <w:hyperlink w:anchor="_Toc32208" w:history="1">
        <w:r>
          <w:t>W.3 不用舵机的替代方案</w:t>
        </w:r>
        <w:r>
          <w:tab/>
        </w:r>
        <w:r>
          <w:fldChar w:fldCharType="begin"/>
        </w:r>
        <w:r>
          <w:instrText xml:space="preserve"> PAGEREF _Toc32208 \h </w:instrText>
        </w:r>
        <w:r>
          <w:fldChar w:fldCharType="separate"/>
        </w:r>
        <w:r>
          <w:t>207</w:t>
        </w:r>
        <w:r>
          <w:fldChar w:fldCharType="end"/>
        </w:r>
      </w:hyperlink>
    </w:p>
    <w:p w14:paraId="448A4357" w14:textId="77777777" w:rsidR="00FF1AA5" w:rsidRDefault="00000000">
      <w:pPr>
        <w:pStyle w:val="TOC2"/>
        <w:tabs>
          <w:tab w:val="right" w:leader="dot" w:pos="8634"/>
        </w:tabs>
        <w:rPr>
          <w:rFonts w:hint="eastAsia"/>
        </w:rPr>
      </w:pPr>
      <w:hyperlink w:anchor="_Toc26167" w:history="1">
        <w:r>
          <w:t>W.4 不用旧手机的替代方案</w:t>
        </w:r>
        <w:r>
          <w:tab/>
        </w:r>
        <w:r>
          <w:fldChar w:fldCharType="begin"/>
        </w:r>
        <w:r>
          <w:instrText xml:space="preserve"> PAGEREF _Toc26167 \h </w:instrText>
        </w:r>
        <w:r>
          <w:fldChar w:fldCharType="separate"/>
        </w:r>
        <w:r>
          <w:t>207</w:t>
        </w:r>
        <w:r>
          <w:fldChar w:fldCharType="end"/>
        </w:r>
      </w:hyperlink>
    </w:p>
    <w:p w14:paraId="07464AC8" w14:textId="77777777" w:rsidR="00FF1AA5" w:rsidRDefault="00000000">
      <w:pPr>
        <w:pStyle w:val="TOC1"/>
        <w:tabs>
          <w:tab w:val="right" w:leader="dot" w:pos="8634"/>
        </w:tabs>
        <w:rPr>
          <w:rFonts w:hint="eastAsia"/>
        </w:rPr>
      </w:pPr>
      <w:hyperlink w:anchor="_Toc27230" w:history="1">
        <w:r>
          <w:t>附录X：物理理论深度解析</w:t>
        </w:r>
        <w:r>
          <w:tab/>
        </w:r>
        <w:r>
          <w:fldChar w:fldCharType="begin"/>
        </w:r>
        <w:r>
          <w:instrText xml:space="preserve"> PAGEREF _Toc27230 \h </w:instrText>
        </w:r>
        <w:r>
          <w:fldChar w:fldCharType="separate"/>
        </w:r>
        <w:r>
          <w:t>207</w:t>
        </w:r>
        <w:r>
          <w:fldChar w:fldCharType="end"/>
        </w:r>
      </w:hyperlink>
    </w:p>
    <w:p w14:paraId="2EAF9CE5" w14:textId="77777777" w:rsidR="00FF1AA5" w:rsidRDefault="00000000">
      <w:pPr>
        <w:pStyle w:val="TOC2"/>
        <w:tabs>
          <w:tab w:val="right" w:leader="dot" w:pos="8634"/>
        </w:tabs>
        <w:rPr>
          <w:rFonts w:hint="eastAsia"/>
        </w:rPr>
      </w:pPr>
      <w:hyperlink w:anchor="_Toc23623" w:history="1">
        <w:r>
          <w:t>X.1 牛顿运动定律回顾</w:t>
        </w:r>
        <w:r>
          <w:tab/>
        </w:r>
        <w:r>
          <w:fldChar w:fldCharType="begin"/>
        </w:r>
        <w:r>
          <w:instrText xml:space="preserve"> PAGEREF _Toc23623 \h </w:instrText>
        </w:r>
        <w:r>
          <w:fldChar w:fldCharType="separate"/>
        </w:r>
        <w:r>
          <w:t>207</w:t>
        </w:r>
        <w:r>
          <w:fldChar w:fldCharType="end"/>
        </w:r>
      </w:hyperlink>
    </w:p>
    <w:p w14:paraId="2222C68C" w14:textId="77777777" w:rsidR="00FF1AA5" w:rsidRDefault="00000000">
      <w:pPr>
        <w:pStyle w:val="TOC2"/>
        <w:tabs>
          <w:tab w:val="right" w:leader="dot" w:pos="8634"/>
        </w:tabs>
        <w:rPr>
          <w:rFonts w:hint="eastAsia"/>
        </w:rPr>
      </w:pPr>
      <w:hyperlink w:anchor="_Toc10269" w:history="1">
        <w:r>
          <w:t>X.2 运动学公式推导与应用</w:t>
        </w:r>
        <w:r>
          <w:tab/>
        </w:r>
        <w:r>
          <w:fldChar w:fldCharType="begin"/>
        </w:r>
        <w:r>
          <w:instrText xml:space="preserve"> PAGEREF _Toc10269 \h </w:instrText>
        </w:r>
        <w:r>
          <w:fldChar w:fldCharType="separate"/>
        </w:r>
        <w:r>
          <w:t>208</w:t>
        </w:r>
        <w:r>
          <w:fldChar w:fldCharType="end"/>
        </w:r>
      </w:hyperlink>
    </w:p>
    <w:p w14:paraId="2B27BC08" w14:textId="77777777" w:rsidR="00FF1AA5" w:rsidRDefault="00000000">
      <w:pPr>
        <w:pStyle w:val="TOC2"/>
        <w:tabs>
          <w:tab w:val="right" w:leader="dot" w:pos="8634"/>
        </w:tabs>
        <w:rPr>
          <w:rFonts w:hint="eastAsia"/>
        </w:rPr>
      </w:pPr>
      <w:hyperlink w:anchor="_Toc18903" w:history="1">
        <w:r>
          <w:t>X.3 能量守恒定律</w:t>
        </w:r>
        <w:r>
          <w:tab/>
        </w:r>
        <w:r>
          <w:fldChar w:fldCharType="begin"/>
        </w:r>
        <w:r>
          <w:instrText xml:space="preserve"> PAGEREF _Toc18903 \h </w:instrText>
        </w:r>
        <w:r>
          <w:fldChar w:fldCharType="separate"/>
        </w:r>
        <w:r>
          <w:t>209</w:t>
        </w:r>
        <w:r>
          <w:fldChar w:fldCharType="end"/>
        </w:r>
      </w:hyperlink>
    </w:p>
    <w:p w14:paraId="2E654A36" w14:textId="77777777" w:rsidR="00FF1AA5" w:rsidRDefault="00000000">
      <w:pPr>
        <w:pStyle w:val="TOC2"/>
        <w:tabs>
          <w:tab w:val="right" w:leader="dot" w:pos="8634"/>
        </w:tabs>
        <w:rPr>
          <w:rFonts w:hint="eastAsia"/>
        </w:rPr>
      </w:pPr>
      <w:hyperlink w:anchor="_Toc22313" w:history="1">
        <w:r>
          <w:t>X.4 振动与波的基础知识</w:t>
        </w:r>
        <w:r>
          <w:tab/>
        </w:r>
        <w:r>
          <w:fldChar w:fldCharType="begin"/>
        </w:r>
        <w:r>
          <w:instrText xml:space="preserve"> PAGEREF _Toc22313 \h </w:instrText>
        </w:r>
        <w:r>
          <w:fldChar w:fldCharType="separate"/>
        </w:r>
        <w:r>
          <w:t>210</w:t>
        </w:r>
        <w:r>
          <w:fldChar w:fldCharType="end"/>
        </w:r>
      </w:hyperlink>
    </w:p>
    <w:p w14:paraId="7EDCC225" w14:textId="77777777" w:rsidR="00FF1AA5" w:rsidRDefault="00000000">
      <w:pPr>
        <w:pStyle w:val="TOC2"/>
        <w:tabs>
          <w:tab w:val="right" w:leader="dot" w:pos="8634"/>
        </w:tabs>
        <w:rPr>
          <w:rFonts w:hint="eastAsia"/>
        </w:rPr>
      </w:pPr>
      <w:hyperlink w:anchor="_Toc4389" w:history="1">
        <w:r>
          <w:t>X.5 误差理论基础</w:t>
        </w:r>
        <w:r>
          <w:tab/>
        </w:r>
        <w:r>
          <w:fldChar w:fldCharType="begin"/>
        </w:r>
        <w:r>
          <w:instrText xml:space="preserve"> PAGEREF _Toc4389 \h </w:instrText>
        </w:r>
        <w:r>
          <w:fldChar w:fldCharType="separate"/>
        </w:r>
        <w:r>
          <w:t>211</w:t>
        </w:r>
        <w:r>
          <w:fldChar w:fldCharType="end"/>
        </w:r>
      </w:hyperlink>
    </w:p>
    <w:p w14:paraId="7610FF0C" w14:textId="77777777" w:rsidR="00FF1AA5" w:rsidRDefault="00000000">
      <w:pPr>
        <w:pStyle w:val="TOC1"/>
        <w:tabs>
          <w:tab w:val="right" w:leader="dot" w:pos="8634"/>
        </w:tabs>
        <w:rPr>
          <w:rFonts w:hint="eastAsia"/>
        </w:rPr>
      </w:pPr>
      <w:hyperlink w:anchor="_Toc20748" w:history="1">
        <w:r>
          <w:t>附录Y：更多代码示例</w:t>
        </w:r>
        <w:r>
          <w:tab/>
        </w:r>
        <w:r>
          <w:fldChar w:fldCharType="begin"/>
        </w:r>
        <w:r>
          <w:instrText xml:space="preserve"> PAGEREF _Toc20748 \h </w:instrText>
        </w:r>
        <w:r>
          <w:fldChar w:fldCharType="separate"/>
        </w:r>
        <w:r>
          <w:t>212</w:t>
        </w:r>
        <w:r>
          <w:fldChar w:fldCharType="end"/>
        </w:r>
      </w:hyperlink>
    </w:p>
    <w:p w14:paraId="05156813" w14:textId="77777777" w:rsidR="00FF1AA5" w:rsidRDefault="00000000">
      <w:pPr>
        <w:pStyle w:val="TOC2"/>
        <w:tabs>
          <w:tab w:val="right" w:leader="dot" w:pos="8634"/>
        </w:tabs>
        <w:rPr>
          <w:rFonts w:hint="eastAsia"/>
        </w:rPr>
      </w:pPr>
      <w:hyperlink w:anchor="_Toc19633" w:history="1">
        <w:r>
          <w:t>Y.1 串口数据记录器</w:t>
        </w:r>
        <w:r>
          <w:tab/>
        </w:r>
        <w:r>
          <w:fldChar w:fldCharType="begin"/>
        </w:r>
        <w:r>
          <w:instrText xml:space="preserve"> PAGEREF _Toc19633 \h </w:instrText>
        </w:r>
        <w:r>
          <w:fldChar w:fldCharType="separate"/>
        </w:r>
        <w:r>
          <w:t>212</w:t>
        </w:r>
        <w:r>
          <w:fldChar w:fldCharType="end"/>
        </w:r>
      </w:hyperlink>
    </w:p>
    <w:p w14:paraId="214645FE" w14:textId="77777777" w:rsidR="00FF1AA5" w:rsidRDefault="00000000">
      <w:pPr>
        <w:pStyle w:val="TOC2"/>
        <w:tabs>
          <w:tab w:val="right" w:leader="dot" w:pos="8634"/>
        </w:tabs>
        <w:rPr>
          <w:rFonts w:hint="eastAsia"/>
        </w:rPr>
      </w:pPr>
      <w:hyperlink w:anchor="_Toc22754" w:history="1">
        <w:r>
          <w:t>Y.2 实时数据绘图器</w:t>
        </w:r>
        <w:r>
          <w:tab/>
        </w:r>
        <w:r>
          <w:fldChar w:fldCharType="begin"/>
        </w:r>
        <w:r>
          <w:instrText xml:space="preserve"> PAGEREF _Toc22754 \h </w:instrText>
        </w:r>
        <w:r>
          <w:fldChar w:fldCharType="separate"/>
        </w:r>
        <w:r>
          <w:t>213</w:t>
        </w:r>
        <w:r>
          <w:fldChar w:fldCharType="end"/>
        </w:r>
      </w:hyperlink>
    </w:p>
    <w:p w14:paraId="1FF7F7BE" w14:textId="77777777" w:rsidR="00FF1AA5" w:rsidRDefault="00000000">
      <w:pPr>
        <w:pStyle w:val="TOC2"/>
        <w:tabs>
          <w:tab w:val="right" w:leader="dot" w:pos="8634"/>
        </w:tabs>
        <w:rPr>
          <w:rFonts w:hint="eastAsia"/>
        </w:rPr>
      </w:pPr>
      <w:hyperlink w:anchor="_Toc25439" w:history="1">
        <w:r>
          <w:t>Y.3 ESP32 WiFi数据传输完整示例</w:t>
        </w:r>
        <w:r>
          <w:tab/>
        </w:r>
        <w:r>
          <w:fldChar w:fldCharType="begin"/>
        </w:r>
        <w:r>
          <w:instrText xml:space="preserve"> PAGEREF _Toc25439 \h </w:instrText>
        </w:r>
        <w:r>
          <w:fldChar w:fldCharType="separate"/>
        </w:r>
        <w:r>
          <w:t>215</w:t>
        </w:r>
        <w:r>
          <w:fldChar w:fldCharType="end"/>
        </w:r>
      </w:hyperlink>
    </w:p>
    <w:p w14:paraId="06E7FF08" w14:textId="77777777" w:rsidR="00FF1AA5" w:rsidRDefault="00000000">
      <w:pPr>
        <w:pStyle w:val="TOC2"/>
        <w:tabs>
          <w:tab w:val="right" w:leader="dot" w:pos="8634"/>
        </w:tabs>
        <w:rPr>
          <w:rFonts w:hint="eastAsia"/>
        </w:rPr>
      </w:pPr>
      <w:hyperlink w:anchor="_Toc29036" w:history="1">
        <w:r>
          <w:t>Y.4 Python数据批处理脚本</w:t>
        </w:r>
        <w:r>
          <w:tab/>
        </w:r>
        <w:r>
          <w:fldChar w:fldCharType="begin"/>
        </w:r>
        <w:r>
          <w:instrText xml:space="preserve"> PAGEREF _Toc29036 \h </w:instrText>
        </w:r>
        <w:r>
          <w:fldChar w:fldCharType="separate"/>
        </w:r>
        <w:r>
          <w:t>217</w:t>
        </w:r>
        <w:r>
          <w:fldChar w:fldCharType="end"/>
        </w:r>
      </w:hyperlink>
    </w:p>
    <w:p w14:paraId="0D2F8291" w14:textId="77777777" w:rsidR="00FF1AA5" w:rsidRDefault="00000000">
      <w:pPr>
        <w:pStyle w:val="TOC1"/>
        <w:tabs>
          <w:tab w:val="right" w:leader="dot" w:pos="8634"/>
        </w:tabs>
        <w:rPr>
          <w:rFonts w:hint="eastAsia"/>
        </w:rPr>
      </w:pPr>
      <w:hyperlink w:anchor="_Toc20139" w:history="1">
        <w:r>
          <w:t>结语</w:t>
        </w:r>
        <w:r>
          <w:tab/>
        </w:r>
        <w:r>
          <w:fldChar w:fldCharType="begin"/>
        </w:r>
        <w:r>
          <w:instrText xml:space="preserve"> PAGEREF _Toc20139 \h </w:instrText>
        </w:r>
        <w:r>
          <w:fldChar w:fldCharType="separate"/>
        </w:r>
        <w:r>
          <w:t>219</w:t>
        </w:r>
        <w:r>
          <w:fldChar w:fldCharType="end"/>
        </w:r>
      </w:hyperlink>
    </w:p>
    <w:p w14:paraId="72B0B20A" w14:textId="77777777" w:rsidR="00FF1AA5" w:rsidRDefault="00000000">
      <w:pPr>
        <w:rPr>
          <w:rFonts w:hint="eastAsia"/>
        </w:rPr>
      </w:pPr>
      <w:r>
        <w:fldChar w:fldCharType="end"/>
      </w:r>
    </w:p>
    <w:p w14:paraId="7FAB20C4" w14:textId="77777777" w:rsidR="00FF1AA5" w:rsidRDefault="00FF1AA5">
      <w:pPr>
        <w:pStyle w:val="1"/>
        <w:rPr>
          <w:rFonts w:ascii="微软雅黑" w:eastAsia="微软雅黑" w:hAnsi="微软雅黑" w:hint="eastAsia"/>
        </w:rPr>
        <w:sectPr w:rsidR="00FF1AA5">
          <w:pgSz w:w="12240" w:h="15840"/>
          <w:pgMar w:top="1440" w:right="1803" w:bottom="1440" w:left="1803" w:header="720" w:footer="720" w:gutter="0"/>
          <w:cols w:space="720"/>
          <w:docGrid w:linePitch="360"/>
        </w:sectPr>
      </w:pPr>
    </w:p>
    <w:p w14:paraId="6314F836" w14:textId="77777777" w:rsidR="00FF1AA5" w:rsidRDefault="00000000">
      <w:pPr>
        <w:pStyle w:val="1"/>
        <w:rPr>
          <w:lang w:eastAsia="zh-CN"/>
        </w:rPr>
      </w:pPr>
      <w:bookmarkStart w:id="6" w:name="_Toc1138"/>
      <w:r>
        <w:rPr>
          <w:rFonts w:ascii="微软雅黑" w:eastAsia="微软雅黑" w:hAnsi="微软雅黑"/>
          <w:lang w:eastAsia="zh-CN"/>
        </w:rPr>
        <w:lastRenderedPageBreak/>
        <w:t>第一部分：项目概述与规划</w:t>
      </w:r>
      <w:bookmarkEnd w:id="6"/>
    </w:p>
    <w:p w14:paraId="368316F2" w14:textId="77777777" w:rsidR="00FF1AA5" w:rsidRDefault="00000000">
      <w:pPr>
        <w:pStyle w:val="21"/>
        <w:rPr>
          <w:lang w:eastAsia="zh-CN"/>
        </w:rPr>
      </w:pPr>
      <w:bookmarkStart w:id="7" w:name="_Toc11858"/>
      <w:r>
        <w:rPr>
          <w:rFonts w:ascii="微软雅黑" w:eastAsia="微软雅黑" w:hAnsi="微软雅黑"/>
          <w:lang w:eastAsia="zh-CN"/>
        </w:rPr>
        <w:t>第1章 项目介绍</w:t>
      </w:r>
      <w:bookmarkEnd w:id="7"/>
    </w:p>
    <w:p w14:paraId="5E1407E5" w14:textId="77777777" w:rsidR="00FF1AA5" w:rsidRDefault="00000000">
      <w:pPr>
        <w:pStyle w:val="31"/>
        <w:rPr>
          <w:lang w:eastAsia="zh-CN"/>
        </w:rPr>
      </w:pPr>
      <w:bookmarkStart w:id="8" w:name="_Toc11533"/>
      <w:r>
        <w:rPr>
          <w:rFonts w:ascii="微软雅黑" w:eastAsia="微软雅黑" w:hAnsi="微软雅黑"/>
          <w:lang w:eastAsia="zh-CN"/>
        </w:rPr>
        <w:t>1.1 系统功能概述</w:t>
      </w:r>
      <w:bookmarkEnd w:id="8"/>
    </w:p>
    <w:p w14:paraId="417FCF0F" w14:textId="77777777" w:rsidR="00FF1AA5" w:rsidRDefault="00000000">
      <w:pPr>
        <w:ind w:firstLine="420"/>
        <w:rPr>
          <w:rFonts w:hint="eastAsia"/>
          <w:lang w:eastAsia="zh-CN"/>
        </w:rPr>
      </w:pPr>
      <w:r>
        <w:rPr>
          <w:lang w:eastAsia="zh-CN"/>
        </w:rPr>
        <w:t>四合一智能物理实验系统是一套基于ESP32微控制器和废旧智能手机摄像头的开源物理实验平台。系统集成了四个经典力学实验：</w:t>
      </w:r>
    </w:p>
    <w:tbl>
      <w:tblPr>
        <w:tblStyle w:val="af4"/>
        <w:tblW w:w="0" w:type="auto"/>
        <w:jc w:val="center"/>
        <w:tblLook w:val="04A0" w:firstRow="1" w:lastRow="0" w:firstColumn="1" w:lastColumn="0" w:noHBand="0" w:noVBand="1"/>
      </w:tblPr>
      <w:tblGrid>
        <w:gridCol w:w="2158"/>
        <w:gridCol w:w="2158"/>
        <w:gridCol w:w="2158"/>
        <w:gridCol w:w="2158"/>
      </w:tblGrid>
      <w:tr w:rsidR="00FF1AA5" w14:paraId="0120A52B" w14:textId="77777777">
        <w:trPr>
          <w:jc w:val="center"/>
        </w:trPr>
        <w:tc>
          <w:tcPr>
            <w:tcW w:w="2158" w:type="dxa"/>
            <w:shd w:val="clear" w:color="auto" w:fill="4472C4"/>
          </w:tcPr>
          <w:p w14:paraId="5F373762" w14:textId="77777777" w:rsidR="00FF1AA5" w:rsidRDefault="00000000">
            <w:pPr>
              <w:spacing w:after="0" w:line="240" w:lineRule="auto"/>
              <w:jc w:val="center"/>
              <w:rPr>
                <w:rFonts w:hint="eastAsia"/>
              </w:rPr>
            </w:pPr>
            <w:proofErr w:type="spellStart"/>
            <w:r>
              <w:rPr>
                <w:b/>
                <w:color w:val="FFFFFF"/>
                <w:sz w:val="18"/>
              </w:rPr>
              <w:t>实验名称</w:t>
            </w:r>
            <w:proofErr w:type="spellEnd"/>
          </w:p>
        </w:tc>
        <w:tc>
          <w:tcPr>
            <w:tcW w:w="2158" w:type="dxa"/>
            <w:shd w:val="clear" w:color="auto" w:fill="4472C4"/>
          </w:tcPr>
          <w:p w14:paraId="645488A2" w14:textId="77777777" w:rsidR="00FF1AA5" w:rsidRDefault="00000000">
            <w:pPr>
              <w:spacing w:after="0" w:line="240" w:lineRule="auto"/>
              <w:jc w:val="center"/>
              <w:rPr>
                <w:rFonts w:hint="eastAsia"/>
              </w:rPr>
            </w:pPr>
            <w:proofErr w:type="spellStart"/>
            <w:r>
              <w:rPr>
                <w:b/>
                <w:color w:val="FFFFFF"/>
                <w:sz w:val="18"/>
              </w:rPr>
              <w:t>测量物理量</w:t>
            </w:r>
            <w:proofErr w:type="spellEnd"/>
          </w:p>
        </w:tc>
        <w:tc>
          <w:tcPr>
            <w:tcW w:w="2158" w:type="dxa"/>
            <w:shd w:val="clear" w:color="auto" w:fill="4472C4"/>
          </w:tcPr>
          <w:p w14:paraId="1A0AAD7C" w14:textId="77777777" w:rsidR="00FF1AA5" w:rsidRDefault="00000000">
            <w:pPr>
              <w:spacing w:after="0" w:line="240" w:lineRule="auto"/>
              <w:jc w:val="center"/>
              <w:rPr>
                <w:rFonts w:hint="eastAsia"/>
              </w:rPr>
            </w:pPr>
            <w:proofErr w:type="spellStart"/>
            <w:r>
              <w:rPr>
                <w:b/>
                <w:color w:val="FFFFFF"/>
                <w:sz w:val="18"/>
              </w:rPr>
              <w:t>核心原理</w:t>
            </w:r>
            <w:proofErr w:type="spellEnd"/>
          </w:p>
        </w:tc>
        <w:tc>
          <w:tcPr>
            <w:tcW w:w="2158" w:type="dxa"/>
            <w:shd w:val="clear" w:color="auto" w:fill="4472C4"/>
          </w:tcPr>
          <w:p w14:paraId="26AE207A" w14:textId="77777777" w:rsidR="00FF1AA5" w:rsidRDefault="00000000">
            <w:pPr>
              <w:spacing w:after="0" w:line="240" w:lineRule="auto"/>
              <w:jc w:val="center"/>
              <w:rPr>
                <w:rFonts w:hint="eastAsia"/>
              </w:rPr>
            </w:pPr>
            <w:proofErr w:type="spellStart"/>
            <w:r>
              <w:rPr>
                <w:b/>
                <w:color w:val="FFFFFF"/>
                <w:sz w:val="18"/>
              </w:rPr>
              <w:t>精度目标</w:t>
            </w:r>
            <w:proofErr w:type="spellEnd"/>
          </w:p>
        </w:tc>
      </w:tr>
      <w:tr w:rsidR="00FF1AA5" w14:paraId="4DA1F584" w14:textId="77777777">
        <w:trPr>
          <w:jc w:val="center"/>
        </w:trPr>
        <w:tc>
          <w:tcPr>
            <w:tcW w:w="2158" w:type="dxa"/>
          </w:tcPr>
          <w:p w14:paraId="5C6D029D" w14:textId="77777777" w:rsidR="00FF1AA5" w:rsidRDefault="00000000">
            <w:pPr>
              <w:spacing w:after="0" w:line="240" w:lineRule="auto"/>
              <w:rPr>
                <w:rFonts w:hint="eastAsia"/>
              </w:rPr>
            </w:pPr>
            <w:proofErr w:type="spellStart"/>
            <w:r>
              <w:rPr>
                <w:sz w:val="18"/>
              </w:rPr>
              <w:t>平抛运动</w:t>
            </w:r>
            <w:proofErr w:type="spellEnd"/>
          </w:p>
        </w:tc>
        <w:tc>
          <w:tcPr>
            <w:tcW w:w="2158" w:type="dxa"/>
          </w:tcPr>
          <w:p w14:paraId="5D0A3061" w14:textId="77777777" w:rsidR="00FF1AA5" w:rsidRDefault="00000000">
            <w:pPr>
              <w:spacing w:after="0" w:line="240" w:lineRule="auto"/>
              <w:rPr>
                <w:rFonts w:hint="eastAsia"/>
              </w:rPr>
            </w:pPr>
            <w:proofErr w:type="spellStart"/>
            <w:r>
              <w:rPr>
                <w:sz w:val="18"/>
              </w:rPr>
              <w:t>初速度、轨迹</w:t>
            </w:r>
            <w:proofErr w:type="spellEnd"/>
          </w:p>
        </w:tc>
        <w:tc>
          <w:tcPr>
            <w:tcW w:w="2158" w:type="dxa"/>
          </w:tcPr>
          <w:p w14:paraId="6AEEDB64" w14:textId="77777777" w:rsidR="00FF1AA5" w:rsidRDefault="00000000">
            <w:pPr>
              <w:spacing w:after="0" w:line="240" w:lineRule="auto"/>
              <w:rPr>
                <w:rFonts w:hint="eastAsia"/>
              </w:rPr>
            </w:pPr>
            <w:proofErr w:type="spellStart"/>
            <w:r>
              <w:rPr>
                <w:sz w:val="18"/>
              </w:rPr>
              <w:t>运动分解+图像追踪</w:t>
            </w:r>
            <w:proofErr w:type="spellEnd"/>
          </w:p>
        </w:tc>
        <w:tc>
          <w:tcPr>
            <w:tcW w:w="2158" w:type="dxa"/>
          </w:tcPr>
          <w:p w14:paraId="68638995" w14:textId="77777777" w:rsidR="00FF1AA5" w:rsidRDefault="00000000">
            <w:pPr>
              <w:spacing w:after="0" w:line="240" w:lineRule="auto"/>
              <w:rPr>
                <w:rFonts w:hint="eastAsia"/>
              </w:rPr>
            </w:pPr>
            <w:proofErr w:type="spellStart"/>
            <w:r>
              <w:rPr>
                <w:sz w:val="18"/>
              </w:rPr>
              <w:t>速度误差</w:t>
            </w:r>
            <w:proofErr w:type="spellEnd"/>
            <w:r>
              <w:rPr>
                <w:sz w:val="18"/>
              </w:rPr>
              <w:t>&lt;3%</w:t>
            </w:r>
          </w:p>
        </w:tc>
      </w:tr>
      <w:tr w:rsidR="00FF1AA5" w14:paraId="64DCE76A" w14:textId="77777777">
        <w:trPr>
          <w:jc w:val="center"/>
        </w:trPr>
        <w:tc>
          <w:tcPr>
            <w:tcW w:w="2158" w:type="dxa"/>
            <w:shd w:val="clear" w:color="auto" w:fill="D6E4F0"/>
          </w:tcPr>
          <w:p w14:paraId="5954A15E" w14:textId="77777777" w:rsidR="00FF1AA5" w:rsidRDefault="00000000">
            <w:pPr>
              <w:spacing w:after="0" w:line="240" w:lineRule="auto"/>
              <w:rPr>
                <w:rFonts w:hint="eastAsia"/>
              </w:rPr>
            </w:pPr>
            <w:proofErr w:type="spellStart"/>
            <w:r>
              <w:rPr>
                <w:sz w:val="18"/>
              </w:rPr>
              <w:t>简谐运动</w:t>
            </w:r>
            <w:proofErr w:type="spellEnd"/>
          </w:p>
        </w:tc>
        <w:tc>
          <w:tcPr>
            <w:tcW w:w="2158" w:type="dxa"/>
            <w:shd w:val="clear" w:color="auto" w:fill="D6E4F0"/>
          </w:tcPr>
          <w:p w14:paraId="1EBF79E1" w14:textId="77777777" w:rsidR="00FF1AA5" w:rsidRDefault="00000000">
            <w:pPr>
              <w:spacing w:after="0" w:line="240" w:lineRule="auto"/>
              <w:rPr>
                <w:rFonts w:hint="eastAsia"/>
              </w:rPr>
            </w:pPr>
            <w:proofErr w:type="spellStart"/>
            <w:r>
              <w:rPr>
                <w:sz w:val="18"/>
              </w:rPr>
              <w:t>周期、弹簧常数</w:t>
            </w:r>
            <w:proofErr w:type="spellEnd"/>
          </w:p>
        </w:tc>
        <w:tc>
          <w:tcPr>
            <w:tcW w:w="2158" w:type="dxa"/>
            <w:shd w:val="clear" w:color="auto" w:fill="D6E4F0"/>
          </w:tcPr>
          <w:p w14:paraId="32B36157" w14:textId="77777777" w:rsidR="00FF1AA5" w:rsidRDefault="00000000">
            <w:pPr>
              <w:spacing w:after="0" w:line="240" w:lineRule="auto"/>
              <w:rPr>
                <w:rFonts w:hint="eastAsia"/>
              </w:rPr>
            </w:pPr>
            <w:proofErr w:type="spellStart"/>
            <w:r>
              <w:rPr>
                <w:sz w:val="18"/>
              </w:rPr>
              <w:t>光电门计时+正弦拟合</w:t>
            </w:r>
            <w:proofErr w:type="spellEnd"/>
          </w:p>
        </w:tc>
        <w:tc>
          <w:tcPr>
            <w:tcW w:w="2158" w:type="dxa"/>
            <w:shd w:val="clear" w:color="auto" w:fill="D6E4F0"/>
          </w:tcPr>
          <w:p w14:paraId="26AA0DB7" w14:textId="77777777" w:rsidR="00FF1AA5" w:rsidRDefault="00000000">
            <w:pPr>
              <w:spacing w:after="0" w:line="240" w:lineRule="auto"/>
              <w:rPr>
                <w:rFonts w:hint="eastAsia"/>
              </w:rPr>
            </w:pPr>
            <w:proofErr w:type="spellStart"/>
            <w:r>
              <w:rPr>
                <w:sz w:val="18"/>
              </w:rPr>
              <w:t>周期误差</w:t>
            </w:r>
            <w:proofErr w:type="spellEnd"/>
            <w:r>
              <w:rPr>
                <w:sz w:val="18"/>
              </w:rPr>
              <w:t>&lt;1%</w:t>
            </w:r>
          </w:p>
        </w:tc>
      </w:tr>
      <w:tr w:rsidR="00FF1AA5" w14:paraId="2DC32CC4" w14:textId="77777777">
        <w:trPr>
          <w:jc w:val="center"/>
        </w:trPr>
        <w:tc>
          <w:tcPr>
            <w:tcW w:w="2158" w:type="dxa"/>
          </w:tcPr>
          <w:p w14:paraId="09A6C7B8" w14:textId="77777777" w:rsidR="00FF1AA5" w:rsidRDefault="00000000">
            <w:pPr>
              <w:spacing w:after="0" w:line="240" w:lineRule="auto"/>
              <w:rPr>
                <w:rFonts w:hint="eastAsia"/>
              </w:rPr>
            </w:pPr>
            <w:proofErr w:type="spellStart"/>
            <w:r>
              <w:rPr>
                <w:sz w:val="18"/>
              </w:rPr>
              <w:t>自由落体</w:t>
            </w:r>
            <w:proofErr w:type="spellEnd"/>
          </w:p>
        </w:tc>
        <w:tc>
          <w:tcPr>
            <w:tcW w:w="2158" w:type="dxa"/>
          </w:tcPr>
          <w:p w14:paraId="5E489B22" w14:textId="77777777" w:rsidR="00FF1AA5" w:rsidRDefault="00000000">
            <w:pPr>
              <w:spacing w:after="0" w:line="240" w:lineRule="auto"/>
              <w:rPr>
                <w:rFonts w:hint="eastAsia"/>
              </w:rPr>
            </w:pPr>
            <w:proofErr w:type="spellStart"/>
            <w:r>
              <w:rPr>
                <w:sz w:val="18"/>
              </w:rPr>
              <w:t>重力加速度g</w:t>
            </w:r>
            <w:proofErr w:type="spellEnd"/>
          </w:p>
        </w:tc>
        <w:tc>
          <w:tcPr>
            <w:tcW w:w="2158" w:type="dxa"/>
          </w:tcPr>
          <w:p w14:paraId="22745785" w14:textId="77777777" w:rsidR="00FF1AA5" w:rsidRDefault="00000000">
            <w:pPr>
              <w:spacing w:after="0" w:line="240" w:lineRule="auto"/>
              <w:rPr>
                <w:rFonts w:hint="eastAsia"/>
              </w:rPr>
            </w:pPr>
            <w:proofErr w:type="spellStart"/>
            <w:r>
              <w:rPr>
                <w:sz w:val="18"/>
              </w:rPr>
              <w:t>光电门计时+位移测量</w:t>
            </w:r>
            <w:proofErr w:type="spellEnd"/>
          </w:p>
        </w:tc>
        <w:tc>
          <w:tcPr>
            <w:tcW w:w="2158" w:type="dxa"/>
          </w:tcPr>
          <w:p w14:paraId="644E5FEE" w14:textId="77777777" w:rsidR="00FF1AA5" w:rsidRDefault="00000000">
            <w:pPr>
              <w:spacing w:after="0" w:line="240" w:lineRule="auto"/>
              <w:rPr>
                <w:rFonts w:hint="eastAsia"/>
              </w:rPr>
            </w:pPr>
            <w:proofErr w:type="spellStart"/>
            <w:r>
              <w:rPr>
                <w:sz w:val="18"/>
              </w:rPr>
              <w:t>g值误差</w:t>
            </w:r>
            <w:proofErr w:type="spellEnd"/>
            <w:r>
              <w:rPr>
                <w:sz w:val="18"/>
              </w:rPr>
              <w:t>&lt;2%</w:t>
            </w:r>
          </w:p>
        </w:tc>
      </w:tr>
      <w:tr w:rsidR="00FF1AA5" w14:paraId="5F56F082" w14:textId="77777777">
        <w:trPr>
          <w:jc w:val="center"/>
        </w:trPr>
        <w:tc>
          <w:tcPr>
            <w:tcW w:w="2158" w:type="dxa"/>
            <w:shd w:val="clear" w:color="auto" w:fill="D6E4F0"/>
          </w:tcPr>
          <w:p w14:paraId="339925FC" w14:textId="77777777" w:rsidR="00FF1AA5" w:rsidRDefault="00000000">
            <w:pPr>
              <w:spacing w:after="0" w:line="240" w:lineRule="auto"/>
              <w:rPr>
                <w:rFonts w:hint="eastAsia"/>
              </w:rPr>
            </w:pPr>
            <w:proofErr w:type="spellStart"/>
            <w:r>
              <w:rPr>
                <w:sz w:val="18"/>
              </w:rPr>
              <w:t>单摆</w:t>
            </w:r>
            <w:proofErr w:type="spellEnd"/>
          </w:p>
        </w:tc>
        <w:tc>
          <w:tcPr>
            <w:tcW w:w="2158" w:type="dxa"/>
            <w:shd w:val="clear" w:color="auto" w:fill="D6E4F0"/>
          </w:tcPr>
          <w:p w14:paraId="1552F2AA" w14:textId="77777777" w:rsidR="00FF1AA5" w:rsidRDefault="00000000">
            <w:pPr>
              <w:spacing w:after="0" w:line="240" w:lineRule="auto"/>
              <w:rPr>
                <w:rFonts w:hint="eastAsia"/>
              </w:rPr>
            </w:pPr>
            <w:proofErr w:type="spellStart"/>
            <w:r>
              <w:rPr>
                <w:sz w:val="18"/>
              </w:rPr>
              <w:t>重力加速度g</w:t>
            </w:r>
            <w:proofErr w:type="spellEnd"/>
          </w:p>
        </w:tc>
        <w:tc>
          <w:tcPr>
            <w:tcW w:w="2158" w:type="dxa"/>
            <w:shd w:val="clear" w:color="auto" w:fill="D6E4F0"/>
          </w:tcPr>
          <w:p w14:paraId="2A342D7D" w14:textId="77777777" w:rsidR="00FF1AA5" w:rsidRDefault="00000000">
            <w:pPr>
              <w:spacing w:after="0" w:line="240" w:lineRule="auto"/>
              <w:rPr>
                <w:rFonts w:hint="eastAsia"/>
              </w:rPr>
            </w:pPr>
            <w:r>
              <w:rPr>
                <w:sz w:val="18"/>
              </w:rPr>
              <w:t>T2-L关系+线性拟合</w:t>
            </w:r>
          </w:p>
        </w:tc>
        <w:tc>
          <w:tcPr>
            <w:tcW w:w="2158" w:type="dxa"/>
            <w:shd w:val="clear" w:color="auto" w:fill="D6E4F0"/>
          </w:tcPr>
          <w:p w14:paraId="2EC1E40F" w14:textId="77777777" w:rsidR="00FF1AA5" w:rsidRDefault="00000000">
            <w:pPr>
              <w:spacing w:after="0" w:line="240" w:lineRule="auto"/>
              <w:rPr>
                <w:rFonts w:hint="eastAsia"/>
              </w:rPr>
            </w:pPr>
            <w:proofErr w:type="spellStart"/>
            <w:r>
              <w:rPr>
                <w:sz w:val="18"/>
              </w:rPr>
              <w:t>g值误差</w:t>
            </w:r>
            <w:proofErr w:type="spellEnd"/>
            <w:r>
              <w:rPr>
                <w:sz w:val="18"/>
              </w:rPr>
              <w:t>&lt;2%</w:t>
            </w:r>
          </w:p>
        </w:tc>
      </w:tr>
    </w:tbl>
    <w:p w14:paraId="25559BFF" w14:textId="77777777" w:rsidR="00FF1AA5" w:rsidRDefault="00000000">
      <w:pPr>
        <w:pStyle w:val="31"/>
      </w:pPr>
      <w:bookmarkStart w:id="9" w:name="_Toc13880"/>
      <w:r>
        <w:rPr>
          <w:rFonts w:ascii="微软雅黑" w:eastAsia="微软雅黑" w:hAnsi="微软雅黑"/>
        </w:rPr>
        <w:t xml:space="preserve">1.2 </w:t>
      </w:r>
      <w:proofErr w:type="spellStart"/>
      <w:r>
        <w:rPr>
          <w:rFonts w:ascii="微软雅黑" w:eastAsia="微软雅黑" w:hAnsi="微软雅黑"/>
        </w:rPr>
        <w:t>系统总体架构设计</w:t>
      </w:r>
      <w:bookmarkEnd w:id="9"/>
      <w:proofErr w:type="spellEnd"/>
    </w:p>
    <w:p w14:paraId="604E4746" w14:textId="77777777" w:rsidR="00FF1AA5" w:rsidRDefault="00000000">
      <w:pPr>
        <w:ind w:firstLine="420"/>
        <w:rPr>
          <w:rFonts w:hint="eastAsia"/>
          <w:lang w:eastAsia="zh-CN"/>
        </w:rPr>
      </w:pPr>
      <w:r>
        <w:rPr>
          <w:lang w:eastAsia="zh-CN"/>
        </w:rPr>
        <w:t>系统采用分层架构设计，自下而上分为四层：</w:t>
      </w:r>
    </w:p>
    <w:p w14:paraId="361126C4" w14:textId="77777777" w:rsidR="00FF1AA5" w:rsidRDefault="00000000">
      <w:pPr>
        <w:rPr>
          <w:rFonts w:hint="eastAsia"/>
          <w:lang w:eastAsia="zh-CN"/>
        </w:rPr>
      </w:pPr>
      <w:r>
        <w:rPr>
          <w:lang w:eastAsia="zh-CN"/>
        </w:rPr>
        <w:t>1. 传感器层：包括CMOS摄像头（废旧手机）、红外传感器、光电门传感器、电磁铁/舵机等执行器。</w:t>
      </w:r>
    </w:p>
    <w:p w14:paraId="4B08FAFA" w14:textId="77777777" w:rsidR="00FF1AA5" w:rsidRDefault="00000000">
      <w:pPr>
        <w:rPr>
          <w:rFonts w:hint="eastAsia"/>
          <w:lang w:eastAsia="zh-CN"/>
        </w:rPr>
      </w:pPr>
      <w:r>
        <w:rPr>
          <w:lang w:eastAsia="zh-CN"/>
        </w:rPr>
        <w:t>2. 控制层：ESP32微控制器负责传感器数据采集、执行器控制、</w:t>
      </w:r>
      <w:proofErr w:type="spellStart"/>
      <w:r>
        <w:rPr>
          <w:lang w:eastAsia="zh-CN"/>
        </w:rPr>
        <w:t>WiFi</w:t>
      </w:r>
      <w:proofErr w:type="spellEnd"/>
      <w:r>
        <w:rPr>
          <w:lang w:eastAsia="zh-CN"/>
        </w:rPr>
        <w:t>通信。</w:t>
      </w:r>
    </w:p>
    <w:p w14:paraId="3291377E" w14:textId="77777777" w:rsidR="00FF1AA5" w:rsidRDefault="00000000">
      <w:pPr>
        <w:rPr>
          <w:rFonts w:hint="eastAsia"/>
          <w:lang w:eastAsia="zh-CN"/>
        </w:rPr>
      </w:pPr>
      <w:r>
        <w:rPr>
          <w:lang w:eastAsia="zh-CN"/>
        </w:rPr>
        <w:t>3. 处理层：Python上位机运行在PC上，负责图像处理、数据拟合、结果分析。</w:t>
      </w:r>
    </w:p>
    <w:p w14:paraId="080A9B1E" w14:textId="77777777" w:rsidR="00FF1AA5" w:rsidRDefault="00000000">
      <w:pPr>
        <w:rPr>
          <w:rFonts w:hint="eastAsia"/>
          <w:lang w:eastAsia="zh-CN"/>
        </w:rPr>
      </w:pPr>
      <w:r>
        <w:rPr>
          <w:lang w:eastAsia="zh-CN"/>
        </w:rPr>
        <w:t>4. 展示层：Web界面提供实时可视化、数据导出、实验报告生成。</w:t>
      </w:r>
    </w:p>
    <w:p w14:paraId="19ED862C" w14:textId="77777777" w:rsidR="00FF1AA5" w:rsidRDefault="00000000">
      <w:pPr>
        <w:rPr>
          <w:rFonts w:hint="eastAsia"/>
          <w:lang w:eastAsia="zh-CN"/>
        </w:rPr>
      </w:pPr>
      <w:r>
        <w:rPr>
          <w:b/>
          <w:lang w:eastAsia="zh-CN"/>
        </w:rPr>
        <w:t>为什么选择这种分层架构？</w:t>
      </w:r>
    </w:p>
    <w:p w14:paraId="48410945" w14:textId="77777777" w:rsidR="00FF1AA5" w:rsidRDefault="00000000">
      <w:pPr>
        <w:ind w:firstLine="420"/>
        <w:rPr>
          <w:rFonts w:hint="eastAsia"/>
          <w:lang w:eastAsia="zh-CN"/>
        </w:rPr>
      </w:pPr>
      <w:r>
        <w:rPr>
          <w:lang w:eastAsia="zh-CN"/>
        </w:rPr>
        <w:t>ESP32的优势在于实时控制和低延迟IO操作，但其计算能力有限，无法实时处理高分辨率图像。PC的计算能力强，但无法直接控制GPIO。因此，将实时控制交给ESP32，将计算密集型任务交给PC，通过</w:t>
      </w:r>
      <w:proofErr w:type="spellStart"/>
      <w:r>
        <w:rPr>
          <w:lang w:eastAsia="zh-CN"/>
        </w:rPr>
        <w:t>WiFi</w:t>
      </w:r>
      <w:proofErr w:type="spellEnd"/>
      <w:r>
        <w:rPr>
          <w:lang w:eastAsia="zh-CN"/>
        </w:rPr>
        <w:t>实现数据传输，是一种最优的资源分配方案。</w:t>
      </w:r>
    </w:p>
    <w:p w14:paraId="020D7A41" w14:textId="77777777" w:rsidR="00FF1AA5" w:rsidRDefault="00000000">
      <w:pPr>
        <w:pStyle w:val="31"/>
        <w:rPr>
          <w:lang w:eastAsia="zh-CN"/>
        </w:rPr>
      </w:pPr>
      <w:bookmarkStart w:id="10" w:name="_Toc23377"/>
      <w:r>
        <w:rPr>
          <w:rFonts w:ascii="微软雅黑" w:eastAsia="微软雅黑" w:hAnsi="微软雅黑"/>
          <w:lang w:eastAsia="zh-CN"/>
        </w:rPr>
        <w:t>1.3 核心技术创新：像素坐标与世界坐标的标定方法</w:t>
      </w:r>
      <w:bookmarkEnd w:id="10"/>
    </w:p>
    <w:p w14:paraId="5A17CF73" w14:textId="77777777" w:rsidR="00FF1AA5" w:rsidRDefault="00000000">
      <w:pPr>
        <w:ind w:firstLine="420"/>
        <w:rPr>
          <w:rFonts w:hint="eastAsia"/>
          <w:lang w:eastAsia="zh-CN"/>
        </w:rPr>
      </w:pPr>
      <w:r>
        <w:rPr>
          <w:lang w:eastAsia="zh-CN"/>
        </w:rPr>
        <w:t>本系统的核心创新在于使用OpenCV的</w:t>
      </w:r>
      <w:proofErr w:type="spellStart"/>
      <w:r>
        <w:rPr>
          <w:lang w:eastAsia="zh-CN"/>
        </w:rPr>
        <w:t>aruco</w:t>
      </w:r>
      <w:proofErr w:type="spellEnd"/>
      <w:r>
        <w:rPr>
          <w:lang w:eastAsia="zh-CN"/>
        </w:rPr>
        <w:t>标记实现像素坐标到世界坐标的转换。传统的物理实验需要精确测量物体在空间中的位置，而本系统通过摄像头图像分析来实现非接触式测量。</w:t>
      </w:r>
    </w:p>
    <w:p w14:paraId="5E7E65B0" w14:textId="77777777" w:rsidR="00FF1AA5" w:rsidRDefault="00000000">
      <w:pPr>
        <w:rPr>
          <w:rFonts w:hint="eastAsia"/>
          <w:lang w:eastAsia="zh-CN"/>
        </w:rPr>
      </w:pPr>
      <w:r>
        <w:rPr>
          <w:b/>
          <w:lang w:eastAsia="zh-CN"/>
        </w:rPr>
        <w:lastRenderedPageBreak/>
        <w:t>标定原理详解：</w:t>
      </w:r>
    </w:p>
    <w:p w14:paraId="32100BE5" w14:textId="77777777" w:rsidR="00FF1AA5" w:rsidRDefault="00000000">
      <w:pPr>
        <w:ind w:firstLine="420"/>
        <w:rPr>
          <w:rFonts w:hint="eastAsia"/>
          <w:lang w:eastAsia="zh-CN"/>
        </w:rPr>
      </w:pPr>
      <w:r>
        <w:rPr>
          <w:lang w:eastAsia="zh-CN"/>
        </w:rPr>
        <w:t>摄像头拍摄的图像中，每个物体的位置用像素坐标(</w:t>
      </w:r>
      <w:proofErr w:type="spellStart"/>
      <w:r>
        <w:rPr>
          <w:lang w:eastAsia="zh-CN"/>
        </w:rPr>
        <w:t>u,v</w:t>
      </w:r>
      <w:proofErr w:type="spellEnd"/>
      <w:r>
        <w:rPr>
          <w:lang w:eastAsia="zh-CN"/>
        </w:rPr>
        <w:t>)表示。但我们需要的是实际物理空间中的坐标(</w:t>
      </w:r>
      <w:proofErr w:type="spellStart"/>
      <w:r>
        <w:rPr>
          <w:lang w:eastAsia="zh-CN"/>
        </w:rPr>
        <w:t>x,y</w:t>
      </w:r>
      <w:proofErr w:type="spellEnd"/>
      <w:r>
        <w:rPr>
          <w:lang w:eastAsia="zh-CN"/>
        </w:rPr>
        <w:t>)，单位是厘米或米。标定就是建立这两个坐标系之间的映射关系。</w:t>
      </w:r>
    </w:p>
    <w:p w14:paraId="2CA52CCE" w14:textId="77777777" w:rsidR="00FF1AA5" w:rsidRDefault="00000000">
      <w:pPr>
        <w:ind w:firstLine="420"/>
        <w:rPr>
          <w:rFonts w:hint="eastAsia"/>
        </w:rPr>
      </w:pPr>
      <w:proofErr w:type="spellStart"/>
      <w:r>
        <w:t>最简单的映射是仿射变换（Affine</w:t>
      </w:r>
      <w:proofErr w:type="spellEnd"/>
      <w:r>
        <w:t xml:space="preserve"> Transformation）：</w:t>
      </w:r>
    </w:p>
    <w:p w14:paraId="57B4A1CB" w14:textId="77777777" w:rsidR="00FF1AA5" w:rsidRDefault="00000000">
      <w:pPr>
        <w:spacing w:before="80" w:after="80"/>
        <w:ind w:left="850"/>
        <w:rPr>
          <w:rFonts w:hint="eastAsia"/>
        </w:rPr>
        <w:jc w:val="center"/>
      </w:pPr>
      <m:oMathPara>
        <m:oMath>
          <m:sSub>
            <m:e>
              <m:r>
                <m:t xml:space="preserve">x = a</m:t>
              </m:r>
            </m:e>
            <m:e>
              <m:r>
                <m:t xml:space="preserve">1</m:t>
              </m:r>
            </m:e>
          </m:sSub>
          <m:sSub>
            <m:e>
              <m:r>
                <m:t xml:space="preserve">·u + a</m:t>
              </m:r>
            </m:e>
            <m:e>
              <m:r>
                <m:t xml:space="preserve">2</m:t>
              </m:r>
            </m:e>
          </m:sSub>
          <m:sSub>
            <m:e>
              <m:r>
                <m:t xml:space="preserve">·v + a</m:t>
              </m:r>
            </m:e>
            <m:e>
              <m:r>
                <m:t xml:space="preserve">3</m:t>
              </m:r>
            </m:e>
          </m:sSub>
        </m:oMath>
      </m:oMathPara>
    </w:p>
    <w:p w14:paraId="47AFC31C" w14:textId="77777777" w:rsidR="00FF1AA5" w:rsidRDefault="00000000">
      <w:pPr>
        <w:spacing w:before="80" w:after="80"/>
        <w:ind w:left="850"/>
        <w:rPr>
          <w:rFonts w:hint="eastAsia"/>
        </w:rPr>
        <w:jc w:val="center"/>
      </w:pPr>
      <m:oMathPara>
        <m:oMath>
          <m:sSub>
            <m:e>
              <m:r>
                <m:t xml:space="preserve">y = b</m:t>
              </m:r>
            </m:e>
            <m:e>
              <m:r>
                <m:t xml:space="preserve">1</m:t>
              </m:r>
            </m:e>
          </m:sSub>
          <m:sSub>
            <m:e>
              <m:r>
                <m:t xml:space="preserve">·u + b</m:t>
              </m:r>
            </m:e>
            <m:e>
              <m:r>
                <m:t xml:space="preserve">2</m:t>
              </m:r>
            </m:e>
          </m:sSub>
          <m:sSub>
            <m:e>
              <m:r>
                <m:t xml:space="preserve">·v + b</m:t>
              </m:r>
            </m:e>
            <m:e>
              <m:r>
                <m:t xml:space="preserve">3</m:t>
              </m:r>
            </m:e>
          </m:sSub>
        </m:oMath>
      </m:oMathPara>
    </w:p>
    <w:p w14:paraId="3CDCE542" w14:textId="77777777" w:rsidR="00FF1AA5" w:rsidRDefault="00000000">
      <w:pPr>
        <w:ind w:firstLine="420"/>
        <w:rPr>
          <w:rFonts w:hint="eastAsia"/>
          <w:lang w:eastAsia="zh-CN"/>
        </w:rPr>
      </w:pPr>
      <w:r>
        <w:rPr>
          <w:lang w:eastAsia="zh-CN"/>
        </w:rPr>
        <w:t>其中(</w:t>
      </w:r>
      <w:proofErr w:type="spellStart"/>
      <w:r>
        <w:rPr>
          <w:lang w:eastAsia="zh-CN"/>
        </w:rPr>
        <w:t>a1,a2,a3,b1,b2,b</w:t>
      </w:r>
      <w:proofErr w:type="spellEnd"/>
      <w:r>
        <w:rPr>
          <w:lang w:eastAsia="zh-CN"/>
        </w:rPr>
        <w:t>3)是6个待定系数。要确定这6个系数，至少需要3个已知对应关系的标定点（即3个</w:t>
      </w:r>
      <w:proofErr w:type="spellStart"/>
      <w:r>
        <w:rPr>
          <w:lang w:eastAsia="zh-CN"/>
        </w:rPr>
        <w:t>aruco</w:t>
      </w:r>
      <w:proofErr w:type="spellEnd"/>
      <w:r>
        <w:rPr>
          <w:lang w:eastAsia="zh-CN"/>
        </w:rPr>
        <w:t>标记，每个标记提供一对像素坐标和世界坐标的对应关系）。</w:t>
      </w:r>
    </w:p>
    <w:p w14:paraId="0153F7E3" w14:textId="77777777" w:rsidR="00FF1AA5" w:rsidRDefault="00000000">
      <w:pPr>
        <w:rPr>
          <w:rFonts w:hint="eastAsia"/>
          <w:lang w:eastAsia="zh-CN"/>
        </w:rPr>
      </w:pPr>
      <w:r>
        <w:rPr>
          <w:b/>
          <w:lang w:eastAsia="zh-CN"/>
        </w:rPr>
        <w:t>写成矩阵形式：</w:t>
      </w:r>
    </w:p>
    <w:p w14:paraId="0D5969F4" w14:textId="77777777" w:rsidR="00FF1AA5" w:rsidRDefault="00000000">
      <w:pPr>
        <w:spacing w:before="80" w:after="80"/>
        <w:ind w:left="850"/>
        <w:rPr>
          <w:rFonts w:hint="eastAsia"/>
          <w:lang w:eastAsia="zh-CN"/>
        </w:rPr>
        <w:jc w:val="center"/>
      </w:pPr>
      <w:proofErr w:type="gramStart"/>
      <w:proofErr w:type="gramEnd"/>
      <m:oMathPara>
        <m:oMath>
          <m:sSub>
            <m:e>
              <m:r>
                <m:t xml:space="preserve">[x]   [a</m:t>
              </m:r>
            </m:e>
            <m:e>
              <m:r>
                <m:t xml:space="preserve">1</m:t>
              </m:r>
            </m:e>
          </m:sSub>
          <m:sSub>
            <m:e>
              <m:r>
                <m:t xml:space="preserve"> a</m:t>
              </m:r>
            </m:e>
            <m:e>
              <m:r>
                <m:t xml:space="preserve">2</m:t>
              </m:r>
            </m:e>
          </m:sSub>
          <m:sSub>
            <m:e>
              <m:r>
                <m:t xml:space="preserve"> a</m:t>
              </m:r>
            </m:e>
            <m:e>
              <m:r>
                <m:t xml:space="preserve">3</m:t>
              </m:r>
            </m:e>
          </m:sSub>
          <m:r>
            <m:t xml:space="preserve">] [u]</m:t>
          </m:r>
        </m:oMath>
      </m:oMathPara>
    </w:p>
    <w:p w14:paraId="3A4268BE" w14:textId="4E4DC55B" w:rsidR="00FF1AA5" w:rsidRDefault="00000000">
      <w:pPr>
        <w:spacing w:before="80" w:after="80"/>
        <w:ind w:left="850"/>
        <w:rPr>
          <w:rFonts w:hint="eastAsia"/>
          <w:lang w:eastAsia="zh-CN"/>
        </w:rPr>
        <w:jc w:val="center"/>
      </w:pPr>
      <m:oMathPara>
        <m:oMath>
          <m:sSub>
            <m:e>
              <m:r>
                <m:t xml:space="preserve">[y] [b</m:t>
              </m:r>
            </m:e>
            <m:e>
              <m:r>
                <m:t xml:space="preserve">1</m:t>
              </m:r>
            </m:e>
          </m:sSub>
          <m:sSub>
            <m:e>
              <m:r>
                <m:t xml:space="preserve"> b</m:t>
              </m:r>
            </m:e>
            <m:e>
              <m:r>
                <m:t xml:space="preserve">2</m:t>
              </m:r>
            </m:e>
          </m:sSub>
          <m:sSub>
            <m:e>
              <m:r>
                <m:t xml:space="preserve"> b</m:t>
              </m:r>
            </m:e>
            <m:e>
              <m:r>
                <m:t xml:space="preserve">3</m:t>
              </m:r>
            </m:e>
          </m:sSub>
          <m:r>
            <m:t xml:space="preserve">] [v]</m:t>
          </m:r>
        </m:oMath>
      </m:oMathPara>
    </w:p>
    <w:p w14:paraId="20B921B8" w14:textId="77777777" w:rsidR="00FF1AA5" w:rsidRDefault="00000000">
      <w:pPr>
        <w:spacing w:before="80" w:after="80"/>
        <w:ind w:left="850"/>
        <w:rPr>
          <w:rFonts w:hint="eastAsia"/>
          <w:lang w:eastAsia="zh-CN"/>
        </w:rPr>
      </w:pPr>
      <w:r>
        <w:rPr>
          <w:rFonts w:ascii="Times New Roman" w:hAnsi="Times New Roman"/>
          <w:b/>
          <w:color w:val="000080"/>
          <w:sz w:val="22"/>
          <w:lang w:eastAsia="zh-CN"/>
        </w:rPr>
        <w:t>[1]</w:t>
      </w:r>
      <w:proofErr w:type="gramStart"/>
      <w:r>
        <w:rPr>
          <w:rFonts w:ascii="Times New Roman" w:hAnsi="Times New Roman"/>
          <w:b/>
          <w:color w:val="000080"/>
          <w:sz w:val="22"/>
          <w:lang w:eastAsia="zh-CN"/>
        </w:rPr>
        <w:t xml:space="preserve">   [0  0</w:t>
      </w:r>
      <w:proofErr w:type="gramEnd"/>
      <w:r>
        <w:rPr>
          <w:rFonts w:ascii="Times New Roman" w:hAnsi="Times New Roman"/>
          <w:b/>
          <w:color w:val="000080"/>
          <w:sz w:val="22"/>
          <w:lang w:eastAsia="zh-CN"/>
        </w:rPr>
        <w:t xml:space="preserve">  </w:t>
      </w:r>
      <w:proofErr w:type="gramStart"/>
      <w:r>
        <w:rPr>
          <w:rFonts w:ascii="Times New Roman" w:hAnsi="Times New Roman"/>
          <w:b/>
          <w:color w:val="000080"/>
          <w:sz w:val="22"/>
          <w:lang w:eastAsia="zh-CN"/>
        </w:rPr>
        <w:t>1 ]</w:t>
      </w:r>
      <w:proofErr w:type="gramEnd"/>
      <w:r>
        <w:rPr>
          <w:rFonts w:ascii="Times New Roman" w:hAnsi="Times New Roman"/>
          <w:b/>
          <w:color w:val="000080"/>
          <w:sz w:val="22"/>
          <w:lang w:eastAsia="zh-CN"/>
        </w:rPr>
        <w:t xml:space="preserve"> [1]</w:t>
      </w:r>
    </w:p>
    <w:p w14:paraId="794F6628" w14:textId="77777777" w:rsidR="00FF1AA5" w:rsidRDefault="00000000">
      <w:pPr>
        <w:ind w:firstLine="420"/>
        <w:rPr>
          <w:rFonts w:hint="eastAsia"/>
          <w:lang w:eastAsia="zh-CN"/>
        </w:rPr>
      </w:pPr>
      <w:r>
        <w:rPr>
          <w:lang w:eastAsia="zh-CN"/>
        </w:rPr>
        <w:t>通过最小二乘法求解这组线性方程，即可得到变换矩阵。在实际应用中，使用4个或更多标定点可以提高标定精度。</w:t>
      </w:r>
    </w:p>
    <w:p w14:paraId="760F1652" w14:textId="77777777" w:rsidR="00FF1AA5" w:rsidRDefault="00000000">
      <w:pPr>
        <w:pStyle w:val="31"/>
      </w:pPr>
      <w:bookmarkStart w:id="11" w:name="_Toc30760"/>
      <w:r>
        <w:rPr>
          <w:rFonts w:ascii="微软雅黑" w:eastAsia="微软雅黑" w:hAnsi="微软雅黑"/>
        </w:rPr>
        <w:t xml:space="preserve">1.4 </w:t>
      </w:r>
      <w:proofErr w:type="spellStart"/>
      <w:r>
        <w:rPr>
          <w:rFonts w:ascii="微软雅黑" w:eastAsia="微软雅黑" w:hAnsi="微软雅黑"/>
        </w:rPr>
        <w:t>技术选型对比分析</w:t>
      </w:r>
      <w:bookmarkEnd w:id="11"/>
      <w:proofErr w:type="spellEnd"/>
    </w:p>
    <w:tbl>
      <w:tblPr>
        <w:tblStyle w:val="af4"/>
        <w:tblW w:w="0" w:type="auto"/>
        <w:jc w:val="center"/>
        <w:tblLook w:val="04A0" w:firstRow="1" w:lastRow="0" w:firstColumn="1" w:lastColumn="0" w:noHBand="0" w:noVBand="1"/>
      </w:tblPr>
      <w:tblGrid>
        <w:gridCol w:w="1439"/>
        <w:gridCol w:w="1439"/>
        <w:gridCol w:w="1439"/>
        <w:gridCol w:w="1439"/>
        <w:gridCol w:w="1439"/>
        <w:gridCol w:w="1439"/>
      </w:tblGrid>
      <w:tr w:rsidR="00FF1AA5" w14:paraId="7A045673" w14:textId="77777777">
        <w:trPr>
          <w:jc w:val="center"/>
        </w:trPr>
        <w:tc>
          <w:tcPr>
            <w:tcW w:w="1439" w:type="dxa"/>
            <w:shd w:val="clear" w:color="auto" w:fill="4472C4"/>
          </w:tcPr>
          <w:p w14:paraId="3BD8497E" w14:textId="77777777" w:rsidR="00FF1AA5" w:rsidRDefault="00000000">
            <w:pPr>
              <w:spacing w:after="0" w:line="240" w:lineRule="auto"/>
              <w:jc w:val="center"/>
              <w:rPr>
                <w:rFonts w:hint="eastAsia"/>
              </w:rPr>
            </w:pPr>
            <w:proofErr w:type="spellStart"/>
            <w:r>
              <w:rPr>
                <w:b/>
                <w:color w:val="FFFFFF"/>
                <w:sz w:val="18"/>
              </w:rPr>
              <w:t>方案</w:t>
            </w:r>
            <w:proofErr w:type="spellEnd"/>
          </w:p>
        </w:tc>
        <w:tc>
          <w:tcPr>
            <w:tcW w:w="1439" w:type="dxa"/>
            <w:shd w:val="clear" w:color="auto" w:fill="4472C4"/>
          </w:tcPr>
          <w:p w14:paraId="73882A6E" w14:textId="77777777" w:rsidR="00FF1AA5" w:rsidRDefault="00000000">
            <w:pPr>
              <w:spacing w:after="0" w:line="240" w:lineRule="auto"/>
              <w:jc w:val="center"/>
              <w:rPr>
                <w:rFonts w:hint="eastAsia"/>
              </w:rPr>
            </w:pPr>
            <w:proofErr w:type="spellStart"/>
            <w:r>
              <w:rPr>
                <w:b/>
                <w:color w:val="FFFFFF"/>
                <w:sz w:val="18"/>
              </w:rPr>
              <w:t>处理器</w:t>
            </w:r>
            <w:proofErr w:type="spellEnd"/>
          </w:p>
        </w:tc>
        <w:tc>
          <w:tcPr>
            <w:tcW w:w="1439" w:type="dxa"/>
            <w:shd w:val="clear" w:color="auto" w:fill="4472C4"/>
          </w:tcPr>
          <w:p w14:paraId="49D0BEFD" w14:textId="77777777" w:rsidR="00FF1AA5" w:rsidRDefault="00000000">
            <w:pPr>
              <w:spacing w:after="0" w:line="240" w:lineRule="auto"/>
              <w:jc w:val="center"/>
              <w:rPr>
                <w:rFonts w:hint="eastAsia"/>
              </w:rPr>
            </w:pPr>
            <w:proofErr w:type="spellStart"/>
            <w:r>
              <w:rPr>
                <w:b/>
                <w:color w:val="FFFFFF"/>
                <w:sz w:val="18"/>
              </w:rPr>
              <w:t>摄像头</w:t>
            </w:r>
            <w:proofErr w:type="spellEnd"/>
          </w:p>
        </w:tc>
        <w:tc>
          <w:tcPr>
            <w:tcW w:w="1439" w:type="dxa"/>
            <w:shd w:val="clear" w:color="auto" w:fill="4472C4"/>
          </w:tcPr>
          <w:p w14:paraId="683BC1A8" w14:textId="77777777" w:rsidR="00FF1AA5" w:rsidRDefault="00000000">
            <w:pPr>
              <w:spacing w:after="0" w:line="240" w:lineRule="auto"/>
              <w:jc w:val="center"/>
              <w:rPr>
                <w:rFonts w:hint="eastAsia"/>
              </w:rPr>
            </w:pPr>
            <w:proofErr w:type="spellStart"/>
            <w:r>
              <w:rPr>
                <w:b/>
                <w:color w:val="FFFFFF"/>
                <w:sz w:val="18"/>
              </w:rPr>
              <w:t>图像处理</w:t>
            </w:r>
            <w:proofErr w:type="spellEnd"/>
          </w:p>
        </w:tc>
        <w:tc>
          <w:tcPr>
            <w:tcW w:w="1439" w:type="dxa"/>
            <w:shd w:val="clear" w:color="auto" w:fill="4472C4"/>
          </w:tcPr>
          <w:p w14:paraId="57812A63" w14:textId="77777777" w:rsidR="00FF1AA5" w:rsidRDefault="00000000">
            <w:pPr>
              <w:spacing w:after="0" w:line="240" w:lineRule="auto"/>
              <w:jc w:val="center"/>
              <w:rPr>
                <w:rFonts w:hint="eastAsia"/>
              </w:rPr>
            </w:pPr>
            <w:proofErr w:type="spellStart"/>
            <w:r>
              <w:rPr>
                <w:b/>
                <w:color w:val="FFFFFF"/>
                <w:sz w:val="18"/>
              </w:rPr>
              <w:t>成本</w:t>
            </w:r>
            <w:proofErr w:type="spellEnd"/>
          </w:p>
        </w:tc>
        <w:tc>
          <w:tcPr>
            <w:tcW w:w="1439" w:type="dxa"/>
            <w:shd w:val="clear" w:color="auto" w:fill="4472C4"/>
          </w:tcPr>
          <w:p w14:paraId="1144086F" w14:textId="77777777" w:rsidR="00FF1AA5" w:rsidRDefault="00000000">
            <w:pPr>
              <w:spacing w:after="0" w:line="240" w:lineRule="auto"/>
              <w:jc w:val="center"/>
              <w:rPr>
                <w:rFonts w:hint="eastAsia"/>
              </w:rPr>
            </w:pPr>
            <w:proofErr w:type="spellStart"/>
            <w:r>
              <w:rPr>
                <w:b/>
                <w:color w:val="FFFFFF"/>
                <w:sz w:val="18"/>
              </w:rPr>
              <w:t>开放性</w:t>
            </w:r>
            <w:proofErr w:type="spellEnd"/>
          </w:p>
        </w:tc>
      </w:tr>
      <w:tr w:rsidR="00FF1AA5" w14:paraId="266700D5" w14:textId="77777777">
        <w:trPr>
          <w:jc w:val="center"/>
        </w:trPr>
        <w:tc>
          <w:tcPr>
            <w:tcW w:w="1439" w:type="dxa"/>
          </w:tcPr>
          <w:p w14:paraId="13756899" w14:textId="77777777" w:rsidR="00FF1AA5" w:rsidRDefault="00000000">
            <w:pPr>
              <w:spacing w:after="0" w:line="240" w:lineRule="auto"/>
              <w:rPr>
                <w:rFonts w:hint="eastAsia"/>
              </w:rPr>
            </w:pPr>
            <w:proofErr w:type="spellStart"/>
            <w:r>
              <w:rPr>
                <w:sz w:val="18"/>
              </w:rPr>
              <w:t>商用PASCO</w:t>
            </w:r>
            <w:proofErr w:type="spellEnd"/>
          </w:p>
        </w:tc>
        <w:tc>
          <w:tcPr>
            <w:tcW w:w="1439" w:type="dxa"/>
          </w:tcPr>
          <w:p w14:paraId="1A3A81F0" w14:textId="77777777" w:rsidR="00FF1AA5" w:rsidRDefault="00000000">
            <w:pPr>
              <w:spacing w:after="0" w:line="240" w:lineRule="auto"/>
              <w:rPr>
                <w:rFonts w:hint="eastAsia"/>
              </w:rPr>
            </w:pPr>
            <w:proofErr w:type="spellStart"/>
            <w:r>
              <w:rPr>
                <w:sz w:val="18"/>
              </w:rPr>
              <w:t>专用DSP</w:t>
            </w:r>
            <w:proofErr w:type="spellEnd"/>
          </w:p>
        </w:tc>
        <w:tc>
          <w:tcPr>
            <w:tcW w:w="1439" w:type="dxa"/>
          </w:tcPr>
          <w:p w14:paraId="51978B2F" w14:textId="77777777" w:rsidR="00FF1AA5" w:rsidRDefault="00000000">
            <w:pPr>
              <w:spacing w:after="0" w:line="240" w:lineRule="auto"/>
              <w:rPr>
                <w:rFonts w:hint="eastAsia"/>
              </w:rPr>
            </w:pPr>
            <w:proofErr w:type="spellStart"/>
            <w:r>
              <w:rPr>
                <w:sz w:val="18"/>
              </w:rPr>
              <w:t>专用传感器</w:t>
            </w:r>
            <w:proofErr w:type="spellEnd"/>
          </w:p>
        </w:tc>
        <w:tc>
          <w:tcPr>
            <w:tcW w:w="1439" w:type="dxa"/>
          </w:tcPr>
          <w:p w14:paraId="3DC3705A" w14:textId="77777777" w:rsidR="00FF1AA5" w:rsidRDefault="00000000">
            <w:pPr>
              <w:spacing w:after="0" w:line="240" w:lineRule="auto"/>
              <w:rPr>
                <w:rFonts w:hint="eastAsia"/>
              </w:rPr>
            </w:pPr>
            <w:proofErr w:type="spellStart"/>
            <w:r>
              <w:rPr>
                <w:sz w:val="18"/>
              </w:rPr>
              <w:t>内置</w:t>
            </w:r>
            <w:proofErr w:type="spellEnd"/>
          </w:p>
        </w:tc>
        <w:tc>
          <w:tcPr>
            <w:tcW w:w="1439" w:type="dxa"/>
          </w:tcPr>
          <w:p w14:paraId="0DBA0437" w14:textId="77777777" w:rsidR="00FF1AA5" w:rsidRDefault="00000000">
            <w:pPr>
              <w:spacing w:after="0" w:line="240" w:lineRule="auto"/>
              <w:rPr>
                <w:rFonts w:hint="eastAsia"/>
              </w:rPr>
            </w:pPr>
            <w:r>
              <w:rPr>
                <w:sz w:val="18"/>
              </w:rPr>
              <w:t>≈5800元</w:t>
            </w:r>
          </w:p>
        </w:tc>
        <w:tc>
          <w:tcPr>
            <w:tcW w:w="1439" w:type="dxa"/>
          </w:tcPr>
          <w:p w14:paraId="34406B74" w14:textId="77777777" w:rsidR="00FF1AA5" w:rsidRDefault="00000000">
            <w:pPr>
              <w:spacing w:after="0" w:line="240" w:lineRule="auto"/>
              <w:rPr>
                <w:rFonts w:hint="eastAsia"/>
              </w:rPr>
            </w:pPr>
            <w:proofErr w:type="spellStart"/>
            <w:r>
              <w:rPr>
                <w:sz w:val="18"/>
              </w:rPr>
              <w:t>封闭</w:t>
            </w:r>
            <w:proofErr w:type="spellEnd"/>
          </w:p>
        </w:tc>
      </w:tr>
      <w:tr w:rsidR="00FF1AA5" w14:paraId="2DDA1AD6" w14:textId="77777777">
        <w:trPr>
          <w:jc w:val="center"/>
        </w:trPr>
        <w:tc>
          <w:tcPr>
            <w:tcW w:w="1439" w:type="dxa"/>
            <w:shd w:val="clear" w:color="auto" w:fill="D6E4F0"/>
          </w:tcPr>
          <w:p w14:paraId="5897ADFD" w14:textId="77777777" w:rsidR="00FF1AA5" w:rsidRDefault="00000000">
            <w:pPr>
              <w:spacing w:after="0" w:line="240" w:lineRule="auto"/>
              <w:rPr>
                <w:rFonts w:hint="eastAsia"/>
              </w:rPr>
            </w:pPr>
            <w:proofErr w:type="spellStart"/>
            <w:r>
              <w:rPr>
                <w:sz w:val="18"/>
              </w:rPr>
              <w:t>树莓派方案</w:t>
            </w:r>
            <w:proofErr w:type="spellEnd"/>
          </w:p>
        </w:tc>
        <w:tc>
          <w:tcPr>
            <w:tcW w:w="1439" w:type="dxa"/>
            <w:shd w:val="clear" w:color="auto" w:fill="D6E4F0"/>
          </w:tcPr>
          <w:p w14:paraId="4DFAAF1B" w14:textId="77777777" w:rsidR="00FF1AA5" w:rsidRDefault="00000000">
            <w:pPr>
              <w:spacing w:after="0" w:line="240" w:lineRule="auto"/>
              <w:rPr>
                <w:rFonts w:hint="eastAsia"/>
              </w:rPr>
            </w:pPr>
            <w:r>
              <w:rPr>
                <w:sz w:val="18"/>
              </w:rPr>
              <w:t>ARM Cortex-A</w:t>
            </w:r>
          </w:p>
        </w:tc>
        <w:tc>
          <w:tcPr>
            <w:tcW w:w="1439" w:type="dxa"/>
            <w:shd w:val="clear" w:color="auto" w:fill="D6E4F0"/>
          </w:tcPr>
          <w:p w14:paraId="251C83BD" w14:textId="77777777" w:rsidR="00FF1AA5" w:rsidRDefault="00000000">
            <w:pPr>
              <w:spacing w:after="0" w:line="240" w:lineRule="auto"/>
              <w:rPr>
                <w:rFonts w:hint="eastAsia"/>
              </w:rPr>
            </w:pPr>
            <w:proofErr w:type="spellStart"/>
            <w:r>
              <w:rPr>
                <w:sz w:val="18"/>
              </w:rPr>
              <w:t>CSI摄像头</w:t>
            </w:r>
            <w:proofErr w:type="spellEnd"/>
          </w:p>
        </w:tc>
        <w:tc>
          <w:tcPr>
            <w:tcW w:w="1439" w:type="dxa"/>
            <w:shd w:val="clear" w:color="auto" w:fill="D6E4F0"/>
          </w:tcPr>
          <w:p w14:paraId="51F6B6D6" w14:textId="77777777" w:rsidR="00FF1AA5" w:rsidRDefault="00000000">
            <w:pPr>
              <w:spacing w:after="0" w:line="240" w:lineRule="auto"/>
              <w:rPr>
                <w:rFonts w:hint="eastAsia"/>
              </w:rPr>
            </w:pPr>
            <w:proofErr w:type="spellStart"/>
            <w:r>
              <w:rPr>
                <w:sz w:val="18"/>
              </w:rPr>
              <w:t>本地OpenCV</w:t>
            </w:r>
            <w:proofErr w:type="spellEnd"/>
          </w:p>
        </w:tc>
        <w:tc>
          <w:tcPr>
            <w:tcW w:w="1439" w:type="dxa"/>
            <w:shd w:val="clear" w:color="auto" w:fill="D6E4F0"/>
          </w:tcPr>
          <w:p w14:paraId="00D10D08" w14:textId="77777777" w:rsidR="00FF1AA5" w:rsidRDefault="00000000">
            <w:pPr>
              <w:spacing w:after="0" w:line="240" w:lineRule="auto"/>
              <w:rPr>
                <w:rFonts w:hint="eastAsia"/>
              </w:rPr>
            </w:pPr>
            <w:r>
              <w:rPr>
                <w:sz w:val="18"/>
              </w:rPr>
              <w:t>≈500元</w:t>
            </w:r>
          </w:p>
        </w:tc>
        <w:tc>
          <w:tcPr>
            <w:tcW w:w="1439" w:type="dxa"/>
            <w:shd w:val="clear" w:color="auto" w:fill="D6E4F0"/>
          </w:tcPr>
          <w:p w14:paraId="6EEDA4D9" w14:textId="77777777" w:rsidR="00FF1AA5" w:rsidRDefault="00000000">
            <w:pPr>
              <w:spacing w:after="0" w:line="240" w:lineRule="auto"/>
              <w:rPr>
                <w:rFonts w:hint="eastAsia"/>
              </w:rPr>
            </w:pPr>
            <w:proofErr w:type="spellStart"/>
            <w:r>
              <w:rPr>
                <w:sz w:val="18"/>
              </w:rPr>
              <w:t>开放</w:t>
            </w:r>
            <w:proofErr w:type="spellEnd"/>
          </w:p>
        </w:tc>
      </w:tr>
      <w:tr w:rsidR="00FF1AA5" w14:paraId="6F19701C" w14:textId="77777777">
        <w:trPr>
          <w:jc w:val="center"/>
        </w:trPr>
        <w:tc>
          <w:tcPr>
            <w:tcW w:w="1439" w:type="dxa"/>
          </w:tcPr>
          <w:p w14:paraId="23444874" w14:textId="77777777" w:rsidR="00FF1AA5" w:rsidRDefault="00000000">
            <w:pPr>
              <w:spacing w:after="0" w:line="240" w:lineRule="auto"/>
              <w:rPr>
                <w:rFonts w:hint="eastAsia"/>
              </w:rPr>
            </w:pPr>
            <w:proofErr w:type="spellStart"/>
            <w:r>
              <w:rPr>
                <w:sz w:val="18"/>
              </w:rPr>
              <w:t>本系统方案</w:t>
            </w:r>
            <w:proofErr w:type="spellEnd"/>
          </w:p>
        </w:tc>
        <w:tc>
          <w:tcPr>
            <w:tcW w:w="1439" w:type="dxa"/>
          </w:tcPr>
          <w:p w14:paraId="0D9C5346" w14:textId="77777777" w:rsidR="00FF1AA5" w:rsidRDefault="00000000">
            <w:pPr>
              <w:spacing w:after="0" w:line="240" w:lineRule="auto"/>
              <w:rPr>
                <w:rFonts w:hint="eastAsia"/>
              </w:rPr>
            </w:pPr>
            <w:r>
              <w:rPr>
                <w:sz w:val="18"/>
              </w:rPr>
              <w:t>ESP32+手机</w:t>
            </w:r>
          </w:p>
        </w:tc>
        <w:tc>
          <w:tcPr>
            <w:tcW w:w="1439" w:type="dxa"/>
          </w:tcPr>
          <w:p w14:paraId="413362B2" w14:textId="77777777" w:rsidR="00FF1AA5" w:rsidRDefault="00000000">
            <w:pPr>
              <w:spacing w:after="0" w:line="240" w:lineRule="auto"/>
              <w:rPr>
                <w:rFonts w:hint="eastAsia"/>
              </w:rPr>
            </w:pPr>
            <w:proofErr w:type="spellStart"/>
            <w:r>
              <w:rPr>
                <w:sz w:val="18"/>
              </w:rPr>
              <w:t>手机摄像头</w:t>
            </w:r>
            <w:proofErr w:type="spellEnd"/>
          </w:p>
        </w:tc>
        <w:tc>
          <w:tcPr>
            <w:tcW w:w="1439" w:type="dxa"/>
          </w:tcPr>
          <w:p w14:paraId="6B5E1E54" w14:textId="77777777" w:rsidR="00FF1AA5" w:rsidRDefault="00000000">
            <w:pPr>
              <w:spacing w:after="0" w:line="240" w:lineRule="auto"/>
              <w:rPr>
                <w:rFonts w:hint="eastAsia"/>
              </w:rPr>
            </w:pPr>
            <w:proofErr w:type="spellStart"/>
            <w:r>
              <w:rPr>
                <w:sz w:val="18"/>
              </w:rPr>
              <w:t>PC端OpenCV</w:t>
            </w:r>
            <w:proofErr w:type="spellEnd"/>
          </w:p>
        </w:tc>
        <w:tc>
          <w:tcPr>
            <w:tcW w:w="1439" w:type="dxa"/>
          </w:tcPr>
          <w:p w14:paraId="14BE6A4A" w14:textId="77777777" w:rsidR="00FF1AA5" w:rsidRDefault="00000000">
            <w:pPr>
              <w:spacing w:after="0" w:line="240" w:lineRule="auto"/>
              <w:rPr>
                <w:rFonts w:hint="eastAsia"/>
              </w:rPr>
            </w:pPr>
            <w:r>
              <w:rPr>
                <w:sz w:val="18"/>
              </w:rPr>
              <w:t>≈200元</w:t>
            </w:r>
          </w:p>
        </w:tc>
        <w:tc>
          <w:tcPr>
            <w:tcW w:w="1439" w:type="dxa"/>
          </w:tcPr>
          <w:p w14:paraId="68005067" w14:textId="77777777" w:rsidR="00FF1AA5" w:rsidRDefault="00000000">
            <w:pPr>
              <w:spacing w:after="0" w:line="240" w:lineRule="auto"/>
              <w:rPr>
                <w:rFonts w:hint="eastAsia"/>
              </w:rPr>
            </w:pPr>
            <w:proofErr w:type="spellStart"/>
            <w:r>
              <w:rPr>
                <w:sz w:val="18"/>
              </w:rPr>
              <w:t>完全开放</w:t>
            </w:r>
            <w:proofErr w:type="spellEnd"/>
          </w:p>
        </w:tc>
      </w:tr>
    </w:tbl>
    <w:p w14:paraId="3DEEC334" w14:textId="77777777" w:rsidR="00FF1AA5" w:rsidRDefault="00000000">
      <w:pPr>
        <w:rPr>
          <w:rFonts w:hint="eastAsia"/>
          <w:lang w:eastAsia="zh-CN"/>
        </w:rPr>
      </w:pPr>
      <w:r>
        <w:rPr>
          <w:b/>
          <w:lang w:eastAsia="zh-CN"/>
        </w:rPr>
        <w:t>为什么选择ESP32而不是树莓派？</w:t>
      </w:r>
    </w:p>
    <w:p w14:paraId="0BC3846D" w14:textId="77777777" w:rsidR="00FF1AA5" w:rsidRDefault="00000000">
      <w:pPr>
        <w:ind w:firstLine="420"/>
        <w:rPr>
          <w:rFonts w:hint="eastAsia"/>
          <w:lang w:eastAsia="zh-CN"/>
        </w:rPr>
      </w:pPr>
      <w:r>
        <w:rPr>
          <w:lang w:eastAsia="zh-CN"/>
        </w:rPr>
        <w:t>虽然树莓</w:t>
      </w:r>
      <w:proofErr w:type="gramStart"/>
      <w:r>
        <w:rPr>
          <w:lang w:eastAsia="zh-CN"/>
        </w:rPr>
        <w:t>派计算</w:t>
      </w:r>
      <w:proofErr w:type="gramEnd"/>
      <w:r>
        <w:rPr>
          <w:lang w:eastAsia="zh-CN"/>
        </w:rPr>
        <w:t>能力更强，但ESP32在本项目中有独特优势：(1) GPIO响应速度快（微秒级），适合精确计时；(2) 功耗低（约150mA vs 树莓派的500mA+）；(3) 成本更低（约20元 vs 树莓派的200元+）；(4) 与舵机、电磁铁等执行器的接口更简单。图像处理任务已经交给PC完成，ESP32只需负责传感器数据采集和执行器控制，其性能完全够用。</w:t>
      </w:r>
    </w:p>
    <w:p w14:paraId="66BBF79A" w14:textId="77777777" w:rsidR="00FF1AA5" w:rsidRDefault="00000000">
      <w:pPr>
        <w:rPr>
          <w:rFonts w:hint="eastAsia"/>
          <w:lang w:eastAsia="zh-CN"/>
        </w:rPr>
      </w:pPr>
      <w:r>
        <w:rPr>
          <w:lang w:eastAsia="zh-CN"/>
        </w:rPr>
        <w:br w:type="page"/>
      </w:r>
    </w:p>
    <w:p w14:paraId="5416BD04" w14:textId="77777777" w:rsidR="00FF1AA5" w:rsidRDefault="00000000">
      <w:pPr>
        <w:pStyle w:val="21"/>
        <w:rPr>
          <w:lang w:eastAsia="zh-CN"/>
        </w:rPr>
      </w:pPr>
      <w:bookmarkStart w:id="12" w:name="_Toc21362"/>
      <w:r>
        <w:rPr>
          <w:rFonts w:ascii="微软雅黑" w:eastAsia="微软雅黑" w:hAnsi="微软雅黑"/>
          <w:lang w:eastAsia="zh-CN"/>
        </w:rPr>
        <w:lastRenderedPageBreak/>
        <w:t>第2章 四个实验的物理原理详解</w:t>
      </w:r>
      <w:bookmarkEnd w:id="12"/>
    </w:p>
    <w:p w14:paraId="075E15C7" w14:textId="77777777" w:rsidR="00FF1AA5" w:rsidRDefault="00000000">
      <w:pPr>
        <w:pStyle w:val="31"/>
        <w:rPr>
          <w:lang w:eastAsia="zh-CN"/>
        </w:rPr>
      </w:pPr>
      <w:bookmarkStart w:id="13" w:name="_Toc27027"/>
      <w:r>
        <w:rPr>
          <w:rFonts w:ascii="微软雅黑" w:eastAsia="微软雅黑" w:hAnsi="微软雅黑"/>
          <w:lang w:eastAsia="zh-CN"/>
        </w:rPr>
        <w:t>2.1 实验</w:t>
      </w:r>
      <w:proofErr w:type="gramStart"/>
      <w:r>
        <w:rPr>
          <w:rFonts w:ascii="微软雅黑" w:eastAsia="微软雅黑" w:hAnsi="微软雅黑"/>
          <w:lang w:eastAsia="zh-CN"/>
        </w:rPr>
        <w:t>一</w:t>
      </w:r>
      <w:proofErr w:type="gramEnd"/>
      <w:r>
        <w:rPr>
          <w:rFonts w:ascii="微软雅黑" w:eastAsia="微软雅黑" w:hAnsi="微软雅黑"/>
          <w:lang w:eastAsia="zh-CN"/>
        </w:rPr>
        <w:t>：平抛运动</w:t>
      </w:r>
      <w:bookmarkEnd w:id="13"/>
    </w:p>
    <w:p w14:paraId="3F76262B" w14:textId="77777777" w:rsidR="00FF1AA5" w:rsidRDefault="00000000">
      <w:pPr>
        <w:pStyle w:val="4"/>
        <w:rPr>
          <w:lang w:eastAsia="zh-CN"/>
        </w:rPr>
      </w:pPr>
      <w:r>
        <w:rPr>
          <w:rFonts w:ascii="微软雅黑" w:eastAsia="微软雅黑" w:hAnsi="微软雅黑"/>
          <w:lang w:eastAsia="zh-CN"/>
        </w:rPr>
        <w:t>2.1.1 从牛顿第二定律推导运动方程</w:t>
      </w:r>
    </w:p>
    <w:p w14:paraId="32A32646" w14:textId="77777777" w:rsidR="00FF1AA5" w:rsidRDefault="00000000">
      <w:pPr>
        <w:ind w:firstLine="420"/>
        <w:rPr>
          <w:rFonts w:hint="eastAsia"/>
          <w:lang w:eastAsia="zh-CN"/>
        </w:rPr>
      </w:pPr>
      <w:r>
        <w:rPr>
          <w:lang w:eastAsia="zh-CN"/>
        </w:rPr>
        <w:t>平抛运动是指物体以一定的水平初速度被抛出，仅在重力作用下运动的过程。我们从最基本的牛顿第二定律开始推导。</w:t>
      </w:r>
    </w:p>
    <w:p w14:paraId="38001F6D" w14:textId="77777777" w:rsidR="00FF1AA5" w:rsidRDefault="00000000">
      <w:pPr>
        <w:rPr>
          <w:rFonts w:hint="eastAsia"/>
          <w:lang w:eastAsia="zh-CN"/>
        </w:rPr>
      </w:pPr>
      <w:r>
        <w:rPr>
          <w:b/>
          <w:lang w:eastAsia="zh-CN"/>
        </w:rPr>
        <w:t>第一步：建立坐标系和受力分析</w:t>
      </w:r>
    </w:p>
    <w:p w14:paraId="77C263D3" w14:textId="77777777" w:rsidR="00FF1AA5" w:rsidRDefault="00000000">
      <w:pPr>
        <w:ind w:firstLine="420"/>
        <w:rPr>
          <w:rFonts w:hint="eastAsia"/>
          <w:lang w:eastAsia="zh-CN"/>
        </w:rPr>
      </w:pPr>
      <w:r>
        <w:rPr>
          <w:lang w:eastAsia="zh-CN"/>
        </w:rPr>
        <w:t>我们选择水平向右为x轴正方向，竖直向下为y轴正方向。原点设在抛出点。这样选择坐标系的好处是：重力方向与y轴正方向一致，避免出现负号。</w:t>
      </w:r>
    </w:p>
    <w:p w14:paraId="777C7D93" w14:textId="77777777" w:rsidR="00FF1AA5" w:rsidRDefault="00000000">
      <w:pPr>
        <w:ind w:firstLine="420"/>
        <w:rPr>
          <w:rFonts w:hint="eastAsia"/>
          <w:lang w:eastAsia="zh-CN"/>
        </w:rPr>
      </w:pPr>
      <w:r>
        <w:rPr>
          <w:lang w:eastAsia="zh-CN"/>
        </w:rPr>
        <w:t>物体在运动过程中只受重力（忽略空气阻力时）：</w:t>
      </w:r>
    </w:p>
    <w:bookmarkStart w:id="14" w:name="OLE_LINK1"/>
    <w:p w14:paraId="7DEA6E34" w14:textId="7E690CEB" w:rsidR="00FF1AA5" w:rsidRDefault="00751928">
      <w:pPr>
        <w:spacing w:before="80" w:after="80"/>
        <w:ind w:left="850"/>
        <w:rPr>
          <w:rFonts w:hint="eastAsia"/>
          <w:lang w:eastAsia="zh-CN"/>
        </w:rPr>
      </w:pPr>
      <m:oMath>
        <m:acc>
          <m:accPr>
            <m:chr m:val="⃗"/>
            <m:ctrlPr>
              <w:rPr>
                <w:rFonts w:ascii="Cambria Math" w:hAnsi="Cambria Math"/>
                <w:b/>
                <w:i/>
                <w:color w:val="000080"/>
                <w:sz w:val="22"/>
                <w:lang w:eastAsia="zh-CN"/>
              </w:rPr>
            </m:ctrlPr>
          </m:accPr>
          <m:e>
            <m:r>
              <m:rPr>
                <m:sty m:val="bi"/>
              </m:rPr>
              <w:rPr>
                <w:rFonts w:ascii="Cambria Math" w:hAnsi="Cambria Math"/>
                <w:color w:val="000080"/>
                <w:sz w:val="22"/>
                <w:lang w:eastAsia="zh-CN"/>
              </w:rPr>
              <m:t>F</m:t>
            </m:r>
          </m:e>
        </m:acc>
      </m:oMath>
      <w:r w:rsidR="00000000">
        <w:rPr>
          <w:rFonts w:ascii="Times New Roman" w:hAnsi="Times New Roman"/>
          <w:b/>
          <w:color w:val="000080"/>
          <w:sz w:val="22"/>
          <w:lang w:eastAsia="zh-CN"/>
        </w:rPr>
        <w:t xml:space="preserve"> </w:t>
      </w:r>
      <w:bookmarkEnd w:id="14"/>
      <w:r w:rsidR="00000000">
        <w:rPr>
          <w:rFonts w:ascii="Times New Roman" w:hAnsi="Times New Roman"/>
          <w:b/>
          <w:color w:val="000080"/>
          <w:sz w:val="22"/>
          <w:lang w:eastAsia="zh-CN"/>
        </w:rPr>
        <w:t>= m·</w:t>
      </w:r>
      <w:bookmarkStart w:id="15" w:name="OLE_LINK2"/>
      <m:oMath>
        <m:acc>
          <m:accPr>
            <m:chr m:val="⃗"/>
            <m:ctrlPr>
              <w:rPr>
                <w:rFonts w:ascii="Cambria Math" w:hAnsi="Cambria Math"/>
                <w:b/>
                <w:i/>
                <w:color w:val="000080"/>
                <w:sz w:val="22"/>
                <w:lang w:eastAsia="zh-CN"/>
              </w:rPr>
            </m:ctrlPr>
          </m:accPr>
          <m:e>
            <m:r>
              <m:rPr>
                <m:sty m:val="bi"/>
              </m:rPr>
              <w:rPr>
                <w:rFonts w:ascii="Cambria Math" w:hAnsi="Cambria Math" w:hint="eastAsia"/>
                <w:color w:val="000080"/>
                <w:sz w:val="22"/>
                <w:lang w:eastAsia="zh-CN"/>
              </w:rPr>
              <m:t>g</m:t>
            </m:r>
          </m:e>
        </m:acc>
      </m:oMath>
      <w:r>
        <w:rPr>
          <w:rFonts w:ascii="Times New Roman" w:hAnsi="Times New Roman"/>
          <w:b/>
          <w:color w:val="000080"/>
          <w:sz w:val="22"/>
          <w:lang w:eastAsia="zh-CN"/>
        </w:rPr>
        <w:t xml:space="preserve"> </w:t>
      </w:r>
      <w:bookmarkEnd w:id="15"/>
      <w:r w:rsidR="00000000">
        <w:rPr>
          <w:rFonts w:ascii="Times New Roman" w:hAnsi="Times New Roman"/>
          <w:b/>
          <w:color w:val="000080"/>
          <w:sz w:val="22"/>
          <w:lang w:eastAsia="zh-CN"/>
        </w:rPr>
        <w:t xml:space="preserve"> = (0, </w:t>
      </w:r>
      <w:proofErr w:type="gramStart"/>
      <w:r w:rsidR="00000000">
        <w:rPr>
          <w:rFonts w:ascii="Times New Roman" w:hAnsi="Times New Roman"/>
          <w:b/>
          <w:color w:val="000080"/>
          <w:sz w:val="22"/>
          <w:lang w:eastAsia="zh-CN"/>
        </w:rPr>
        <w:t>mg)</w:t>
      </w:r>
      <w:r w:rsidR="00000000">
        <w:rPr>
          <w:color w:val="666666"/>
          <w:sz w:val="18"/>
          <w:lang w:eastAsia="zh-CN"/>
        </w:rPr>
        <w:t xml:space="preserve">   </w:t>
      </w:r>
      <w:proofErr w:type="gramEnd"/>
      <w:r w:rsidR="00000000">
        <w:rPr>
          <w:color w:val="666666"/>
          <w:sz w:val="18"/>
          <w:lang w:eastAsia="zh-CN"/>
        </w:rPr>
        <w:t xml:space="preserve"> ← 重力方向竖直向下，水平分量为0</w:t>
      </w:r>
    </w:p>
    <w:p w14:paraId="2592C032" w14:textId="77777777" w:rsidR="00FF1AA5" w:rsidRDefault="00000000">
      <w:pPr>
        <w:ind w:firstLine="420"/>
        <w:rPr>
          <w:rFonts w:hint="eastAsia"/>
          <w:lang w:eastAsia="zh-CN"/>
        </w:rPr>
      </w:pPr>
      <w:r>
        <w:rPr>
          <w:lang w:eastAsia="zh-CN"/>
        </w:rPr>
        <w:t>其中m是物体质量，g ≈ 9.8 m/s2是重力加速度。</w:t>
      </w:r>
    </w:p>
    <w:p w14:paraId="09E40905" w14:textId="77777777" w:rsidR="00FF1AA5" w:rsidRDefault="00000000">
      <w:pPr>
        <w:rPr>
          <w:rFonts w:hint="eastAsia"/>
          <w:lang w:eastAsia="zh-CN"/>
        </w:rPr>
      </w:pPr>
      <w:r>
        <w:rPr>
          <w:b/>
          <w:lang w:eastAsia="zh-CN"/>
        </w:rPr>
        <w:t>第二步：应用牛顿第二定律</w:t>
      </w:r>
    </w:p>
    <w:p w14:paraId="0C3AC9E7" w14:textId="6FC2D8C4" w:rsidR="00FF1AA5" w:rsidRDefault="00000000">
      <w:pPr>
        <w:ind w:firstLine="420"/>
        <w:rPr>
          <w:rFonts w:hint="eastAsia"/>
          <w:lang w:eastAsia="zh-CN"/>
        </w:rPr>
      </w:pPr>
      <w:r>
        <w:rPr>
          <w:lang w:eastAsia="zh-CN"/>
        </w:rPr>
        <w:t xml:space="preserve">牛顿第二定律 </w:t>
      </w:r>
      <m:oMath>
        <m:acc>
          <m:accPr>
            <m:chr m:val="⃗"/>
            <m:ctrlPr>
              <w:rPr>
                <w:rFonts w:ascii="Cambria Math" w:hAnsi="Cambria Math"/>
                <w:i/>
                <w:lang w:eastAsia="zh-CN"/>
              </w:rPr>
            </m:ctrlPr>
          </m:accPr>
          <m:e>
            <m:r>
              <w:rPr>
                <w:rFonts w:ascii="Cambria Math" w:hAnsi="Cambria Math"/>
                <w:lang w:eastAsia="zh-CN"/>
              </w:rPr>
              <m:t>F</m:t>
            </m:r>
          </m:e>
        </m:acc>
      </m:oMath>
      <w:r>
        <w:rPr>
          <w:lang w:eastAsia="zh-CN"/>
        </w:rPr>
        <w:t>= m·</w:t>
      </w:r>
      <m:oMath>
        <m:acc>
          <m:accPr>
            <m:chr m:val="⃗"/>
            <m:ctrlPr>
              <w:rPr>
                <w:rFonts w:ascii="Cambria Math" w:hAnsi="Cambria Math"/>
                <w:i/>
                <w:lang w:eastAsia="zh-CN"/>
              </w:rPr>
            </m:ctrlPr>
          </m:accPr>
          <m:e>
            <m:r>
              <w:rPr>
                <w:rFonts w:ascii="Cambria Math" w:hAnsi="Cambria Math"/>
                <w:lang w:eastAsia="zh-CN"/>
              </w:rPr>
              <m:t>a</m:t>
            </m:r>
          </m:e>
        </m:acc>
      </m:oMath>
      <w:r w:rsidR="00751928">
        <w:rPr>
          <w:rFonts w:ascii="Times New Roman" w:hAnsi="Times New Roman"/>
          <w:b/>
          <w:color w:val="000080"/>
          <w:sz w:val="22"/>
          <w:lang w:eastAsia="zh-CN"/>
        </w:rPr>
        <w:t xml:space="preserve"> </w:t>
      </w:r>
      <w:r>
        <w:rPr>
          <w:lang w:eastAsia="zh-CN"/>
        </w:rPr>
        <w:t xml:space="preserve"> 告诉我们：物体的加速度与所受合外力成正比，与质量成反比，方向与合外力方向相同。</w:t>
      </w:r>
    </w:p>
    <w:p w14:paraId="46606887" w14:textId="77777777" w:rsidR="00FF1AA5" w:rsidRDefault="00000000">
      <w:pPr>
        <w:ind w:firstLine="420"/>
        <w:rPr>
          <w:rFonts w:hint="eastAsia"/>
          <w:lang w:eastAsia="zh-CN"/>
        </w:rPr>
      </w:pPr>
      <w:r>
        <w:rPr>
          <w:lang w:eastAsia="zh-CN"/>
        </w:rPr>
        <w:t>将力分解到x和y两个方向：</w:t>
      </w:r>
    </w:p>
    <w:p w14:paraId="7B96D310" w14:textId="4D6C604C" w:rsidR="00FF1AA5" w:rsidRDefault="00000000">
      <w:pPr>
        <w:spacing w:before="80" w:after="80"/>
        <w:ind w:left="850"/>
        <w:rPr>
          <w:rFonts w:hint="eastAsia"/>
        </w:rPr>
      </w:pPr>
      <w:proofErr w:type="spellStart"/>
      <w:r>
        <w:rPr>
          <w:rFonts w:ascii="Times New Roman" w:hAnsi="Times New Roman"/>
          <w:b/>
          <w:color w:val="000080"/>
          <w:sz w:val="22"/>
        </w:rPr>
        <w:t>x</w:t>
      </w:r>
      <w:r>
        <w:rPr>
          <w:rFonts w:ascii="Times New Roman" w:hAnsi="Times New Roman"/>
          <w:b/>
          <w:color w:val="000080"/>
          <w:sz w:val="22"/>
        </w:rPr>
        <w:t>方向</w:t>
      </w:r>
      <w:proofErr w:type="spellEnd"/>
      <w:r>
        <w:rPr>
          <w:rFonts w:ascii="Times New Roman" w:hAnsi="Times New Roman"/>
          <w:b/>
          <w:color w:val="000080"/>
          <w:sz w:val="22"/>
        </w:rPr>
        <w:t>：</w:t>
      </w:r>
      <w:bookmarkStart w:id="16" w:name="OLE_LINK4"/>
      <m:oMath>
        <m:sSub>
          <m:sSubPr>
            <m:ctrlPr>
              <w:rPr>
                <w:rFonts w:ascii="Cambria Math" w:hAnsi="Cambria Math"/>
                <w:i/>
                <w:color w:val="000080"/>
                <w:sz w:val="22"/>
              </w:rPr>
            </m:ctrlPr>
          </m:sSubPr>
          <m:e>
            <m:r>
              <m:rPr>
                <m:sty m:val="bi"/>
              </m:rPr>
              <w:rPr>
                <w:rFonts w:ascii="Cambria Math" w:hAnsi="Cambria Math"/>
                <w:color w:val="000080"/>
                <w:sz w:val="22"/>
                <w:lang w:eastAsia="zh-CN"/>
              </w:rPr>
              <m:t>F</m:t>
            </m:r>
          </m:e>
          <m:sub>
            <m:r>
              <w:rPr>
                <w:rFonts w:ascii="Cambria Math" w:hAnsi="Cambria Math"/>
                <w:color w:val="000080"/>
                <w:sz w:val="22"/>
                <w:lang w:eastAsia="zh-CN"/>
              </w:rPr>
              <m:t>x</m:t>
            </m:r>
          </m:sub>
        </m:sSub>
      </m:oMath>
      <w:bookmarkEnd w:id="16"/>
      <w:r>
        <w:rPr>
          <w:rFonts w:ascii="Times New Roman" w:hAnsi="Times New Roman"/>
          <w:b/>
          <w:color w:val="000080"/>
          <w:sz w:val="22"/>
        </w:rPr>
        <w:t xml:space="preserve"> = m</w:t>
      </w:r>
      <w:bookmarkStart w:id="17" w:name="OLE_LINK3"/>
      <w:bookmarkStart w:id="18" w:name="OLE_LINK5"/>
      <m:oMath>
        <m:sSub>
          <m:sSubPr>
            <m:ctrlPr>
              <w:rPr>
                <w:rFonts w:ascii="Cambria Math" w:hAnsi="Cambria Math"/>
                <w:i/>
                <w:color w:val="000080"/>
                <w:sz w:val="22"/>
              </w:rPr>
            </m:ctrlPr>
          </m:sSubPr>
          <m:e>
            <m:r>
              <w:rPr>
                <w:rFonts w:ascii="Cambria Math" w:hAnsi="Cambria Math"/>
                <w:color w:val="000080"/>
                <w:sz w:val="22"/>
                <w:lang w:eastAsia="zh-CN"/>
              </w:rPr>
              <m:t>a</m:t>
            </m:r>
          </m:e>
          <m:sub>
            <m:r>
              <w:rPr>
                <w:rFonts w:ascii="Cambria Math" w:hAnsi="Cambria Math"/>
                <w:color w:val="000080"/>
                <w:sz w:val="22"/>
                <w:lang w:eastAsia="zh-CN"/>
              </w:rPr>
              <m:t>x</m:t>
            </m:r>
          </m:sub>
        </m:sSub>
      </m:oMath>
      <w:bookmarkEnd w:id="17"/>
      <w:r>
        <w:rPr>
          <w:rFonts w:ascii="Times New Roman" w:hAnsi="Times New Roman"/>
          <w:b/>
          <w:color w:val="000080"/>
          <w:sz w:val="22"/>
        </w:rPr>
        <w:t xml:space="preserve"> </w:t>
      </w:r>
      <w:bookmarkEnd w:id="18"/>
      <w:r>
        <w:rPr>
          <w:rFonts w:ascii="Times New Roman" w:hAnsi="Times New Roman"/>
          <w:b/>
          <w:color w:val="000080"/>
          <w:sz w:val="22"/>
        </w:rPr>
        <w:t xml:space="preserve"> →  0 = m</w:t>
      </w:r>
      <w:bookmarkStart w:id="19" w:name="OLE_LINK8"/>
      <m:oMath>
        <m:sSub>
          <m:sSubPr>
            <m:ctrlPr>
              <w:rPr>
                <w:rFonts w:ascii="Cambria Math" w:hAnsi="Cambria Math"/>
                <w:i/>
                <w:color w:val="000080"/>
                <w:sz w:val="22"/>
              </w:rPr>
            </m:ctrlPr>
          </m:sSubPr>
          <m:e>
            <m:r>
              <w:rPr>
                <w:rFonts w:ascii="Cambria Math" w:hAnsi="Cambria Math"/>
                <w:color w:val="000080"/>
                <w:sz w:val="22"/>
                <w:lang w:eastAsia="zh-CN"/>
              </w:rPr>
              <m:t>a</m:t>
            </m:r>
          </m:e>
          <m:sub>
            <m:r>
              <w:rPr>
                <w:rFonts w:ascii="Cambria Math" w:hAnsi="Cambria Math"/>
                <w:color w:val="000080"/>
                <w:sz w:val="22"/>
                <w:lang w:eastAsia="zh-CN"/>
              </w:rPr>
              <m:t>x</m:t>
            </m:r>
          </m:sub>
        </m:sSub>
      </m:oMath>
      <w:bookmarkEnd w:id="19"/>
      <w:r>
        <w:rPr>
          <w:rFonts w:ascii="Times New Roman" w:hAnsi="Times New Roman"/>
          <w:b/>
          <w:color w:val="000080"/>
          <w:sz w:val="22"/>
        </w:rPr>
        <w:t xml:space="preserve">  →  </w:t>
      </w:r>
      <m:oMath>
        <m:sSub>
          <m:sSubPr>
            <m:ctrlPr>
              <w:rPr>
                <w:rFonts w:ascii="Cambria Math" w:hAnsi="Cambria Math"/>
                <w:b/>
                <w:i/>
                <w:color w:val="000080"/>
                <w:sz w:val="22"/>
              </w:rPr>
            </m:ctrlPr>
          </m:sSubPr>
          <m:e>
            <m:r>
              <m:rPr>
                <m:sty m:val="bi"/>
              </m:rPr>
              <w:rPr>
                <w:rFonts w:ascii="Cambria Math" w:hAnsi="Cambria Math"/>
                <w:color w:val="000080"/>
                <w:sz w:val="22"/>
              </w:rPr>
              <m:t>a</m:t>
            </m:r>
          </m:e>
          <m:sub>
            <m:r>
              <m:rPr>
                <m:sty m:val="bi"/>
              </m:rPr>
              <w:rPr>
                <w:rFonts w:ascii="Cambria Math" w:hAnsi="Cambria Math"/>
                <w:color w:val="000080"/>
                <w:sz w:val="22"/>
              </w:rPr>
              <m:t>x</m:t>
            </m:r>
          </m:sub>
        </m:sSub>
      </m:oMath>
      <w:r>
        <w:rPr>
          <w:rFonts w:ascii="Times New Roman" w:hAnsi="Times New Roman"/>
          <w:b/>
          <w:color w:val="000080"/>
          <w:sz w:val="22"/>
        </w:rPr>
        <w:t xml:space="preserve"> = 0</w:t>
      </w:r>
      <w:r>
        <w:rPr>
          <w:color w:val="666666"/>
          <w:sz w:val="18"/>
        </w:rPr>
        <w:t xml:space="preserve">    ← </w:t>
      </w:r>
      <w:proofErr w:type="spellStart"/>
      <w:r>
        <w:rPr>
          <w:color w:val="666666"/>
          <w:sz w:val="18"/>
        </w:rPr>
        <w:t>水平方向不受力，加速度为零</w:t>
      </w:r>
      <w:proofErr w:type="spellEnd"/>
    </w:p>
    <w:p w14:paraId="642C0CB7" w14:textId="51816307" w:rsidR="00FF1AA5" w:rsidRDefault="00000000">
      <w:pPr>
        <w:spacing w:before="80" w:after="80"/>
        <w:ind w:left="850"/>
        <w:rPr>
          <w:rFonts w:hint="eastAsia"/>
        </w:rPr>
      </w:pPr>
      <w:proofErr w:type="spellStart"/>
      <w:r>
        <w:rPr>
          <w:rFonts w:ascii="Times New Roman" w:hAnsi="Times New Roman"/>
          <w:b/>
          <w:color w:val="000080"/>
          <w:sz w:val="22"/>
        </w:rPr>
        <w:t>y</w:t>
      </w:r>
      <w:r>
        <w:rPr>
          <w:rFonts w:ascii="Times New Roman" w:hAnsi="Times New Roman"/>
          <w:b/>
          <w:color w:val="000080"/>
          <w:sz w:val="22"/>
        </w:rPr>
        <w:t>方向</w:t>
      </w:r>
      <w:proofErr w:type="spellEnd"/>
      <w:r>
        <w:rPr>
          <w:rFonts w:ascii="Times New Roman" w:hAnsi="Times New Roman"/>
          <w:b/>
          <w:color w:val="000080"/>
          <w:sz w:val="22"/>
        </w:rPr>
        <w:t>：</w:t>
      </w:r>
      <m:oMath>
        <m:sSub>
          <m:sSubPr>
            <m:ctrlPr>
              <w:rPr>
                <w:rFonts w:ascii="Cambria Math" w:hAnsi="Cambria Math"/>
                <w:i/>
                <w:color w:val="000080"/>
                <w:sz w:val="22"/>
              </w:rPr>
            </m:ctrlPr>
          </m:sSubPr>
          <m:e>
            <m:r>
              <m:rPr>
                <m:sty m:val="bi"/>
              </m:rPr>
              <w:rPr>
                <w:rFonts w:ascii="Cambria Math" w:hAnsi="Cambria Math"/>
                <w:color w:val="000080"/>
                <w:sz w:val="22"/>
                <w:lang w:eastAsia="zh-CN"/>
              </w:rPr>
              <m:t>F</m:t>
            </m:r>
          </m:e>
          <m:sub>
            <m:r>
              <w:rPr>
                <w:rFonts w:ascii="Cambria Math" w:hAnsi="Cambria Math"/>
                <w:color w:val="000080"/>
                <w:sz w:val="22"/>
                <w:lang w:eastAsia="zh-CN"/>
              </w:rPr>
              <m:t>y</m:t>
            </m:r>
          </m:sub>
        </m:sSub>
      </m:oMath>
      <w:r>
        <w:rPr>
          <w:rFonts w:ascii="Times New Roman" w:hAnsi="Times New Roman"/>
          <w:b/>
          <w:color w:val="000080"/>
          <w:sz w:val="22"/>
        </w:rPr>
        <w:t xml:space="preserve"> = m</w:t>
      </w:r>
      <w:bookmarkStart w:id="20" w:name="OLE_LINK6"/>
      <m:oMath>
        <m:sSub>
          <m:sSubPr>
            <m:ctrlPr>
              <w:rPr>
                <w:rFonts w:ascii="Cambria Math" w:hAnsi="Cambria Math"/>
                <w:i/>
                <w:color w:val="000080"/>
                <w:sz w:val="22"/>
              </w:rPr>
            </m:ctrlPr>
          </m:sSubPr>
          <m:e>
            <m:r>
              <w:rPr>
                <w:rFonts w:ascii="Cambria Math" w:hAnsi="Cambria Math"/>
                <w:color w:val="000080"/>
                <w:sz w:val="22"/>
                <w:lang w:eastAsia="zh-CN"/>
              </w:rPr>
              <m:t>a</m:t>
            </m:r>
          </m:e>
          <m:sub>
            <m:r>
              <w:rPr>
                <w:rFonts w:ascii="Cambria Math" w:hAnsi="Cambria Math"/>
                <w:color w:val="000080"/>
                <w:sz w:val="22"/>
                <w:lang w:eastAsia="zh-CN"/>
              </w:rPr>
              <m:t>y</m:t>
            </m:r>
          </m:sub>
        </m:sSub>
      </m:oMath>
      <w:bookmarkEnd w:id="20"/>
      <w:r>
        <w:rPr>
          <w:rFonts w:ascii="Times New Roman" w:hAnsi="Times New Roman"/>
          <w:b/>
          <w:color w:val="000080"/>
          <w:sz w:val="22"/>
        </w:rPr>
        <w:t xml:space="preserve">  →  mg = m</w:t>
      </w:r>
      <w:bookmarkStart w:id="21" w:name="OLE_LINK7"/>
      <m:oMath>
        <m:sSub>
          <m:sSubPr>
            <m:ctrlPr>
              <w:rPr>
                <w:rFonts w:ascii="Cambria Math" w:hAnsi="Cambria Math"/>
                <w:i/>
                <w:color w:val="000080"/>
                <w:sz w:val="22"/>
              </w:rPr>
            </m:ctrlPr>
          </m:sSubPr>
          <m:e>
            <m:r>
              <w:rPr>
                <w:rFonts w:ascii="Cambria Math" w:hAnsi="Cambria Math"/>
                <w:color w:val="000080"/>
                <w:sz w:val="22"/>
                <w:lang w:eastAsia="zh-CN"/>
              </w:rPr>
              <m:t>a</m:t>
            </m:r>
          </m:e>
          <m:sub>
            <m:r>
              <w:rPr>
                <w:rFonts w:ascii="Cambria Math" w:hAnsi="Cambria Math"/>
                <w:color w:val="000080"/>
                <w:sz w:val="22"/>
                <w:lang w:eastAsia="zh-CN"/>
              </w:rPr>
              <m:t>y</m:t>
            </m:r>
          </m:sub>
        </m:sSub>
      </m:oMath>
      <w:bookmarkEnd w:id="21"/>
      <w:r>
        <w:rPr>
          <w:rFonts w:ascii="Times New Roman" w:hAnsi="Times New Roman"/>
          <w:b/>
          <w:color w:val="000080"/>
          <w:sz w:val="22"/>
        </w:rPr>
        <w:t xml:space="preserve">  →  </w:t>
      </w:r>
      <m:oMath>
        <m:sSub>
          <m:sSubPr>
            <m:ctrlPr>
              <w:rPr>
                <w:rFonts w:ascii="Cambria Math" w:hAnsi="Cambria Math"/>
                <w:b/>
                <w:i/>
                <w:color w:val="000080"/>
                <w:sz w:val="22"/>
              </w:rPr>
            </m:ctrlPr>
          </m:sSubPr>
          <m:e>
            <m:r>
              <m:rPr>
                <m:sty m:val="bi"/>
              </m:rPr>
              <w:rPr>
                <w:rFonts w:ascii="Cambria Math" w:hAnsi="Cambria Math"/>
                <w:color w:val="000080"/>
                <w:sz w:val="22"/>
              </w:rPr>
              <m:t>a</m:t>
            </m:r>
          </m:e>
          <m:sub>
            <m:r>
              <m:rPr>
                <m:sty m:val="bi"/>
              </m:rPr>
              <w:rPr>
                <w:rFonts w:ascii="Cambria Math" w:hAnsi="Cambria Math"/>
                <w:color w:val="000080"/>
                <w:sz w:val="22"/>
              </w:rPr>
              <m:t>y</m:t>
            </m:r>
          </m:sub>
        </m:sSub>
      </m:oMath>
      <w:r>
        <w:rPr>
          <w:rFonts w:ascii="Times New Roman" w:hAnsi="Times New Roman"/>
          <w:b/>
          <w:color w:val="000080"/>
          <w:sz w:val="22"/>
        </w:rPr>
        <w:t xml:space="preserve"> = g</w:t>
      </w:r>
      <w:r>
        <w:rPr>
          <w:color w:val="666666"/>
          <w:sz w:val="18"/>
        </w:rPr>
        <w:t xml:space="preserve">    ← </w:t>
      </w:r>
      <w:proofErr w:type="spellStart"/>
      <w:r>
        <w:rPr>
          <w:color w:val="666666"/>
          <w:sz w:val="18"/>
        </w:rPr>
        <w:t>竖直方向只受重力，加速度为g</w:t>
      </w:r>
      <w:proofErr w:type="spellEnd"/>
    </w:p>
    <w:p w14:paraId="08F0A4B9" w14:textId="77777777" w:rsidR="00FF1AA5" w:rsidRDefault="00000000">
      <w:pPr>
        <w:rPr>
          <w:rFonts w:hint="eastAsia"/>
          <w:lang w:eastAsia="zh-CN"/>
        </w:rPr>
      </w:pPr>
      <w:r>
        <w:rPr>
          <w:b/>
          <w:lang w:eastAsia="zh-CN"/>
        </w:rPr>
        <w:t>第三步：积分求速度</w:t>
      </w:r>
    </w:p>
    <w:p w14:paraId="12EBF153" w14:textId="77777777" w:rsidR="00FF1AA5" w:rsidRDefault="00000000">
      <w:pPr>
        <w:ind w:firstLine="420"/>
        <w:rPr>
          <w:rFonts w:hint="eastAsia"/>
          <w:lang w:eastAsia="zh-CN"/>
        </w:rPr>
      </w:pPr>
      <w:r>
        <w:rPr>
          <w:lang w:eastAsia="zh-CN"/>
        </w:rPr>
        <w:t>加速度是速度对时间的导数：a = dv/dt。反过来，速度是加速度对时间的积分。</w:t>
      </w:r>
    </w:p>
    <w:p w14:paraId="0095C5C3" w14:textId="77777777" w:rsidR="00FF1AA5" w:rsidRDefault="00000000">
      <w:pPr>
        <w:ind w:firstLine="420"/>
        <w:rPr>
          <w:rFonts w:hint="eastAsia"/>
        </w:rPr>
      </w:pPr>
      <w:proofErr w:type="spellStart"/>
      <w:r>
        <w:t>水平方向（ax</w:t>
      </w:r>
      <w:proofErr w:type="spellEnd"/>
      <w:r>
        <w:t xml:space="preserve"> = 0）：</w:t>
      </w:r>
    </w:p>
    <w:bookmarkStart w:id="22" w:name="OLE_LINK9"/>
    <w:p w14:paraId="0CD07DB2" w14:textId="4C383DC0" w:rsidR="00FF1AA5" w:rsidRDefault="007B5070">
      <w:pPr>
        <w:spacing w:before="80" w:after="80"/>
        <w:ind w:left="850"/>
        <w:rPr>
          <w:rFonts w:hint="eastAsia"/>
        </w:rPr>
      </w:pPr>
      <m:oMath>
        <m:sSub>
          <m:sSubPr>
            <m:ctrlPr>
              <w:rPr>
                <w:rFonts w:ascii="Cambria Math" w:hAnsi="Cambria Math"/>
                <w:b/>
                <w:i/>
                <w:color w:val="000080"/>
                <w:sz w:val="22"/>
              </w:rPr>
            </m:ctrlPr>
          </m:sSubPr>
          <m:e>
            <m:r>
              <m:rPr>
                <m:sty m:val="bi"/>
              </m:rPr>
              <w:rPr>
                <w:rFonts w:ascii="Cambria Math" w:hAnsi="Cambria Math"/>
                <w:color w:val="000080"/>
                <w:sz w:val="22"/>
              </w:rPr>
              <m:t>v</m:t>
            </m:r>
          </m:e>
          <m:sub>
            <m:r>
              <m:rPr>
                <m:sty m:val="bi"/>
              </m:rPr>
              <w:rPr>
                <w:rFonts w:ascii="Cambria Math" w:hAnsi="Cambria Math"/>
                <w:color w:val="000080"/>
                <w:sz w:val="22"/>
              </w:rPr>
              <m:t>x</m:t>
            </m:r>
          </m:sub>
        </m:sSub>
      </m:oMath>
      <w:bookmarkEnd w:id="22"/>
      <w:r w:rsidRPr="007B5070">
        <w:rPr>
          <w:rFonts w:ascii="Times New Roman" w:hAnsi="Times New Roman"/>
          <w:b/>
          <w:color w:val="000080"/>
          <w:sz w:val="22"/>
        </w:rPr>
        <w:t xml:space="preserve"> </w:t>
      </w:r>
      <w:r w:rsidR="00000000">
        <w:rPr>
          <w:rFonts w:ascii="Times New Roman" w:hAnsi="Times New Roman"/>
          <w:b/>
          <w:color w:val="000080"/>
          <w:sz w:val="22"/>
        </w:rPr>
        <w:t>(t) = ∫</w:t>
      </w:r>
      <m:oMath>
        <m:sSub>
          <m:sSubPr>
            <m:ctrlPr>
              <w:rPr>
                <w:rFonts w:ascii="Cambria Math" w:hAnsi="Cambria Math"/>
                <w:b/>
                <w:i/>
                <w:color w:val="000080"/>
                <w:sz w:val="22"/>
              </w:rPr>
            </m:ctrlPr>
          </m:sSubPr>
          <m:e>
            <m:r>
              <m:rPr>
                <m:sty m:val="bi"/>
              </m:rPr>
              <w:rPr>
                <w:rFonts w:ascii="Cambria Math" w:hAnsi="Cambria Math"/>
                <w:color w:val="000080"/>
                <w:sz w:val="22"/>
              </w:rPr>
              <m:t>a</m:t>
            </m:r>
          </m:e>
          <m:sub>
            <m:r>
              <m:rPr>
                <m:sty m:val="bi"/>
              </m:rPr>
              <w:rPr>
                <w:rFonts w:ascii="Cambria Math" w:hAnsi="Cambria Math"/>
                <w:color w:val="000080"/>
                <w:sz w:val="22"/>
              </w:rPr>
              <m:t>x</m:t>
            </m:r>
          </m:sub>
        </m:sSub>
      </m:oMath>
      <w:r w:rsidRPr="007B5070">
        <w:rPr>
          <w:rFonts w:ascii="Times New Roman" w:hAnsi="Times New Roman"/>
          <w:b/>
          <w:color w:val="000080"/>
          <w:sz w:val="22"/>
        </w:rPr>
        <w:t xml:space="preserve"> </w:t>
      </w:r>
      <w:r w:rsidR="00000000">
        <w:rPr>
          <w:rFonts w:ascii="Times New Roman" w:hAnsi="Times New Roman"/>
          <w:b/>
          <w:color w:val="000080"/>
          <w:sz w:val="22"/>
        </w:rPr>
        <w:t>dt = ∫0 dt = C1</w:t>
      </w:r>
    </w:p>
    <w:p w14:paraId="3572BD74" w14:textId="77777777" w:rsidR="00FF1AA5" w:rsidRDefault="00000000">
      <w:pPr>
        <w:ind w:firstLine="420"/>
        <w:rPr>
          <w:rFonts w:hint="eastAsia"/>
          <w:lang w:eastAsia="zh-CN"/>
        </w:rPr>
      </w:pPr>
      <w:r>
        <w:rPr>
          <w:lang w:eastAsia="zh-CN"/>
        </w:rPr>
        <w:t>C1是积分常数，由初始条件决定。t=0时，物体的水平速度就是初速度v0：</w:t>
      </w:r>
    </w:p>
    <w:p w14:paraId="0DDADB6E" w14:textId="6AEF40F0" w:rsidR="00FF1AA5" w:rsidRDefault="007B5070">
      <w:pPr>
        <w:spacing w:before="80" w:after="80"/>
        <w:ind w:left="850"/>
        <w:rPr>
          <w:rFonts w:hint="eastAsia"/>
          <w:lang w:eastAsia="zh-CN"/>
        </w:rPr>
      </w:pPr>
      <m:oMath>
        <m:sSub>
          <m:sSubPr>
            <m:ctrlPr>
              <w:rPr>
                <w:rFonts w:ascii="Cambria Math" w:hAnsi="Cambria Math"/>
                <w:b/>
                <w:i/>
                <w:color w:val="000080"/>
                <w:sz w:val="22"/>
              </w:rPr>
            </m:ctrlPr>
          </m:sSubPr>
          <m:e>
            <m:r>
              <m:rPr>
                <m:sty m:val="bi"/>
              </m:rPr>
              <w:rPr>
                <w:rFonts w:ascii="Cambria Math" w:hAnsi="Cambria Math"/>
                <w:color w:val="000080"/>
                <w:sz w:val="22"/>
                <w:lang w:eastAsia="zh-CN"/>
              </w:rPr>
              <m:t>v</m:t>
            </m:r>
          </m:e>
          <m:sub>
            <m:r>
              <m:rPr>
                <m:sty m:val="bi"/>
              </m:rPr>
              <w:rPr>
                <w:rFonts w:ascii="Cambria Math" w:hAnsi="Cambria Math"/>
                <w:color w:val="000080"/>
                <w:sz w:val="22"/>
                <w:lang w:eastAsia="zh-CN"/>
              </w:rPr>
              <m:t>x</m:t>
            </m:r>
          </m:sub>
        </m:sSub>
      </m:oMath>
      <w:r>
        <w:rPr>
          <w:rFonts w:ascii="Times New Roman" w:hAnsi="Times New Roman"/>
          <w:b/>
          <w:color w:val="000080"/>
          <w:sz w:val="22"/>
          <w:lang w:eastAsia="zh-CN"/>
        </w:rPr>
        <w:t xml:space="preserve"> </w:t>
      </w:r>
      <w:r w:rsidR="00000000">
        <w:rPr>
          <w:rFonts w:ascii="Times New Roman" w:hAnsi="Times New Roman"/>
          <w:b/>
          <w:color w:val="000080"/>
          <w:sz w:val="22"/>
          <w:lang w:eastAsia="zh-CN"/>
        </w:rPr>
        <w:t>(t) = v0</w:t>
      </w:r>
      <w:r w:rsidR="00000000">
        <w:rPr>
          <w:color w:val="666666"/>
          <w:sz w:val="18"/>
          <w:lang w:eastAsia="zh-CN"/>
        </w:rPr>
        <w:t xml:space="preserve">    ← 水平速度恒定不变！这是平抛运动的关键特征</w:t>
      </w:r>
    </w:p>
    <w:p w14:paraId="2020C34F" w14:textId="77777777" w:rsidR="00FF1AA5" w:rsidRDefault="00000000">
      <w:pPr>
        <w:ind w:firstLine="420"/>
        <w:rPr>
          <w:rFonts w:hint="eastAsia"/>
        </w:rPr>
      </w:pPr>
      <w:proofErr w:type="spellStart"/>
      <w:r>
        <w:lastRenderedPageBreak/>
        <w:t>竖直方向（ay</w:t>
      </w:r>
      <w:proofErr w:type="spellEnd"/>
      <w:r>
        <w:t xml:space="preserve"> = g）：</w:t>
      </w:r>
    </w:p>
    <w:bookmarkStart w:id="23" w:name="OLE_LINK10"/>
    <w:p w14:paraId="23F177F5" w14:textId="03B69086" w:rsidR="00FF1AA5" w:rsidRDefault="007B5070">
      <w:pPr>
        <w:spacing w:before="80" w:after="80"/>
        <w:ind w:left="850"/>
        <w:rPr>
          <w:rFonts w:hint="eastAsia"/>
        </w:rPr>
      </w:pPr>
      <m:oMath>
        <m:sSub>
          <m:sSubPr>
            <m:ctrlPr>
              <w:rPr>
                <w:rFonts w:ascii="Cambria Math" w:hAnsi="Cambria Math"/>
                <w:b/>
                <w:i/>
                <w:color w:val="000080"/>
                <w:sz w:val="22"/>
              </w:rPr>
            </m:ctrlPr>
          </m:sSubPr>
          <m:e>
            <m:r>
              <m:rPr>
                <m:sty m:val="bi"/>
              </m:rPr>
              <w:rPr>
                <w:rFonts w:ascii="Cambria Math" w:hAnsi="Cambria Math"/>
                <w:color w:val="000080"/>
                <w:sz w:val="22"/>
              </w:rPr>
              <m:t>v</m:t>
            </m:r>
          </m:e>
          <m:sub>
            <m:r>
              <m:rPr>
                <m:sty m:val="bi"/>
              </m:rPr>
              <w:rPr>
                <w:rFonts w:ascii="Cambria Math" w:hAnsi="Cambria Math"/>
                <w:color w:val="000080"/>
                <w:sz w:val="22"/>
              </w:rPr>
              <m:t>y</m:t>
            </m:r>
          </m:sub>
        </m:sSub>
      </m:oMath>
      <w:bookmarkEnd w:id="23"/>
      <w:r w:rsidRPr="007B5070">
        <w:rPr>
          <w:rFonts w:ascii="Times New Roman" w:hAnsi="Times New Roman"/>
          <w:b/>
          <w:color w:val="000080"/>
          <w:sz w:val="22"/>
        </w:rPr>
        <w:t xml:space="preserve"> </w:t>
      </w:r>
      <w:r w:rsidR="00000000">
        <w:rPr>
          <w:rFonts w:ascii="Times New Roman" w:hAnsi="Times New Roman"/>
          <w:b/>
          <w:color w:val="000080"/>
          <w:sz w:val="22"/>
        </w:rPr>
        <w:t>(t) = ∫</w:t>
      </w:r>
      <m:oMath>
        <m:sSub>
          <m:sSubPr>
            <m:ctrlPr>
              <w:rPr>
                <w:rFonts w:ascii="Cambria Math" w:hAnsi="Cambria Math"/>
                <w:b/>
                <w:i/>
                <w:color w:val="000080"/>
                <w:sz w:val="22"/>
              </w:rPr>
            </m:ctrlPr>
          </m:sSubPr>
          <m:e>
            <m:r>
              <m:rPr>
                <m:sty m:val="bi"/>
              </m:rPr>
              <w:rPr>
                <w:rFonts w:ascii="Cambria Math" w:hAnsi="Cambria Math"/>
                <w:color w:val="000080"/>
                <w:sz w:val="22"/>
              </w:rPr>
              <m:t>a</m:t>
            </m:r>
          </m:e>
          <m:sub>
            <m:r>
              <m:rPr>
                <m:sty m:val="bi"/>
              </m:rPr>
              <w:rPr>
                <w:rFonts w:ascii="Cambria Math" w:hAnsi="Cambria Math"/>
                <w:color w:val="000080"/>
                <w:sz w:val="22"/>
              </w:rPr>
              <m:t>y</m:t>
            </m:r>
          </m:sub>
        </m:sSub>
      </m:oMath>
      <w:r w:rsidR="00000000">
        <w:rPr>
          <w:rFonts w:ascii="Times New Roman" w:hAnsi="Times New Roman"/>
          <w:b/>
          <w:color w:val="000080"/>
          <w:sz w:val="22"/>
        </w:rPr>
        <w:t xml:space="preserve"> dt = ∫g dt = g·t + C2</w:t>
      </w:r>
    </w:p>
    <w:p w14:paraId="0193A5B5" w14:textId="77777777" w:rsidR="00FF1AA5" w:rsidRDefault="00000000">
      <w:pPr>
        <w:ind w:firstLine="420"/>
        <w:rPr>
          <w:rFonts w:hint="eastAsia"/>
        </w:rPr>
      </w:pPr>
      <w:proofErr w:type="spellStart"/>
      <w:r>
        <w:t>C2也是积分常数。t</w:t>
      </w:r>
      <w:proofErr w:type="spellEnd"/>
      <w:r>
        <w:t>=0时，物体刚开始下落，竖直速度为0：</w:t>
      </w:r>
    </w:p>
    <w:p w14:paraId="1848D0F8" w14:textId="694AEF69" w:rsidR="00FF1AA5" w:rsidRDefault="007B5070">
      <w:pPr>
        <w:spacing w:before="80" w:after="80"/>
        <w:ind w:left="850"/>
        <w:rPr>
          <w:rFonts w:hint="eastAsia"/>
          <w:lang w:eastAsia="zh-CN"/>
        </w:rPr>
      </w:pPr>
      <m:oMath>
        <m:sSub>
          <m:sSubPr>
            <m:ctrlPr>
              <w:rPr>
                <w:rFonts w:ascii="Cambria Math" w:hAnsi="Cambria Math"/>
                <w:b/>
                <w:i/>
                <w:color w:val="000080"/>
                <w:sz w:val="22"/>
              </w:rPr>
            </m:ctrlPr>
          </m:sSubPr>
          <m:e>
            <m:r>
              <m:rPr>
                <m:sty m:val="bi"/>
              </m:rPr>
              <w:rPr>
                <w:rFonts w:ascii="Cambria Math" w:hAnsi="Cambria Math"/>
                <w:color w:val="000080"/>
                <w:sz w:val="22"/>
                <w:lang w:eastAsia="zh-CN"/>
              </w:rPr>
              <m:t>v</m:t>
            </m:r>
          </m:e>
          <m:sub>
            <m:r>
              <m:rPr>
                <m:sty m:val="bi"/>
              </m:rPr>
              <w:rPr>
                <w:rFonts w:ascii="Cambria Math" w:hAnsi="Cambria Math"/>
                <w:color w:val="000080"/>
                <w:sz w:val="22"/>
                <w:lang w:eastAsia="zh-CN"/>
              </w:rPr>
              <m:t>y</m:t>
            </m:r>
          </m:sub>
        </m:sSub>
      </m:oMath>
      <w:r>
        <w:rPr>
          <w:rFonts w:ascii="Times New Roman" w:hAnsi="Times New Roman"/>
          <w:b/>
          <w:color w:val="000080"/>
          <w:sz w:val="22"/>
          <w:lang w:eastAsia="zh-CN"/>
        </w:rPr>
        <w:t xml:space="preserve"> </w:t>
      </w:r>
      <w:r w:rsidR="00000000">
        <w:rPr>
          <w:rFonts w:ascii="Times New Roman" w:hAnsi="Times New Roman"/>
          <w:b/>
          <w:color w:val="000080"/>
          <w:sz w:val="22"/>
          <w:lang w:eastAsia="zh-CN"/>
        </w:rPr>
        <w:t xml:space="preserve">(0) = g·0 + C2 = </w:t>
      </w:r>
      <w:proofErr w:type="gramStart"/>
      <w:r w:rsidR="00000000">
        <w:rPr>
          <w:rFonts w:ascii="Times New Roman" w:hAnsi="Times New Roman"/>
          <w:b/>
          <w:color w:val="000080"/>
          <w:sz w:val="22"/>
          <w:lang w:eastAsia="zh-CN"/>
        </w:rPr>
        <w:t>0  →</w:t>
      </w:r>
      <w:proofErr w:type="gramEnd"/>
      <w:r w:rsidR="00000000">
        <w:rPr>
          <w:rFonts w:ascii="Times New Roman" w:hAnsi="Times New Roman"/>
          <w:b/>
          <w:color w:val="000080"/>
          <w:sz w:val="22"/>
          <w:lang w:eastAsia="zh-CN"/>
        </w:rPr>
        <w:t xml:space="preserve">  C2 = 0</w:t>
      </w:r>
    </w:p>
    <w:p w14:paraId="3C85871F" w14:textId="46F970A9" w:rsidR="00FF1AA5" w:rsidRDefault="007B5070">
      <w:pPr>
        <w:spacing w:before="80" w:after="80"/>
        <w:ind w:left="850"/>
        <w:rPr>
          <w:rFonts w:hint="eastAsia"/>
          <w:lang w:eastAsia="zh-CN"/>
        </w:rPr>
      </w:pPr>
      <m:oMath>
        <m:sSub>
          <m:sSubPr>
            <m:ctrlPr>
              <w:rPr>
                <w:rFonts w:ascii="Cambria Math" w:hAnsi="Cambria Math"/>
                <w:b/>
                <w:i/>
                <w:color w:val="000080"/>
                <w:sz w:val="22"/>
                <w:lang w:eastAsia="zh-CN"/>
              </w:rPr>
            </m:ctrlPr>
          </m:sSubPr>
          <m:e>
            <m:r>
              <m:rPr>
                <m:sty m:val="bi"/>
              </m:rPr>
              <w:rPr>
                <w:rFonts w:ascii="Cambria Math" w:hAnsi="Cambria Math"/>
                <w:color w:val="000080"/>
                <w:sz w:val="22"/>
                <w:lang w:eastAsia="zh-CN"/>
              </w:rPr>
              <m:t>v</m:t>
            </m:r>
          </m:e>
          <m:sub>
            <m:r>
              <m:rPr>
                <m:sty m:val="bi"/>
              </m:rPr>
              <w:rPr>
                <w:rFonts w:ascii="Cambria Math" w:hAnsi="Cambria Math"/>
                <w:color w:val="000080"/>
                <w:sz w:val="22"/>
                <w:lang w:eastAsia="zh-CN"/>
              </w:rPr>
              <m:t>y</m:t>
            </m:r>
          </m:sub>
        </m:sSub>
      </m:oMath>
      <w:r w:rsidRPr="007B5070">
        <w:rPr>
          <w:rFonts w:ascii="Times New Roman" w:hAnsi="Times New Roman"/>
          <w:b/>
          <w:color w:val="000080"/>
          <w:sz w:val="22"/>
          <w:lang w:eastAsia="zh-CN"/>
        </w:rPr>
        <w:t xml:space="preserve"> </w:t>
      </w:r>
      <w:r w:rsidR="00000000">
        <w:rPr>
          <w:rFonts w:ascii="Times New Roman" w:hAnsi="Times New Roman"/>
          <w:b/>
          <w:color w:val="000080"/>
          <w:sz w:val="22"/>
          <w:lang w:eastAsia="zh-CN"/>
        </w:rPr>
        <w:t xml:space="preserve">(t) = </w:t>
      </w:r>
      <w:proofErr w:type="spellStart"/>
      <w:r w:rsidR="00000000">
        <w:rPr>
          <w:rFonts w:ascii="Times New Roman" w:hAnsi="Times New Roman"/>
          <w:b/>
          <w:color w:val="000080"/>
          <w:sz w:val="22"/>
          <w:lang w:eastAsia="zh-CN"/>
        </w:rPr>
        <w:t>g·t</w:t>
      </w:r>
      <w:proofErr w:type="spellEnd"/>
      <w:r w:rsidR="00000000">
        <w:rPr>
          <w:color w:val="666666"/>
          <w:sz w:val="18"/>
          <w:lang w:eastAsia="zh-CN"/>
        </w:rPr>
        <w:t xml:space="preserve">    ← 竖直速度</w:t>
      </w:r>
      <w:proofErr w:type="gramStart"/>
      <w:r w:rsidR="00000000">
        <w:rPr>
          <w:color w:val="666666"/>
          <w:sz w:val="18"/>
          <w:lang w:eastAsia="zh-CN"/>
        </w:rPr>
        <w:t>随时间</w:t>
      </w:r>
      <w:proofErr w:type="gramEnd"/>
      <w:r w:rsidR="00000000">
        <w:rPr>
          <w:color w:val="666666"/>
          <w:sz w:val="18"/>
          <w:lang w:eastAsia="zh-CN"/>
        </w:rPr>
        <w:t>线性增加</w:t>
      </w:r>
    </w:p>
    <w:p w14:paraId="699D8B1C" w14:textId="77777777" w:rsidR="00FF1AA5" w:rsidRDefault="00000000">
      <w:pPr>
        <w:rPr>
          <w:rFonts w:hint="eastAsia"/>
          <w:lang w:eastAsia="zh-CN"/>
        </w:rPr>
      </w:pPr>
      <w:r>
        <w:rPr>
          <w:b/>
          <w:lang w:eastAsia="zh-CN"/>
        </w:rPr>
        <w:t>第四步：积分求位移</w:t>
      </w:r>
    </w:p>
    <w:p w14:paraId="5BEEA768" w14:textId="77777777" w:rsidR="00FF1AA5" w:rsidRDefault="00000000">
      <w:pPr>
        <w:ind w:firstLine="420"/>
        <w:rPr>
          <w:rFonts w:hint="eastAsia"/>
          <w:lang w:eastAsia="zh-CN"/>
        </w:rPr>
      </w:pPr>
      <w:r>
        <w:rPr>
          <w:lang w:eastAsia="zh-CN"/>
        </w:rPr>
        <w:t>速度是位移对时间的导数：v = dx/dt。反过来，位移是速度对时间的积分。</w:t>
      </w:r>
    </w:p>
    <w:p w14:paraId="6D9932BF" w14:textId="77777777" w:rsidR="00FF1AA5" w:rsidRDefault="00000000">
      <w:pPr>
        <w:ind w:firstLine="420"/>
        <w:rPr>
          <w:rFonts w:hint="eastAsia"/>
        </w:rPr>
      </w:pPr>
      <w:proofErr w:type="spellStart"/>
      <w:r>
        <w:t>水平方向</w:t>
      </w:r>
      <w:proofErr w:type="spellEnd"/>
      <w:r>
        <w:t>：</w:t>
      </w:r>
    </w:p>
    <w:p w14:paraId="293CADCB" w14:textId="77777777" w:rsidR="00FF1AA5" w:rsidRDefault="00000000">
      <w:pPr>
        <w:spacing w:before="80" w:after="80"/>
        <w:ind w:left="850"/>
        <w:rPr>
          <w:rFonts w:hint="eastAsia"/>
        </w:rPr>
        <w:jc w:val="center"/>
      </w:pPr>
      <w:proofErr w:type="spellStart"/>
      <w:proofErr w:type="spellEnd"/>
      <m:oMathPara>
        <m:oMath>
          <m:r>
            <m:t xml:space="preserve">x(t) = </m:t>
          </m:r>
          <m:nary>
            <m:naryPr>
              <m:chr m:val="∫"/>
              <m:limLoc m:val="undOvr"/>
            </m:naryPr>
            <m:sub>
              <m:r>
                <m:t xml:space="preserve">0</m:t>
              </m:r>
            </m:sub>
            <m:sup>
              <m:r>
                <m:t xml:space="preserve">t</m:t>
              </m:r>
            </m:sup>
            <m:e>
              <m:r>
                <m:t xml:space="preserve">vx dt = </m:t>
              </m:r>
            </m:e>
          </m:nary>
          <m:nary>
            <m:naryPr>
              <m:chr m:val="∫"/>
              <m:limLoc m:val="undOvr"/>
            </m:naryPr>
            <m:sub>
              <m:r>
                <m:t xml:space="preserve">0</m:t>
              </m:r>
            </m:sub>
            <m:sup>
              <m:r>
                <m:t xml:space="preserve">t</m:t>
              </m:r>
            </m:sup>
            <m:e>
              <m:r>
                <m:t xml:space="preserve">v₀ dt = v₀·t + C₃</m:t>
              </m:r>
            </m:e>
          </m:nary>
        </m:oMath>
      </m:oMathPara>
    </w:p>
    <w:p w14:paraId="17E40783" w14:textId="77777777" w:rsidR="00FF1AA5" w:rsidRDefault="00000000">
      <w:pPr>
        <w:spacing w:before="80" w:after="80"/>
        <w:ind w:left="850"/>
        <w:rPr>
          <w:rFonts w:hint="eastAsia"/>
          <w:lang w:eastAsia="zh-CN"/>
        </w:rPr>
        <w:jc w:val="center"/>
      </w:pPr>
      <w:proofErr w:type="gramStart"/>
      <w:proofErr w:type="gramEnd"/>
      <w:proofErr w:type="gramStart"/>
      <w:proofErr w:type="gramEnd"/>
      <m:oMathPara>
        <m:oMath>
          <m:r>
            <m:t xml:space="preserve">x(0) = 0  →  </m:t>
          </m:r>
          <m:sSub>
            <m:e>
              <m:r>
                <m:t xml:space="preserve">C</m:t>
              </m:r>
            </m:e>
            <m:e>
              <m:r>
                <m:t xml:space="preserve">3</m:t>
              </m:r>
            </m:e>
          </m:sSub>
          <m:r>
            <m:t xml:space="preserve"> = 0</m:t>
          </m:r>
        </m:oMath>
      </m:oMathPara>
    </w:p>
    <w:p w14:paraId="2200DA00" w14:textId="77777777" w:rsidR="00FF1AA5" w:rsidRDefault="00000000">
      <w:pPr>
        <w:spacing w:before="80" w:after="80"/>
        <w:ind w:left="850"/>
        <w:rPr>
          <w:rFonts w:hint="eastAsia"/>
          <w:lang w:eastAsia="zh-CN"/>
        </w:rPr>
      </w:pPr>
      <w:r>
        <w:rPr>
          <w:rFonts w:ascii="Times New Roman" w:hAnsi="Times New Roman"/>
          <w:b/>
          <w:color w:val="000080"/>
          <w:sz w:val="22"/>
          <w:lang w:eastAsia="zh-CN"/>
        </w:rPr>
        <w:t>x(t) = v0·t</w:t>
      </w:r>
      <w:r>
        <w:rPr>
          <w:color w:val="666666"/>
          <w:sz w:val="18"/>
          <w:lang w:eastAsia="zh-CN"/>
        </w:rPr>
        <w:t xml:space="preserve">    ← 水平位移与时间成正比</w:t>
      </w:r>
    </w:p>
    <w:p w14:paraId="15B7E853" w14:textId="77777777" w:rsidR="00FF1AA5" w:rsidRDefault="00000000">
      <w:pPr>
        <w:ind w:firstLine="420"/>
        <w:rPr>
          <w:rFonts w:hint="eastAsia"/>
          <w:lang w:eastAsia="zh-CN"/>
        </w:rPr>
      </w:pPr>
      <w:r>
        <w:rPr>
          <w:lang w:eastAsia="zh-CN"/>
        </w:rPr>
        <w:t>竖直方向：</w:t>
      </w:r>
    </w:p>
    <w:p w14:paraId="4B588614" w14:textId="77777777" w:rsidR="00FF1AA5" w:rsidRDefault="00000000">
      <w:pPr>
        <w:spacing w:before="80" w:after="80"/>
        <w:ind w:left="850"/>
        <w:rPr>
          <w:rFonts w:hint="eastAsia"/>
        </w:rPr>
        <w:jc w:val="center"/>
      </w:pPr>
      <w:proofErr w:type="spellStart"/>
      <w:proofErr w:type="spellEnd"/>
      <w:proofErr w:type="spellStart"/>
      <w:proofErr w:type="spellEnd"/>
      <m:oMathPara>
        <m:oMath>
          <m:r>
            <m:t xml:space="preserve">y(t) = </m:t>
          </m:r>
          <m:nary>
            <m:naryPr>
              <m:chr m:val="∫"/>
              <m:limLoc m:val="undOvr"/>
            </m:naryPr>
            <m:sub>
              <m:r>
                <m:t xml:space="preserve">0</m:t>
              </m:r>
            </m:sub>
            <m:sup>
              <m:r>
                <m:t xml:space="preserve">t</m:t>
              </m:r>
            </m:sup>
            <m:e>
              <m:r>
                <m:t xml:space="preserve">vy dt = </m:t>
              </m:r>
            </m:e>
          </m:nary>
          <m:nary>
            <m:naryPr>
              <m:chr m:val="∫"/>
              <m:limLoc m:val="undOvr"/>
            </m:naryPr>
            <m:sub>
              <m:r>
                <m:t xml:space="preserve">0</m:t>
              </m:r>
            </m:sub>
            <m:sup>
              <m:r>
                <m:t xml:space="preserve">t</m:t>
              </m:r>
            </m:sup>
            <m:e>
              <m:r>
                <m:t xml:space="preserve">(g·t) dt = ½·g·t² + C₄</m:t>
              </m:r>
            </m:e>
          </m:nary>
        </m:oMath>
      </m:oMathPara>
    </w:p>
    <w:p w14:paraId="1E1C8383" w14:textId="77777777" w:rsidR="00FF1AA5" w:rsidRDefault="00000000">
      <w:pPr>
        <w:spacing w:before="80" w:after="80"/>
        <w:ind w:left="850"/>
        <w:rPr>
          <w:rFonts w:hint="eastAsia"/>
          <w:lang w:eastAsia="zh-CN"/>
        </w:rPr>
        <w:jc w:val="center"/>
      </w:pPr>
      <w:proofErr w:type="gramStart"/>
      <w:proofErr w:type="gramEnd"/>
      <w:proofErr w:type="gramStart"/>
      <w:proofErr w:type="gramEnd"/>
      <m:oMathPara>
        <m:oMath>
          <m:r>
            <m:t xml:space="preserve">y(0) = 0  →  </m:t>
          </m:r>
          <m:sSub>
            <m:e>
              <m:r>
                <m:t xml:space="preserve">C</m:t>
              </m:r>
            </m:e>
            <m:e>
              <m:r>
                <m:t xml:space="preserve">4</m:t>
              </m:r>
            </m:e>
          </m:sSub>
          <m:r>
            <m:t xml:space="preserve"> = 0</m:t>
          </m:r>
        </m:oMath>
      </m:oMathPara>
    </w:p>
    <w:p w14:paraId="46EDEEB0" w14:textId="77777777" w:rsidR="00FF1AA5" w:rsidRDefault="00000000">
      <w:pPr>
        <w:spacing w:before="80" w:after="80"/>
        <w:ind w:left="850"/>
        <w:rPr>
          <w:rFonts w:hint="eastAsia"/>
          <w:lang w:eastAsia="zh-CN"/>
        </w:rPr>
      </w:pPr>
      <w:r>
        <w:rPr>
          <w:rFonts w:ascii="Times New Roman" w:hAnsi="Times New Roman"/>
          <w:b/>
          <w:color w:val="000080"/>
          <w:sz w:val="22"/>
          <w:lang w:eastAsia="zh-CN"/>
        </w:rPr>
        <w:t>y(t) = 1/2·g·t2</w:t>
      </w:r>
      <w:r>
        <w:rPr>
          <w:color w:val="666666"/>
          <w:sz w:val="18"/>
          <w:lang w:eastAsia="zh-CN"/>
        </w:rPr>
        <w:t xml:space="preserve">    ← 竖直位移与时间的平方成正比</w:t>
      </w:r>
    </w:p>
    <w:p w14:paraId="30EAB553" w14:textId="77777777" w:rsidR="00FF1AA5" w:rsidRDefault="00000000">
      <w:pPr>
        <w:rPr>
          <w:rFonts w:hint="eastAsia"/>
          <w:lang w:eastAsia="zh-CN"/>
        </w:rPr>
      </w:pPr>
      <w:r>
        <w:rPr>
          <w:b/>
          <w:lang w:eastAsia="zh-CN"/>
        </w:rPr>
        <w:t>最终结果：平抛运动方程组</w:t>
      </w:r>
    </w:p>
    <w:p w14:paraId="373AED65" w14:textId="77777777" w:rsidR="00FF1AA5" w:rsidRDefault="00000000">
      <w:pPr>
        <w:spacing w:before="80" w:after="80"/>
        <w:ind w:left="850"/>
        <w:rPr>
          <w:rFonts w:hint="eastAsia"/>
        </w:rPr>
        <w:jc w:val="center"/>
      </w:pPr>
      <m:oMathPara>
        <m:oMath>
          <m:sSub>
            <m:e>
              <m:r>
                <m:t xml:space="preserve">x(t) = v</m:t>
              </m:r>
            </m:e>
            <m:e>
              <m:r>
                <m:t xml:space="preserve">0</m:t>
              </m:r>
            </m:e>
          </m:sSub>
          <m:r>
            <m:t xml:space="preserve">·t                          ... (1)</m:t>
          </m:r>
        </m:oMath>
      </m:oMathPara>
    </w:p>
    <w:p w14:paraId="6AB21707" w14:textId="77777777" w:rsidR="00FF1AA5" w:rsidRDefault="00000000">
      <w:pPr>
        <w:spacing w:before="80" w:after="80"/>
        <w:ind w:left="850"/>
        <w:rPr>
          <w:rFonts w:hint="eastAsia"/>
        </w:rPr>
        <w:jc w:val="center"/>
      </w:pPr>
      <m:oMathPara>
        <m:oMath>
          <m:r>
            <m:t xml:space="preserve">y(t) = </m:t>
          </m:r>
          <m:f>
            <m:e>
              <m:r>
                <m:t xml:space="preserve">1</m:t>
              </m:r>
            </m:e>
            <m:e>
              <m:r>
                <m:t xml:space="preserve">2</m:t>
              </m:r>
            </m:e>
          </m:f>
          <m:sSup>
            <m:e>
              <m:r>
                <m:t xml:space="preserve">·g·t</m:t>
              </m:r>
            </m:e>
            <m:e>
              <m:r>
                <m:t xml:space="preserve">2</m:t>
              </m:r>
            </m:e>
          </m:sSup>
          <m:r>
            <m:t xml:space="preserve">                        ... (2)</m:t>
          </m:r>
        </m:oMath>
      </m:oMathPara>
    </w:p>
    <w:p w14:paraId="4D2A517E" w14:textId="77777777" w:rsidR="00FF1AA5" w:rsidRDefault="00000000">
      <w:pPr>
        <w:spacing w:before="80" w:after="80"/>
        <w:ind w:left="850"/>
        <w:rPr>
          <w:rFonts w:hint="eastAsia"/>
        </w:rPr>
        <w:jc w:val="center"/>
      </w:pPr>
      <w:proofErr w:type="spellStart"/>
      <w:proofErr w:type="spellEnd"/>
      <m:oMathPara>
        <m:oMath>
          <m:sSub>
            <m:e>
              <m:r>
                <m:t xml:space="preserve">vx(t) = v</m:t>
              </m:r>
            </m:e>
            <m:e>
              <m:r>
                <m:t xml:space="preserve">0</m:t>
              </m:r>
            </m:e>
          </m:sSub>
          <m:r>
            <m:t xml:space="preserve">                            ... (3)</m:t>
          </m:r>
        </m:oMath>
      </m:oMathPara>
    </w:p>
    <w:p w14:paraId="6B852277" w14:textId="77777777" w:rsidR="00FF1AA5" w:rsidRDefault="00000000">
      <w:pPr>
        <w:spacing w:before="80" w:after="80"/>
        <w:ind w:left="850"/>
        <w:rPr>
          <w:rFonts w:hint="eastAsia"/>
          <w:lang w:eastAsia="zh-CN"/>
        </w:rPr>
        <w:jc w:val="center"/>
      </w:pPr>
      <w:proofErr w:type="spellStart"/>
      <w:proofErr w:type="spellEnd"/>
      <w:proofErr w:type="spellStart"/>
      <w:proofErr w:type="spellEnd"/>
      <m:oMathPara>
        <m:oMath>
          <m:r>
            <m:t xml:space="preserve">vy(t) = g·t                           ... (4)</m:t>
          </m:r>
        </m:oMath>
      </m:oMathPara>
    </w:p>
    <w:p w14:paraId="6D882B4F" w14:textId="77777777" w:rsidR="00FF1AA5" w:rsidRDefault="00000000">
      <w:pPr>
        <w:rPr>
          <w:rFonts w:hint="eastAsia"/>
          <w:lang w:eastAsia="zh-CN"/>
        </w:rPr>
      </w:pPr>
      <w:r>
        <w:rPr>
          <w:b/>
          <w:lang w:eastAsia="zh-CN"/>
        </w:rPr>
        <w:t>物理意义解读：</w:t>
      </w:r>
    </w:p>
    <w:p w14:paraId="1BF26E1D" w14:textId="77777777" w:rsidR="00FF1AA5" w:rsidRDefault="00000000">
      <w:pPr>
        <w:ind w:firstLine="420"/>
        <w:rPr>
          <w:rFonts w:hint="eastAsia"/>
          <w:lang w:eastAsia="zh-CN"/>
        </w:rPr>
      </w:pPr>
      <w:r>
        <w:rPr>
          <w:lang w:eastAsia="zh-CN"/>
        </w:rPr>
        <w:t>方程(1)告诉我们：水平方向是匀速直线运动。物体在水平方向没有任何力作用它，所以它保持原来的速度不变。</w:t>
      </w:r>
    </w:p>
    <w:p w14:paraId="3E76FE1D" w14:textId="77777777" w:rsidR="00FF1AA5" w:rsidRDefault="00000000">
      <w:pPr>
        <w:ind w:firstLine="420"/>
        <w:rPr>
          <w:rFonts w:hint="eastAsia"/>
          <w:lang w:eastAsia="zh-CN"/>
        </w:rPr>
      </w:pPr>
      <w:r>
        <w:rPr>
          <w:lang w:eastAsia="zh-CN"/>
        </w:rPr>
        <w:t>方程(2)告诉我们：竖直方向是匀加速运动（加速度为g）。物体在重力作用下越落越快，位移按时间的平方增长。</w:t>
      </w:r>
    </w:p>
    <w:p w14:paraId="75FF857C" w14:textId="77777777" w:rsidR="00FF1AA5" w:rsidRDefault="00000000">
      <w:pPr>
        <w:ind w:firstLine="420"/>
        <w:rPr>
          <w:rFonts w:hint="eastAsia"/>
          <w:lang w:eastAsia="zh-CN"/>
        </w:rPr>
      </w:pPr>
      <w:r>
        <w:rPr>
          <w:lang w:eastAsia="zh-CN"/>
        </w:rPr>
        <w:t>这就是"运动分解"的物理思想：一个复杂的曲线运动（抛物线）可以分解为两个简单的直线运动（一个匀速、一个</w:t>
      </w:r>
      <w:proofErr w:type="gramStart"/>
      <w:r>
        <w:rPr>
          <w:lang w:eastAsia="zh-CN"/>
        </w:rPr>
        <w:t>匀</w:t>
      </w:r>
      <w:proofErr w:type="gramEnd"/>
      <w:r>
        <w:rPr>
          <w:lang w:eastAsia="zh-CN"/>
        </w:rPr>
        <w:t>加速），分别处理后再合成。</w:t>
      </w:r>
    </w:p>
    <w:p w14:paraId="66B0D5EA" w14:textId="77777777" w:rsidR="00FF1AA5" w:rsidRDefault="00000000">
      <w:pPr>
        <w:pStyle w:val="4"/>
        <w:rPr>
          <w:lang w:eastAsia="zh-CN"/>
        </w:rPr>
      </w:pPr>
      <w:r>
        <w:rPr>
          <w:rFonts w:ascii="微软雅黑" w:eastAsia="微软雅黑" w:hAnsi="微软雅黑"/>
          <w:lang w:eastAsia="zh-CN"/>
        </w:rPr>
        <w:lastRenderedPageBreak/>
        <w:t>2.1.2 运动分解的物理思想：为什么可以分解？</w:t>
      </w:r>
    </w:p>
    <w:p w14:paraId="290B5331" w14:textId="77777777" w:rsidR="00FF1AA5" w:rsidRDefault="00000000">
      <w:pPr>
        <w:ind w:firstLine="420"/>
        <w:rPr>
          <w:rFonts w:hint="eastAsia"/>
          <w:lang w:eastAsia="zh-CN"/>
        </w:rPr>
      </w:pPr>
      <w:r>
        <w:rPr>
          <w:lang w:eastAsia="zh-CN"/>
        </w:rPr>
        <w:t>运动分解的理论基础是力的独立作用原理（也叫叠加原理）：</w:t>
      </w:r>
    </w:p>
    <w:p w14:paraId="328348D5" w14:textId="77777777" w:rsidR="00FF1AA5" w:rsidRDefault="00000000">
      <w:pPr>
        <w:ind w:firstLine="420"/>
        <w:rPr>
          <w:rFonts w:hint="eastAsia"/>
          <w:lang w:eastAsia="zh-CN"/>
        </w:rPr>
      </w:pPr>
      <w:r>
        <w:rPr>
          <w:lang w:eastAsia="zh-CN"/>
        </w:rPr>
        <w:t xml:space="preserve">牛顿第二定律 F⃗ = </w:t>
      </w:r>
      <w:proofErr w:type="spellStart"/>
      <w:r>
        <w:rPr>
          <w:lang w:eastAsia="zh-CN"/>
        </w:rPr>
        <w:t>m·a</w:t>
      </w:r>
      <w:proofErr w:type="spellEnd"/>
      <w:r>
        <w:rPr>
          <w:lang w:eastAsia="zh-CN"/>
        </w:rPr>
        <w:t>⃗ 是一个矢量方程。矢量方程的核心性质是：不同方向的分量可以独立处理。也就是说，x方向的力只影响x方向的运动，y方向的力只影响y方向的运动，两者互不干扰。</w:t>
      </w:r>
    </w:p>
    <w:p w14:paraId="718DD889" w14:textId="77777777" w:rsidR="00FF1AA5" w:rsidRDefault="00000000">
      <w:pPr>
        <w:ind w:firstLine="420"/>
        <w:rPr>
          <w:rFonts w:hint="eastAsia"/>
          <w:lang w:eastAsia="zh-CN"/>
        </w:rPr>
      </w:pPr>
      <w:r>
        <w:rPr>
          <w:lang w:eastAsia="zh-CN"/>
        </w:rPr>
        <w:t>这就像你在一条船上，船向东走，你在船上向北走。对于岸上的人来说，你同时在向东和向北运动，但向东的运动和向北的运动是独立的——向东的速度不会因为你向北走而改变。</w:t>
      </w:r>
    </w:p>
    <w:p w14:paraId="69B8F2B5" w14:textId="77777777" w:rsidR="00FF1AA5" w:rsidRDefault="00000000">
      <w:pPr>
        <w:ind w:firstLine="420"/>
        <w:rPr>
          <w:rFonts w:hint="eastAsia"/>
          <w:lang w:eastAsia="zh-CN"/>
        </w:rPr>
      </w:pPr>
      <w:r>
        <w:rPr>
          <w:lang w:eastAsia="zh-CN"/>
        </w:rPr>
        <w:t>用数学语言表述：如果 F⃗ = (</w:t>
      </w:r>
      <w:proofErr w:type="spellStart"/>
      <w:r>
        <w:rPr>
          <w:lang w:eastAsia="zh-CN"/>
        </w:rPr>
        <w:t>Fx</w:t>
      </w:r>
      <w:proofErr w:type="spellEnd"/>
      <w:r>
        <w:rPr>
          <w:lang w:eastAsia="zh-CN"/>
        </w:rPr>
        <w:t>, Fy)，那么：</w:t>
      </w:r>
    </w:p>
    <w:p w14:paraId="7743FC2B" w14:textId="77777777" w:rsidR="00FF1AA5" w:rsidRDefault="00000000">
      <w:pPr>
        <w:spacing w:before="80" w:after="80"/>
        <w:ind w:left="850"/>
        <w:rPr>
          <w:rFonts w:hint="eastAsia"/>
          <w:lang w:eastAsia="zh-CN"/>
        </w:rPr>
      </w:pPr>
      <w:proofErr w:type="spellStart"/>
      <w:r>
        <w:rPr>
          <w:rFonts w:ascii="Times New Roman" w:hAnsi="Times New Roman"/>
          <w:b/>
          <w:color w:val="000080"/>
          <w:sz w:val="22"/>
          <w:lang w:eastAsia="zh-CN"/>
        </w:rPr>
        <w:t>Fx</w:t>
      </w:r>
      <w:proofErr w:type="spellEnd"/>
      <w:r>
        <w:rPr>
          <w:rFonts w:ascii="Times New Roman" w:hAnsi="Times New Roman"/>
          <w:b/>
          <w:color w:val="000080"/>
          <w:sz w:val="22"/>
          <w:lang w:eastAsia="zh-CN"/>
        </w:rPr>
        <w:t xml:space="preserve"> = </w:t>
      </w:r>
      <w:proofErr w:type="spellStart"/>
      <w:r>
        <w:rPr>
          <w:rFonts w:ascii="Times New Roman" w:hAnsi="Times New Roman"/>
          <w:b/>
          <w:color w:val="000080"/>
          <w:sz w:val="22"/>
          <w:lang w:eastAsia="zh-CN"/>
        </w:rPr>
        <w:t>m·ax</w:t>
      </w:r>
      <w:proofErr w:type="spellEnd"/>
      <w:r>
        <w:rPr>
          <w:rFonts w:ascii="Times New Roman" w:hAnsi="Times New Roman"/>
          <w:b/>
          <w:color w:val="000080"/>
          <w:sz w:val="22"/>
          <w:lang w:eastAsia="zh-CN"/>
        </w:rPr>
        <w:t xml:space="preserve">  </w:t>
      </w:r>
      <w:r>
        <w:rPr>
          <w:rFonts w:ascii="Times New Roman" w:hAnsi="Times New Roman"/>
          <w:b/>
          <w:color w:val="000080"/>
          <w:sz w:val="22"/>
          <w:lang w:eastAsia="zh-CN"/>
        </w:rPr>
        <w:t>（</w:t>
      </w:r>
      <w:r>
        <w:rPr>
          <w:rFonts w:ascii="Times New Roman" w:hAnsi="Times New Roman"/>
          <w:b/>
          <w:color w:val="000080"/>
          <w:sz w:val="22"/>
          <w:lang w:eastAsia="zh-CN"/>
        </w:rPr>
        <w:t>x</w:t>
      </w:r>
      <w:r>
        <w:rPr>
          <w:rFonts w:ascii="Times New Roman" w:hAnsi="Times New Roman"/>
          <w:b/>
          <w:color w:val="000080"/>
          <w:sz w:val="22"/>
          <w:lang w:eastAsia="zh-CN"/>
        </w:rPr>
        <w:t>方向的牛顿第二定律）</w:t>
      </w:r>
    </w:p>
    <w:p w14:paraId="062DE57A" w14:textId="77777777" w:rsidR="00FF1AA5" w:rsidRDefault="00000000">
      <w:pPr>
        <w:spacing w:before="80" w:after="80"/>
        <w:ind w:left="850"/>
        <w:rPr>
          <w:rFonts w:hint="eastAsia"/>
          <w:lang w:eastAsia="zh-CN"/>
        </w:rPr>
      </w:pPr>
      <w:r>
        <w:rPr>
          <w:rFonts w:ascii="Times New Roman" w:hAnsi="Times New Roman"/>
          <w:b/>
          <w:color w:val="000080"/>
          <w:sz w:val="22"/>
          <w:lang w:eastAsia="zh-CN"/>
        </w:rPr>
        <w:t xml:space="preserve">Fy = </w:t>
      </w:r>
      <w:proofErr w:type="spellStart"/>
      <w:r>
        <w:rPr>
          <w:rFonts w:ascii="Times New Roman" w:hAnsi="Times New Roman"/>
          <w:b/>
          <w:color w:val="000080"/>
          <w:sz w:val="22"/>
          <w:lang w:eastAsia="zh-CN"/>
        </w:rPr>
        <w:t>m·ay</w:t>
      </w:r>
      <w:proofErr w:type="spellEnd"/>
      <w:r>
        <w:rPr>
          <w:rFonts w:ascii="Times New Roman" w:hAnsi="Times New Roman"/>
          <w:b/>
          <w:color w:val="000080"/>
          <w:sz w:val="22"/>
          <w:lang w:eastAsia="zh-CN"/>
        </w:rPr>
        <w:t xml:space="preserve">  </w:t>
      </w:r>
      <w:r>
        <w:rPr>
          <w:rFonts w:ascii="Times New Roman" w:hAnsi="Times New Roman"/>
          <w:b/>
          <w:color w:val="000080"/>
          <w:sz w:val="22"/>
          <w:lang w:eastAsia="zh-CN"/>
        </w:rPr>
        <w:t>（</w:t>
      </w:r>
      <w:r>
        <w:rPr>
          <w:rFonts w:ascii="Times New Roman" w:hAnsi="Times New Roman"/>
          <w:b/>
          <w:color w:val="000080"/>
          <w:sz w:val="22"/>
          <w:lang w:eastAsia="zh-CN"/>
        </w:rPr>
        <w:t>y</w:t>
      </w:r>
      <w:r>
        <w:rPr>
          <w:rFonts w:ascii="Times New Roman" w:hAnsi="Times New Roman"/>
          <w:b/>
          <w:color w:val="000080"/>
          <w:sz w:val="22"/>
          <w:lang w:eastAsia="zh-CN"/>
        </w:rPr>
        <w:t>方向的牛顿第二定律）</w:t>
      </w:r>
    </w:p>
    <w:p w14:paraId="29C92382" w14:textId="77777777" w:rsidR="00FF1AA5" w:rsidRDefault="00000000">
      <w:pPr>
        <w:ind w:firstLine="420"/>
        <w:rPr>
          <w:rFonts w:hint="eastAsia"/>
          <w:lang w:eastAsia="zh-CN"/>
        </w:rPr>
      </w:pPr>
      <w:r>
        <w:rPr>
          <w:lang w:eastAsia="zh-CN"/>
        </w:rPr>
        <w:t>这两个方程是独立的，可以分别求解。这就是为什么平抛运动可以分解为水平匀速+竖直</w:t>
      </w:r>
      <w:proofErr w:type="gramStart"/>
      <w:r>
        <w:rPr>
          <w:lang w:eastAsia="zh-CN"/>
        </w:rPr>
        <w:t>匀</w:t>
      </w:r>
      <w:proofErr w:type="gramEnd"/>
      <w:r>
        <w:rPr>
          <w:lang w:eastAsia="zh-CN"/>
        </w:rPr>
        <w:t>加速的原因。</w:t>
      </w:r>
    </w:p>
    <w:p w14:paraId="2463EFD2" w14:textId="77777777" w:rsidR="00FF1AA5" w:rsidRDefault="00000000">
      <w:pPr>
        <w:pStyle w:val="4"/>
        <w:rPr>
          <w:lang w:eastAsia="zh-CN"/>
        </w:rPr>
      </w:pPr>
      <w:r>
        <w:rPr>
          <w:rFonts w:ascii="微软雅黑" w:eastAsia="微软雅黑" w:hAnsi="微软雅黑"/>
          <w:lang w:eastAsia="zh-CN"/>
        </w:rPr>
        <w:t>2.1.3 消去参数t得到轨迹方程</w:t>
      </w:r>
    </w:p>
    <w:p w14:paraId="28F40A9B" w14:textId="77777777" w:rsidR="00FF1AA5" w:rsidRDefault="00000000">
      <w:pPr>
        <w:ind w:firstLine="420"/>
        <w:rPr>
          <w:rFonts w:hint="eastAsia"/>
          <w:lang w:eastAsia="zh-CN"/>
        </w:rPr>
      </w:pPr>
      <w:r>
        <w:rPr>
          <w:lang w:eastAsia="zh-CN"/>
        </w:rPr>
        <w:t>在实验中，我们通常直接测量物体在不同时刻的位置(</w:t>
      </w:r>
      <w:proofErr w:type="spellStart"/>
      <w:r>
        <w:rPr>
          <w:lang w:eastAsia="zh-CN"/>
        </w:rPr>
        <w:t>x,y</w:t>
      </w:r>
      <w:proofErr w:type="spellEnd"/>
      <w:r>
        <w:rPr>
          <w:lang w:eastAsia="zh-CN"/>
        </w:rPr>
        <w:t>)，而不是分别测量x(t)和y(t)。因此，我们需要一个直接描述y与x关系的方程。</w:t>
      </w:r>
    </w:p>
    <w:p w14:paraId="3547A271" w14:textId="77777777" w:rsidR="00FF1AA5" w:rsidRDefault="00000000">
      <w:pPr>
        <w:ind w:firstLine="420"/>
        <w:rPr>
          <w:rFonts w:hint="eastAsia"/>
        </w:rPr>
      </w:pPr>
      <w:proofErr w:type="spellStart"/>
      <w:proofErr w:type="gramStart"/>
      <w:r>
        <w:t>从方程</w:t>
      </w:r>
      <w:proofErr w:type="spellEnd"/>
      <w:r>
        <w:t>(1)</w:t>
      </w:r>
      <w:proofErr w:type="spellStart"/>
      <w:r>
        <w:t>解出</w:t>
      </w:r>
      <w:proofErr w:type="gramEnd"/>
      <w:r>
        <w:t>t</w:t>
      </w:r>
      <w:proofErr w:type="spellEnd"/>
      <w:r>
        <w:t>：</w:t>
      </w:r>
    </w:p>
    <w:p w14:paraId="182FA37E" w14:textId="77777777" w:rsidR="00FF1AA5" w:rsidRDefault="00000000">
      <w:pPr>
        <w:spacing w:before="80" w:after="80"/>
        <w:ind w:left="850"/>
        <w:rPr>
          <w:rFonts w:hint="eastAsia"/>
        </w:rPr>
        <w:jc w:val="center"/>
      </w:pPr>
      <w:proofErr w:type="gramStart"/>
      <w:proofErr w:type="gramEnd"/>
      <m:oMathPara>
        <m:oMath>
          <m:sSub>
            <m:e>
              <m:r>
                <m:t xml:space="preserve">x = v</m:t>
              </m:r>
            </m:e>
            <m:e>
              <m:r>
                <m:t xml:space="preserve">0</m:t>
              </m:r>
            </m:e>
          </m:sSub>
          <m:r>
            <m:t xml:space="preserve">·t  →  t = x/v</m:t>
          </m:r>
          <m:sSub>
            <m:e>
              <m:r>
                <m:t xml:space="preserve">v</m:t>
              </m:r>
            </m:e>
            <m:e>
              <m:r>
                <m:t xml:space="preserve">0</m:t>
              </m:r>
            </m:e>
          </m:sSub>
        </m:oMath>
      </m:oMathPara>
    </w:p>
    <w:p w14:paraId="769FD576" w14:textId="77777777" w:rsidR="00FF1AA5" w:rsidRDefault="00000000">
      <w:pPr>
        <w:ind w:firstLine="420"/>
        <w:rPr>
          <w:rFonts w:hint="eastAsia"/>
        </w:rPr>
      </w:pPr>
      <w:proofErr w:type="spellStart"/>
      <w:proofErr w:type="gramStart"/>
      <w:r>
        <w:t>代入方程</w:t>
      </w:r>
      <w:proofErr w:type="spellEnd"/>
      <w:r>
        <w:t>(2)：</w:t>
      </w:r>
      <w:proofErr w:type="gramEnd"/>
    </w:p>
    <w:p w14:paraId="6CCD1503" w14:textId="77777777" w:rsidR="00FF1AA5" w:rsidRDefault="00000000">
      <w:pPr>
        <w:spacing w:before="80" w:after="80"/>
        <w:ind w:left="850"/>
        <w:rPr>
          <w:rFonts w:hint="eastAsia"/>
        </w:rPr>
        <w:jc w:val="center"/>
      </w:pPr>
      <w:proofErr w:type="gramStart"/>
      <w:proofErr w:type="gramEnd"/>
      <m:oMathPara>
        <m:oMath>
          <m:r>
            <m:t xml:space="preserve">y = </m:t>
          </m:r>
          <m:f>
            <m:e>
              <m:r>
                <m:t xml:space="preserve">1</m:t>
              </m:r>
            </m:e>
            <m:e>
              <m:r>
                <m:t xml:space="preserve">2</m:t>
              </m:r>
            </m:e>
          </m:f>
          <m:sSup>
            <m:e>
              <m:r>
                <m:t xml:space="preserve">·g·t</m:t>
              </m:r>
            </m:e>
            <m:e>
              <m:r>
                <m:t xml:space="preserve">2</m:t>
              </m:r>
            </m:e>
          </m:sSup>
          <m:r>
            <m:t xml:space="preserve"> = </m:t>
          </m:r>
          <m:f>
            <m:e>
              <m:r>
                <m:t xml:space="preserve">1</m:t>
              </m:r>
            </m:e>
            <m:e>
              <m:r>
                <m:t xml:space="preserve">2</m:t>
              </m:r>
            </m:e>
          </m:f>
          <m:sSub>
            <m:e>
              <m:r>
                <m:t xml:space="preserve">·g·(x/v</m:t>
              </m:r>
            </m:e>
            <m:e>
              <m:r>
                <m:t xml:space="preserve">0</m:t>
              </m:r>
            </m:e>
          </m:sSub>
          <m:sSup>
            <m:e>
              <m:r>
                <m:t xml:space="preserve">)</m:t>
              </m:r>
            </m:e>
            <m:e>
              <m:r>
                <m:t xml:space="preserve">2</m:t>
              </m:r>
            </m:e>
          </m:sSup>
          <m:sSup>
            <m:e>
              <m:r>
                <m:t xml:space="preserve"> = g/(2v0</m:t>
              </m:r>
            </m:e>
            <m:e>
              <m:r>
                <m:t xml:space="preserve">2</m:t>
              </m:r>
            </m:e>
          </m:sSup>
          <m:sSup>
            <m:e>
              <m:r>
                <m:t xml:space="preserve">) · x</m:t>
              </m:r>
            </m:e>
            <m:e>
              <m:r>
                <m:t xml:space="preserve">2</m:t>
              </m:r>
            </m:e>
          </m:sSup>
        </m:oMath>
      </m:oMathPara>
    </w:p>
    <w:p w14:paraId="12AC0BC1" w14:textId="77777777" w:rsidR="00FF1AA5" w:rsidRDefault="00000000">
      <w:pPr>
        <w:ind w:firstLine="420"/>
        <w:rPr>
          <w:rFonts w:hint="eastAsia"/>
          <w:lang w:eastAsia="zh-CN"/>
        </w:rPr>
      </w:pPr>
      <w:r>
        <w:rPr>
          <w:lang w:eastAsia="zh-CN"/>
        </w:rPr>
        <w:t>令 k = g/(2v02)，则：</w:t>
      </w:r>
    </w:p>
    <w:p w14:paraId="6D4BA1BC" w14:textId="77777777" w:rsidR="00FF1AA5" w:rsidRDefault="00000000">
      <w:pPr>
        <w:spacing w:before="80" w:after="80"/>
        <w:ind w:left="850"/>
        <w:rPr>
          <w:rFonts w:hint="eastAsia"/>
          <w:lang w:eastAsia="zh-CN"/>
        </w:rPr>
      </w:pPr>
      <w:r>
        <w:rPr>
          <w:rFonts w:ascii="Times New Roman" w:hAnsi="Times New Roman"/>
          <w:b/>
          <w:color w:val="000080"/>
          <w:sz w:val="22"/>
          <w:lang w:eastAsia="zh-CN"/>
        </w:rPr>
        <w:t>y = k·x2</w:t>
      </w:r>
      <w:r>
        <w:rPr>
          <w:color w:val="666666"/>
          <w:sz w:val="18"/>
          <w:lang w:eastAsia="zh-CN"/>
        </w:rPr>
        <w:t xml:space="preserve">    ← 这就是抛物线方程！</w:t>
      </w:r>
    </w:p>
    <w:p w14:paraId="09889319" w14:textId="77777777" w:rsidR="00FF1AA5" w:rsidRDefault="00000000">
      <w:pPr>
        <w:ind w:firstLine="420"/>
        <w:rPr>
          <w:rFonts w:hint="eastAsia"/>
          <w:lang w:eastAsia="zh-CN"/>
        </w:rPr>
      </w:pPr>
      <w:r>
        <w:rPr>
          <w:lang w:eastAsia="zh-CN"/>
        </w:rPr>
        <w:t>物理意义：平抛运动的轨迹是一条抛物线。系数k = g/(2v02)决定了抛物线的"开口大小"：初速度v0越大，k越小，抛物线越平坦。</w:t>
      </w:r>
    </w:p>
    <w:p w14:paraId="577FEBD7" w14:textId="77777777" w:rsidR="00FF1AA5" w:rsidRDefault="00000000">
      <w:pPr>
        <w:pStyle w:val="4"/>
        <w:rPr>
          <w:lang w:eastAsia="zh-CN"/>
        </w:rPr>
      </w:pPr>
      <w:r>
        <w:rPr>
          <w:rFonts w:ascii="微软雅黑" w:eastAsia="微软雅黑" w:hAnsi="微软雅黑"/>
          <w:lang w:eastAsia="zh-CN"/>
        </w:rPr>
        <w:t>2.1.4 空气阻力修正的完整推导</w:t>
      </w:r>
    </w:p>
    <w:p w14:paraId="61877510" w14:textId="77777777" w:rsidR="00FF1AA5" w:rsidRDefault="00000000">
      <w:pPr>
        <w:ind w:firstLine="420"/>
        <w:rPr>
          <w:rFonts w:hint="eastAsia"/>
          <w:lang w:eastAsia="zh-CN"/>
        </w:rPr>
      </w:pPr>
      <w:r>
        <w:rPr>
          <w:lang w:eastAsia="zh-CN"/>
        </w:rPr>
        <w:t>在实际实验中，空气阻力不可忽略，尤其对于轻质小球（如乒乓球）。空气阻力的一般形式为：</w:t>
      </w:r>
    </w:p>
    <w:p w14:paraId="24A2DE7A" w14:textId="77777777" w:rsidR="00FF1AA5" w:rsidRDefault="00000000">
      <w:pPr>
        <w:spacing w:before="80" w:after="80"/>
        <w:ind w:left="850"/>
        <w:rPr>
          <w:rFonts w:hint="eastAsia"/>
        </w:rPr>
      </w:pPr>
      <w:proofErr w:type="spellStart"/>
      <w:r>
        <w:rPr>
          <w:rFonts w:ascii="Times New Roman" w:hAnsi="Times New Roman"/>
          <w:b/>
          <w:color w:val="000080"/>
          <w:sz w:val="22"/>
        </w:rPr>
        <w:lastRenderedPageBreak/>
        <w:t>F_d</w:t>
      </w:r>
      <w:proofErr w:type="spellEnd"/>
      <w:r>
        <w:rPr>
          <w:rFonts w:ascii="Times New Roman" w:hAnsi="Times New Roman"/>
          <w:b/>
          <w:color w:val="000080"/>
          <w:sz w:val="22"/>
        </w:rPr>
        <w:t xml:space="preserve"> = 1/2·Cd·ρ·A·v2</w:t>
      </w:r>
      <w:r>
        <w:rPr>
          <w:color w:val="666666"/>
          <w:sz w:val="18"/>
        </w:rPr>
        <w:t xml:space="preserve">    ← </w:t>
      </w:r>
      <w:proofErr w:type="spellStart"/>
      <w:r>
        <w:rPr>
          <w:color w:val="666666"/>
          <w:sz w:val="18"/>
        </w:rPr>
        <w:t>二次阻力模型</w:t>
      </w:r>
      <w:proofErr w:type="spellEnd"/>
    </w:p>
    <w:p w14:paraId="173DA4DF" w14:textId="77777777" w:rsidR="00FF1AA5" w:rsidRDefault="00000000">
      <w:pPr>
        <w:ind w:firstLine="420"/>
        <w:rPr>
          <w:rFonts w:hint="eastAsia"/>
          <w:lang w:eastAsia="zh-CN"/>
        </w:rPr>
      </w:pPr>
      <w:r>
        <w:rPr>
          <w:lang w:eastAsia="zh-CN"/>
        </w:rPr>
        <w:t>其中Cd是阻力系数（球体约0.47），</w:t>
      </w:r>
      <w:r>
        <w:t>ρ</w:t>
      </w:r>
      <w:r>
        <w:rPr>
          <w:lang w:eastAsia="zh-CN"/>
        </w:rPr>
        <w:t>是空气密度（约1.225 kg/m3），A是迎风面积，v是物体速度。</w:t>
      </w:r>
    </w:p>
    <w:p w14:paraId="32EABB7B" w14:textId="77777777" w:rsidR="00FF1AA5" w:rsidRDefault="00000000">
      <w:pPr>
        <w:rPr>
          <w:rFonts w:hint="eastAsia"/>
          <w:lang w:eastAsia="zh-CN"/>
        </w:rPr>
      </w:pPr>
      <w:r>
        <w:rPr>
          <w:b/>
          <w:lang w:eastAsia="zh-CN"/>
        </w:rPr>
        <w:t>定义阻力常数：</w:t>
      </w:r>
    </w:p>
    <w:p w14:paraId="7227278F" w14:textId="77777777" w:rsidR="00FF1AA5" w:rsidRDefault="00000000">
      <w:pPr>
        <w:spacing w:before="80" w:after="80"/>
        <w:ind w:left="850"/>
        <w:rPr>
          <w:rFonts w:hint="eastAsia"/>
          <w:lang w:eastAsia="zh-CN"/>
        </w:rPr>
      </w:pPr>
      <w:r>
        <w:rPr>
          <w:rFonts w:ascii="Times New Roman" w:hAnsi="Times New Roman"/>
          <w:b/>
          <w:color w:val="000080"/>
          <w:sz w:val="22"/>
          <w:lang w:eastAsia="zh-CN"/>
        </w:rPr>
        <w:t>b = 1/2·Cd·</w:t>
      </w:r>
      <w:r>
        <w:rPr>
          <w:rFonts w:ascii="Times New Roman" w:hAnsi="Times New Roman"/>
          <w:b/>
          <w:color w:val="000080"/>
          <w:sz w:val="22"/>
        </w:rPr>
        <w:t>ρ</w:t>
      </w:r>
      <w:r>
        <w:rPr>
          <w:rFonts w:ascii="Times New Roman" w:hAnsi="Times New Roman"/>
          <w:b/>
          <w:color w:val="000080"/>
          <w:sz w:val="22"/>
          <w:lang w:eastAsia="zh-CN"/>
        </w:rPr>
        <w:t>·A/m</w:t>
      </w:r>
      <w:r>
        <w:rPr>
          <w:color w:val="666666"/>
          <w:sz w:val="18"/>
          <w:lang w:eastAsia="zh-CN"/>
        </w:rPr>
        <w:t xml:space="preserve">    ← 单位质量的阻力系数</w:t>
      </w:r>
    </w:p>
    <w:p w14:paraId="63259CE5" w14:textId="77777777" w:rsidR="00FF1AA5" w:rsidRDefault="00000000">
      <w:pPr>
        <w:ind w:firstLine="420"/>
        <w:rPr>
          <w:rFonts w:hint="eastAsia"/>
          <w:lang w:eastAsia="zh-CN"/>
        </w:rPr>
      </w:pPr>
      <w:proofErr w:type="gramStart"/>
      <w:r>
        <w:rPr>
          <w:lang w:eastAsia="zh-CN"/>
        </w:rPr>
        <w:t>则单位</w:t>
      </w:r>
      <w:proofErr w:type="gramEnd"/>
      <w:r>
        <w:rPr>
          <w:lang w:eastAsia="zh-CN"/>
        </w:rPr>
        <w:t xml:space="preserve">质量的阻力为 </w:t>
      </w:r>
      <w:proofErr w:type="spellStart"/>
      <w:r>
        <w:rPr>
          <w:lang w:eastAsia="zh-CN"/>
        </w:rPr>
        <w:t>Fd</w:t>
      </w:r>
      <w:proofErr w:type="spellEnd"/>
      <w:r>
        <w:rPr>
          <w:lang w:eastAsia="zh-CN"/>
        </w:rPr>
        <w:t>/m = b·v2。</w:t>
      </w:r>
    </w:p>
    <w:p w14:paraId="3500F873" w14:textId="77777777" w:rsidR="00FF1AA5" w:rsidRDefault="00000000">
      <w:pPr>
        <w:rPr>
          <w:rFonts w:hint="eastAsia"/>
          <w:lang w:eastAsia="zh-CN"/>
        </w:rPr>
      </w:pPr>
      <w:r>
        <w:rPr>
          <w:b/>
          <w:lang w:eastAsia="zh-CN"/>
        </w:rPr>
        <w:t>考虑空气阻力后的运动方程（矢量形式）：</w:t>
      </w:r>
    </w:p>
    <w:p w14:paraId="014825E7" w14:textId="77777777" w:rsidR="00FF1AA5" w:rsidRDefault="00000000">
      <w:pPr>
        <w:spacing w:before="80" w:after="80"/>
        <w:ind w:left="850"/>
        <w:rPr>
          <w:rFonts w:hint="eastAsia"/>
        </w:rPr>
      </w:pPr>
      <w:r>
        <w:rPr>
          <w:rFonts w:ascii="Times New Roman" w:hAnsi="Times New Roman"/>
          <w:b/>
          <w:color w:val="000080"/>
          <w:sz w:val="22"/>
        </w:rPr>
        <w:t xml:space="preserve">dv⃗/dt = g⃗ - </w:t>
      </w:r>
      <w:proofErr w:type="spellStart"/>
      <w:r>
        <w:rPr>
          <w:rFonts w:ascii="Times New Roman" w:hAnsi="Times New Roman"/>
          <w:b/>
          <w:color w:val="000080"/>
          <w:sz w:val="22"/>
        </w:rPr>
        <w:t>b·v·v</w:t>
      </w:r>
      <w:proofErr w:type="spellEnd"/>
      <w:r>
        <w:rPr>
          <w:rFonts w:ascii="Times New Roman" w:hAnsi="Times New Roman"/>
          <w:b/>
          <w:color w:val="000080"/>
          <w:sz w:val="22"/>
        </w:rPr>
        <w:t>⃗</w:t>
      </w:r>
    </w:p>
    <w:p w14:paraId="47E2C564" w14:textId="77777777" w:rsidR="00FF1AA5" w:rsidRDefault="00000000">
      <w:pPr>
        <w:ind w:firstLine="420"/>
        <w:rPr>
          <w:rFonts w:hint="eastAsia"/>
          <w:lang w:eastAsia="zh-CN"/>
        </w:rPr>
      </w:pPr>
      <w:proofErr w:type="spellStart"/>
      <w:r>
        <w:t>其中v</w:t>
      </w:r>
      <w:proofErr w:type="spellEnd"/>
      <w:r>
        <w:t xml:space="preserve"> = |v⃗|</w:t>
      </w:r>
      <w:proofErr w:type="spellStart"/>
      <w:r>
        <w:t>是速度的大小</w:t>
      </w:r>
      <w:proofErr w:type="spellEnd"/>
      <w:r>
        <w:t>。</w:t>
      </w:r>
      <w:r>
        <w:rPr>
          <w:lang w:eastAsia="zh-CN"/>
        </w:rPr>
        <w:t>注意阻力方向与速度方向相反，所以是减号。</w:t>
      </w:r>
    </w:p>
    <w:p w14:paraId="61BB6931" w14:textId="77777777" w:rsidR="00FF1AA5" w:rsidRDefault="00000000">
      <w:pPr>
        <w:rPr>
          <w:rFonts w:hint="eastAsia"/>
        </w:rPr>
      </w:pPr>
      <w:proofErr w:type="spellStart"/>
      <w:r>
        <w:rPr>
          <w:b/>
        </w:rPr>
        <w:t>分解到x和y方向</w:t>
      </w:r>
      <w:proofErr w:type="spellEnd"/>
      <w:r>
        <w:rPr>
          <w:b/>
        </w:rPr>
        <w:t>：</w:t>
      </w:r>
    </w:p>
    <w:p w14:paraId="6DBF5643" w14:textId="77777777" w:rsidR="00FF1AA5" w:rsidRDefault="00000000">
      <w:pPr>
        <w:ind w:firstLine="420"/>
        <w:rPr>
          <w:rFonts w:hint="eastAsia"/>
        </w:rPr>
        <w:jc w:val="center"/>
      </w:pPr>
      <w:proofErr w:type="gramStart"/>
      <w:proofErr w:type="gramEnd"/>
      <w:proofErr w:type="gramStart"/>
      <w:proofErr w:type="gramEnd"/>
      <m:oMathPara>
        <m:oMath>
          <m:r>
            <m:t xml:space="preserve">令 v = </m:t>
          </m:r>
          <m:rad>
            <m:deg/>
            <m:e>
              <m:r>
                <m:t xml:space="preserve">vx² + vy²</m:t>
              </m:r>
            </m:e>
          </m:rad>
          <m:r>
            <m:t xml:space="preserve">，则：</m:t>
          </m:r>
        </m:oMath>
      </m:oMathPara>
    </w:p>
    <w:p w14:paraId="605D43E5" w14:textId="77777777" w:rsidR="00FF1AA5" w:rsidRDefault="00000000">
      <w:pPr>
        <w:spacing w:before="80" w:after="80"/>
        <w:ind w:left="850"/>
        <w:rPr>
          <w:rFonts w:hint="eastAsia"/>
        </w:rPr>
        <w:jc w:val="center"/>
      </w:pPr>
      <w:proofErr w:type="spellStart"/>
      <w:proofErr w:type="spellEnd"/>
      <w:proofErr w:type="spellStart"/>
      <w:proofErr w:type="spellEnd"/>
      <w:proofErr w:type="gramStart"/>
      <w:proofErr w:type="spellStart"/>
      <w:proofErr w:type="gramEnd"/>
      <w:proofErr w:type="spellEnd"/>
      <w:proofErr w:type="spellStart"/>
      <w:proofErr w:type="spellEnd"/>
      <m:oMathPara>
        <m:oMath>
          <m:r>
            <m:t xml:space="preserve">dvx/dt = -b·v·vx = -b·</m:t>
          </m:r>
          <m:rad>
            <m:deg/>
            <m:e>
              <m:r>
                <m:t xml:space="preserve">vx²+vy²</m:t>
              </m:r>
            </m:e>
          </m:rad>
          <m:r>
            <m:t xml:space="preserve">·vx    ← 水平方向</m:t>
          </m:r>
        </m:oMath>
      </m:oMathPara>
    </w:p>
    <w:p w14:paraId="75029642" w14:textId="77777777" w:rsidR="00FF1AA5" w:rsidRDefault="00000000">
      <w:pPr>
        <w:spacing w:before="80" w:after="80"/>
        <w:ind w:left="850"/>
        <w:rPr>
          <w:rFonts w:hint="eastAsia"/>
        </w:rPr>
        <w:jc w:val="center"/>
      </w:pPr>
      <w:proofErr w:type="spellStart"/>
      <w:proofErr w:type="spellEnd"/>
      <w:proofErr w:type="spellStart"/>
      <w:proofErr w:type="spellEnd"/>
      <w:proofErr w:type="gramStart"/>
      <w:proofErr w:type="spellStart"/>
      <w:proofErr w:type="gramEnd"/>
      <w:proofErr w:type="spellEnd"/>
      <w:proofErr w:type="spellStart"/>
      <w:proofErr w:type="spellEnd"/>
      <m:oMathPara>
        <m:oMath>
          <m:r>
            <m:t xml:space="preserve">dvy/dt = g - b·v·vy = g - b·</m:t>
          </m:r>
          <m:rad>
            <m:deg/>
            <m:e>
              <m:r>
                <m:t xml:space="preserve">vx²+vy²</m:t>
              </m:r>
            </m:e>
          </m:rad>
          <m:r>
            <m:t xml:space="preserve">·vy    ← 竖直方向</m:t>
          </m:r>
        </m:oMath>
      </m:oMathPara>
    </w:p>
    <w:p w14:paraId="7F4B5BA8" w14:textId="77777777" w:rsidR="00FF1AA5" w:rsidRDefault="00000000">
      <w:pPr>
        <w:ind w:firstLine="420"/>
        <w:rPr>
          <w:rFonts w:hint="eastAsia"/>
        </w:rPr>
      </w:pPr>
      <w:proofErr w:type="spellStart"/>
      <w:r>
        <w:t>这是一个耦合的非线性常微分方程组，无法用解析方法求解，必须使用数值方法</w:t>
      </w:r>
      <w:proofErr w:type="spellEnd"/>
      <w:r>
        <w:t>。</w:t>
      </w:r>
    </w:p>
    <w:p w14:paraId="09083BA3" w14:textId="77777777" w:rsidR="00FF1AA5" w:rsidRDefault="00000000">
      <w:pPr>
        <w:rPr>
          <w:rFonts w:hint="eastAsia"/>
          <w:lang w:eastAsia="zh-CN"/>
        </w:rPr>
      </w:pPr>
      <w:r>
        <w:rPr>
          <w:b/>
          <w:lang w:eastAsia="zh-CN"/>
        </w:rPr>
        <w:t>数值解法（欧拉法）：</w:t>
      </w:r>
    </w:p>
    <w:p w14:paraId="1BE49C95" w14:textId="77777777" w:rsidR="00FF1AA5" w:rsidRDefault="00000000">
      <w:pPr>
        <w:ind w:firstLine="420"/>
        <w:rPr>
          <w:rFonts w:hint="eastAsia"/>
          <w:lang w:eastAsia="zh-CN"/>
        </w:rPr>
      </w:pPr>
      <w:r>
        <w:rPr>
          <w:lang w:eastAsia="zh-CN"/>
        </w:rPr>
        <w:t>欧拉法是最简单的数值积分方法。基本思想：将时间分成很小的间隔</w:t>
      </w:r>
      <w:proofErr w:type="spellStart"/>
      <w:r>
        <w:t>Δ</w:t>
      </w:r>
      <w:r>
        <w:rPr>
          <w:lang w:eastAsia="zh-CN"/>
        </w:rPr>
        <w:t>t</w:t>
      </w:r>
      <w:proofErr w:type="spellEnd"/>
      <w:r>
        <w:rPr>
          <w:lang w:eastAsia="zh-CN"/>
        </w:rPr>
        <w:t>，在每个间隔内假设加速度不变。</w:t>
      </w:r>
    </w:p>
    <w:p w14:paraId="2C57B4BB" w14:textId="77777777" w:rsidR="00FF1AA5" w:rsidRDefault="00000000">
      <w:pPr>
        <w:rPr>
          <w:rFonts w:hint="eastAsia"/>
        </w:rPr>
      </w:pPr>
      <w:r>
        <w:rPr>
          <w:b/>
        </w:rPr>
        <w:t>【</w:t>
      </w:r>
      <w:proofErr w:type="spellStart"/>
      <w:r>
        <w:rPr>
          <w:b/>
        </w:rPr>
        <w:t>Python代码</w:t>
      </w:r>
      <w:proofErr w:type="spellEnd"/>
      <w:r>
        <w:rPr>
          <w:b/>
        </w:rPr>
        <w:t>】</w:t>
      </w:r>
    </w:p>
    <w:p w14:paraId="3BBD310B"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 xml:space="preserve">import </w:t>
      </w:r>
      <w:proofErr w:type="spellStart"/>
      <w:r>
        <w:rPr>
          <w:rFonts w:ascii="Courier New" w:eastAsia="Courier New" w:hAnsi="Courier New"/>
          <w:color w:val="1A1A2E"/>
          <w:sz w:val="18"/>
          <w:shd w:val="clear" w:color="auto" w:fill="F5F5F5"/>
        </w:rPr>
        <w:t>numpy</w:t>
      </w:r>
      <w:proofErr w:type="spellEnd"/>
      <w:r>
        <w:rPr>
          <w:rFonts w:ascii="Courier New" w:eastAsia="Courier New" w:hAnsi="Courier New"/>
          <w:color w:val="1A1A2E"/>
          <w:sz w:val="18"/>
          <w:shd w:val="clear" w:color="auto" w:fill="F5F5F5"/>
        </w:rPr>
        <w:t xml:space="preserve"> as np</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def </w:t>
      </w:r>
      <w:proofErr w:type="spellStart"/>
      <w:r>
        <w:rPr>
          <w:rFonts w:ascii="Courier New" w:eastAsia="Courier New" w:hAnsi="Courier New"/>
          <w:color w:val="1A1A2E"/>
          <w:sz w:val="18"/>
          <w:shd w:val="clear" w:color="auto" w:fill="F5F5F5"/>
        </w:rPr>
        <w:t>simulate_projectile_with_drag</w:t>
      </w:r>
      <w:proofErr w:type="spellEnd"/>
      <w:r>
        <w:rPr>
          <w:rFonts w:ascii="Courier New" w:eastAsia="Courier New" w:hAnsi="Courier New"/>
          <w:color w:val="1A1A2E"/>
          <w:sz w:val="18"/>
          <w:shd w:val="clear" w:color="auto" w:fill="F5F5F5"/>
        </w:rPr>
        <w:t xml:space="preserve">(v0, h0, b, dt=0.001, </w:t>
      </w:r>
      <w:proofErr w:type="spellStart"/>
      <w:r>
        <w:rPr>
          <w:rFonts w:ascii="Courier New" w:eastAsia="Courier New" w:hAnsi="Courier New"/>
          <w:color w:val="1A1A2E"/>
          <w:sz w:val="18"/>
          <w:shd w:val="clear" w:color="auto" w:fill="F5F5F5"/>
        </w:rPr>
        <w:t>t_max</w:t>
      </w:r>
      <w:proofErr w:type="spellEnd"/>
      <w:r>
        <w:rPr>
          <w:rFonts w:ascii="Courier New" w:eastAsia="Courier New" w:hAnsi="Courier New"/>
          <w:color w:val="1A1A2E"/>
          <w:sz w:val="18"/>
          <w:shd w:val="clear" w:color="auto" w:fill="F5F5F5"/>
        </w:rPr>
        <w:t>=2.0):</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模拟考虑空气阻力的平抛运动</w:t>
      </w:r>
      <w:proofErr w:type="spellEnd"/>
      <w:r>
        <w:rPr>
          <w:rFonts w:ascii="Courier New" w:eastAsia="Courier New" w:hAnsi="Courier New"/>
          <w:color w:val="1A1A2E"/>
          <w:sz w:val="18"/>
          <w:shd w:val="clear" w:color="auto" w:fill="F5F5F5"/>
        </w:rPr>
        <w:br/>
        <w:t xml:space="preserve">    v0: </w:t>
      </w:r>
      <w:proofErr w:type="spellStart"/>
      <w:r>
        <w:rPr>
          <w:rFonts w:ascii="Courier New" w:eastAsia="Courier New" w:hAnsi="Courier New"/>
          <w:color w:val="1A1A2E"/>
          <w:sz w:val="18"/>
          <w:shd w:val="clear" w:color="auto" w:fill="F5F5F5"/>
        </w:rPr>
        <w:t>水平初速度</w:t>
      </w:r>
      <w:proofErr w:type="spellEnd"/>
      <w:r>
        <w:rPr>
          <w:rFonts w:ascii="Courier New" w:eastAsia="Courier New" w:hAnsi="Courier New"/>
          <w:color w:val="1A1A2E"/>
          <w:sz w:val="18"/>
          <w:shd w:val="clear" w:color="auto" w:fill="F5F5F5"/>
        </w:rPr>
        <w:t xml:space="preserve"> (m/s)</w:t>
      </w:r>
      <w:r>
        <w:rPr>
          <w:rFonts w:ascii="Courier New" w:eastAsia="Courier New" w:hAnsi="Courier New"/>
          <w:color w:val="1A1A2E"/>
          <w:sz w:val="18"/>
          <w:shd w:val="clear" w:color="auto" w:fill="F5F5F5"/>
        </w:rPr>
        <w:br/>
        <w:t xml:space="preserve">    h0: </w:t>
      </w:r>
      <w:proofErr w:type="spellStart"/>
      <w:r>
        <w:rPr>
          <w:rFonts w:ascii="Courier New" w:eastAsia="Courier New" w:hAnsi="Courier New"/>
          <w:color w:val="1A1A2E"/>
          <w:sz w:val="18"/>
          <w:shd w:val="clear" w:color="auto" w:fill="F5F5F5"/>
        </w:rPr>
        <w:t>抛出高度</w:t>
      </w:r>
      <w:proofErr w:type="spellEnd"/>
      <w:r>
        <w:rPr>
          <w:rFonts w:ascii="Courier New" w:eastAsia="Courier New" w:hAnsi="Courier New"/>
          <w:color w:val="1A1A2E"/>
          <w:sz w:val="18"/>
          <w:shd w:val="clear" w:color="auto" w:fill="F5F5F5"/>
        </w:rPr>
        <w:t xml:space="preserve"> (m)</w:t>
      </w:r>
      <w:r>
        <w:rPr>
          <w:rFonts w:ascii="Courier New" w:eastAsia="Courier New" w:hAnsi="Courier New"/>
          <w:color w:val="1A1A2E"/>
          <w:sz w:val="18"/>
          <w:shd w:val="clear" w:color="auto" w:fill="F5F5F5"/>
        </w:rPr>
        <w:br/>
        <w:t xml:space="preserve">    b: </w:t>
      </w:r>
      <w:proofErr w:type="spellStart"/>
      <w:r>
        <w:rPr>
          <w:rFonts w:ascii="Courier New" w:eastAsia="Courier New" w:hAnsi="Courier New"/>
          <w:color w:val="1A1A2E"/>
          <w:sz w:val="18"/>
          <w:shd w:val="clear" w:color="auto" w:fill="F5F5F5"/>
        </w:rPr>
        <w:t>单位质量阻力系数</w:t>
      </w:r>
      <w:proofErr w:type="spellEnd"/>
      <w:r>
        <w:rPr>
          <w:rFonts w:ascii="Courier New" w:eastAsia="Courier New" w:hAnsi="Courier New"/>
          <w:color w:val="1A1A2E"/>
          <w:sz w:val="18"/>
          <w:shd w:val="clear" w:color="auto" w:fill="F5F5F5"/>
        </w:rPr>
        <w:t xml:space="preserve"> (1/m)</w:t>
      </w:r>
      <w:r>
        <w:rPr>
          <w:rFonts w:ascii="Courier New" w:eastAsia="Courier New" w:hAnsi="Courier New"/>
          <w:color w:val="1A1A2E"/>
          <w:sz w:val="18"/>
          <w:shd w:val="clear" w:color="auto" w:fill="F5F5F5"/>
        </w:rPr>
        <w:br/>
        <w:t xml:space="preserve">    dt: </w:t>
      </w:r>
      <w:proofErr w:type="spellStart"/>
      <w:r>
        <w:rPr>
          <w:rFonts w:ascii="Courier New" w:eastAsia="Courier New" w:hAnsi="Courier New"/>
          <w:color w:val="1A1A2E"/>
          <w:sz w:val="18"/>
          <w:shd w:val="clear" w:color="auto" w:fill="F5F5F5"/>
        </w:rPr>
        <w:t>时间步长</w:t>
      </w:r>
      <w:proofErr w:type="spellEnd"/>
      <w:r>
        <w:rPr>
          <w:rFonts w:ascii="Courier New" w:eastAsia="Courier New" w:hAnsi="Courier New"/>
          <w:color w:val="1A1A2E"/>
          <w:sz w:val="18"/>
          <w:shd w:val="clear" w:color="auto" w:fill="F5F5F5"/>
        </w:rPr>
        <w:t xml:space="preserve"> (s)</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t_max</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最大模拟时间</w:t>
      </w:r>
      <w:proofErr w:type="spellEnd"/>
      <w:r>
        <w:rPr>
          <w:rFonts w:ascii="Courier New" w:eastAsia="Courier New" w:hAnsi="Courier New"/>
          <w:color w:val="1A1A2E"/>
          <w:sz w:val="18"/>
          <w:shd w:val="clear" w:color="auto" w:fill="F5F5F5"/>
        </w:rPr>
        <w:t xml:space="preserve"> (s)</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g = 9.8  # </w:t>
      </w:r>
      <w:proofErr w:type="spellStart"/>
      <w:r>
        <w:rPr>
          <w:rFonts w:ascii="Courier New" w:eastAsia="Courier New" w:hAnsi="Courier New"/>
          <w:color w:val="1A1A2E"/>
          <w:sz w:val="18"/>
          <w:shd w:val="clear" w:color="auto" w:fill="F5F5F5"/>
        </w:rPr>
        <w:t>重力加速度</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x, y = 0.0, 0.0  # </w:t>
      </w:r>
      <w:proofErr w:type="spellStart"/>
      <w:r>
        <w:rPr>
          <w:rFonts w:ascii="Courier New" w:eastAsia="Courier New" w:hAnsi="Courier New"/>
          <w:color w:val="1A1A2E"/>
          <w:sz w:val="18"/>
          <w:shd w:val="clear" w:color="auto" w:fill="F5F5F5"/>
        </w:rPr>
        <w:t>初始位置</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vx</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vy</w:t>
      </w:r>
      <w:proofErr w:type="spellEnd"/>
      <w:r>
        <w:rPr>
          <w:rFonts w:ascii="Courier New" w:eastAsia="Courier New" w:hAnsi="Courier New"/>
          <w:color w:val="1A1A2E"/>
          <w:sz w:val="18"/>
          <w:shd w:val="clear" w:color="auto" w:fill="F5F5F5"/>
        </w:rPr>
        <w:t xml:space="preserve"> = v0, 0.0  # </w:t>
      </w:r>
      <w:proofErr w:type="spellStart"/>
      <w:r>
        <w:rPr>
          <w:rFonts w:ascii="Courier New" w:eastAsia="Courier New" w:hAnsi="Courier New"/>
          <w:color w:val="1A1A2E"/>
          <w:sz w:val="18"/>
          <w:shd w:val="clear" w:color="auto" w:fill="F5F5F5"/>
        </w:rPr>
        <w:t>初始速度</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trajectory_x</w:t>
      </w:r>
      <w:proofErr w:type="spellEnd"/>
      <w:r>
        <w:rPr>
          <w:rFonts w:ascii="Courier New" w:eastAsia="Courier New" w:hAnsi="Courier New"/>
          <w:color w:val="1A1A2E"/>
          <w:sz w:val="18"/>
          <w:shd w:val="clear" w:color="auto" w:fill="F5F5F5"/>
        </w:rPr>
        <w:t xml:space="preserve"> = [x]</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trajectory_y</w:t>
      </w:r>
      <w:proofErr w:type="spellEnd"/>
      <w:r>
        <w:rPr>
          <w:rFonts w:ascii="Courier New" w:eastAsia="Courier New" w:hAnsi="Courier New"/>
          <w:color w:val="1A1A2E"/>
          <w:sz w:val="18"/>
          <w:shd w:val="clear" w:color="auto" w:fill="F5F5F5"/>
        </w:rPr>
        <w:t xml:space="preserve"> = [y]</w:t>
      </w:r>
      <w:r>
        <w:rPr>
          <w:rFonts w:ascii="Courier New" w:eastAsia="Courier New" w:hAnsi="Courier New"/>
          <w:color w:val="1A1A2E"/>
          <w:sz w:val="18"/>
          <w:shd w:val="clear" w:color="auto" w:fill="F5F5F5"/>
        </w:rPr>
        <w:br/>
        <w:t xml:space="preserve">    times = [0.0]</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t = 0.0</w:t>
      </w:r>
      <w:r>
        <w:rPr>
          <w:rFonts w:ascii="Courier New" w:eastAsia="Courier New" w:hAnsi="Courier New"/>
          <w:color w:val="1A1A2E"/>
          <w:sz w:val="18"/>
          <w:shd w:val="clear" w:color="auto" w:fill="F5F5F5"/>
        </w:rPr>
        <w:br/>
        <w:t xml:space="preserve">    while y &lt; h0 and t &lt; </w:t>
      </w:r>
      <w:proofErr w:type="spellStart"/>
      <w:r>
        <w:rPr>
          <w:rFonts w:ascii="Courier New" w:eastAsia="Courier New" w:hAnsi="Courier New"/>
          <w:color w:val="1A1A2E"/>
          <w:sz w:val="18"/>
          <w:shd w:val="clear" w:color="auto" w:fill="F5F5F5"/>
        </w:rPr>
        <w:t>t_max</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v = </w:t>
      </w:r>
      <w:proofErr w:type="spellStart"/>
      <w:r>
        <w:rPr>
          <w:rFonts w:ascii="Courier New" w:eastAsia="Courier New" w:hAnsi="Courier New"/>
          <w:color w:val="1A1A2E"/>
          <w:sz w:val="18"/>
          <w:shd w:val="clear" w:color="auto" w:fill="F5F5F5"/>
        </w:rPr>
        <w:t>np.sqrt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vx</w:t>
      </w:r>
      <w:proofErr w:type="spellEnd"/>
      <w:r>
        <w:rPr>
          <w:rFonts w:ascii="Courier New" w:eastAsia="Courier New" w:hAnsi="Courier New"/>
          <w:color w:val="1A1A2E"/>
          <w:sz w:val="18"/>
          <w:shd w:val="clear" w:color="auto" w:fill="F5F5F5"/>
        </w:rPr>
        <w:t xml:space="preserve">**2 + </w:t>
      </w:r>
      <w:proofErr w:type="spellStart"/>
      <w:r>
        <w:rPr>
          <w:rFonts w:ascii="Courier New" w:eastAsia="Courier New" w:hAnsi="Courier New"/>
          <w:color w:val="1A1A2E"/>
          <w:sz w:val="18"/>
          <w:shd w:val="clear" w:color="auto" w:fill="F5F5F5"/>
        </w:rPr>
        <w:t>vy</w:t>
      </w:r>
      <w:proofErr w:type="spellEnd"/>
      <w:r>
        <w:rPr>
          <w:rFonts w:ascii="Courier New" w:eastAsia="Courier New" w:hAnsi="Courier New"/>
          <w:color w:val="1A1A2E"/>
          <w:sz w:val="18"/>
          <w:shd w:val="clear" w:color="auto" w:fill="F5F5F5"/>
        </w:rPr>
        <w:t xml:space="preserve">**2)  # </w:t>
      </w:r>
      <w:proofErr w:type="spellStart"/>
      <w:r>
        <w:rPr>
          <w:rFonts w:ascii="Courier New" w:eastAsia="Courier New" w:hAnsi="Courier New"/>
          <w:color w:val="1A1A2E"/>
          <w:sz w:val="18"/>
          <w:shd w:val="clear" w:color="auto" w:fill="F5F5F5"/>
        </w:rPr>
        <w:t>速度大小</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计算加速度（欧拉法</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ax = -b * v * </w:t>
      </w:r>
      <w:proofErr w:type="spellStart"/>
      <w:r>
        <w:rPr>
          <w:rFonts w:ascii="Courier New" w:eastAsia="Courier New" w:hAnsi="Courier New"/>
          <w:color w:val="1A1A2E"/>
          <w:sz w:val="18"/>
          <w:shd w:val="clear" w:color="auto" w:fill="F5F5F5"/>
        </w:rPr>
        <w:t>vx</w:t>
      </w:r>
      <w:proofErr w:type="spellEnd"/>
      <w:r>
        <w:rPr>
          <w:rFonts w:ascii="Courier New" w:eastAsia="Courier New" w:hAnsi="Courier New"/>
          <w:color w:val="1A1A2E"/>
          <w:sz w:val="18"/>
          <w:shd w:val="clear" w:color="auto" w:fill="F5F5F5"/>
        </w:rPr>
        <w:br/>
        <w:t xml:space="preserve">        ay = g - b * v * </w:t>
      </w:r>
      <w:proofErr w:type="spellStart"/>
      <w:r>
        <w:rPr>
          <w:rFonts w:ascii="Courier New" w:eastAsia="Courier New" w:hAnsi="Courier New"/>
          <w:color w:val="1A1A2E"/>
          <w:sz w:val="18"/>
          <w:shd w:val="clear" w:color="auto" w:fill="F5F5F5"/>
        </w:rPr>
        <w:t>vy</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更新速度</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vx</w:t>
      </w:r>
      <w:proofErr w:type="spellEnd"/>
      <w:r>
        <w:rPr>
          <w:rFonts w:ascii="Courier New" w:eastAsia="Courier New" w:hAnsi="Courier New"/>
          <w:color w:val="1A1A2E"/>
          <w:sz w:val="18"/>
          <w:shd w:val="clear" w:color="auto" w:fill="F5F5F5"/>
        </w:rPr>
        <w:t xml:space="preserve"> += ax * dt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vy</w:t>
      </w:r>
      <w:proofErr w:type="spellEnd"/>
      <w:r>
        <w:rPr>
          <w:rFonts w:ascii="Courier New" w:eastAsia="Courier New" w:hAnsi="Courier New"/>
          <w:color w:val="1A1A2E"/>
          <w:sz w:val="18"/>
          <w:shd w:val="clear" w:color="auto" w:fill="F5F5F5"/>
        </w:rPr>
        <w:t xml:space="preserve"> += ay * dt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更新位置</w:t>
      </w:r>
      <w:proofErr w:type="spellEnd"/>
      <w:r>
        <w:rPr>
          <w:rFonts w:ascii="Courier New" w:eastAsia="Courier New" w:hAnsi="Courier New"/>
          <w:color w:val="1A1A2E"/>
          <w:sz w:val="18"/>
          <w:shd w:val="clear" w:color="auto" w:fill="F5F5F5"/>
        </w:rPr>
        <w:br/>
        <w:t xml:space="preserve">        x += </w:t>
      </w:r>
      <w:proofErr w:type="spellStart"/>
      <w:r>
        <w:rPr>
          <w:rFonts w:ascii="Courier New" w:eastAsia="Courier New" w:hAnsi="Courier New"/>
          <w:color w:val="1A1A2E"/>
          <w:sz w:val="18"/>
          <w:shd w:val="clear" w:color="auto" w:fill="F5F5F5"/>
        </w:rPr>
        <w:t>vx</w:t>
      </w:r>
      <w:proofErr w:type="spellEnd"/>
      <w:r>
        <w:rPr>
          <w:rFonts w:ascii="Courier New" w:eastAsia="Courier New" w:hAnsi="Courier New"/>
          <w:color w:val="1A1A2E"/>
          <w:sz w:val="18"/>
          <w:shd w:val="clear" w:color="auto" w:fill="F5F5F5"/>
        </w:rPr>
        <w:t xml:space="preserve"> * dt</w:t>
      </w:r>
      <w:r>
        <w:rPr>
          <w:rFonts w:ascii="Courier New" w:eastAsia="Courier New" w:hAnsi="Courier New"/>
          <w:color w:val="1A1A2E"/>
          <w:sz w:val="18"/>
          <w:shd w:val="clear" w:color="auto" w:fill="F5F5F5"/>
        </w:rPr>
        <w:br/>
        <w:t xml:space="preserve">        y += </w:t>
      </w:r>
      <w:proofErr w:type="spellStart"/>
      <w:r>
        <w:rPr>
          <w:rFonts w:ascii="Courier New" w:eastAsia="Courier New" w:hAnsi="Courier New"/>
          <w:color w:val="1A1A2E"/>
          <w:sz w:val="18"/>
          <w:shd w:val="clear" w:color="auto" w:fill="F5F5F5"/>
        </w:rPr>
        <w:t>vy</w:t>
      </w:r>
      <w:proofErr w:type="spellEnd"/>
      <w:r>
        <w:rPr>
          <w:rFonts w:ascii="Courier New" w:eastAsia="Courier New" w:hAnsi="Courier New"/>
          <w:color w:val="1A1A2E"/>
          <w:sz w:val="18"/>
          <w:shd w:val="clear" w:color="auto" w:fill="F5F5F5"/>
        </w:rPr>
        <w:t xml:space="preserve"> * dt</w:t>
      </w:r>
      <w:r>
        <w:rPr>
          <w:rFonts w:ascii="Courier New" w:eastAsia="Courier New" w:hAnsi="Courier New"/>
          <w:color w:val="1A1A2E"/>
          <w:sz w:val="18"/>
          <w:shd w:val="clear" w:color="auto" w:fill="F5F5F5"/>
        </w:rPr>
        <w:br/>
        <w:t xml:space="preserve">        t += dt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trajectory_x.append</w:t>
      </w:r>
      <w:proofErr w:type="spellEnd"/>
      <w:r>
        <w:rPr>
          <w:rFonts w:ascii="Courier New" w:eastAsia="Courier New" w:hAnsi="Courier New"/>
          <w:color w:val="1A1A2E"/>
          <w:sz w:val="18"/>
          <w:shd w:val="clear" w:color="auto" w:fill="F5F5F5"/>
        </w:rPr>
        <w:t>(x)</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trajectory_y.append</w:t>
      </w:r>
      <w:proofErr w:type="spellEnd"/>
      <w:r>
        <w:rPr>
          <w:rFonts w:ascii="Courier New" w:eastAsia="Courier New" w:hAnsi="Courier New"/>
          <w:color w:val="1A1A2E"/>
          <w:sz w:val="18"/>
          <w:shd w:val="clear" w:color="auto" w:fill="F5F5F5"/>
        </w:rPr>
        <w:t>(y)</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times.append</w:t>
      </w:r>
      <w:proofErr w:type="spellEnd"/>
      <w:r>
        <w:rPr>
          <w:rFonts w:ascii="Courier New" w:eastAsia="Courier New" w:hAnsi="Courier New"/>
          <w:color w:val="1A1A2E"/>
          <w:sz w:val="18"/>
          <w:shd w:val="clear" w:color="auto" w:fill="F5F5F5"/>
        </w:rPr>
        <w:t>(t)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return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 xml:space="preserve">(times),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trajectory_x</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trajectory_y</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使用示例</w:t>
      </w:r>
      <w:proofErr w:type="spellEnd"/>
      <w:r>
        <w:rPr>
          <w:rFonts w:ascii="Courier New" w:eastAsia="Courier New" w:hAnsi="Courier New"/>
          <w:color w:val="1A1A2E"/>
          <w:sz w:val="18"/>
          <w:shd w:val="clear" w:color="auto" w:fill="F5F5F5"/>
        </w:rPr>
        <w:br/>
        <w:t># b ≈ 0.01 对于直径4cm的乒乓球从1.5m高处以2m/</w:t>
      </w:r>
      <w:proofErr w:type="spellStart"/>
      <w:r>
        <w:rPr>
          <w:rFonts w:ascii="Courier New" w:eastAsia="Courier New" w:hAnsi="Courier New"/>
          <w:color w:val="1A1A2E"/>
          <w:sz w:val="18"/>
          <w:shd w:val="clear" w:color="auto" w:fill="F5F5F5"/>
        </w:rPr>
        <w:t>s水平抛出</w:t>
      </w:r>
      <w:proofErr w:type="spellEnd"/>
      <w:r>
        <w:rPr>
          <w:rFonts w:ascii="Courier New" w:eastAsia="Courier New" w:hAnsi="Courier New"/>
          <w:color w:val="1A1A2E"/>
          <w:sz w:val="18"/>
          <w:shd w:val="clear" w:color="auto" w:fill="F5F5F5"/>
        </w:rPr>
        <w:br/>
        <w:t xml:space="preserve">t, x, y = </w:t>
      </w:r>
      <w:proofErr w:type="spellStart"/>
      <w:r>
        <w:rPr>
          <w:rFonts w:ascii="Courier New" w:eastAsia="Courier New" w:hAnsi="Courier New"/>
          <w:color w:val="1A1A2E"/>
          <w:sz w:val="18"/>
          <w:shd w:val="clear" w:color="auto" w:fill="F5F5F5"/>
        </w:rPr>
        <w:t>simulate_projectile_with_drag</w:t>
      </w:r>
      <w:proofErr w:type="spellEnd"/>
      <w:r>
        <w:rPr>
          <w:rFonts w:ascii="Courier New" w:eastAsia="Courier New" w:hAnsi="Courier New"/>
          <w:color w:val="1A1A2E"/>
          <w:sz w:val="18"/>
          <w:shd w:val="clear" w:color="auto" w:fill="F5F5F5"/>
        </w:rPr>
        <w:t>(v0=2.0, h0=1.5, b=0.01)</w:t>
      </w:r>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f"落地时间</w:t>
      </w:r>
      <w:proofErr w:type="spellEnd"/>
      <w:r>
        <w:rPr>
          <w:rFonts w:ascii="Courier New" w:eastAsia="Courier New" w:hAnsi="Courier New"/>
          <w:color w:val="1A1A2E"/>
          <w:sz w:val="18"/>
          <w:shd w:val="clear" w:color="auto" w:fill="F5F5F5"/>
        </w:rPr>
        <w:t>: {t[-1]:.3f}s")</w:t>
      </w:r>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f"水平距离</w:t>
      </w:r>
      <w:proofErr w:type="spellEnd"/>
      <w:r>
        <w:rPr>
          <w:rFonts w:ascii="Courier New" w:eastAsia="Courier New" w:hAnsi="Courier New"/>
          <w:color w:val="1A1A2E"/>
          <w:sz w:val="18"/>
          <w:shd w:val="clear" w:color="auto" w:fill="F5F5F5"/>
        </w:rPr>
        <w:t>: {x[-1]:.3f}m")</w:t>
      </w:r>
    </w:p>
    <w:p w14:paraId="640F34EE" w14:textId="77777777" w:rsidR="00FF1AA5" w:rsidRDefault="00000000">
      <w:pPr>
        <w:pStyle w:val="4"/>
        <w:rPr>
          <w:lang w:eastAsia="zh-CN"/>
        </w:rPr>
      </w:pPr>
      <w:r>
        <w:rPr>
          <w:rFonts w:ascii="微软雅黑" w:eastAsia="微软雅黑" w:hAnsi="微软雅黑"/>
          <w:lang w:eastAsia="zh-CN"/>
        </w:rPr>
        <w:t>2.1.5 最小二乘法拟合的数学推导</w:t>
      </w:r>
    </w:p>
    <w:p w14:paraId="366E88AB" w14:textId="77777777" w:rsidR="00FF1AA5" w:rsidRDefault="00000000">
      <w:pPr>
        <w:ind w:firstLine="420"/>
        <w:rPr>
          <w:rFonts w:hint="eastAsia"/>
          <w:lang w:eastAsia="zh-CN"/>
        </w:rPr>
      </w:pPr>
      <w:r>
        <w:rPr>
          <w:lang w:eastAsia="zh-CN"/>
        </w:rPr>
        <w:t>在实验中，我们通过图像追踪得到一系列离散的(</w:t>
      </w:r>
      <w:proofErr w:type="spellStart"/>
      <w:r>
        <w:rPr>
          <w:lang w:eastAsia="zh-CN"/>
        </w:rPr>
        <w:t>x,y</w:t>
      </w:r>
      <w:proofErr w:type="spellEnd"/>
      <w:r>
        <w:rPr>
          <w:lang w:eastAsia="zh-CN"/>
        </w:rPr>
        <w:t>)数据点。为了从这些数据中提取物理量（如初速度v0），需要进行曲线拟合。</w:t>
      </w:r>
    </w:p>
    <w:p w14:paraId="497DEBC7" w14:textId="77777777" w:rsidR="00FF1AA5" w:rsidRDefault="00000000">
      <w:pPr>
        <w:rPr>
          <w:rFonts w:hint="eastAsia"/>
          <w:lang w:eastAsia="zh-CN"/>
        </w:rPr>
      </w:pPr>
      <w:r>
        <w:rPr>
          <w:b/>
          <w:lang w:eastAsia="zh-CN"/>
        </w:rPr>
        <w:t>问题描述：</w:t>
      </w:r>
    </w:p>
    <w:p w14:paraId="7ECAFB18" w14:textId="77777777" w:rsidR="00FF1AA5" w:rsidRDefault="00000000">
      <w:pPr>
        <w:ind w:firstLine="420"/>
        <w:rPr>
          <w:rFonts w:hint="eastAsia"/>
          <w:lang w:eastAsia="zh-CN"/>
        </w:rPr>
      </w:pPr>
      <w:r>
        <w:rPr>
          <w:lang w:eastAsia="zh-CN"/>
        </w:rPr>
        <w:t>假设数据点为 (</w:t>
      </w:r>
      <w:proofErr w:type="spellStart"/>
      <w:r>
        <w:rPr>
          <w:lang w:eastAsia="zh-CN"/>
        </w:rPr>
        <w:t>x1,y</w:t>
      </w:r>
      <w:proofErr w:type="spellEnd"/>
      <w:r>
        <w:rPr>
          <w:lang w:eastAsia="zh-CN"/>
        </w:rPr>
        <w:t>1), (</w:t>
      </w:r>
      <w:proofErr w:type="spellStart"/>
      <w:r>
        <w:rPr>
          <w:lang w:eastAsia="zh-CN"/>
        </w:rPr>
        <w:t>x2,y</w:t>
      </w:r>
      <w:proofErr w:type="spellEnd"/>
      <w:r>
        <w:rPr>
          <w:lang w:eastAsia="zh-CN"/>
        </w:rPr>
        <w:t>2), .</w:t>
      </w:r>
      <w:proofErr w:type="gramStart"/>
      <w:r>
        <w:rPr>
          <w:lang w:eastAsia="zh-CN"/>
        </w:rPr>
        <w:t>..</w:t>
      </w:r>
      <w:proofErr w:type="gramEnd"/>
      <w:r>
        <w:rPr>
          <w:lang w:eastAsia="zh-CN"/>
        </w:rPr>
        <w:t>, (</w:t>
      </w:r>
      <w:proofErr w:type="spellStart"/>
      <w:proofErr w:type="gramStart"/>
      <w:r>
        <w:rPr>
          <w:lang w:eastAsia="zh-CN"/>
        </w:rPr>
        <w:t>xn,y</w:t>
      </w:r>
      <w:proofErr w:type="spellEnd"/>
      <w:proofErr w:type="gramEnd"/>
      <w:r>
        <w:rPr>
          <w:lang w:eastAsia="zh-CN"/>
        </w:rPr>
        <w:t>n)。我们猜测这些数据满足 y = k·x2 的关系（平抛运动的轨迹方程），需要找到最优的k值。</w:t>
      </w:r>
    </w:p>
    <w:p w14:paraId="4C0FC4B3" w14:textId="77777777" w:rsidR="00FF1AA5" w:rsidRDefault="00000000">
      <w:pPr>
        <w:rPr>
          <w:rFonts w:hint="eastAsia"/>
          <w:lang w:eastAsia="zh-CN"/>
        </w:rPr>
      </w:pPr>
      <w:r>
        <w:rPr>
          <w:b/>
          <w:lang w:eastAsia="zh-CN"/>
        </w:rPr>
        <w:t>最小二乘法原理：</w:t>
      </w:r>
    </w:p>
    <w:p w14:paraId="13F9DFF8" w14:textId="77777777" w:rsidR="00FF1AA5" w:rsidRDefault="00000000">
      <w:pPr>
        <w:ind w:firstLine="420"/>
        <w:rPr>
          <w:rFonts w:hint="eastAsia"/>
          <w:lang w:eastAsia="zh-CN"/>
        </w:rPr>
      </w:pPr>
      <w:r>
        <w:rPr>
          <w:lang w:eastAsia="zh-CN"/>
        </w:rPr>
        <w:lastRenderedPageBreak/>
        <w:t>最优的k应该使得所有数据点到拟合曲线的"总距离"最小。这个"总距离"用残差平方和（RSS）来衡量：</w:t>
      </w:r>
    </w:p>
    <w:p w14:paraId="7411F7DF" w14:textId="77777777" w:rsidR="00FF1AA5" w:rsidRDefault="00000000">
      <w:pPr>
        <w:spacing w:before="80" w:after="80"/>
        <w:ind w:left="850"/>
        <w:rPr>
          <w:rFonts w:hint="eastAsia"/>
        </w:rPr>
        <w:jc w:val="center"/>
      </w:pPr>
      <w:proofErr w:type="gramStart"/>
      <w:proofErr w:type="gramEnd"/>
      <w:proofErr w:type="gramStart"/>
      <w:proofErr w:type="gramEnd"/>
      <w:proofErr w:type="gramStart"/>
      <w:proofErr w:type="gramEnd"/>
      <w:proofErr w:type="gramStart"/>
      <w:proofErr w:type="gramEnd"/>
      <m:oMathPara>
        <m:oMath>
          <m:sSup>
            <m:e>
              <m:r>
                <m:t xml:space="preserve">RSS = Σᵢ(yᵢ - k·xᵢ</m:t>
              </m:r>
            </m:e>
            <m:e>
              <m:r>
                <m:t xml:space="preserve">2</m:t>
              </m:r>
            </m:e>
          </m:sSup>
          <m:sSup>
            <m:e>
              <m:r>
                <m:t xml:space="preserve">)</m:t>
              </m:r>
            </m:e>
            <m:e>
              <m:r>
                <m:t xml:space="preserve">2</m:t>
              </m:r>
            </m:e>
          </m:sSup>
          <m:sSup>
            <m:e>
              <m:r>
                <m:t xml:space="preserve"> = Σᵢ(yᵢ - k·xᵢ</m:t>
              </m:r>
            </m:e>
            <m:e>
              <m:r>
                <m:t xml:space="preserve">2</m:t>
              </m:r>
            </m:e>
          </m:sSup>
          <m:sSup>
            <m:e>
              <m:r>
                <m:t xml:space="preserve">)</m:t>
              </m:r>
            </m:e>
            <m:e>
              <m:r>
                <m:t xml:space="preserve">2</m:t>
              </m:r>
            </m:e>
          </m:sSup>
        </m:oMath>
      </m:oMathPara>
    </w:p>
    <w:p w14:paraId="705F0A7D" w14:textId="77777777" w:rsidR="00FF1AA5" w:rsidRDefault="00000000">
      <w:pPr>
        <w:ind w:firstLine="420"/>
        <w:rPr>
          <w:rFonts w:hint="eastAsia"/>
          <w:lang w:eastAsia="zh-CN"/>
        </w:rPr>
      </w:pPr>
      <w:r>
        <w:rPr>
          <w:lang w:eastAsia="zh-CN"/>
        </w:rPr>
        <w:t>其中</w:t>
      </w:r>
      <w:r>
        <w:t>Σ</w:t>
      </w:r>
      <w:r>
        <w:rPr>
          <w:lang w:eastAsia="zh-CN"/>
        </w:rPr>
        <w:t>i表示对所有数据点求和。RSS越小，拟合越好。</w:t>
      </w:r>
    </w:p>
    <w:p w14:paraId="09224D95" w14:textId="77777777" w:rsidR="00FF1AA5" w:rsidRDefault="00000000">
      <w:pPr>
        <w:rPr>
          <w:rFonts w:hint="eastAsia"/>
          <w:lang w:eastAsia="zh-CN"/>
        </w:rPr>
      </w:pPr>
      <w:r>
        <w:rPr>
          <w:b/>
          <w:lang w:eastAsia="zh-CN"/>
        </w:rPr>
        <w:t>求最优k：对RSS关于k求导，令导数为零：</w:t>
      </w:r>
    </w:p>
    <w:p w14:paraId="0406FD76" w14:textId="77777777" w:rsidR="00FF1AA5" w:rsidRDefault="00000000">
      <w:pPr>
        <w:spacing w:before="80" w:after="80"/>
        <w:ind w:left="850"/>
        <w:rPr>
          <w:rFonts w:hint="eastAsia"/>
        </w:rPr>
        <w:jc w:val="center"/>
      </w:pPr>
      <w:proofErr w:type="spellStart"/>
      <w:proofErr w:type="spellEnd"/>
      <w:proofErr w:type="gramStart"/>
      <w:proofErr w:type="gramEnd"/>
      <w:proofErr w:type="gramStart"/>
      <w:proofErr w:type="gramEnd"/>
      <m:oMathPara>
        <m:oMath>
          <m:sSup>
            <m:e>
              <m:r>
                <m:t xml:space="preserve">dRSS/dk = Σᵢ 2·(yᵢ - k·xᵢ</m:t>
              </m:r>
            </m:e>
            <m:e>
              <m:r>
                <m:t xml:space="preserve">2</m:t>
              </m:r>
            </m:e>
          </m:sSup>
          <m:sSup>
            <m:e>
              <m:r>
                <m:t xml:space="preserve">)·(-xᵢ</m:t>
              </m:r>
            </m:e>
            <m:e>
              <m:r>
                <m:t xml:space="preserve">2</m:t>
              </m:r>
            </m:e>
          </m:sSup>
          <m:r>
            <m:t xml:space="preserve">) = 0</m:t>
          </m:r>
        </m:oMath>
      </m:oMathPara>
    </w:p>
    <w:p w14:paraId="1B36516A" w14:textId="77777777" w:rsidR="00FF1AA5" w:rsidRDefault="00000000">
      <w:pPr>
        <w:spacing w:before="80" w:after="80"/>
        <w:ind w:left="850"/>
        <w:rPr>
          <w:rFonts w:hint="eastAsia"/>
        </w:rPr>
        <w:jc w:val="center"/>
      </w:pPr>
      <w:proofErr w:type="gramStart"/>
      <w:proofErr w:type="gramEnd"/>
      <m:oMathPara>
        <m:oMath>
          <m:sSup>
            <m:e>
              <m:r>
                <m:t xml:space="preserve">-2·Σᵢ xᵢ</m:t>
              </m:r>
            </m:e>
            <m:e>
              <m:r>
                <m:t xml:space="preserve">2</m:t>
              </m:r>
            </m:e>
          </m:sSup>
          <m:sSup>
            <m:e>
              <m:r>
                <m:t xml:space="preserve">·(yᵢ - k·xᵢ</m:t>
              </m:r>
            </m:e>
            <m:e>
              <m:r>
                <m:t xml:space="preserve">2</m:t>
              </m:r>
            </m:e>
          </m:sSup>
          <m:r>
            <m:t xml:space="preserve">) = 0</m:t>
          </m:r>
        </m:oMath>
      </m:oMathPara>
    </w:p>
    <w:p w14:paraId="0DDE162B" w14:textId="77777777" w:rsidR="00FF1AA5" w:rsidRDefault="00000000">
      <w:pPr>
        <w:spacing w:before="80" w:after="80"/>
        <w:ind w:left="850"/>
        <w:rPr>
          <w:rFonts w:hint="eastAsia"/>
        </w:rPr>
        <w:jc w:val="center"/>
      </w:pPr>
      <w:proofErr w:type="spellStart"/>
      <w:proofErr w:type="spellEnd"/>
      <m:oMathPara>
        <m:oMath>
          <m:sSup>
            <m:e>
              <m:r>
                <m:t xml:space="preserve">Σᵢ xᵢ</m:t>
              </m:r>
            </m:e>
            <m:e>
              <m:r>
                <m:t xml:space="preserve">2</m:t>
              </m:r>
            </m:e>
          </m:sSup>
          <m:sSup>
            <m:e>
              <m:r>
                <m:t xml:space="preserve">·yᵢ - k·Σᵢ xᵢ</m:t>
              </m:r>
            </m:e>
            <m:e>
              <m:r>
                <m:t xml:space="preserve">4</m:t>
              </m:r>
            </m:e>
          </m:sSup>
          <m:r>
            <m:t xml:space="preserve"> = 0</m:t>
          </m:r>
        </m:oMath>
      </m:oMathPara>
    </w:p>
    <w:p w14:paraId="1C052E1D" w14:textId="77777777" w:rsidR="00FF1AA5" w:rsidRDefault="00000000">
      <w:pPr>
        <w:spacing w:before="80" w:after="80"/>
        <w:ind w:left="850"/>
        <w:rPr>
          <w:rFonts w:hint="eastAsia"/>
          <w:lang w:eastAsia="zh-CN"/>
        </w:rPr>
      </w:pPr>
      <w:r>
        <w:rPr>
          <w:rFonts w:ascii="Times New Roman" w:hAnsi="Times New Roman"/>
          <w:b/>
          <w:color w:val="000080"/>
          <w:sz w:val="22"/>
          <w:lang w:eastAsia="zh-CN"/>
        </w:rPr>
        <w:t xml:space="preserve">k = </w:t>
      </w:r>
      <w:r>
        <w:rPr>
          <w:rFonts w:ascii="Times New Roman" w:hAnsi="Times New Roman"/>
          <w:b/>
          <w:color w:val="000080"/>
          <w:sz w:val="22"/>
        </w:rPr>
        <w:t>Σ</w:t>
      </w:r>
      <w:r>
        <w:rPr>
          <w:rFonts w:ascii="Times New Roman" w:hAnsi="Times New Roman"/>
          <w:b/>
          <w:color w:val="000080"/>
          <w:sz w:val="22"/>
          <w:lang w:eastAsia="zh-CN"/>
        </w:rPr>
        <w:t xml:space="preserve">i xi2·yi / </w:t>
      </w:r>
      <w:r>
        <w:rPr>
          <w:rFonts w:ascii="Times New Roman" w:hAnsi="Times New Roman"/>
          <w:b/>
          <w:color w:val="000080"/>
          <w:sz w:val="22"/>
        </w:rPr>
        <w:t>Σ</w:t>
      </w:r>
      <w:r>
        <w:rPr>
          <w:rFonts w:ascii="Times New Roman" w:hAnsi="Times New Roman"/>
          <w:b/>
          <w:color w:val="000080"/>
          <w:sz w:val="22"/>
          <w:lang w:eastAsia="zh-CN"/>
        </w:rPr>
        <w:t>i xi4</w:t>
      </w:r>
      <w:r>
        <w:rPr>
          <w:color w:val="666666"/>
          <w:sz w:val="18"/>
          <w:lang w:eastAsia="zh-CN"/>
        </w:rPr>
        <w:t xml:space="preserve">    ← 这就是最优k的解析表达式！</w:t>
      </w:r>
    </w:p>
    <w:p w14:paraId="0DC6D4BF" w14:textId="77777777" w:rsidR="00FF1AA5" w:rsidRDefault="00000000">
      <w:pPr>
        <w:rPr>
          <w:rFonts w:hint="eastAsia"/>
        </w:rPr>
      </w:pPr>
      <w:proofErr w:type="spellStart"/>
      <w:r>
        <w:rPr>
          <w:b/>
        </w:rPr>
        <w:t>物理意义</w:t>
      </w:r>
      <w:proofErr w:type="spellEnd"/>
      <w:r>
        <w:rPr>
          <w:b/>
        </w:rPr>
        <w:t>：</w:t>
      </w:r>
    </w:p>
    <w:p w14:paraId="1FDC5E6F" w14:textId="77777777" w:rsidR="00FF1AA5" w:rsidRDefault="00000000">
      <w:pPr>
        <w:ind w:firstLine="420"/>
        <w:rPr>
          <w:rFonts w:hint="eastAsia"/>
        </w:rPr>
      </w:pPr>
      <w:r>
        <w:t>k = g/(2v0</w:t>
      </w:r>
      <w:proofErr w:type="gramStart"/>
      <w:r>
        <w:t>2)，</w:t>
      </w:r>
      <w:proofErr w:type="spellStart"/>
      <w:proofErr w:type="gramEnd"/>
      <w:r>
        <w:t>因此</w:t>
      </w:r>
      <w:proofErr w:type="spellEnd"/>
      <w:r>
        <w:t xml:space="preserve"> v0 = √(g/(2k</w:t>
      </w:r>
      <w:proofErr w:type="gramStart"/>
      <w:r>
        <w:t>))。</w:t>
      </w:r>
      <w:proofErr w:type="spellStart"/>
      <w:proofErr w:type="gramEnd"/>
      <w:r>
        <w:t>通过拟合得到k后，就能算出初速度v</w:t>
      </w:r>
      <w:proofErr w:type="spellEnd"/>
      <w:r>
        <w:t>0。</w:t>
      </w:r>
    </w:p>
    <w:p w14:paraId="641F80E5" w14:textId="77777777" w:rsidR="00FF1AA5" w:rsidRDefault="00000000">
      <w:pPr>
        <w:rPr>
          <w:rFonts w:hint="eastAsia"/>
        </w:rPr>
      </w:pPr>
      <w:proofErr w:type="spellStart"/>
      <w:r>
        <w:rPr>
          <w:b/>
        </w:rPr>
        <w:t>更一般的情况：y</w:t>
      </w:r>
      <w:proofErr w:type="spellEnd"/>
      <w:r>
        <w:rPr>
          <w:b/>
        </w:rPr>
        <w:t xml:space="preserve"> = a·x2 + </w:t>
      </w:r>
      <w:proofErr w:type="spellStart"/>
      <w:r>
        <w:rPr>
          <w:b/>
        </w:rPr>
        <w:t>b·x</w:t>
      </w:r>
      <w:proofErr w:type="spellEnd"/>
      <w:r>
        <w:rPr>
          <w:b/>
        </w:rPr>
        <w:t xml:space="preserve"> + c</w:t>
      </w:r>
    </w:p>
    <w:p w14:paraId="27A0B05A" w14:textId="77777777" w:rsidR="00FF1AA5" w:rsidRDefault="00000000">
      <w:pPr>
        <w:ind w:firstLine="420"/>
        <w:rPr>
          <w:rFonts w:hint="eastAsia"/>
          <w:lang w:eastAsia="zh-CN"/>
        </w:rPr>
      </w:pPr>
      <w:r>
        <w:rPr>
          <w:lang w:eastAsia="zh-CN"/>
        </w:rPr>
        <w:t>如果轨迹不是从原点开始，或者有其他偏移，需要拟合更一般的二次函数。这时有三个待定参数(</w:t>
      </w:r>
      <w:proofErr w:type="spellStart"/>
      <w:r>
        <w:rPr>
          <w:lang w:eastAsia="zh-CN"/>
        </w:rPr>
        <w:t>a,b,c</w:t>
      </w:r>
      <w:proofErr w:type="spellEnd"/>
      <w:r>
        <w:rPr>
          <w:lang w:eastAsia="zh-CN"/>
        </w:rPr>
        <w:t>)，正规方程为：</w:t>
      </w:r>
    </w:p>
    <w:p w14:paraId="5A9A3A65" w14:textId="77777777" w:rsidR="00FF1AA5" w:rsidRDefault="00000000">
      <w:pPr>
        <w:spacing w:before="80" w:after="80"/>
        <w:ind w:left="850"/>
        <w:rPr>
          <w:rFonts w:hint="eastAsia"/>
        </w:rPr>
        <w:jc w:val="center"/>
      </w:pPr>
      <w:proofErr w:type="spellStart"/>
      <w:proofErr w:type="spellEnd"/>
      <w:proofErr w:type="gramStart"/>
      <w:proofErr w:type="gramEnd"/>
      <w:proofErr w:type="gramStart"/>
      <w:proofErr w:type="gramEnd"/>
      <w:proofErr w:type="gramStart"/>
      <w:proofErr w:type="gramEnd"/>
      <m:oMathPara>
        <m:oMath>
          <m:sSup>
            <m:e>
              <m:r>
                <m:t xml:space="preserve">[Σxᵢ</m:t>
              </m:r>
            </m:e>
            <m:e>
              <m:r>
                <m:t xml:space="preserve">4</m:t>
              </m:r>
            </m:e>
          </m:sSup>
          <m:sSup>
            <m:e>
              <m:r>
                <m:t xml:space="preserve">  Σxᵢ</m:t>
              </m:r>
            </m:e>
            <m:e>
              <m:r>
                <m:t xml:space="preserve">3</m:t>
              </m:r>
            </m:e>
          </m:sSup>
          <m:sSup>
            <m:e>
              <m:r>
                <m:t xml:space="preserve">  Σxᵢ</m:t>
              </m:r>
            </m:e>
            <m:e>
              <m:r>
                <m:t xml:space="preserve">2</m:t>
              </m:r>
            </m:e>
          </m:sSup>
          <m:sSup>
            <m:e>
              <m:r>
                <m:t xml:space="preserve">] [a]   [Σxᵢ</m:t>
              </m:r>
            </m:e>
            <m:e>
              <m:r>
                <m:t xml:space="preserve">2</m:t>
              </m:r>
            </m:e>
          </m:sSup>
          <m:r>
            <m:t xml:space="preserve">·yᵢ]</m:t>
          </m:r>
        </m:oMath>
      </m:oMathPara>
    </w:p>
    <w:p w14:paraId="69BF1C64" w14:textId="77777777" w:rsidR="00FF1AA5" w:rsidRDefault="00000000">
      <w:pPr>
        <w:spacing w:before="80" w:after="80"/>
        <w:ind w:left="850"/>
        <w:rPr>
          <w:rFonts w:hint="eastAsia"/>
        </w:rPr>
        <w:jc w:val="center"/>
      </w:pPr>
      <w:proofErr w:type="gramStart"/>
      <w:proofErr w:type="gramEnd"/>
      <w:proofErr w:type="gramStart"/>
      <w:proofErr w:type="spellStart"/>
      <w:proofErr w:type="spellEnd"/>
      <w:proofErr w:type="gramEnd"/>
      <w:proofErr w:type="spellStart"/>
      <w:proofErr w:type="spellEnd"/>
      <w:proofErr w:type="gramStart"/>
      <w:proofErr w:type="gramEnd"/>
      <m:oMathPara>
        <m:oMath>
          <m:sSup>
            <m:e>
              <m:r>
                <m:t xml:space="preserve">[Σxᵢ</m:t>
              </m:r>
            </m:e>
            <m:e>
              <m:r>
                <m:t xml:space="preserve">3</m:t>
              </m:r>
            </m:e>
          </m:sSup>
          <m:sSup>
            <m:e>
              <m:r>
                <m:t xml:space="preserve">  Σxᵢ</m:t>
              </m:r>
            </m:e>
            <m:e>
              <m:r>
                <m:t xml:space="preserve">2</m:t>
              </m:r>
            </m:e>
          </m:sSup>
          <m:r>
            <m:t xml:space="preserve">  Σxᵢ ] [b] = [Σxᵢ·yᵢ ]</m:t>
          </m:r>
        </m:oMath>
      </m:oMathPara>
    </w:p>
    <w:p w14:paraId="63B11127" w14:textId="77777777" w:rsidR="00FF1AA5" w:rsidRDefault="00000000">
      <w:pPr>
        <w:spacing w:before="80" w:after="80"/>
        <w:ind w:left="850"/>
        <w:rPr>
          <w:rFonts w:hint="eastAsia"/>
        </w:rPr>
        <w:jc w:val="center"/>
      </w:pPr>
      <w:proofErr w:type="gramStart"/>
      <w:proofErr w:type="spellStart"/>
      <w:proofErr w:type="gramEnd"/>
      <w:proofErr w:type="spellEnd"/>
      <w:proofErr w:type="gramStart"/>
      <w:proofErr w:type="gramEnd"/>
      <w:proofErr w:type="gramStart"/>
      <w:proofErr w:type="spellStart"/>
      <w:proofErr w:type="gramEnd"/>
      <w:proofErr w:type="spellEnd"/>
      <w:proofErr w:type="gramStart"/>
      <w:proofErr w:type="gramEnd"/>
      <m:oMathPara>
        <m:oMath>
          <m:sSup>
            <m:e>
              <m:r>
                <m:t xml:space="preserve">[Σxᵢ</m:t>
              </m:r>
            </m:e>
            <m:e>
              <m:r>
                <m:t xml:space="preserve">2</m:t>
              </m:r>
            </m:e>
          </m:sSup>
          <m:r>
            <m:t xml:space="preserve">  Σxᵢ   n    ] [c]   [Σyᵢ    ]</m:t>
          </m:r>
        </m:oMath>
      </m:oMathPara>
    </w:p>
    <w:p w14:paraId="1AEBE36E" w14:textId="77777777" w:rsidR="00FF1AA5" w:rsidRDefault="00000000">
      <w:pPr>
        <w:ind w:firstLine="420"/>
        <w:rPr>
          <w:rFonts w:hint="eastAsia"/>
        </w:rPr>
      </w:pPr>
      <w:r>
        <w:t>这是一个3×3的线性方程组，</w:t>
      </w:r>
      <w:proofErr w:type="gramStart"/>
      <w:r>
        <w:t>可以用NumPy的np.linalg.solve()</w:t>
      </w:r>
      <w:proofErr w:type="spellStart"/>
      <w:r>
        <w:t>直接求解</w:t>
      </w:r>
      <w:proofErr w:type="spellEnd"/>
      <w:proofErr w:type="gramEnd"/>
      <w:r>
        <w:t>。</w:t>
      </w:r>
    </w:p>
    <w:p w14:paraId="6680B9C4" w14:textId="77777777" w:rsidR="00FF1AA5" w:rsidRDefault="00000000">
      <w:pPr>
        <w:rPr>
          <w:rFonts w:hint="eastAsia"/>
        </w:rPr>
      </w:pPr>
      <w:r>
        <w:rPr>
          <w:b/>
        </w:rPr>
        <w:t>【</w:t>
      </w:r>
      <w:proofErr w:type="spellStart"/>
      <w:r>
        <w:rPr>
          <w:b/>
        </w:rPr>
        <w:t>Python代码</w:t>
      </w:r>
      <w:proofErr w:type="spellEnd"/>
      <w:r>
        <w:rPr>
          <w:b/>
        </w:rPr>
        <w:t>】</w:t>
      </w:r>
    </w:p>
    <w:p w14:paraId="736386FE"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 xml:space="preserve">import </w:t>
      </w:r>
      <w:proofErr w:type="spellStart"/>
      <w:r>
        <w:rPr>
          <w:rFonts w:ascii="Courier New" w:eastAsia="Courier New" w:hAnsi="Courier New"/>
          <w:color w:val="1A1A2E"/>
          <w:sz w:val="18"/>
          <w:shd w:val="clear" w:color="auto" w:fill="F5F5F5"/>
        </w:rPr>
        <w:t>numpy</w:t>
      </w:r>
      <w:proofErr w:type="spellEnd"/>
      <w:r>
        <w:rPr>
          <w:rFonts w:ascii="Courier New" w:eastAsia="Courier New" w:hAnsi="Courier New"/>
          <w:color w:val="1A1A2E"/>
          <w:sz w:val="18"/>
          <w:shd w:val="clear" w:color="auto" w:fill="F5F5F5"/>
        </w:rPr>
        <w:t xml:space="preserve"> as np</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def </w:t>
      </w:r>
      <w:proofErr w:type="spellStart"/>
      <w:r>
        <w:rPr>
          <w:rFonts w:ascii="Courier New" w:eastAsia="Courier New" w:hAnsi="Courier New"/>
          <w:color w:val="1A1A2E"/>
          <w:sz w:val="18"/>
          <w:shd w:val="clear" w:color="auto" w:fill="F5F5F5"/>
        </w:rPr>
        <w:t>fit_parabola</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用最小二乘法拟合</w:t>
      </w:r>
      <w:proofErr w:type="spellEnd"/>
      <w:r>
        <w:rPr>
          <w:rFonts w:ascii="Courier New" w:eastAsia="Courier New" w:hAnsi="Courier New"/>
          <w:color w:val="1A1A2E"/>
          <w:sz w:val="18"/>
          <w:shd w:val="clear" w:color="auto" w:fill="F5F5F5"/>
        </w:rPr>
        <w:t xml:space="preserve"> y = a*x^2 + b*x + c</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返回</w:t>
      </w:r>
      <w:proofErr w:type="spellEnd"/>
      <w:r>
        <w:rPr>
          <w:rFonts w:ascii="Courier New" w:eastAsia="Courier New" w:hAnsi="Courier New"/>
          <w:color w:val="1A1A2E"/>
          <w:sz w:val="18"/>
          <w:shd w:val="clear" w:color="auto" w:fill="F5F5F5"/>
        </w:rPr>
        <w:t xml:space="preserve"> (a, b, c) </w:t>
      </w:r>
      <w:proofErr w:type="spellStart"/>
      <w:r>
        <w:rPr>
          <w:rFonts w:ascii="Courier New" w:eastAsia="Courier New" w:hAnsi="Courier New"/>
          <w:color w:val="1A1A2E"/>
          <w:sz w:val="18"/>
          <w:shd w:val="clear" w:color="auto" w:fill="F5F5F5"/>
        </w:rPr>
        <w:t>三个拟合参数</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n = </w:t>
      </w:r>
      <w:proofErr w:type="spellStart"/>
      <w:r>
        <w:rPr>
          <w:rFonts w:ascii="Courier New" w:eastAsia="Courier New" w:hAnsi="Courier New"/>
          <w:color w:val="1A1A2E"/>
          <w:sz w:val="18"/>
          <w:shd w:val="clear" w:color="auto" w:fill="F5F5F5"/>
        </w:rPr>
        <w:t>len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构建正规方程的系数矩阵</w:t>
      </w:r>
      <w:proofErr w:type="spellEnd"/>
      <w:r>
        <w:rPr>
          <w:rFonts w:ascii="Courier New" w:eastAsia="Courier New" w:hAnsi="Courier New"/>
          <w:color w:val="1A1A2E"/>
          <w:sz w:val="18"/>
          <w:shd w:val="clear" w:color="auto" w:fill="F5F5F5"/>
        </w:rPr>
        <w:br/>
        <w:t xml:space="preserve">    S_x4 =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**4)</w:t>
      </w:r>
      <w:r>
        <w:rPr>
          <w:rFonts w:ascii="Courier New" w:eastAsia="Courier New" w:hAnsi="Courier New"/>
          <w:color w:val="1A1A2E"/>
          <w:sz w:val="18"/>
          <w:shd w:val="clear" w:color="auto" w:fill="F5F5F5"/>
        </w:rPr>
        <w:br/>
        <w:t xml:space="preserve">    S_x3 =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**3)</w:t>
      </w:r>
      <w:r>
        <w:rPr>
          <w:rFonts w:ascii="Courier New" w:eastAsia="Courier New" w:hAnsi="Courier New"/>
          <w:color w:val="1A1A2E"/>
          <w:sz w:val="18"/>
          <w:shd w:val="clear" w:color="auto" w:fill="F5F5F5"/>
        </w:rPr>
        <w:br/>
        <w:t xml:space="preserve">    S_x2 =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t xml:space="preserve">    S_x1 =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S_x2y =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**2 * </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S_x1y =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S_y</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A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([[S_x4, S_x3, S_x2],</w:t>
      </w:r>
      <w:r>
        <w:rPr>
          <w:rFonts w:ascii="Courier New" w:eastAsia="Courier New" w:hAnsi="Courier New"/>
          <w:color w:val="1A1A2E"/>
          <w:sz w:val="18"/>
          <w:shd w:val="clear" w:color="auto" w:fill="F5F5F5"/>
        </w:rPr>
        <w:br/>
        <w:t xml:space="preserve">                  [S_x3, S_x2, S_x1],</w:t>
      </w:r>
      <w:r>
        <w:rPr>
          <w:rFonts w:ascii="Courier New" w:eastAsia="Courier New" w:hAnsi="Courier New"/>
          <w:color w:val="1A1A2E"/>
          <w:sz w:val="18"/>
          <w:shd w:val="clear" w:color="auto" w:fill="F5F5F5"/>
        </w:rPr>
        <w:br/>
        <w:t xml:space="preserve">                  [S_x2, S_x1, n]])</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b_vec</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 xml:space="preserve">([S_x2y, S_x1y, </w:t>
      </w:r>
      <w:proofErr w:type="spellStart"/>
      <w:r>
        <w:rPr>
          <w:rFonts w:ascii="Courier New" w:eastAsia="Courier New" w:hAnsi="Courier New"/>
          <w:color w:val="1A1A2E"/>
          <w:sz w:val="18"/>
          <w:shd w:val="clear" w:color="auto" w:fill="F5F5F5"/>
        </w:rPr>
        <w:t>S_y</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求解正规方程</w:t>
      </w:r>
      <w:proofErr w:type="spellEnd"/>
      <w:r>
        <w:rPr>
          <w:rFonts w:ascii="Courier New" w:eastAsia="Courier New" w:hAnsi="Courier New"/>
          <w:color w:val="1A1A2E"/>
          <w:sz w:val="18"/>
          <w:shd w:val="clear" w:color="auto" w:fill="F5F5F5"/>
        </w:rPr>
        <w:br/>
        <w:t xml:space="preserve">    result = </w:t>
      </w:r>
      <w:proofErr w:type="spellStart"/>
      <w:r>
        <w:rPr>
          <w:rFonts w:ascii="Courier New" w:eastAsia="Courier New" w:hAnsi="Courier New"/>
          <w:color w:val="1A1A2E"/>
          <w:sz w:val="18"/>
          <w:shd w:val="clear" w:color="auto" w:fill="F5F5F5"/>
        </w:rPr>
        <w:t>np.linalg.solve</w:t>
      </w:r>
      <w:proofErr w:type="spellEnd"/>
      <w:r>
        <w:rPr>
          <w:rFonts w:ascii="Courier New" w:eastAsia="Courier New" w:hAnsi="Courier New"/>
          <w:color w:val="1A1A2E"/>
          <w:sz w:val="18"/>
          <w:shd w:val="clear" w:color="auto" w:fill="F5F5F5"/>
        </w:rPr>
        <w:t xml:space="preserve">(A, </w:t>
      </w:r>
      <w:proofErr w:type="spellStart"/>
      <w:r>
        <w:rPr>
          <w:rFonts w:ascii="Courier New" w:eastAsia="Courier New" w:hAnsi="Courier New"/>
          <w:color w:val="1A1A2E"/>
          <w:sz w:val="18"/>
          <w:shd w:val="clear" w:color="auto" w:fill="F5F5F5"/>
        </w:rPr>
        <w:t>b_vec</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a, b, c = result[0], result[1], result[2]</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计算R2（拟合优度）</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y_pred</w:t>
      </w:r>
      <w:proofErr w:type="spellEnd"/>
      <w:r>
        <w:rPr>
          <w:rFonts w:ascii="Courier New" w:eastAsia="Courier New" w:hAnsi="Courier New"/>
          <w:color w:val="1A1A2E"/>
          <w:sz w:val="18"/>
          <w:shd w:val="clear" w:color="auto" w:fill="F5F5F5"/>
        </w:rPr>
        <w:t xml:space="preserve"> = a * </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**2 + b * </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 + c</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SS_res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y_pred</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SS_tot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np.mean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t xml:space="preserve">    R2 = 1 - </w:t>
      </w:r>
      <w:proofErr w:type="spellStart"/>
      <w:r>
        <w:rPr>
          <w:rFonts w:ascii="Courier New" w:eastAsia="Courier New" w:hAnsi="Courier New"/>
          <w:color w:val="1A1A2E"/>
          <w:sz w:val="18"/>
          <w:shd w:val="clear" w:color="auto" w:fill="F5F5F5"/>
        </w:rPr>
        <w:t>SS_res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SS_tot</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return a, b, c, R2</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使用示例</w:t>
      </w:r>
      <w:proofErr w:type="spellEnd"/>
      <w:r>
        <w:rPr>
          <w:rFonts w:ascii="Courier New" w:eastAsia="Courier New" w:hAnsi="Courier New"/>
          <w:color w:val="1A1A2E"/>
          <w:sz w:val="18"/>
          <w:shd w:val="clear" w:color="auto" w:fill="F5F5F5"/>
        </w:rPr>
        <w:br/>
        <w:t xml:space="preserve">x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([0.1, 0.2, 0.3, 0.4, 0.5])</w:t>
      </w:r>
      <w:r>
        <w:rPr>
          <w:rFonts w:ascii="Courier New" w:eastAsia="Courier New" w:hAnsi="Courier New"/>
          <w:color w:val="1A1A2E"/>
          <w:sz w:val="18"/>
          <w:shd w:val="clear" w:color="auto" w:fill="F5F5F5"/>
        </w:rPr>
        <w:br/>
        <w:t xml:space="preserve">y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([0.049, 0.195, 0.440, 0.783, 1.224])</w:t>
      </w:r>
      <w:r>
        <w:rPr>
          <w:rFonts w:ascii="Courier New" w:eastAsia="Courier New" w:hAnsi="Courier New"/>
          <w:color w:val="1A1A2E"/>
          <w:sz w:val="18"/>
          <w:shd w:val="clear" w:color="auto" w:fill="F5F5F5"/>
        </w:rPr>
        <w:br/>
        <w:t xml:space="preserve">a, b, c, R2 = </w:t>
      </w:r>
      <w:proofErr w:type="spellStart"/>
      <w:r>
        <w:rPr>
          <w:rFonts w:ascii="Courier New" w:eastAsia="Courier New" w:hAnsi="Courier New"/>
          <w:color w:val="1A1A2E"/>
          <w:sz w:val="18"/>
          <w:shd w:val="clear" w:color="auto" w:fill="F5F5F5"/>
        </w:rPr>
        <w:t>fit_parabola</w:t>
      </w:r>
      <w:proofErr w:type="spellEnd"/>
      <w:r>
        <w:rPr>
          <w:rFonts w:ascii="Courier New" w:eastAsia="Courier New" w:hAnsi="Courier New"/>
          <w:color w:val="1A1A2E"/>
          <w:sz w:val="18"/>
          <w:shd w:val="clear" w:color="auto" w:fill="F5F5F5"/>
        </w:rPr>
        <w:t>(x, y)</w:t>
      </w:r>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f"y</w:t>
      </w:r>
      <w:proofErr w:type="spellEnd"/>
      <w:r>
        <w:rPr>
          <w:rFonts w:ascii="Courier New" w:eastAsia="Courier New" w:hAnsi="Courier New"/>
          <w:color w:val="1A1A2E"/>
          <w:sz w:val="18"/>
          <w:shd w:val="clear" w:color="auto" w:fill="F5F5F5"/>
        </w:rPr>
        <w:t xml:space="preserve"> = {a:.4f}x2 + {b:.4f}x + {c:.4f}")</w:t>
      </w:r>
      <w:r>
        <w:rPr>
          <w:rFonts w:ascii="Courier New" w:eastAsia="Courier New" w:hAnsi="Courier New"/>
          <w:color w:val="1A1A2E"/>
          <w:sz w:val="18"/>
          <w:shd w:val="clear" w:color="auto" w:fill="F5F5F5"/>
        </w:rPr>
        <w:br/>
        <w:t>print(f"R2 = {R2:.6f}")</w:t>
      </w:r>
    </w:p>
    <w:p w14:paraId="4C3EA29A" w14:textId="77777777" w:rsidR="00FF1AA5" w:rsidRDefault="00000000">
      <w:pPr>
        <w:rPr>
          <w:rFonts w:hint="eastAsia"/>
        </w:rPr>
      </w:pPr>
      <w:r>
        <w:br w:type="page"/>
      </w:r>
    </w:p>
    <w:p w14:paraId="19F0D02E" w14:textId="77777777" w:rsidR="00FF1AA5" w:rsidRDefault="00000000">
      <w:pPr>
        <w:pStyle w:val="31"/>
        <w:rPr>
          <w:lang w:eastAsia="zh-CN"/>
        </w:rPr>
      </w:pPr>
      <w:bookmarkStart w:id="24" w:name="_Toc14053"/>
      <w:r>
        <w:rPr>
          <w:rFonts w:ascii="微软雅黑" w:eastAsia="微软雅黑" w:hAnsi="微软雅黑"/>
          <w:lang w:eastAsia="zh-CN"/>
        </w:rPr>
        <w:lastRenderedPageBreak/>
        <w:t>2.2 实验二：弹簧振子简谐运动</w:t>
      </w:r>
      <w:bookmarkEnd w:id="24"/>
    </w:p>
    <w:p w14:paraId="466F2D35" w14:textId="77777777" w:rsidR="00FF1AA5" w:rsidRDefault="00000000">
      <w:pPr>
        <w:pStyle w:val="4"/>
        <w:rPr>
          <w:lang w:eastAsia="zh-CN"/>
        </w:rPr>
      </w:pPr>
      <w:r>
        <w:rPr>
          <w:rFonts w:ascii="微软雅黑" w:eastAsia="微软雅黑" w:hAnsi="微软雅黑"/>
          <w:lang w:eastAsia="zh-CN"/>
        </w:rPr>
        <w:t>2.2.1 从胡克定律推导微分方程</w:t>
      </w:r>
    </w:p>
    <w:p w14:paraId="32262272" w14:textId="77777777" w:rsidR="00FF1AA5" w:rsidRDefault="00000000">
      <w:pPr>
        <w:ind w:firstLine="420"/>
        <w:rPr>
          <w:rFonts w:hint="eastAsia"/>
          <w:lang w:eastAsia="zh-CN"/>
        </w:rPr>
      </w:pPr>
      <w:r>
        <w:rPr>
          <w:lang w:eastAsia="zh-CN"/>
        </w:rPr>
        <w:t>简谐运动是最基本的振动形式。我们从胡克定律和牛顿第二定律出发，逐步推导。</w:t>
      </w:r>
    </w:p>
    <w:p w14:paraId="7C04413B" w14:textId="77777777" w:rsidR="00FF1AA5" w:rsidRDefault="00000000">
      <w:pPr>
        <w:rPr>
          <w:rFonts w:hint="eastAsia"/>
          <w:lang w:eastAsia="zh-CN"/>
        </w:rPr>
      </w:pPr>
      <w:r>
        <w:rPr>
          <w:b/>
          <w:lang w:eastAsia="zh-CN"/>
        </w:rPr>
        <w:t>第一步：胡克定律</w:t>
      </w:r>
    </w:p>
    <w:p w14:paraId="4A47821F" w14:textId="77777777" w:rsidR="00FF1AA5" w:rsidRDefault="00000000">
      <w:pPr>
        <w:ind w:firstLine="420"/>
        <w:rPr>
          <w:rFonts w:hint="eastAsia"/>
          <w:lang w:eastAsia="zh-CN"/>
        </w:rPr>
      </w:pPr>
      <w:r>
        <w:rPr>
          <w:lang w:eastAsia="zh-CN"/>
        </w:rPr>
        <w:t>胡克定律描述弹簧的弹性力：当弹簧被拉伸或压缩时，弹簧会产生一个试图恢复原长的力。</w:t>
      </w:r>
    </w:p>
    <w:p w14:paraId="3457CBAF" w14:textId="77777777" w:rsidR="00FF1AA5" w:rsidRDefault="00000000">
      <w:pPr>
        <w:spacing w:before="80" w:after="80"/>
        <w:ind w:left="850"/>
        <w:rPr>
          <w:rFonts w:hint="eastAsia"/>
          <w:lang w:eastAsia="zh-CN"/>
        </w:rPr>
      </w:pPr>
      <w:r>
        <w:rPr>
          <w:rFonts w:ascii="Times New Roman" w:hAnsi="Times New Roman"/>
          <w:b/>
          <w:color w:val="000080"/>
          <w:sz w:val="22"/>
          <w:lang w:eastAsia="zh-CN"/>
        </w:rPr>
        <w:t>F = -</w:t>
      </w:r>
      <w:proofErr w:type="spellStart"/>
      <w:r>
        <w:rPr>
          <w:rFonts w:ascii="Times New Roman" w:hAnsi="Times New Roman"/>
          <w:b/>
          <w:color w:val="000080"/>
          <w:sz w:val="22"/>
          <w:lang w:eastAsia="zh-CN"/>
        </w:rPr>
        <w:t>k·x</w:t>
      </w:r>
      <w:proofErr w:type="spellEnd"/>
      <w:r>
        <w:rPr>
          <w:color w:val="666666"/>
          <w:sz w:val="18"/>
          <w:lang w:eastAsia="zh-CN"/>
        </w:rPr>
        <w:t xml:space="preserve">    ← 胡克定律</w:t>
      </w:r>
    </w:p>
    <w:p w14:paraId="272DCC0C" w14:textId="77777777" w:rsidR="00FF1AA5" w:rsidRDefault="00000000">
      <w:pPr>
        <w:ind w:firstLine="420"/>
        <w:rPr>
          <w:rFonts w:hint="eastAsia"/>
          <w:lang w:eastAsia="zh-CN"/>
        </w:rPr>
      </w:pPr>
      <w:r>
        <w:rPr>
          <w:lang w:eastAsia="zh-CN"/>
        </w:rPr>
        <w:t>其中k是弹簧的劲度系数（单位：N/m），x是弹簧偏离平衡位置的位移，负号表示力的方向与位移方向相反——当物体在平衡位置右边（x&gt;0）时，力向左（F&lt;0）；当物体在平衡位置左边（x&lt;0）时，力向右（F&gt;0）。总之，弹性力总是指向平衡位置。</w:t>
      </w:r>
    </w:p>
    <w:p w14:paraId="22F9A92D" w14:textId="77777777" w:rsidR="00FF1AA5" w:rsidRDefault="00000000">
      <w:pPr>
        <w:rPr>
          <w:rFonts w:hint="eastAsia"/>
          <w:lang w:eastAsia="zh-CN"/>
        </w:rPr>
      </w:pPr>
      <w:r>
        <w:rPr>
          <w:b/>
          <w:lang w:eastAsia="zh-CN"/>
        </w:rPr>
        <w:t>为什么是负号？</w:t>
      </w:r>
    </w:p>
    <w:p w14:paraId="5EDBDB64" w14:textId="77777777" w:rsidR="00FF1AA5" w:rsidRDefault="00000000">
      <w:pPr>
        <w:ind w:firstLine="420"/>
        <w:rPr>
          <w:rFonts w:hint="eastAsia"/>
          <w:lang w:eastAsia="zh-CN"/>
        </w:rPr>
      </w:pPr>
      <w:r>
        <w:rPr>
          <w:lang w:eastAsia="zh-CN"/>
        </w:rPr>
        <w:t>这是回复力的本质特征：力的方向总是与位移方向相反，试图把物体"拉回"平衡位置。就像你拉橡皮筋，拉得越远，回弹的力越大，但方向总是往回拉。</w:t>
      </w:r>
    </w:p>
    <w:p w14:paraId="337C8670" w14:textId="77777777" w:rsidR="00FF1AA5" w:rsidRDefault="00000000">
      <w:pPr>
        <w:rPr>
          <w:rFonts w:hint="eastAsia"/>
          <w:lang w:eastAsia="zh-CN"/>
        </w:rPr>
      </w:pPr>
      <w:r>
        <w:rPr>
          <w:b/>
          <w:lang w:eastAsia="zh-CN"/>
        </w:rPr>
        <w:t>第二步：应用牛顿第二定律</w:t>
      </w:r>
    </w:p>
    <w:p w14:paraId="4B3E3ADF" w14:textId="77777777" w:rsidR="00FF1AA5" w:rsidRDefault="00000000">
      <w:pPr>
        <w:ind w:firstLine="420"/>
        <w:rPr>
          <w:rFonts w:hint="eastAsia"/>
          <w:lang w:eastAsia="zh-CN"/>
        </w:rPr>
      </w:pPr>
      <w:r>
        <w:rPr>
          <w:lang w:eastAsia="zh-CN"/>
        </w:rPr>
        <w:t>假设水平方向只有弹簧力（忽略摩擦），竖直方向重力与支持力平衡。根据牛顿第二定律：</w:t>
      </w:r>
    </w:p>
    <w:p w14:paraId="2D656217" w14:textId="77777777" w:rsidR="00FF1AA5" w:rsidRDefault="00000000">
      <w:pPr>
        <w:spacing w:before="80" w:after="80"/>
        <w:ind w:left="850"/>
        <w:rPr>
          <w:rFonts w:hint="eastAsia"/>
          <w:lang w:eastAsia="zh-CN"/>
        </w:rPr>
      </w:pPr>
      <w:r>
        <w:rPr>
          <w:rFonts w:ascii="Times New Roman" w:hAnsi="Times New Roman"/>
          <w:b/>
          <w:color w:val="000080"/>
          <w:sz w:val="22"/>
          <w:lang w:eastAsia="zh-CN"/>
        </w:rPr>
        <w:t xml:space="preserve">F </w:t>
      </w:r>
      <w:proofErr w:type="gramStart"/>
      <w:r>
        <w:rPr>
          <w:rFonts w:ascii="Times New Roman" w:hAnsi="Times New Roman"/>
          <w:b/>
          <w:color w:val="000080"/>
          <w:sz w:val="22"/>
          <w:lang w:eastAsia="zh-CN"/>
        </w:rPr>
        <w:t xml:space="preserve">= </w:t>
      </w:r>
      <w:proofErr w:type="spellStart"/>
      <w:r>
        <w:rPr>
          <w:rFonts w:ascii="Times New Roman" w:hAnsi="Times New Roman"/>
          <w:b/>
          <w:color w:val="000080"/>
          <w:sz w:val="22"/>
          <w:lang w:eastAsia="zh-CN"/>
        </w:rPr>
        <w:t>m·a</w:t>
      </w:r>
      <w:proofErr w:type="spellEnd"/>
      <w:proofErr w:type="gramEnd"/>
    </w:p>
    <w:p w14:paraId="2570E778" w14:textId="77777777" w:rsidR="00FF1AA5" w:rsidRDefault="00000000">
      <w:pPr>
        <w:spacing w:before="80" w:after="80"/>
        <w:ind w:left="850"/>
        <w:rPr>
          <w:rFonts w:hint="eastAsia"/>
          <w:lang w:eastAsia="zh-CN"/>
        </w:rPr>
      </w:pPr>
      <w:r>
        <w:rPr>
          <w:rFonts w:ascii="Times New Roman" w:hAnsi="Times New Roman"/>
          <w:b/>
          <w:color w:val="000080"/>
          <w:sz w:val="22"/>
          <w:lang w:eastAsia="zh-CN"/>
        </w:rPr>
        <w:t>-</w:t>
      </w:r>
      <w:proofErr w:type="spellStart"/>
      <w:r>
        <w:rPr>
          <w:rFonts w:ascii="Times New Roman" w:hAnsi="Times New Roman"/>
          <w:b/>
          <w:color w:val="000080"/>
          <w:sz w:val="22"/>
          <w:lang w:eastAsia="zh-CN"/>
        </w:rPr>
        <w:t>k·x</w:t>
      </w:r>
      <w:proofErr w:type="spellEnd"/>
      <w:r>
        <w:rPr>
          <w:rFonts w:ascii="Times New Roman" w:hAnsi="Times New Roman"/>
          <w:b/>
          <w:color w:val="000080"/>
          <w:sz w:val="22"/>
          <w:lang w:eastAsia="zh-CN"/>
        </w:rPr>
        <w:t xml:space="preserve"> = </w:t>
      </w:r>
      <w:proofErr w:type="spellStart"/>
      <w:r>
        <w:rPr>
          <w:rFonts w:ascii="Times New Roman" w:hAnsi="Times New Roman"/>
          <w:b/>
          <w:color w:val="000080"/>
          <w:sz w:val="22"/>
          <w:lang w:eastAsia="zh-CN"/>
        </w:rPr>
        <w:t>m·a</w:t>
      </w:r>
      <w:proofErr w:type="spellEnd"/>
    </w:p>
    <w:p w14:paraId="776CBBA2" w14:textId="77777777" w:rsidR="00FF1AA5" w:rsidRDefault="00000000">
      <w:pPr>
        <w:ind w:firstLine="420"/>
        <w:rPr>
          <w:rFonts w:hint="eastAsia"/>
          <w:lang w:eastAsia="zh-CN"/>
        </w:rPr>
      </w:pPr>
      <w:r>
        <w:rPr>
          <w:lang w:eastAsia="zh-CN"/>
        </w:rPr>
        <w:t>加速度是位移对时间的二阶导数：a = d2x/dt2 = ẍ。代入：</w:t>
      </w:r>
    </w:p>
    <w:p w14:paraId="21673C46" w14:textId="77777777" w:rsidR="00FF1AA5" w:rsidRDefault="00000000">
      <w:pPr>
        <w:spacing w:before="80" w:after="80"/>
        <w:ind w:left="850"/>
        <w:rPr>
          <w:rFonts w:hint="eastAsia"/>
        </w:rPr>
        <w:jc w:val="center"/>
      </w:pPr>
      <w:proofErr w:type="spellStart"/>
      <w:proofErr w:type="spellEnd"/>
      <m:oMathPara>
        <m:oMath>
          <m:sSup>
            <m:e>
              <m:r>
                <m:t xml:space="preserve">-k·x = m·(d</m:t>
              </m:r>
            </m:e>
            <m:e>
              <m:r>
                <m:t xml:space="preserve">2</m:t>
              </m:r>
            </m:e>
          </m:sSup>
          <m:sSup>
            <m:e>
              <m:r>
                <m:t xml:space="preserve">x/dt</m:t>
              </m:r>
            </m:e>
            <m:e>
              <m:r>
                <m:t xml:space="preserve">2</m:t>
              </m:r>
            </m:e>
          </m:sSup>
          <m:r>
            <m:t xml:space="preserve">)</m:t>
          </m:r>
        </m:oMath>
      </m:oMathPara>
    </w:p>
    <w:p w14:paraId="10801E2D" w14:textId="77777777" w:rsidR="00FF1AA5" w:rsidRDefault="00000000">
      <w:pPr>
        <w:spacing w:before="80" w:after="80"/>
        <w:ind w:left="850"/>
        <w:rPr>
          <w:rFonts w:hint="eastAsia"/>
        </w:rPr>
        <w:jc w:val="center"/>
      </w:pPr>
      <w:proofErr w:type="spellStart"/>
      <w:proofErr w:type="spellEnd"/>
      <m:oMathPara>
        <m:oMath>
          <m:sSup>
            <m:e>
              <m:r>
                <m:t xml:space="preserve">m·(d</m:t>
              </m:r>
            </m:e>
            <m:e>
              <m:r>
                <m:t xml:space="preserve">2</m:t>
              </m:r>
            </m:e>
          </m:sSup>
          <m:sSup>
            <m:e>
              <m:r>
                <m:t xml:space="preserve">x/dt</m:t>
              </m:r>
            </m:e>
            <m:e>
              <m:r>
                <m:t xml:space="preserve">2</m:t>
              </m:r>
            </m:e>
          </m:sSup>
          <m:r>
            <m:t xml:space="preserve">) + k·x = 0</m:t>
          </m:r>
        </m:oMath>
      </m:oMathPara>
    </w:p>
    <w:p w14:paraId="1E126889" w14:textId="77777777" w:rsidR="00FF1AA5" w:rsidRDefault="00000000">
      <w:pPr>
        <w:spacing w:before="80" w:after="80"/>
        <w:ind w:left="850"/>
        <w:rPr>
          <w:rFonts w:hint="eastAsia"/>
          <w:lang w:eastAsia="zh-CN"/>
        </w:rPr>
      </w:pPr>
      <w:r>
        <w:rPr>
          <w:rFonts w:ascii="Times New Roman" w:hAnsi="Times New Roman"/>
          <w:b/>
          <w:color w:val="000080"/>
          <w:sz w:val="22"/>
          <w:lang w:eastAsia="zh-CN"/>
        </w:rPr>
        <w:t>d2x/dt2 + (k/m)·x = 0</w:t>
      </w:r>
      <w:r>
        <w:rPr>
          <w:color w:val="666666"/>
          <w:sz w:val="18"/>
          <w:lang w:eastAsia="zh-CN"/>
        </w:rPr>
        <w:t xml:space="preserve">    ← 简谐运动的标准微分方程！</w:t>
      </w:r>
    </w:p>
    <w:p w14:paraId="43410E7C" w14:textId="77777777" w:rsidR="00FF1AA5" w:rsidRDefault="00000000">
      <w:pPr>
        <w:ind w:firstLine="420"/>
        <w:rPr>
          <w:rFonts w:hint="eastAsia"/>
          <w:lang w:eastAsia="zh-CN"/>
        </w:rPr>
      </w:pPr>
      <w:r>
        <w:rPr>
          <w:lang w:eastAsia="zh-CN"/>
        </w:rPr>
        <w:t xml:space="preserve">令 </w:t>
      </w:r>
      <w:r>
        <w:t>ω</w:t>
      </w:r>
      <w:r>
        <w:rPr>
          <w:lang w:eastAsia="zh-CN"/>
        </w:rPr>
        <w:t>2 = k/m（</w:t>
      </w:r>
      <w:r>
        <w:t>ω</w:t>
      </w:r>
      <w:r>
        <w:rPr>
          <w:lang w:eastAsia="zh-CN"/>
        </w:rPr>
        <w:t>叫做角频率），则方程简化为：</w:t>
      </w:r>
    </w:p>
    <w:p w14:paraId="31D58629" w14:textId="77777777" w:rsidR="00FF1AA5" w:rsidRDefault="00000000">
      <w:pPr>
        <w:spacing w:before="80" w:after="80"/>
        <w:ind w:left="850"/>
        <w:rPr>
          <w:rFonts w:hint="eastAsia"/>
          <w:lang w:eastAsia="zh-CN"/>
        </w:rPr>
      </w:pPr>
      <w:r>
        <w:rPr>
          <w:rFonts w:ascii="Times New Roman" w:hAnsi="Times New Roman"/>
          <w:b/>
          <w:color w:val="000080"/>
          <w:sz w:val="22"/>
          <w:lang w:eastAsia="zh-CN"/>
        </w:rPr>
        <w:t xml:space="preserve">d2x/dt2 + </w:t>
      </w:r>
      <w:r>
        <w:rPr>
          <w:rFonts w:ascii="Times New Roman" w:hAnsi="Times New Roman"/>
          <w:b/>
          <w:color w:val="000080"/>
          <w:sz w:val="22"/>
        </w:rPr>
        <w:t>ω</w:t>
      </w:r>
      <w:r>
        <w:rPr>
          <w:rFonts w:ascii="Times New Roman" w:hAnsi="Times New Roman"/>
          <w:b/>
          <w:color w:val="000080"/>
          <w:sz w:val="22"/>
          <w:lang w:eastAsia="zh-CN"/>
        </w:rPr>
        <w:t>2·x = 0</w:t>
      </w:r>
      <w:r>
        <w:rPr>
          <w:color w:val="666666"/>
          <w:sz w:val="18"/>
          <w:lang w:eastAsia="zh-CN"/>
        </w:rPr>
        <w:t xml:space="preserve">    ← 简谐运动微分方程的标准形式</w:t>
      </w:r>
    </w:p>
    <w:p w14:paraId="6788A7F0" w14:textId="77777777" w:rsidR="00FF1AA5" w:rsidRDefault="00000000">
      <w:pPr>
        <w:pStyle w:val="4"/>
      </w:pPr>
      <w:r>
        <w:rPr>
          <w:rFonts w:ascii="微软雅黑" w:eastAsia="微软雅黑" w:hAnsi="微软雅黑"/>
        </w:rPr>
        <w:t xml:space="preserve">2.2.2 </w:t>
      </w:r>
      <w:proofErr w:type="spellStart"/>
      <w:r>
        <w:rPr>
          <w:rFonts w:ascii="微软雅黑" w:eastAsia="微软雅黑" w:hAnsi="微软雅黑"/>
        </w:rPr>
        <w:t>用特征方程法解微分方程</w:t>
      </w:r>
      <w:proofErr w:type="spellEnd"/>
    </w:p>
    <w:p w14:paraId="009F8240" w14:textId="77777777" w:rsidR="00FF1AA5" w:rsidRDefault="00000000">
      <w:pPr>
        <w:ind w:firstLine="420"/>
        <w:rPr>
          <w:rFonts w:hint="eastAsia"/>
          <w:lang w:eastAsia="zh-CN"/>
        </w:rPr>
      </w:pPr>
      <w:r>
        <w:rPr>
          <w:lang w:eastAsia="zh-CN"/>
        </w:rPr>
        <w:t>这是一个</w:t>
      </w:r>
      <w:proofErr w:type="gramStart"/>
      <w:r>
        <w:rPr>
          <w:lang w:eastAsia="zh-CN"/>
        </w:rPr>
        <w:t>二阶常系数</w:t>
      </w:r>
      <w:proofErr w:type="gramEnd"/>
      <w:r>
        <w:rPr>
          <w:lang w:eastAsia="zh-CN"/>
        </w:rPr>
        <w:t>齐次线性微分方程。我们用特征方程法求解。</w:t>
      </w:r>
    </w:p>
    <w:p w14:paraId="02547F7C" w14:textId="77777777" w:rsidR="00FF1AA5" w:rsidRDefault="00000000">
      <w:pPr>
        <w:rPr>
          <w:rFonts w:hint="eastAsia"/>
          <w:lang w:eastAsia="zh-CN"/>
        </w:rPr>
      </w:pPr>
      <w:r>
        <w:rPr>
          <w:b/>
          <w:lang w:eastAsia="zh-CN"/>
        </w:rPr>
        <w:t>第一步：假设解的形式</w:t>
      </w:r>
    </w:p>
    <w:p w14:paraId="7EAB6E4B" w14:textId="77777777" w:rsidR="00FF1AA5" w:rsidRDefault="00000000">
      <w:pPr>
        <w:ind w:firstLine="420"/>
        <w:rPr>
          <w:rFonts w:hint="eastAsia"/>
          <w:lang w:eastAsia="zh-CN"/>
        </w:rPr>
      </w:pPr>
      <w:r>
        <w:rPr>
          <w:lang w:eastAsia="zh-CN"/>
        </w:rPr>
        <w:lastRenderedPageBreak/>
        <w:t>我们猜测</w:t>
      </w:r>
      <w:proofErr w:type="gramStart"/>
      <w:r>
        <w:rPr>
          <w:lang w:eastAsia="zh-CN"/>
        </w:rPr>
        <w:t>解具有</w:t>
      </w:r>
      <w:proofErr w:type="gramEnd"/>
      <w:r>
        <w:rPr>
          <w:lang w:eastAsia="zh-CN"/>
        </w:rPr>
        <w:t>指数形式 x(t) = e^(rt)，其中r是待定常数。这个猜测的依据是：指数函数的导数仍然是指数函数（只是多一个系数r），而方程中恰好有x和它的二阶导数，指数形式有可能"消掉"。</w:t>
      </w:r>
    </w:p>
    <w:p w14:paraId="11B32C12" w14:textId="77777777" w:rsidR="00FF1AA5" w:rsidRDefault="00000000">
      <w:pPr>
        <w:rPr>
          <w:rFonts w:hint="eastAsia"/>
          <w:lang w:eastAsia="zh-CN"/>
        </w:rPr>
      </w:pPr>
      <w:r>
        <w:rPr>
          <w:b/>
          <w:lang w:eastAsia="zh-CN"/>
        </w:rPr>
        <w:t>第二步：代入微分方程</w:t>
      </w:r>
    </w:p>
    <w:p w14:paraId="21AE5A39" w14:textId="77777777" w:rsidR="00FF1AA5" w:rsidRDefault="00000000">
      <w:pPr>
        <w:ind w:firstLine="420"/>
        <w:rPr>
          <w:rFonts w:hint="eastAsia"/>
          <w:lang w:eastAsia="zh-CN"/>
        </w:rPr>
      </w:pPr>
      <w:r>
        <w:rPr>
          <w:lang w:eastAsia="zh-CN"/>
        </w:rPr>
        <w:t>计算x(t) = e^(rt)的二阶导数：</w:t>
      </w:r>
    </w:p>
    <w:p w14:paraId="38C81293" w14:textId="77777777" w:rsidR="00FF1AA5" w:rsidRDefault="00000000">
      <w:pPr>
        <w:spacing w:before="80" w:after="80"/>
        <w:ind w:left="850"/>
        <w:rPr>
          <w:rFonts w:hint="eastAsia"/>
        </w:rPr>
        <w:jc w:val="center"/>
      </w:pPr>
      <m:oMathPara>
        <m:oMath>
          <m:r>
            <m:t xml:space="preserve">x(t) = e^(rt)</m:t>
          </m:r>
        </m:oMath>
      </m:oMathPara>
    </w:p>
    <w:p w14:paraId="6E7D7162" w14:textId="77777777" w:rsidR="00FF1AA5" w:rsidRDefault="00000000">
      <w:pPr>
        <w:spacing w:before="80" w:after="80"/>
        <w:ind w:left="850"/>
        <w:rPr>
          <w:rFonts w:hint="eastAsia"/>
        </w:rPr>
      </w:pPr>
      <w:r>
        <w:rPr>
          <w:rFonts w:ascii="Times New Roman" w:hAnsi="Times New Roman"/>
          <w:b/>
          <w:color w:val="000080"/>
          <w:sz w:val="22"/>
        </w:rPr>
        <w:t xml:space="preserve">x'(t) = </w:t>
      </w:r>
      <w:proofErr w:type="spellStart"/>
      <w:r>
        <w:rPr>
          <w:rFonts w:ascii="Times New Roman" w:hAnsi="Times New Roman"/>
          <w:b/>
          <w:color w:val="000080"/>
          <w:sz w:val="22"/>
        </w:rPr>
        <w:t>r·e</w:t>
      </w:r>
      <w:proofErr w:type="spellEnd"/>
      <w:r>
        <w:rPr>
          <w:rFonts w:ascii="Times New Roman" w:hAnsi="Times New Roman"/>
          <w:b/>
          <w:color w:val="000080"/>
          <w:sz w:val="22"/>
        </w:rPr>
        <w:t>^(rt)</w:t>
      </w:r>
    </w:p>
    <w:p w14:paraId="5D73B097" w14:textId="77777777" w:rsidR="00FF1AA5" w:rsidRDefault="00000000">
      <w:pPr>
        <w:spacing w:before="80" w:after="80"/>
        <w:ind w:left="850"/>
        <w:rPr>
          <w:rFonts w:hint="eastAsia"/>
        </w:rPr>
        <w:jc w:val="center"/>
      </w:pPr>
      <m:oMathPara>
        <m:oMath>
          <m:sSup>
            <m:e>
              <m:r>
                <m:t xml:space="preserve">x''(t) = r</m:t>
              </m:r>
            </m:e>
            <m:e>
              <m:r>
                <m:t xml:space="preserve">2</m:t>
              </m:r>
            </m:e>
          </m:sSup>
          <m:r>
            <m:t xml:space="preserve">·e^(rt)</m:t>
          </m:r>
        </m:oMath>
      </m:oMathPara>
    </w:p>
    <w:p w14:paraId="3A4A7197" w14:textId="77777777" w:rsidR="00FF1AA5" w:rsidRDefault="00000000">
      <w:pPr>
        <w:ind w:firstLine="420"/>
        <w:rPr>
          <w:rFonts w:hint="eastAsia"/>
        </w:rPr>
      </w:pPr>
      <w:proofErr w:type="spellStart"/>
      <w:r>
        <w:t>代入方程</w:t>
      </w:r>
      <w:proofErr w:type="spellEnd"/>
      <w:r>
        <w:t xml:space="preserve"> d2x/dt2 + ω2·x = 0：</w:t>
      </w:r>
    </w:p>
    <w:p w14:paraId="54F47470" w14:textId="77777777" w:rsidR="00FF1AA5" w:rsidRDefault="00000000">
      <w:pPr>
        <w:spacing w:before="80" w:after="80"/>
        <w:ind w:left="850"/>
        <w:rPr>
          <w:rFonts w:hint="eastAsia"/>
        </w:rPr>
        <w:jc w:val="center"/>
      </w:pPr>
      <m:oMathPara>
        <m:oMath>
          <m:sSup>
            <m:e>
              <m:r>
                <m:t xml:space="preserve">r</m:t>
              </m:r>
            </m:e>
            <m:e>
              <m:r>
                <m:t xml:space="preserve">2</m:t>
              </m:r>
            </m:e>
          </m:sSup>
          <m:sSup>
            <m:e>
              <m:r>
                <m:t xml:space="preserve">·e^(rt) + ω</m:t>
              </m:r>
            </m:e>
            <m:e>
              <m:r>
                <m:t xml:space="preserve">2</m:t>
              </m:r>
            </m:e>
          </m:sSup>
          <m:r>
            <m:t xml:space="preserve">·e^(rt) = 0</m:t>
          </m:r>
        </m:oMath>
      </m:oMathPara>
    </w:p>
    <w:p w14:paraId="4123CA93" w14:textId="77777777" w:rsidR="00FF1AA5" w:rsidRDefault="00000000">
      <w:pPr>
        <w:spacing w:before="80" w:after="80"/>
        <w:ind w:left="850"/>
        <w:rPr>
          <w:rFonts w:hint="eastAsia"/>
          <w:lang w:eastAsia="zh-CN"/>
        </w:rPr>
        <w:jc w:val="center"/>
      </w:pPr>
      <w:proofErr w:type="gramStart"/>
      <w:proofErr w:type="gramEnd"/>
      <m:oMathPara>
        <m:oMath>
          <m:sSup>
            <m:e>
              <m:r>
                <m:t xml:space="preserve">(r</m:t>
              </m:r>
            </m:e>
            <m:e>
              <m:r>
                <m:t xml:space="preserve">2</m:t>
              </m:r>
            </m:e>
          </m:sSup>
          <m:sSup>
            <m:e>
              <m:r>
                <m:t xml:space="preserve"> + ω</m:t>
              </m:r>
            </m:e>
            <m:e>
              <m:r>
                <m:t xml:space="preserve">2</m:t>
              </m:r>
            </m:e>
          </m:sSup>
          <m:r>
            <m:t xml:space="preserve">)·e^(rt) = 0</m:t>
          </m:r>
        </m:oMath>
      </m:oMathPara>
    </w:p>
    <w:p w14:paraId="151F33BC" w14:textId="77777777" w:rsidR="00FF1AA5" w:rsidRDefault="00000000">
      <w:pPr>
        <w:ind w:firstLine="420"/>
        <w:rPr>
          <w:rFonts w:hint="eastAsia"/>
          <w:lang w:eastAsia="zh-CN"/>
        </w:rPr>
      </w:pPr>
      <w:r>
        <w:rPr>
          <w:lang w:eastAsia="zh-CN"/>
        </w:rPr>
        <w:t>因为e^(rt)永远不等于0（指数函数的值域是(0,+∞)），所以：</w:t>
      </w:r>
    </w:p>
    <w:p w14:paraId="69106DF7" w14:textId="77777777" w:rsidR="00FF1AA5" w:rsidRDefault="00000000">
      <w:pPr>
        <w:spacing w:before="80" w:after="80"/>
        <w:ind w:left="850"/>
        <w:rPr>
          <w:rFonts w:hint="eastAsia"/>
          <w:lang w:eastAsia="zh-CN"/>
        </w:rPr>
      </w:pPr>
      <w:r>
        <w:rPr>
          <w:rFonts w:ascii="Times New Roman" w:hAnsi="Times New Roman"/>
          <w:b/>
          <w:color w:val="000080"/>
          <w:sz w:val="22"/>
          <w:lang w:eastAsia="zh-CN"/>
        </w:rPr>
        <w:t xml:space="preserve">r2 + </w:t>
      </w:r>
      <w:r>
        <w:rPr>
          <w:rFonts w:ascii="Times New Roman" w:hAnsi="Times New Roman"/>
          <w:b/>
          <w:color w:val="000080"/>
          <w:sz w:val="22"/>
        </w:rPr>
        <w:t>ω</w:t>
      </w:r>
      <w:r>
        <w:rPr>
          <w:rFonts w:ascii="Times New Roman" w:hAnsi="Times New Roman"/>
          <w:b/>
          <w:color w:val="000080"/>
          <w:sz w:val="22"/>
          <w:lang w:eastAsia="zh-CN"/>
        </w:rPr>
        <w:t>2 = 0</w:t>
      </w:r>
      <w:r>
        <w:rPr>
          <w:color w:val="666666"/>
          <w:sz w:val="18"/>
          <w:lang w:eastAsia="zh-CN"/>
        </w:rPr>
        <w:t xml:space="preserve">    ← 这就是特征方程！</w:t>
      </w:r>
    </w:p>
    <w:p w14:paraId="36577F30" w14:textId="77777777" w:rsidR="00FF1AA5" w:rsidRDefault="00000000">
      <w:pPr>
        <w:rPr>
          <w:rFonts w:hint="eastAsia"/>
        </w:rPr>
      </w:pPr>
      <w:proofErr w:type="spellStart"/>
      <w:r>
        <w:rPr>
          <w:b/>
        </w:rPr>
        <w:t>第三步：解特征方程</w:t>
      </w:r>
      <w:proofErr w:type="spellEnd"/>
    </w:p>
    <w:p w14:paraId="55B721D6" w14:textId="77777777" w:rsidR="00FF1AA5" w:rsidRDefault="00000000">
      <w:pPr>
        <w:spacing w:before="80" w:after="80"/>
        <w:ind w:left="850"/>
        <w:rPr>
          <w:rFonts w:hint="eastAsia"/>
        </w:rPr>
        <w:jc w:val="center"/>
      </w:pPr>
      <m:oMathPara>
        <m:oMath>
          <m:sSup>
            <m:e>
              <m:r>
                <m:t xml:space="preserve">r</m:t>
              </m:r>
            </m:e>
            <m:e>
              <m:r>
                <m:t xml:space="preserve">2</m:t>
              </m:r>
            </m:e>
          </m:sSup>
          <m:sSup>
            <m:e>
              <m:r>
                <m:t xml:space="preserve"> = -ω</m:t>
              </m:r>
            </m:e>
            <m:e>
              <m:r>
                <m:t xml:space="preserve">2</m:t>
              </m:r>
            </m:e>
          </m:sSup>
        </m:oMath>
      </m:oMathPara>
    </w:p>
    <w:p w14:paraId="6D9A00EE" w14:textId="77777777" w:rsidR="00FF1AA5" w:rsidRDefault="00000000">
      <w:pPr>
        <w:spacing w:before="80" w:after="80"/>
        <w:ind w:left="850"/>
        <w:rPr>
          <w:rFonts w:hint="eastAsia"/>
          <w:lang w:eastAsia="zh-CN"/>
        </w:rPr>
      </w:pPr>
      <w:r>
        <w:rPr>
          <w:rFonts w:ascii="Times New Roman" w:hAnsi="Times New Roman"/>
          <w:b/>
          <w:color w:val="000080"/>
          <w:sz w:val="22"/>
          <w:lang w:eastAsia="zh-CN"/>
        </w:rPr>
        <w:t>r = ±√(-</w:t>
      </w:r>
      <w:r>
        <w:rPr>
          <w:rFonts w:ascii="Times New Roman" w:hAnsi="Times New Roman"/>
          <w:b/>
          <w:color w:val="000080"/>
          <w:sz w:val="22"/>
        </w:rPr>
        <w:t>ω</w:t>
      </w:r>
      <w:r>
        <w:rPr>
          <w:rFonts w:ascii="Times New Roman" w:hAnsi="Times New Roman"/>
          <w:b/>
          <w:color w:val="000080"/>
          <w:sz w:val="22"/>
          <w:lang w:eastAsia="zh-CN"/>
        </w:rPr>
        <w:t>2) = ±</w:t>
      </w:r>
      <w:proofErr w:type="spellStart"/>
      <w:r>
        <w:rPr>
          <w:rFonts w:ascii="Times New Roman" w:hAnsi="Times New Roman"/>
          <w:b/>
          <w:color w:val="000080"/>
          <w:sz w:val="22"/>
          <w:lang w:eastAsia="zh-CN"/>
        </w:rPr>
        <w:t>i·</w:t>
      </w:r>
      <w:r>
        <w:rPr>
          <w:rFonts w:ascii="Times New Roman" w:hAnsi="Times New Roman"/>
          <w:b/>
          <w:color w:val="000080"/>
          <w:sz w:val="22"/>
        </w:rPr>
        <w:t>ω</w:t>
      </w:r>
      <w:proofErr w:type="spellEnd"/>
      <w:r>
        <w:rPr>
          <w:color w:val="666666"/>
          <w:sz w:val="18"/>
          <w:lang w:eastAsia="zh-CN"/>
        </w:rPr>
        <w:t xml:space="preserve">    ← </w:t>
      </w:r>
      <w:proofErr w:type="spellStart"/>
      <w:r>
        <w:rPr>
          <w:color w:val="666666"/>
          <w:sz w:val="18"/>
          <w:lang w:eastAsia="zh-CN"/>
        </w:rPr>
        <w:t>i</w:t>
      </w:r>
      <w:proofErr w:type="spellEnd"/>
      <w:r>
        <w:rPr>
          <w:color w:val="666666"/>
          <w:sz w:val="18"/>
          <w:lang w:eastAsia="zh-CN"/>
        </w:rPr>
        <w:t>是虚数单位，i2 = -1</w:t>
      </w:r>
    </w:p>
    <w:p w14:paraId="4822A3C5" w14:textId="77777777" w:rsidR="00FF1AA5" w:rsidRDefault="00000000">
      <w:pPr>
        <w:ind w:firstLine="420"/>
        <w:rPr>
          <w:rFonts w:hint="eastAsia"/>
          <w:lang w:eastAsia="zh-CN"/>
        </w:rPr>
      </w:pPr>
      <w:r>
        <w:rPr>
          <w:lang w:eastAsia="zh-CN"/>
        </w:rPr>
        <w:t xml:space="preserve">我们得到了一对共轭复根：r1 = </w:t>
      </w:r>
      <w:proofErr w:type="spellStart"/>
      <w:r>
        <w:rPr>
          <w:lang w:eastAsia="zh-CN"/>
        </w:rPr>
        <w:t>i</w:t>
      </w:r>
      <w:r>
        <w:t>ω</w:t>
      </w:r>
      <w:proofErr w:type="spellEnd"/>
      <w:r>
        <w:rPr>
          <w:lang w:eastAsia="zh-CN"/>
        </w:rPr>
        <w:t>, r2 = -</w:t>
      </w:r>
      <w:proofErr w:type="spellStart"/>
      <w:r>
        <w:rPr>
          <w:lang w:eastAsia="zh-CN"/>
        </w:rPr>
        <w:t>i</w:t>
      </w:r>
      <w:r>
        <w:t>ω</w:t>
      </w:r>
      <w:proofErr w:type="spellEnd"/>
      <w:r>
        <w:rPr>
          <w:lang w:eastAsia="zh-CN"/>
        </w:rPr>
        <w:t>。</w:t>
      </w:r>
    </w:p>
    <w:p w14:paraId="73F19966" w14:textId="77777777" w:rsidR="00FF1AA5" w:rsidRDefault="00000000">
      <w:pPr>
        <w:rPr>
          <w:rFonts w:hint="eastAsia"/>
          <w:lang w:eastAsia="zh-CN"/>
        </w:rPr>
      </w:pPr>
      <w:r>
        <w:rPr>
          <w:b/>
          <w:lang w:eastAsia="zh-CN"/>
        </w:rPr>
        <w:t>第四步：写出通解</w:t>
      </w:r>
    </w:p>
    <w:p w14:paraId="1696E048" w14:textId="77777777" w:rsidR="00FF1AA5" w:rsidRDefault="00000000">
      <w:pPr>
        <w:ind w:firstLine="420"/>
        <w:rPr>
          <w:rFonts w:hint="eastAsia"/>
          <w:lang w:eastAsia="zh-CN"/>
        </w:rPr>
      </w:pPr>
      <w:r>
        <w:rPr>
          <w:lang w:eastAsia="zh-CN"/>
        </w:rPr>
        <w:t>根据微分方程理论，通解为：</w:t>
      </w:r>
    </w:p>
    <w:p w14:paraId="3526F84F" w14:textId="77777777" w:rsidR="00FF1AA5" w:rsidRDefault="00000000">
      <w:pPr>
        <w:spacing w:before="80" w:after="80"/>
        <w:ind w:left="850"/>
        <w:rPr>
          <w:rFonts w:hint="eastAsia"/>
        </w:rPr>
        <w:jc w:val="center"/>
      </w:pPr>
      <w:proofErr w:type="spellStart"/>
      <w:proofErr w:type="spellEnd"/>
      <w:proofErr w:type="spellStart"/>
      <w:proofErr w:type="spellEnd"/>
      <m:oMathPara>
        <m:oMath>
          <m:sSub>
            <m:e>
              <m:r>
                <m:t xml:space="preserve">x(t) = C</m:t>
              </m:r>
            </m:e>
            <m:e>
              <m:r>
                <m:t xml:space="preserve">1</m:t>
              </m:r>
            </m:e>
          </m:sSub>
          <m:r>
            <m:t xml:space="preserve">·e^(iωt) + </m:t>
          </m:r>
          <m:sSub>
            <m:e>
              <m:r>
                <m:t xml:space="preserve">C</m:t>
              </m:r>
            </m:e>
            <m:e>
              <m:r>
                <m:t xml:space="preserve">2</m:t>
              </m:r>
            </m:e>
          </m:sSub>
          <m:r>
            <m:t xml:space="preserve">·e^(-iωt)</m:t>
          </m:r>
        </m:oMath>
      </m:oMathPara>
    </w:p>
    <w:p w14:paraId="3310B37C" w14:textId="77777777" w:rsidR="00FF1AA5" w:rsidRDefault="00000000">
      <w:pPr>
        <w:ind w:firstLine="420"/>
        <w:rPr>
          <w:rFonts w:hint="eastAsia"/>
        </w:rPr>
      </w:pPr>
      <w:proofErr w:type="spellStart"/>
      <w:r>
        <w:t>利用欧拉公式</w:t>
      </w:r>
      <w:proofErr w:type="spellEnd"/>
      <w:r>
        <w:t xml:space="preserve"> e^(</w:t>
      </w:r>
      <w:proofErr w:type="spellStart"/>
      <w:r>
        <w:t>iθ</w:t>
      </w:r>
      <w:proofErr w:type="spellEnd"/>
      <w:r>
        <w:t xml:space="preserve">) = cos θ + </w:t>
      </w:r>
      <w:proofErr w:type="spellStart"/>
      <w:r>
        <w:t>i·sin</w:t>
      </w:r>
      <w:proofErr w:type="spellEnd"/>
      <w:r>
        <w:t xml:space="preserve"> </w:t>
      </w:r>
      <w:proofErr w:type="spellStart"/>
      <w:r>
        <w:t>θ，可以将复数形式转换为实数形式</w:t>
      </w:r>
      <w:proofErr w:type="spellEnd"/>
      <w:r>
        <w:t>：</w:t>
      </w:r>
    </w:p>
    <w:p w14:paraId="22C26C26" w14:textId="77777777" w:rsidR="00FF1AA5" w:rsidRDefault="00000000">
      <w:pPr>
        <w:spacing w:before="80" w:after="80"/>
        <w:ind w:left="850"/>
        <w:rPr>
          <w:rFonts w:hint="eastAsia"/>
        </w:rPr>
        <w:jc w:val="center"/>
      </w:pPr>
      <w:proofErr w:type="spellStart"/>
      <w:proofErr w:type="spellEnd"/>
      <w:proofErr w:type="spellStart"/>
      <w:proofErr w:type="spellEnd"/>
      <w:proofErr w:type="spellStart"/>
      <w:proofErr w:type="spellEnd"/>
      <w:proofErr w:type="spellStart"/>
      <w:proofErr w:type="spellEnd"/>
      <m:oMathPara>
        <m:oMath>
          <m:r>
            <m:t xml:space="preserve">x(t) = A·cos(ωt) + B·sin(ωt)</m:t>
          </m:r>
        </m:oMath>
      </m:oMathPara>
    </w:p>
    <w:p w14:paraId="17BBA7F4" w14:textId="77777777" w:rsidR="00FF1AA5" w:rsidRDefault="00000000">
      <w:pPr>
        <w:ind w:firstLine="420"/>
        <w:rPr>
          <w:rFonts w:hint="eastAsia"/>
          <w:lang w:eastAsia="zh-CN"/>
        </w:rPr>
      </w:pPr>
      <w:r>
        <w:rPr>
          <w:lang w:eastAsia="zh-CN"/>
        </w:rPr>
        <w:t>其中A和B是由初始条件决定的常数。进一步可以写成：</w:t>
      </w:r>
    </w:p>
    <w:p w14:paraId="1526ED52" w14:textId="77777777" w:rsidR="00FF1AA5" w:rsidRDefault="00000000">
      <w:pPr>
        <w:spacing w:before="80" w:after="80"/>
        <w:ind w:left="850"/>
        <w:rPr>
          <w:rFonts w:hint="eastAsia"/>
          <w:lang w:eastAsia="zh-CN"/>
        </w:rPr>
      </w:pPr>
      <w:r>
        <w:rPr>
          <w:rFonts w:ascii="Times New Roman" w:hAnsi="Times New Roman"/>
          <w:b/>
          <w:color w:val="000080"/>
          <w:sz w:val="22"/>
          <w:lang w:eastAsia="zh-CN"/>
        </w:rPr>
        <w:t>x(t) = X0·cos(</w:t>
      </w:r>
      <w:proofErr w:type="spellStart"/>
      <w:r>
        <w:rPr>
          <w:rFonts w:ascii="Times New Roman" w:hAnsi="Times New Roman"/>
          <w:b/>
          <w:color w:val="000080"/>
          <w:sz w:val="22"/>
        </w:rPr>
        <w:t>ω</w:t>
      </w:r>
      <w:r>
        <w:rPr>
          <w:rFonts w:ascii="Times New Roman" w:hAnsi="Times New Roman"/>
          <w:b/>
          <w:color w:val="000080"/>
          <w:sz w:val="22"/>
          <w:lang w:eastAsia="zh-CN"/>
        </w:rPr>
        <w:t>t</w:t>
      </w:r>
      <w:proofErr w:type="spellEnd"/>
      <w:r>
        <w:rPr>
          <w:rFonts w:ascii="Times New Roman" w:hAnsi="Times New Roman"/>
          <w:b/>
          <w:color w:val="000080"/>
          <w:sz w:val="22"/>
          <w:lang w:eastAsia="zh-CN"/>
        </w:rPr>
        <w:t xml:space="preserve"> + </w:t>
      </w:r>
      <w:r>
        <w:rPr>
          <w:rFonts w:ascii="Times New Roman" w:hAnsi="Times New Roman"/>
          <w:b/>
          <w:color w:val="000080"/>
          <w:sz w:val="22"/>
        </w:rPr>
        <w:t>φ</w:t>
      </w:r>
      <w:r>
        <w:rPr>
          <w:rFonts w:ascii="Times New Roman" w:hAnsi="Times New Roman"/>
          <w:b/>
          <w:color w:val="000080"/>
          <w:sz w:val="22"/>
          <w:lang w:eastAsia="zh-CN"/>
        </w:rPr>
        <w:t>0)</w:t>
      </w:r>
      <w:r>
        <w:rPr>
          <w:color w:val="666666"/>
          <w:sz w:val="18"/>
          <w:lang w:eastAsia="zh-CN"/>
        </w:rPr>
        <w:t xml:space="preserve">    ← 简谐运动的标准解！</w:t>
      </w:r>
    </w:p>
    <w:p w14:paraId="116B26AD" w14:textId="77777777" w:rsidR="00FF1AA5" w:rsidRDefault="00000000">
      <w:pPr>
        <w:ind w:firstLine="420"/>
        <w:rPr>
          <w:rFonts w:hint="eastAsia"/>
        </w:rPr>
      </w:pPr>
      <w:proofErr w:type="spellStart"/>
      <w:r>
        <w:t>其中X</w:t>
      </w:r>
      <w:proofErr w:type="spellEnd"/>
      <w:r>
        <w:t xml:space="preserve">0 = </w:t>
      </w:r>
      <w:proofErr w:type="gramStart"/>
      <w:r>
        <w:t>√(</w:t>
      </w:r>
      <w:proofErr w:type="gramEnd"/>
      <w:r>
        <w:t>A2 + B</w:t>
      </w:r>
      <w:proofErr w:type="gramStart"/>
      <w:r>
        <w:t>2)</w:t>
      </w:r>
      <w:proofErr w:type="spellStart"/>
      <w:r>
        <w:t>是振幅</w:t>
      </w:r>
      <w:proofErr w:type="gramEnd"/>
      <w:r>
        <w:t>（最大位移</w:t>
      </w:r>
      <w:proofErr w:type="spellEnd"/>
      <w:r>
        <w:t>），</w:t>
      </w:r>
      <w:proofErr w:type="spellStart"/>
      <w:r>
        <w:t>φ0是初相位（决定t</w:t>
      </w:r>
      <w:proofErr w:type="spellEnd"/>
      <w:r>
        <w:t>=0时物体在哪里）。</w:t>
      </w:r>
    </w:p>
    <w:p w14:paraId="56B7840D" w14:textId="77777777" w:rsidR="00FF1AA5" w:rsidRDefault="00000000">
      <w:pPr>
        <w:rPr>
          <w:rFonts w:hint="eastAsia"/>
        </w:rPr>
      </w:pPr>
      <w:proofErr w:type="spellStart"/>
      <w:r>
        <w:rPr>
          <w:b/>
        </w:rPr>
        <w:t>第五步：确定周期</w:t>
      </w:r>
      <w:proofErr w:type="spellEnd"/>
    </w:p>
    <w:p w14:paraId="5951D252" w14:textId="77777777" w:rsidR="00FF1AA5" w:rsidRDefault="00000000">
      <w:pPr>
        <w:ind w:firstLine="420"/>
        <w:rPr>
          <w:rFonts w:hint="eastAsia"/>
        </w:rPr>
      </w:pPr>
      <w:proofErr w:type="spellStart"/>
      <w:r>
        <w:lastRenderedPageBreak/>
        <w:t>余弦函数cos</w:t>
      </w:r>
      <w:proofErr w:type="spellEnd"/>
      <w:r>
        <w:t>(</w:t>
      </w:r>
      <w:proofErr w:type="spellStart"/>
      <w:r>
        <w:t>ω</w:t>
      </w:r>
      <w:proofErr w:type="gramStart"/>
      <w:r>
        <w:t>t</w:t>
      </w:r>
      <w:proofErr w:type="spellEnd"/>
      <w:r>
        <w:t>)的周期是</w:t>
      </w:r>
      <w:proofErr w:type="gramEnd"/>
      <w:r>
        <w:t>2π（当ωt增加2π</w:t>
      </w:r>
      <w:proofErr w:type="spellStart"/>
      <w:r>
        <w:t>时，函数值回到原值</w:t>
      </w:r>
      <w:proofErr w:type="spellEnd"/>
      <w:r>
        <w:t>）。</w:t>
      </w:r>
      <w:proofErr w:type="spellStart"/>
      <w:r>
        <w:t>因此</w:t>
      </w:r>
      <w:proofErr w:type="spellEnd"/>
      <w:r>
        <w:t>：</w:t>
      </w:r>
    </w:p>
    <w:p w14:paraId="32FE6756" w14:textId="77777777" w:rsidR="00FF1AA5" w:rsidRDefault="00000000">
      <w:pPr>
        <w:spacing w:before="80" w:after="80"/>
        <w:ind w:left="850"/>
        <w:rPr>
          <w:rFonts w:hint="eastAsia"/>
        </w:rPr>
        <w:jc w:val="center"/>
      </w:pPr>
      <w:proofErr w:type="spellStart"/>
      <w:proofErr w:type="spellEnd"/>
      <w:proofErr w:type="gramStart"/>
      <w:proofErr w:type="gramEnd"/>
      <w:proofErr w:type="gramStart"/>
      <w:proofErr w:type="gramEnd"/>
      <w:proofErr w:type="spellStart"/>
      <w:proofErr w:type="spellEnd"/>
      <m:oMathPara>
        <m:oMath>
          <m:r>
            <m:t xml:space="preserve">ω·T = 2π  →  T = 2π/ω = 2π·</m:t>
          </m:r>
          <m:rad>
            <m:deg/>
            <m:e>
              <m:r>
                <m:t xml:space="preserve">m/k</m:t>
              </m:r>
            </m:e>
          </m:rad>
          <m:r>
            <m:t xml:space="preserve">    ← 周期公式！</m:t>
          </m:r>
        </m:oMath>
      </m:oMathPara>
    </w:p>
    <w:p w14:paraId="64CF1606" w14:textId="77777777" w:rsidR="00FF1AA5" w:rsidRDefault="00000000">
      <w:pPr>
        <w:ind w:firstLine="420"/>
        <w:rPr>
          <w:rFonts w:hint="eastAsia"/>
          <w:lang w:eastAsia="zh-CN"/>
        </w:rPr>
      </w:pPr>
      <w:r>
        <w:rPr>
          <w:lang w:eastAsia="zh-CN"/>
        </w:rPr>
        <w:t>物理意义：周期T与质量m的平方根成正比，与劲度系数k的平方根成反比。质量越大，振动越慢；弹簧越硬，振动越快。</w:t>
      </w:r>
    </w:p>
    <w:p w14:paraId="778CBE77" w14:textId="77777777" w:rsidR="00FF1AA5" w:rsidRDefault="00000000">
      <w:pPr>
        <w:pStyle w:val="4"/>
        <w:rPr>
          <w:lang w:eastAsia="zh-CN"/>
        </w:rPr>
      </w:pPr>
      <w:r>
        <w:rPr>
          <w:rFonts w:ascii="微软雅黑" w:eastAsia="微软雅黑" w:hAnsi="微软雅黑"/>
          <w:lang w:eastAsia="zh-CN"/>
        </w:rPr>
        <w:t>2.2.3 能量守恒的完整推导</w:t>
      </w:r>
    </w:p>
    <w:p w14:paraId="6D73D6B6" w14:textId="77777777" w:rsidR="00FF1AA5" w:rsidRDefault="00000000">
      <w:pPr>
        <w:ind w:firstLine="420"/>
        <w:rPr>
          <w:rFonts w:hint="eastAsia"/>
          <w:lang w:eastAsia="zh-CN"/>
        </w:rPr>
      </w:pPr>
      <w:r>
        <w:rPr>
          <w:lang w:eastAsia="zh-CN"/>
        </w:rPr>
        <w:t>简谐运动中，动能和势能不断相互转化，但总能量保持不变。</w:t>
      </w:r>
    </w:p>
    <w:p w14:paraId="1000EB26" w14:textId="77777777" w:rsidR="00FF1AA5" w:rsidRDefault="00000000">
      <w:pPr>
        <w:rPr>
          <w:rFonts w:hint="eastAsia"/>
        </w:rPr>
      </w:pPr>
      <w:proofErr w:type="spellStart"/>
      <w:r>
        <w:rPr>
          <w:b/>
        </w:rPr>
        <w:t>动能</w:t>
      </w:r>
      <w:proofErr w:type="spellEnd"/>
      <w:r>
        <w:rPr>
          <w:b/>
        </w:rPr>
        <w:t>：</w:t>
      </w:r>
    </w:p>
    <w:p w14:paraId="0E49BAFE" w14:textId="77777777" w:rsidR="00FF1AA5" w:rsidRDefault="00000000">
      <w:pPr>
        <w:spacing w:before="80" w:after="80"/>
        <w:ind w:left="850"/>
        <w:rPr>
          <w:rFonts w:hint="eastAsia"/>
        </w:rPr>
        <w:jc w:val="center"/>
      </w:pPr>
      <w:proofErr w:type="spellStart"/>
      <w:proofErr w:type="gramStart"/>
      <w:proofErr w:type="spellEnd"/>
      <w:proofErr w:type="spellStart"/>
      <w:proofErr w:type="gramEnd"/>
      <w:proofErr w:type="spellEnd"/>
      <m:oMathPara>
        <m:oMath>
          <m:r>
            <m:t xml:space="preserve">v(t) = dx/dt = -</m:t>
          </m:r>
          <m:sSub>
            <m:e>
              <m:r>
                <m:t xml:space="preserve">X</m:t>
              </m:r>
            </m:e>
            <m:e>
              <m:r>
                <m:t xml:space="preserve">0</m:t>
              </m:r>
            </m:e>
          </m:sSub>
          <m:r>
            <m:t xml:space="preserve">·ω·sin(ωt + </m:t>
          </m:r>
          <m:sSub>
            <m:e>
              <m:r>
                <m:t xml:space="preserve">φ</m:t>
              </m:r>
            </m:e>
            <m:e>
              <m:r>
                <m:t xml:space="preserve">0</m:t>
              </m:r>
            </m:e>
          </m:sSub>
          <m:r>
            <m:t xml:space="preserve">)</m:t>
          </m:r>
        </m:oMath>
      </m:oMathPara>
    </w:p>
    <w:p w14:paraId="3D975FDD" w14:textId="77777777" w:rsidR="00FF1AA5" w:rsidRDefault="00000000">
      <w:pPr>
        <w:spacing w:before="80" w:after="80"/>
        <w:ind w:left="850"/>
        <w:rPr>
          <w:rFonts w:hint="eastAsia"/>
        </w:rPr>
        <w:jc w:val="center"/>
      </w:pPr>
      <w:proofErr w:type="gramStart"/>
      <w:proofErr w:type="spellStart"/>
      <w:proofErr w:type="gramEnd"/>
      <w:proofErr w:type="spellEnd"/>
      <m:oMathPara>
        <m:oMath>
          <m:r>
            <m:t xml:space="preserve">Ek = </m:t>
          </m:r>
          <m:f>
            <m:e>
              <m:r>
                <m:t xml:space="preserve">1</m:t>
              </m:r>
            </m:e>
            <m:e>
              <m:r>
                <m:t xml:space="preserve">2</m:t>
              </m:r>
            </m:e>
          </m:f>
          <m:sSup>
            <m:e>
              <m:r>
                <m:t xml:space="preserve">·m·v</m:t>
              </m:r>
            </m:e>
            <m:e>
              <m:r>
                <m:t xml:space="preserve">2</m:t>
              </m:r>
            </m:e>
          </m:sSup>
          <m:r>
            <m:t xml:space="preserve"> = </m:t>
          </m:r>
          <m:f>
            <m:e>
              <m:r>
                <m:t xml:space="preserve">1</m:t>
              </m:r>
            </m:e>
            <m:e>
              <m:r>
                <m:t xml:space="preserve">2</m:t>
              </m:r>
            </m:e>
          </m:f>
          <m:sSup>
            <m:e>
              <m:r>
                <m:t xml:space="preserve">·m·X0</m:t>
              </m:r>
            </m:e>
            <m:e>
              <m:r>
                <m:t xml:space="preserve">2</m:t>
              </m:r>
            </m:e>
          </m:sSup>
          <m:sSup>
            <m:e>
              <m:r>
                <m:t xml:space="preserve">·ω</m:t>
              </m:r>
            </m:e>
            <m:e>
              <m:r>
                <m:t xml:space="preserve">2</m:t>
              </m:r>
            </m:e>
          </m:sSup>
          <m:sSup>
            <m:e>
              <m:r>
                <m:t xml:space="preserve">·sin</m:t>
              </m:r>
            </m:e>
            <m:e>
              <m:r>
                <m:t xml:space="preserve">2</m:t>
              </m:r>
            </m:e>
          </m:sSup>
          <m:sSub>
            <m:e>
              <m:r>
                <m:t xml:space="preserve">(ωt + φ</m:t>
              </m:r>
            </m:e>
            <m:e>
              <m:r>
                <m:t xml:space="preserve">0</m:t>
              </m:r>
            </m:e>
          </m:sSub>
          <m:r>
            <m:t xml:space="preserve">)</m:t>
          </m:r>
        </m:oMath>
      </m:oMathPara>
    </w:p>
    <w:p w14:paraId="734586F6" w14:textId="77777777" w:rsidR="00FF1AA5" w:rsidRDefault="00000000">
      <w:pPr>
        <w:rPr>
          <w:rFonts w:hint="eastAsia"/>
        </w:rPr>
      </w:pPr>
      <w:proofErr w:type="spellStart"/>
      <w:r>
        <w:rPr>
          <w:b/>
        </w:rPr>
        <w:t>弹性势能</w:t>
      </w:r>
      <w:proofErr w:type="spellEnd"/>
      <w:r>
        <w:rPr>
          <w:b/>
        </w:rPr>
        <w:t>：</w:t>
      </w:r>
    </w:p>
    <w:p w14:paraId="4D5777DD" w14:textId="77777777" w:rsidR="00FF1AA5" w:rsidRDefault="00000000">
      <w:pPr>
        <w:spacing w:before="80" w:after="80"/>
        <w:ind w:left="850"/>
        <w:rPr>
          <w:rFonts w:hint="eastAsia"/>
        </w:rPr>
        <w:jc w:val="center"/>
      </w:pPr>
      <w:proofErr w:type="gramStart"/>
      <w:proofErr w:type="spellStart"/>
      <w:proofErr w:type="gramEnd"/>
      <w:proofErr w:type="spellEnd"/>
      <m:oMathPara>
        <m:oMath>
          <m:r>
            <m:t xml:space="preserve">Ep = </m:t>
          </m:r>
          <m:f>
            <m:e>
              <m:r>
                <m:t xml:space="preserve">1</m:t>
              </m:r>
            </m:e>
            <m:e>
              <m:r>
                <m:t xml:space="preserve">2</m:t>
              </m:r>
            </m:e>
          </m:f>
          <m:sSup>
            <m:e>
              <m:r>
                <m:t xml:space="preserve">·k·x</m:t>
              </m:r>
            </m:e>
            <m:e>
              <m:r>
                <m:t xml:space="preserve">2</m:t>
              </m:r>
            </m:e>
          </m:sSup>
          <m:r>
            <m:t xml:space="preserve"> = </m:t>
          </m:r>
          <m:f>
            <m:e>
              <m:r>
                <m:t xml:space="preserve">1</m:t>
              </m:r>
            </m:e>
            <m:e>
              <m:r>
                <m:t xml:space="preserve">2</m:t>
              </m:r>
            </m:e>
          </m:f>
          <m:sSup>
            <m:e>
              <m:r>
                <m:t xml:space="preserve">·k·X0</m:t>
              </m:r>
            </m:e>
            <m:e>
              <m:r>
                <m:t xml:space="preserve">2</m:t>
              </m:r>
            </m:e>
          </m:sSup>
          <m:sSup>
            <m:e>
              <m:r>
                <m:t xml:space="preserve">·cos</m:t>
              </m:r>
            </m:e>
            <m:e>
              <m:r>
                <m:t xml:space="preserve">2</m:t>
              </m:r>
            </m:e>
          </m:sSup>
          <m:sSub>
            <m:e>
              <m:r>
                <m:t xml:space="preserve">(ωt + φ</m:t>
              </m:r>
            </m:e>
            <m:e>
              <m:r>
                <m:t xml:space="preserve">0</m:t>
              </m:r>
            </m:e>
          </m:sSub>
          <m:r>
            <m:t xml:space="preserve">)</m:t>
          </m:r>
        </m:oMath>
      </m:oMathPara>
    </w:p>
    <w:p w14:paraId="2F9E33BA" w14:textId="77777777" w:rsidR="00FF1AA5" w:rsidRDefault="00000000">
      <w:pPr>
        <w:rPr>
          <w:rFonts w:hint="eastAsia"/>
        </w:rPr>
      </w:pPr>
      <w:proofErr w:type="spellStart"/>
      <w:r>
        <w:rPr>
          <w:b/>
        </w:rPr>
        <w:t>总能量</w:t>
      </w:r>
      <w:proofErr w:type="spellEnd"/>
      <w:r>
        <w:rPr>
          <w:b/>
        </w:rPr>
        <w:t>：</w:t>
      </w:r>
    </w:p>
    <w:p w14:paraId="63332343" w14:textId="77777777" w:rsidR="00FF1AA5" w:rsidRDefault="00000000">
      <w:pPr>
        <w:spacing w:before="80" w:after="80"/>
        <w:ind w:left="850"/>
        <w:rPr>
          <w:rFonts w:hint="eastAsia"/>
        </w:rPr>
        <w:jc w:val="center"/>
      </w:pPr>
      <w:proofErr w:type="spellStart"/>
      <w:proofErr w:type="spellEnd"/>
      <w:proofErr w:type="spellStart"/>
      <w:proofErr w:type="spellEnd"/>
      <m:oMathPara>
        <m:oMath>
          <m:r>
            <m:t xml:space="preserve">E = Ek + Ep = </m:t>
          </m:r>
          <m:f>
            <m:e>
              <m:r>
                <m:t xml:space="preserve">1</m:t>
              </m:r>
            </m:e>
            <m:e>
              <m:r>
                <m:t xml:space="preserve">2</m:t>
              </m:r>
            </m:e>
          </m:f>
          <m:sSup>
            <m:e>
              <m:r>
                <m:t xml:space="preserve">·m·X0</m:t>
              </m:r>
            </m:e>
            <m:e>
              <m:r>
                <m:t xml:space="preserve">2</m:t>
              </m:r>
            </m:e>
          </m:sSup>
          <m:sSup>
            <m:e>
              <m:r>
                <m:t xml:space="preserve">·ω</m:t>
              </m:r>
            </m:e>
            <m:e>
              <m:r>
                <m:t xml:space="preserve">2</m:t>
              </m:r>
            </m:e>
          </m:sSup>
          <m:sSup>
            <m:e>
              <m:r>
                <m:t xml:space="preserve">·sin</m:t>
              </m:r>
            </m:e>
            <m:e>
              <m:r>
                <m:t xml:space="preserve">2</m:t>
              </m:r>
            </m:e>
          </m:sSup>
          <m:sSub>
            <m:e>
              <m:r>
                <m:t xml:space="preserve">(ωt+φ</m:t>
              </m:r>
            </m:e>
            <m:e>
              <m:r>
                <m:t xml:space="preserve">0</m:t>
              </m:r>
            </m:e>
          </m:sSub>
          <m:r>
            <m:t xml:space="preserve">) + </m:t>
          </m:r>
          <m:f>
            <m:e>
              <m:r>
                <m:t xml:space="preserve">1</m:t>
              </m:r>
            </m:e>
            <m:e>
              <m:r>
                <m:t xml:space="preserve">2</m:t>
              </m:r>
            </m:e>
          </m:f>
          <m:sSup>
            <m:e>
              <m:r>
                <m:t xml:space="preserve">·k·X0</m:t>
              </m:r>
            </m:e>
            <m:e>
              <m:r>
                <m:t xml:space="preserve">2</m:t>
              </m:r>
            </m:e>
          </m:sSup>
          <m:sSup>
            <m:e>
              <m:r>
                <m:t xml:space="preserve">·cos</m:t>
              </m:r>
            </m:e>
            <m:e>
              <m:r>
                <m:t xml:space="preserve">2</m:t>
              </m:r>
            </m:e>
          </m:sSup>
          <m:sSub>
            <m:e>
              <m:r>
                <m:t xml:space="preserve">(ωt+φ</m:t>
              </m:r>
            </m:e>
            <m:e>
              <m:r>
                <m:t xml:space="preserve">0</m:t>
              </m:r>
            </m:e>
          </m:sSub>
          <m:r>
            <m:t xml:space="preserve">)</m:t>
          </m:r>
        </m:oMath>
      </m:oMathPara>
    </w:p>
    <w:p w14:paraId="3BDCA020" w14:textId="77777777" w:rsidR="00FF1AA5" w:rsidRDefault="00000000">
      <w:pPr>
        <w:ind w:firstLine="420"/>
        <w:rPr>
          <w:rFonts w:hint="eastAsia"/>
        </w:rPr>
      </w:pPr>
      <w:proofErr w:type="spellStart"/>
      <w:r>
        <w:t>因为</w:t>
      </w:r>
      <w:proofErr w:type="spellEnd"/>
      <w:r>
        <w:t xml:space="preserve"> ω2 = k/</w:t>
      </w:r>
      <w:proofErr w:type="spellStart"/>
      <w:r>
        <w:t>m，所以</w:t>
      </w:r>
      <w:proofErr w:type="spellEnd"/>
      <w:r>
        <w:t xml:space="preserve"> m·ω2 = k：</w:t>
      </w:r>
    </w:p>
    <w:p w14:paraId="19F7BCDA" w14:textId="77777777" w:rsidR="00FF1AA5" w:rsidRDefault="00000000">
      <w:pPr>
        <w:spacing w:before="80" w:after="80"/>
        <w:ind w:left="850"/>
        <w:rPr>
          <w:rFonts w:hint="eastAsia"/>
        </w:rPr>
        <w:jc w:val="center"/>
      </w:pPr>
      <w:proofErr w:type="spellStart"/>
      <w:proofErr w:type="spellEnd"/>
      <w:proofErr w:type="spellStart"/>
      <w:proofErr w:type="spellEnd"/>
      <m:oMathPara>
        <m:oMath>
          <m:r>
            <m:t xml:space="preserve">E = </m:t>
          </m:r>
          <m:f>
            <m:e>
              <m:r>
                <m:t xml:space="preserve">1</m:t>
              </m:r>
            </m:e>
            <m:e>
              <m:r>
                <m:t xml:space="preserve">2</m:t>
              </m:r>
            </m:e>
          </m:f>
          <m:sSup>
            <m:e>
              <m:r>
                <m:t xml:space="preserve">·k·X0</m:t>
              </m:r>
            </m:e>
            <m:e>
              <m:r>
                <m:t xml:space="preserve">2</m:t>
              </m:r>
            </m:e>
          </m:sSup>
          <m:sSup>
            <m:e>
              <m:r>
                <m:t xml:space="preserve">·sin</m:t>
              </m:r>
            </m:e>
            <m:e>
              <m:r>
                <m:t xml:space="preserve">2</m:t>
              </m:r>
            </m:e>
          </m:sSup>
          <m:sSub>
            <m:e>
              <m:r>
                <m:t xml:space="preserve">(ωt+φ</m:t>
              </m:r>
            </m:e>
            <m:e>
              <m:r>
                <m:t xml:space="preserve">0</m:t>
              </m:r>
            </m:e>
          </m:sSub>
          <m:r>
            <m:t xml:space="preserve">) + </m:t>
          </m:r>
          <m:f>
            <m:e>
              <m:r>
                <m:t xml:space="preserve">1</m:t>
              </m:r>
            </m:e>
            <m:e>
              <m:r>
                <m:t xml:space="preserve">2</m:t>
              </m:r>
            </m:e>
          </m:f>
          <m:sSup>
            <m:e>
              <m:r>
                <m:t xml:space="preserve">·k·X0</m:t>
              </m:r>
            </m:e>
            <m:e>
              <m:r>
                <m:t xml:space="preserve">2</m:t>
              </m:r>
            </m:e>
          </m:sSup>
          <m:sSup>
            <m:e>
              <m:r>
                <m:t xml:space="preserve">·cos</m:t>
              </m:r>
            </m:e>
            <m:e>
              <m:r>
                <m:t xml:space="preserve">2</m:t>
              </m:r>
            </m:e>
          </m:sSup>
          <m:sSub>
            <m:e>
              <m:r>
                <m:t xml:space="preserve">(ωt+φ</m:t>
              </m:r>
            </m:e>
            <m:e>
              <m:r>
                <m:t xml:space="preserve">0</m:t>
              </m:r>
            </m:e>
          </m:sSub>
          <m:r>
            <m:t xml:space="preserve">)</m:t>
          </m:r>
        </m:oMath>
      </m:oMathPara>
    </w:p>
    <w:p w14:paraId="5014A6C6" w14:textId="77777777" w:rsidR="00FF1AA5" w:rsidRDefault="00000000">
      <w:pPr>
        <w:spacing w:before="80" w:after="80"/>
        <w:ind w:left="850"/>
        <w:rPr>
          <w:rFonts w:hint="eastAsia"/>
        </w:rPr>
        <w:jc w:val="center"/>
      </w:pPr>
      <w:proofErr w:type="spellStart"/>
      <w:proofErr w:type="spellEnd"/>
      <w:proofErr w:type="spellStart"/>
      <w:proofErr w:type="spellEnd"/>
      <m:oMathPara>
        <m:oMath>
          <m:r>
            <m:t xml:space="preserve">E = </m:t>
          </m:r>
          <m:f>
            <m:e>
              <m:r>
                <m:t xml:space="preserve">1</m:t>
              </m:r>
            </m:e>
            <m:e>
              <m:r>
                <m:t xml:space="preserve">2</m:t>
              </m:r>
            </m:e>
          </m:f>
          <m:sSup>
            <m:e>
              <m:r>
                <m:t xml:space="preserve">·k·X0</m:t>
              </m:r>
            </m:e>
            <m:e>
              <m:r>
                <m:t xml:space="preserve">2</m:t>
              </m:r>
            </m:e>
          </m:sSup>
          <m:sSup>
            <m:e>
              <m:r>
                <m:t xml:space="preserve">·[sin</m:t>
              </m:r>
            </m:e>
            <m:e>
              <m:r>
                <m:t xml:space="preserve">2</m:t>
              </m:r>
            </m:e>
          </m:sSup>
          <m:sSub>
            <m:e>
              <m:r>
                <m:t xml:space="preserve">(ωt+φ</m:t>
              </m:r>
            </m:e>
            <m:e>
              <m:r>
                <m:t xml:space="preserve">0</m:t>
              </m:r>
            </m:e>
          </m:sSub>
          <m:sSup>
            <m:e>
              <m:r>
                <m:t xml:space="preserve">) + cos</m:t>
              </m:r>
            </m:e>
            <m:e>
              <m:r>
                <m:t xml:space="preserve">2</m:t>
              </m:r>
            </m:e>
          </m:sSup>
          <m:sSub>
            <m:e>
              <m:r>
                <m:t xml:space="preserve">(ωt+φ</m:t>
              </m:r>
            </m:e>
            <m:e>
              <m:r>
                <m:t xml:space="preserve">0</m:t>
              </m:r>
            </m:e>
          </m:sSub>
          <m:r>
            <m:t xml:space="preserve">)]</m:t>
          </m:r>
        </m:oMath>
      </m:oMathPara>
    </w:p>
    <w:p w14:paraId="434EE0E2" w14:textId="77777777" w:rsidR="00FF1AA5" w:rsidRDefault="00000000">
      <w:pPr>
        <w:ind w:firstLine="420"/>
        <w:rPr>
          <w:rFonts w:hint="eastAsia"/>
        </w:rPr>
      </w:pPr>
      <w:proofErr w:type="spellStart"/>
      <w:r>
        <w:t>利用三角恒等式</w:t>
      </w:r>
      <w:proofErr w:type="spellEnd"/>
      <w:r>
        <w:t xml:space="preserve"> sin2θ + cos2θ = 1：</w:t>
      </w:r>
    </w:p>
    <w:p w14:paraId="4416079B" w14:textId="77777777" w:rsidR="00FF1AA5" w:rsidRDefault="00000000">
      <w:pPr>
        <w:spacing w:before="80" w:after="80"/>
        <w:ind w:left="850"/>
        <w:rPr>
          <w:rFonts w:hint="eastAsia"/>
          <w:lang w:eastAsia="zh-CN"/>
        </w:rPr>
      </w:pPr>
      <w:r>
        <w:rPr>
          <w:rFonts w:ascii="Times New Roman" w:hAnsi="Times New Roman"/>
          <w:b/>
          <w:color w:val="000080"/>
          <w:sz w:val="22"/>
          <w:lang w:eastAsia="zh-CN"/>
        </w:rPr>
        <w:t xml:space="preserve">E = 1/2·k·X02 = </w:t>
      </w:r>
      <w:r>
        <w:rPr>
          <w:rFonts w:ascii="Times New Roman" w:hAnsi="Times New Roman"/>
          <w:b/>
          <w:color w:val="000080"/>
          <w:sz w:val="22"/>
          <w:lang w:eastAsia="zh-CN"/>
        </w:rPr>
        <w:t>常数</w:t>
      </w:r>
      <w:r>
        <w:rPr>
          <w:color w:val="666666"/>
          <w:sz w:val="18"/>
          <w:lang w:eastAsia="zh-CN"/>
        </w:rPr>
        <w:t xml:space="preserve">    ← 总能量守恒！</w:t>
      </w:r>
    </w:p>
    <w:p w14:paraId="1C2EA66B" w14:textId="77777777" w:rsidR="00FF1AA5" w:rsidRDefault="00000000">
      <w:pPr>
        <w:rPr>
          <w:rFonts w:hint="eastAsia"/>
          <w:lang w:eastAsia="zh-CN"/>
        </w:rPr>
      </w:pPr>
      <w:r>
        <w:rPr>
          <w:b/>
          <w:lang w:eastAsia="zh-CN"/>
        </w:rPr>
        <w:t>物理意义：</w:t>
      </w:r>
    </w:p>
    <w:p w14:paraId="44B319EF" w14:textId="77777777" w:rsidR="00FF1AA5" w:rsidRDefault="00000000">
      <w:pPr>
        <w:rPr>
          <w:rFonts w:hint="eastAsia"/>
          <w:lang w:eastAsia="zh-CN"/>
        </w:rPr>
      </w:pPr>
      <w:r>
        <w:rPr>
          <w:lang w:eastAsia="zh-CN"/>
        </w:rPr>
        <w:t>• 当物体在最大位移处（x = ±X0）：速度为零，动能为零，势能最大 = 1/2kX02</w:t>
      </w:r>
    </w:p>
    <w:p w14:paraId="25F6AF1B" w14:textId="77777777" w:rsidR="00FF1AA5" w:rsidRDefault="00000000">
      <w:pPr>
        <w:rPr>
          <w:rFonts w:hint="eastAsia"/>
          <w:lang w:eastAsia="zh-CN"/>
        </w:rPr>
      </w:pPr>
      <w:r>
        <w:rPr>
          <w:lang w:eastAsia="zh-CN"/>
        </w:rPr>
        <w:t>• 当物体在平衡位置（x = 0）：势能为零，动能最大 = 1/2kX02</w:t>
      </w:r>
    </w:p>
    <w:p w14:paraId="03A86B04" w14:textId="77777777" w:rsidR="00FF1AA5" w:rsidRDefault="00000000">
      <w:pPr>
        <w:rPr>
          <w:rFonts w:hint="eastAsia"/>
          <w:lang w:eastAsia="zh-CN"/>
        </w:rPr>
      </w:pPr>
      <w:r>
        <w:rPr>
          <w:lang w:eastAsia="zh-CN"/>
        </w:rPr>
        <w:t>• 在其他位置：动能和势能之和始终等于 1/2kX02</w:t>
      </w:r>
    </w:p>
    <w:p w14:paraId="6F1E2183" w14:textId="77777777" w:rsidR="00FF1AA5" w:rsidRDefault="00000000">
      <w:pPr>
        <w:ind w:firstLine="420"/>
        <w:rPr>
          <w:rFonts w:hint="eastAsia"/>
          <w:lang w:eastAsia="zh-CN"/>
        </w:rPr>
      </w:pPr>
      <w:r>
        <w:rPr>
          <w:lang w:eastAsia="zh-CN"/>
        </w:rPr>
        <w:t>这就像一个"能量银行"：你从一个账户（动能）取钱存到另一个账户（势能），但总资产不变。</w:t>
      </w:r>
    </w:p>
    <w:p w14:paraId="71F88D1B" w14:textId="77777777" w:rsidR="00FF1AA5" w:rsidRDefault="00000000">
      <w:pPr>
        <w:pStyle w:val="4"/>
        <w:rPr>
          <w:lang w:eastAsia="zh-CN"/>
        </w:rPr>
      </w:pPr>
      <w:r>
        <w:rPr>
          <w:rFonts w:ascii="微软雅黑" w:eastAsia="微软雅黑" w:hAnsi="微软雅黑"/>
          <w:lang w:eastAsia="zh-CN"/>
        </w:rPr>
        <w:lastRenderedPageBreak/>
        <w:t>2.2.4 阻尼振动的完整推导</w:t>
      </w:r>
    </w:p>
    <w:p w14:paraId="674A4203" w14:textId="77777777" w:rsidR="00FF1AA5" w:rsidRDefault="00000000">
      <w:pPr>
        <w:ind w:firstLine="420"/>
        <w:rPr>
          <w:rFonts w:hint="eastAsia"/>
          <w:lang w:eastAsia="zh-CN"/>
        </w:rPr>
      </w:pPr>
      <w:r>
        <w:rPr>
          <w:lang w:eastAsia="zh-CN"/>
        </w:rPr>
        <w:t>实际的弹簧振子总会受到空气阻力或摩擦力的作用，振幅会随时间逐渐衰减。这就是阻尼振动。</w:t>
      </w:r>
    </w:p>
    <w:p w14:paraId="26D35B03" w14:textId="77777777" w:rsidR="00FF1AA5" w:rsidRDefault="00000000">
      <w:pPr>
        <w:rPr>
          <w:rFonts w:hint="eastAsia"/>
          <w:lang w:eastAsia="zh-CN"/>
        </w:rPr>
      </w:pPr>
      <w:r>
        <w:rPr>
          <w:b/>
          <w:lang w:eastAsia="zh-CN"/>
        </w:rPr>
        <w:t>引入阻尼力：</w:t>
      </w:r>
    </w:p>
    <w:p w14:paraId="1557477A" w14:textId="77777777" w:rsidR="00FF1AA5" w:rsidRDefault="00000000">
      <w:pPr>
        <w:ind w:firstLine="420"/>
        <w:rPr>
          <w:rFonts w:hint="eastAsia"/>
          <w:lang w:eastAsia="zh-CN"/>
        </w:rPr>
      </w:pPr>
      <w:r>
        <w:rPr>
          <w:lang w:eastAsia="zh-CN"/>
        </w:rPr>
        <w:t>最简单的阻尼模型是线性阻尼（阻力与速度成正比）：</w:t>
      </w:r>
    </w:p>
    <w:p w14:paraId="505DCE70" w14:textId="77777777" w:rsidR="00FF1AA5" w:rsidRDefault="00000000">
      <w:pPr>
        <w:spacing w:before="80" w:after="80"/>
        <w:ind w:left="850"/>
        <w:rPr>
          <w:rFonts w:hint="eastAsia"/>
        </w:rPr>
      </w:pPr>
      <w:proofErr w:type="spellStart"/>
      <w:r>
        <w:rPr>
          <w:rFonts w:ascii="Times New Roman" w:hAnsi="Times New Roman"/>
          <w:b/>
          <w:color w:val="000080"/>
          <w:sz w:val="22"/>
        </w:rPr>
        <w:t>F_</w:t>
      </w:r>
      <w:r>
        <w:rPr>
          <w:rFonts w:ascii="Times New Roman" w:hAnsi="Times New Roman"/>
          <w:b/>
          <w:color w:val="000080"/>
          <w:sz w:val="22"/>
        </w:rPr>
        <w:t>阻尼</w:t>
      </w:r>
      <w:proofErr w:type="spellEnd"/>
      <w:r>
        <w:rPr>
          <w:rFonts w:ascii="Times New Roman" w:hAnsi="Times New Roman"/>
          <w:b/>
          <w:color w:val="000080"/>
          <w:sz w:val="22"/>
        </w:rPr>
        <w:t xml:space="preserve"> = -</w:t>
      </w:r>
      <w:proofErr w:type="spellStart"/>
      <w:r>
        <w:rPr>
          <w:rFonts w:ascii="Times New Roman" w:hAnsi="Times New Roman"/>
          <w:b/>
          <w:color w:val="000080"/>
          <w:sz w:val="22"/>
        </w:rPr>
        <w:t>c·v</w:t>
      </w:r>
      <w:proofErr w:type="spellEnd"/>
      <w:r>
        <w:rPr>
          <w:rFonts w:ascii="Times New Roman" w:hAnsi="Times New Roman"/>
          <w:b/>
          <w:color w:val="000080"/>
          <w:sz w:val="22"/>
        </w:rPr>
        <w:t xml:space="preserve"> = -</w:t>
      </w:r>
      <w:proofErr w:type="gramStart"/>
      <w:r>
        <w:rPr>
          <w:rFonts w:ascii="Times New Roman" w:hAnsi="Times New Roman"/>
          <w:b/>
          <w:color w:val="000080"/>
          <w:sz w:val="22"/>
        </w:rPr>
        <w:t>c·(</w:t>
      </w:r>
      <w:proofErr w:type="gramEnd"/>
      <w:r>
        <w:rPr>
          <w:rFonts w:ascii="Times New Roman" w:hAnsi="Times New Roman"/>
          <w:b/>
          <w:color w:val="000080"/>
          <w:sz w:val="22"/>
        </w:rPr>
        <w:t>dx/dt)</w:t>
      </w:r>
    </w:p>
    <w:p w14:paraId="39C58497" w14:textId="77777777" w:rsidR="00FF1AA5" w:rsidRDefault="00000000">
      <w:pPr>
        <w:ind w:firstLine="420"/>
        <w:rPr>
          <w:rFonts w:hint="eastAsia"/>
          <w:lang w:eastAsia="zh-CN"/>
        </w:rPr>
      </w:pPr>
      <w:r>
        <w:rPr>
          <w:lang w:eastAsia="zh-CN"/>
        </w:rPr>
        <w:t>其中c是阻尼系数（单位：kg/s），负号表示阻力方向与速度方向相反。</w:t>
      </w:r>
    </w:p>
    <w:p w14:paraId="697C6FE4" w14:textId="77777777" w:rsidR="00FF1AA5" w:rsidRDefault="00000000">
      <w:pPr>
        <w:rPr>
          <w:rFonts w:hint="eastAsia"/>
          <w:lang w:eastAsia="zh-CN"/>
        </w:rPr>
      </w:pPr>
      <w:r>
        <w:rPr>
          <w:b/>
          <w:lang w:eastAsia="zh-CN"/>
        </w:rPr>
        <w:t>运动方程变为：</w:t>
      </w:r>
    </w:p>
    <w:p w14:paraId="65DD7244" w14:textId="77777777" w:rsidR="00FF1AA5" w:rsidRDefault="00000000">
      <w:pPr>
        <w:spacing w:before="80" w:after="80"/>
        <w:ind w:left="850"/>
        <w:rPr>
          <w:rFonts w:hint="eastAsia"/>
          <w:lang w:eastAsia="zh-CN"/>
        </w:rPr>
        <w:jc w:val="center"/>
      </w:pPr>
      <w:proofErr w:type="spellStart"/>
      <w:proofErr w:type="spellEnd"/>
      <m:oMathPara>
        <m:oMath>
          <m:sSup>
            <m:e>
              <m:r>
                <m:t xml:space="preserve">m·(d</m:t>
              </m:r>
            </m:e>
            <m:e>
              <m:r>
                <m:t xml:space="preserve">2</m:t>
              </m:r>
            </m:e>
          </m:sSup>
          <m:sSup>
            <m:e>
              <m:r>
                <m:t xml:space="preserve">x/dt</m:t>
              </m:r>
            </m:e>
            <m:e>
              <m:r>
                <m:t xml:space="preserve">2</m:t>
              </m:r>
            </m:e>
          </m:sSup>
          <m:r>
            <m:t xml:space="preserve">) = -k·x - c·(dx/dt)</m:t>
          </m:r>
        </m:oMath>
      </m:oMathPara>
    </w:p>
    <w:p w14:paraId="7B757EE1" w14:textId="77777777" w:rsidR="00FF1AA5" w:rsidRDefault="00000000">
      <w:pPr>
        <w:spacing w:before="80" w:after="80"/>
        <w:ind w:left="850"/>
        <w:rPr>
          <w:rFonts w:hint="eastAsia"/>
        </w:rPr>
        <w:jc w:val="center"/>
      </w:pPr>
      <w:proofErr w:type="spellStart"/>
      <w:proofErr w:type="spellEnd"/>
      <m:oMathPara>
        <m:oMath>
          <m:sSup>
            <m:e>
              <m:r>
                <m:t xml:space="preserve">m·(d</m:t>
              </m:r>
            </m:e>
            <m:e>
              <m:r>
                <m:t xml:space="preserve">2</m:t>
              </m:r>
            </m:e>
          </m:sSup>
          <m:sSup>
            <m:e>
              <m:r>
                <m:t xml:space="preserve">x/dt</m:t>
              </m:r>
            </m:e>
            <m:e>
              <m:r>
                <m:t xml:space="preserve">2</m:t>
              </m:r>
            </m:e>
          </m:sSup>
          <m:r>
            <m:t xml:space="preserve">) + c·(dx/dt) + k·x = 0</m:t>
          </m:r>
        </m:oMath>
      </m:oMathPara>
    </w:p>
    <w:p w14:paraId="65917852" w14:textId="77777777" w:rsidR="00FF1AA5" w:rsidRDefault="00000000">
      <w:pPr>
        <w:spacing w:before="80" w:after="80"/>
        <w:ind w:left="850"/>
        <w:rPr>
          <w:rFonts w:hint="eastAsia"/>
          <w:lang w:eastAsia="zh-CN"/>
        </w:rPr>
      </w:pPr>
      <w:r>
        <w:rPr>
          <w:rFonts w:ascii="Times New Roman" w:hAnsi="Times New Roman"/>
          <w:b/>
          <w:color w:val="000080"/>
          <w:sz w:val="22"/>
          <w:lang w:eastAsia="zh-CN"/>
        </w:rPr>
        <w:t>d2x/dt2 + 2</w:t>
      </w:r>
      <w:r>
        <w:rPr>
          <w:rFonts w:ascii="Times New Roman" w:hAnsi="Times New Roman"/>
          <w:b/>
          <w:color w:val="000080"/>
          <w:sz w:val="22"/>
        </w:rPr>
        <w:t>γ</w:t>
      </w:r>
      <w:r>
        <w:rPr>
          <w:rFonts w:ascii="Times New Roman" w:hAnsi="Times New Roman"/>
          <w:b/>
          <w:color w:val="000080"/>
          <w:sz w:val="22"/>
          <w:lang w:eastAsia="zh-CN"/>
        </w:rPr>
        <w:t xml:space="preserve">·(dx/dt) + </w:t>
      </w:r>
      <w:r>
        <w:rPr>
          <w:rFonts w:ascii="Times New Roman" w:hAnsi="Times New Roman"/>
          <w:b/>
          <w:color w:val="000080"/>
          <w:sz w:val="22"/>
        </w:rPr>
        <w:t>ω</w:t>
      </w:r>
      <w:r>
        <w:rPr>
          <w:rFonts w:ascii="Times New Roman" w:hAnsi="Times New Roman"/>
          <w:b/>
          <w:color w:val="000080"/>
          <w:sz w:val="22"/>
          <w:lang w:eastAsia="zh-CN"/>
        </w:rPr>
        <w:t>02·x = 0</w:t>
      </w:r>
      <w:r>
        <w:rPr>
          <w:color w:val="666666"/>
          <w:sz w:val="18"/>
          <w:lang w:eastAsia="zh-CN"/>
        </w:rPr>
        <w:t xml:space="preserve">    ← 阻尼振动微分方程</w:t>
      </w:r>
    </w:p>
    <w:p w14:paraId="18C1C1ED" w14:textId="77777777" w:rsidR="00FF1AA5" w:rsidRDefault="00000000">
      <w:pPr>
        <w:ind w:firstLine="420"/>
        <w:rPr>
          <w:rFonts w:hint="eastAsia"/>
          <w:lang w:eastAsia="zh-CN"/>
        </w:rPr>
      </w:pPr>
      <w:r>
        <w:rPr>
          <w:lang w:eastAsia="zh-CN"/>
        </w:rPr>
        <w:t xml:space="preserve">其中 </w:t>
      </w:r>
      <w:r>
        <w:t>γ</w:t>
      </w:r>
      <w:r>
        <w:rPr>
          <w:lang w:eastAsia="zh-CN"/>
        </w:rPr>
        <w:t xml:space="preserve"> = c/(2m) 叫做阻尼比，</w:t>
      </w:r>
      <w:r>
        <w:t>ω</w:t>
      </w:r>
      <w:r>
        <w:rPr>
          <w:lang w:eastAsia="zh-CN"/>
        </w:rPr>
        <w:t>0 = √(k/m) 是无阻尼时的固有角频率。</w:t>
      </w:r>
    </w:p>
    <w:p w14:paraId="5C39564C" w14:textId="77777777" w:rsidR="00FF1AA5" w:rsidRDefault="00000000">
      <w:pPr>
        <w:rPr>
          <w:rFonts w:hint="eastAsia"/>
        </w:rPr>
      </w:pPr>
      <w:proofErr w:type="spellStart"/>
      <w:r>
        <w:rPr>
          <w:b/>
        </w:rPr>
        <w:t>用特征方程法求解</w:t>
      </w:r>
      <w:proofErr w:type="spellEnd"/>
      <w:r>
        <w:rPr>
          <w:b/>
        </w:rPr>
        <w:t>：</w:t>
      </w:r>
    </w:p>
    <w:p w14:paraId="1EB07A1A" w14:textId="77777777" w:rsidR="00FF1AA5" w:rsidRDefault="00000000">
      <w:pPr>
        <w:ind w:firstLine="420"/>
        <w:rPr>
          <w:rFonts w:hint="eastAsia"/>
        </w:rPr>
      </w:pPr>
      <w:proofErr w:type="spellStart"/>
      <w:r>
        <w:t>假设</w:t>
      </w:r>
      <w:proofErr w:type="spellEnd"/>
      <w:r>
        <w:t xml:space="preserve"> x = e^(rt)，</w:t>
      </w:r>
      <w:proofErr w:type="spellStart"/>
      <w:r>
        <w:t>代入得特征方程</w:t>
      </w:r>
      <w:proofErr w:type="spellEnd"/>
      <w:r>
        <w:t>：</w:t>
      </w:r>
    </w:p>
    <w:p w14:paraId="7348FEC6" w14:textId="77777777" w:rsidR="00FF1AA5" w:rsidRDefault="00000000">
      <w:pPr>
        <w:spacing w:before="80" w:after="80"/>
        <w:ind w:left="850"/>
        <w:rPr>
          <w:rFonts w:hint="eastAsia"/>
        </w:rPr>
        <w:jc w:val="center"/>
      </w:pPr>
      <m:oMathPara>
        <m:oMath>
          <m:sSup>
            <m:e>
              <m:r>
                <m:t xml:space="preserve">r</m:t>
              </m:r>
            </m:e>
            <m:e>
              <m:r>
                <m:t xml:space="preserve">2</m:t>
              </m:r>
            </m:e>
          </m:sSup>
          <m:sSup>
            <m:e>
              <m:r>
                <m:t xml:space="preserve"> + 2γr + ω0</m:t>
              </m:r>
            </m:e>
            <m:e>
              <m:r>
                <m:t xml:space="preserve">2</m:t>
              </m:r>
            </m:e>
          </m:sSup>
          <m:r>
            <m:t xml:space="preserve"> = 0</m:t>
          </m:r>
        </m:oMath>
      </m:oMathPara>
    </w:p>
    <w:p w14:paraId="5262EF22" w14:textId="77777777" w:rsidR="00FF1AA5" w:rsidRDefault="00000000">
      <w:pPr>
        <w:spacing w:before="80" w:after="80"/>
        <w:ind w:left="850"/>
        <w:rPr>
          <w:rFonts w:hint="eastAsia"/>
        </w:rPr>
        <w:jc w:val="center"/>
      </w:pPr>
      <w:proofErr w:type="gramStart"/>
      <w:proofErr w:type="gramEnd"/>
      <w:proofErr w:type="gramStart"/>
      <w:proofErr w:type="gramEnd"/>
      <m:oMathPara>
        <m:oMath>
          <m:r>
            <m:t xml:space="preserve">r = (-2γ ± </m:t>
          </m:r>
          <m:rad>
            <m:deg/>
            <m:e>
              <m:r>
                <m:t xml:space="preserve">4γ² - 4ω₀²</m:t>
              </m:r>
            </m:e>
          </m:rad>
          <m:r>
            <m:t xml:space="preserve">)/2 = -γ ± </m:t>
          </m:r>
          <m:rad>
            <m:deg/>
            <m:e>
              <m:r>
                <m:t xml:space="preserve">γ² - ω₀²</m:t>
              </m:r>
            </m:e>
          </m:rad>
        </m:oMath>
      </m:oMathPara>
    </w:p>
    <w:p w14:paraId="387CD946" w14:textId="77777777" w:rsidR="00FF1AA5" w:rsidRDefault="00000000">
      <w:pPr>
        <w:rPr>
          <w:rFonts w:hint="eastAsia"/>
          <w:lang w:eastAsia="zh-CN"/>
        </w:rPr>
      </w:pPr>
      <w:r>
        <w:rPr>
          <w:b/>
          <w:lang w:eastAsia="zh-CN"/>
        </w:rPr>
        <w:t>根据判别式的符号，分三种情况：</w:t>
      </w:r>
    </w:p>
    <w:p w14:paraId="28A817D1" w14:textId="77777777" w:rsidR="00FF1AA5" w:rsidRDefault="00000000">
      <w:pPr>
        <w:ind w:firstLine="420"/>
        <w:rPr>
          <w:rFonts w:hint="eastAsia"/>
          <w:lang w:eastAsia="zh-CN"/>
        </w:rPr>
      </w:pPr>
      <w:r>
        <w:rPr>
          <w:lang w:eastAsia="zh-CN"/>
        </w:rPr>
        <w:t>情况1：欠阻尼（</w:t>
      </w:r>
      <w:r>
        <w:t>γ</w:t>
      </w:r>
      <w:r>
        <w:rPr>
          <w:lang w:eastAsia="zh-CN"/>
        </w:rPr>
        <w:t xml:space="preserve"> &lt; </w:t>
      </w:r>
      <w:r>
        <w:t>ω</w:t>
      </w:r>
      <w:r>
        <w:rPr>
          <w:lang w:eastAsia="zh-CN"/>
        </w:rPr>
        <w:t>0，即阻尼较小）——最常见的情况：</w:t>
      </w:r>
    </w:p>
    <w:p w14:paraId="53A6680B" w14:textId="77777777" w:rsidR="00FF1AA5" w:rsidRDefault="00000000">
      <w:pPr>
        <w:spacing w:before="80" w:after="80"/>
        <w:ind w:left="850"/>
        <w:rPr>
          <w:rFonts w:hint="eastAsia"/>
        </w:rPr>
        <w:jc w:val="center"/>
      </w:pPr>
      <w:proofErr w:type="spellStart"/>
      <w:proofErr w:type="spellEnd"/>
      <w:proofErr w:type="spellStart"/>
      <w:proofErr w:type="spellEnd"/>
      <w:proofErr w:type="gramStart"/>
      <w:proofErr w:type="gramEnd"/>
      <m:oMathPara>
        <m:oMath>
          <m:r>
            <m:t xml:space="preserve">r = -γ ± i·ωd，其中 ωd = </m:t>
          </m:r>
          <m:rad>
            <m:deg/>
            <m:e>
              <m:r>
                <m:t xml:space="preserve">ω₀² - γ²</m:t>
              </m:r>
            </m:e>
          </m:rad>
        </m:oMath>
      </m:oMathPara>
    </w:p>
    <w:p w14:paraId="31F253E6" w14:textId="77777777" w:rsidR="00FF1AA5" w:rsidRDefault="00000000">
      <w:pPr>
        <w:spacing w:before="80" w:after="80"/>
        <w:ind w:left="850"/>
        <w:rPr>
          <w:rFonts w:hint="eastAsia"/>
          <w:lang w:eastAsia="zh-CN"/>
        </w:rPr>
      </w:pPr>
      <w:r>
        <w:rPr>
          <w:rFonts w:ascii="Times New Roman" w:hAnsi="Times New Roman"/>
          <w:b/>
          <w:color w:val="000080"/>
          <w:sz w:val="22"/>
          <w:lang w:eastAsia="zh-CN"/>
        </w:rPr>
        <w:t>x(t) = X0·e^(-</w:t>
      </w:r>
      <w:proofErr w:type="spellStart"/>
      <w:r>
        <w:rPr>
          <w:rFonts w:ascii="Times New Roman" w:hAnsi="Times New Roman"/>
          <w:b/>
          <w:color w:val="000080"/>
          <w:sz w:val="22"/>
        </w:rPr>
        <w:t>γ</w:t>
      </w:r>
      <w:r>
        <w:rPr>
          <w:rFonts w:ascii="Times New Roman" w:hAnsi="Times New Roman"/>
          <w:b/>
          <w:color w:val="000080"/>
          <w:sz w:val="22"/>
          <w:lang w:eastAsia="zh-CN"/>
        </w:rPr>
        <w:t>t</w:t>
      </w:r>
      <w:proofErr w:type="spellEnd"/>
      <w:r>
        <w:rPr>
          <w:rFonts w:ascii="Times New Roman" w:hAnsi="Times New Roman"/>
          <w:b/>
          <w:color w:val="000080"/>
          <w:sz w:val="22"/>
          <w:lang w:eastAsia="zh-CN"/>
        </w:rPr>
        <w:t>)·cos(</w:t>
      </w:r>
      <w:proofErr w:type="spellStart"/>
      <w:r>
        <w:rPr>
          <w:rFonts w:ascii="Times New Roman" w:hAnsi="Times New Roman"/>
          <w:b/>
          <w:color w:val="000080"/>
          <w:sz w:val="22"/>
        </w:rPr>
        <w:t>ω</w:t>
      </w:r>
      <w:r>
        <w:rPr>
          <w:rFonts w:ascii="Times New Roman" w:hAnsi="Times New Roman"/>
          <w:b/>
          <w:color w:val="000080"/>
          <w:sz w:val="22"/>
          <w:lang w:eastAsia="zh-CN"/>
        </w:rPr>
        <w:t>d·t</w:t>
      </w:r>
      <w:proofErr w:type="spellEnd"/>
      <w:r>
        <w:rPr>
          <w:rFonts w:ascii="Times New Roman" w:hAnsi="Times New Roman"/>
          <w:b/>
          <w:color w:val="000080"/>
          <w:sz w:val="22"/>
          <w:lang w:eastAsia="zh-CN"/>
        </w:rPr>
        <w:t xml:space="preserve"> + </w:t>
      </w:r>
      <w:r>
        <w:rPr>
          <w:rFonts w:ascii="Times New Roman" w:hAnsi="Times New Roman"/>
          <w:b/>
          <w:color w:val="000080"/>
          <w:sz w:val="22"/>
        </w:rPr>
        <w:t>φ</w:t>
      </w:r>
      <w:r>
        <w:rPr>
          <w:rFonts w:ascii="Times New Roman" w:hAnsi="Times New Roman"/>
          <w:b/>
          <w:color w:val="000080"/>
          <w:sz w:val="22"/>
          <w:lang w:eastAsia="zh-CN"/>
        </w:rPr>
        <w:t>0)</w:t>
      </w:r>
      <w:r>
        <w:rPr>
          <w:color w:val="666666"/>
          <w:sz w:val="18"/>
          <w:lang w:eastAsia="zh-CN"/>
        </w:rPr>
        <w:t xml:space="preserve">    ← 振幅按指数衰减的振荡！</w:t>
      </w:r>
    </w:p>
    <w:p w14:paraId="38897998" w14:textId="77777777" w:rsidR="00FF1AA5" w:rsidRDefault="00000000">
      <w:pPr>
        <w:ind w:firstLine="420"/>
        <w:rPr>
          <w:rFonts w:hint="eastAsia"/>
          <w:lang w:eastAsia="zh-CN"/>
        </w:rPr>
      </w:pPr>
      <w:r>
        <w:rPr>
          <w:lang w:eastAsia="zh-CN"/>
        </w:rPr>
        <w:t>物理解释：物体仍然在振荡，但振幅 X0·e^(-</w:t>
      </w:r>
      <w:proofErr w:type="spellStart"/>
      <w:r>
        <w:t>γ</w:t>
      </w:r>
      <w:r>
        <w:rPr>
          <w:lang w:eastAsia="zh-CN"/>
        </w:rPr>
        <w:t>t</w:t>
      </w:r>
      <w:proofErr w:type="spellEnd"/>
      <w:r>
        <w:rPr>
          <w:lang w:eastAsia="zh-CN"/>
        </w:rPr>
        <w:t>) 随时</w:t>
      </w:r>
      <w:proofErr w:type="gramStart"/>
      <w:r>
        <w:rPr>
          <w:lang w:eastAsia="zh-CN"/>
        </w:rPr>
        <w:t>间指数</w:t>
      </w:r>
      <w:proofErr w:type="gramEnd"/>
      <w:r>
        <w:rPr>
          <w:lang w:eastAsia="zh-CN"/>
        </w:rPr>
        <w:t>衰减。</w:t>
      </w:r>
      <w:proofErr w:type="spellStart"/>
      <w:r>
        <w:t>ω</w:t>
      </w:r>
      <w:r>
        <w:rPr>
          <w:lang w:eastAsia="zh-CN"/>
        </w:rPr>
        <w:t>d</w:t>
      </w:r>
      <w:proofErr w:type="spellEnd"/>
      <w:r>
        <w:rPr>
          <w:lang w:eastAsia="zh-CN"/>
        </w:rPr>
        <w:t>是阻尼振荡的角频率，它比无阻尼角频率</w:t>
      </w:r>
      <w:r>
        <w:t>ω</w:t>
      </w:r>
      <w:r>
        <w:rPr>
          <w:lang w:eastAsia="zh-CN"/>
        </w:rPr>
        <w:t>0略小——阻尼使振动变慢。</w:t>
      </w:r>
    </w:p>
    <w:p w14:paraId="0D0A8A4C" w14:textId="77777777" w:rsidR="00FF1AA5" w:rsidRDefault="00000000">
      <w:pPr>
        <w:ind w:firstLine="420"/>
        <w:rPr>
          <w:rFonts w:hint="eastAsia"/>
          <w:lang w:eastAsia="zh-CN"/>
        </w:rPr>
      </w:pPr>
      <w:r>
        <w:rPr>
          <w:lang w:eastAsia="zh-CN"/>
        </w:rPr>
        <w:t>情况2：临界阻尼（</w:t>
      </w:r>
      <w:r>
        <w:t>γ</w:t>
      </w:r>
      <w:r>
        <w:rPr>
          <w:lang w:eastAsia="zh-CN"/>
        </w:rPr>
        <w:t xml:space="preserve"> = </w:t>
      </w:r>
      <w:r>
        <w:t>ω</w:t>
      </w:r>
      <w:r>
        <w:rPr>
          <w:lang w:eastAsia="zh-CN"/>
        </w:rPr>
        <w:t>0）：</w:t>
      </w:r>
    </w:p>
    <w:p w14:paraId="6868436C" w14:textId="77777777" w:rsidR="00FF1AA5" w:rsidRDefault="00000000">
      <w:pPr>
        <w:spacing w:before="80" w:after="80"/>
        <w:ind w:left="850"/>
        <w:rPr>
          <w:rFonts w:hint="eastAsia"/>
          <w:lang w:eastAsia="zh-CN"/>
        </w:rPr>
        <w:jc w:val="center"/>
      </w:pPr>
      <w:proofErr w:type="spellStart"/>
      <w:proofErr w:type="gramStart"/>
      <w:proofErr w:type="spellEnd"/>
      <w:proofErr w:type="gramEnd"/>
      <w:proofErr w:type="spellStart"/>
      <w:proofErr w:type="spellEnd"/>
      <m:oMathPara>
        <m:oMath>
          <m:r>
            <m:t xml:space="preserve">x(t) = (A + Bt)·e^(-γt)</m:t>
          </m:r>
        </m:oMath>
      </m:oMathPara>
    </w:p>
    <w:p w14:paraId="02EF80D2" w14:textId="77777777" w:rsidR="00FF1AA5" w:rsidRDefault="00000000">
      <w:pPr>
        <w:ind w:firstLine="420"/>
        <w:rPr>
          <w:rFonts w:hint="eastAsia"/>
          <w:lang w:eastAsia="zh-CN"/>
        </w:rPr>
      </w:pPr>
      <w:r>
        <w:rPr>
          <w:lang w:eastAsia="zh-CN"/>
        </w:rPr>
        <w:t>物体最快回到平衡位置，不发生振荡。这在工程中很重要（如汽车减震器）。</w:t>
      </w:r>
    </w:p>
    <w:p w14:paraId="392DB20F" w14:textId="77777777" w:rsidR="00FF1AA5" w:rsidRDefault="00000000">
      <w:pPr>
        <w:ind w:firstLine="420"/>
        <w:rPr>
          <w:rFonts w:hint="eastAsia"/>
          <w:lang w:eastAsia="zh-CN"/>
        </w:rPr>
      </w:pPr>
      <w:r>
        <w:rPr>
          <w:lang w:eastAsia="zh-CN"/>
        </w:rPr>
        <w:lastRenderedPageBreak/>
        <w:t>情况3：过阻尼（</w:t>
      </w:r>
      <w:r>
        <w:t>γ</w:t>
      </w:r>
      <w:r>
        <w:rPr>
          <w:lang w:eastAsia="zh-CN"/>
        </w:rPr>
        <w:t xml:space="preserve"> &gt; </w:t>
      </w:r>
      <w:r>
        <w:t>ω</w:t>
      </w:r>
      <w:r>
        <w:rPr>
          <w:lang w:eastAsia="zh-CN"/>
        </w:rPr>
        <w:t>0，阻尼很大）：</w:t>
      </w:r>
    </w:p>
    <w:p w14:paraId="2914C504" w14:textId="77777777" w:rsidR="00FF1AA5" w:rsidRDefault="00000000">
      <w:pPr>
        <w:spacing w:before="80" w:after="80"/>
        <w:ind w:left="850"/>
        <w:rPr>
          <w:rFonts w:hint="eastAsia"/>
        </w:rPr>
        <w:jc w:val="center"/>
      </w:pPr>
      <w:proofErr w:type="spellStart"/>
      <w:proofErr w:type="spellEnd"/>
      <w:proofErr w:type="spellStart"/>
      <w:proofErr w:type="spellEnd"/>
      <w:proofErr w:type="spellStart"/>
      <w:proofErr w:type="spellEnd"/>
      <w:proofErr w:type="spellStart"/>
      <w:proofErr w:type="spellEnd"/>
      <m:oMathPara>
        <m:oMath>
          <m:r>
            <m:t xml:space="preserve">x(t) = A·e^(-</m:t>
          </m:r>
          <m:sSub>
            <m:e>
              <m:r>
                <m:t xml:space="preserve">r</m:t>
              </m:r>
            </m:e>
            <m:e>
              <m:r>
                <m:t xml:space="preserve">1</m:t>
              </m:r>
            </m:e>
          </m:sSub>
          <m:r>
            <m:t xml:space="preserve">t) + B·e^(-</m:t>
          </m:r>
          <m:sSub>
            <m:e>
              <m:r>
                <m:t xml:space="preserve">r</m:t>
              </m:r>
            </m:e>
            <m:e>
              <m:r>
                <m:t xml:space="preserve">2</m:t>
              </m:r>
            </m:e>
          </m:sSub>
          <m:r>
            <m:t xml:space="preserve">t)</m:t>
          </m:r>
        </m:oMath>
      </m:oMathPara>
    </w:p>
    <w:p w14:paraId="1CD6F396" w14:textId="77777777" w:rsidR="00FF1AA5" w:rsidRDefault="00000000">
      <w:pPr>
        <w:ind w:firstLine="420"/>
        <w:rPr>
          <w:rFonts w:hint="eastAsia"/>
          <w:lang w:eastAsia="zh-CN"/>
        </w:rPr>
      </w:pPr>
      <w:r>
        <w:rPr>
          <w:lang w:eastAsia="zh-CN"/>
        </w:rPr>
        <w:t>物体缓慢回到平衡位置，不发生振荡，比临界阻尼更慢。</w:t>
      </w:r>
    </w:p>
    <w:p w14:paraId="7D4B7FC1" w14:textId="77777777" w:rsidR="00FF1AA5" w:rsidRDefault="00000000">
      <w:pPr>
        <w:rPr>
          <w:rFonts w:hint="eastAsia"/>
        </w:rPr>
      </w:pPr>
      <w:r>
        <w:rPr>
          <w:b/>
        </w:rPr>
        <w:t>【</w:t>
      </w:r>
      <w:proofErr w:type="spellStart"/>
      <w:r>
        <w:rPr>
          <w:b/>
        </w:rPr>
        <w:t>Python代码</w:t>
      </w:r>
      <w:proofErr w:type="spellEnd"/>
      <w:r>
        <w:rPr>
          <w:b/>
        </w:rPr>
        <w:t>】</w:t>
      </w:r>
    </w:p>
    <w:p w14:paraId="54710D24"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 xml:space="preserve">import </w:t>
      </w:r>
      <w:proofErr w:type="spellStart"/>
      <w:r>
        <w:rPr>
          <w:rFonts w:ascii="Courier New" w:eastAsia="Courier New" w:hAnsi="Courier New"/>
          <w:color w:val="1A1A2E"/>
          <w:sz w:val="18"/>
          <w:shd w:val="clear" w:color="auto" w:fill="F5F5F5"/>
        </w:rPr>
        <w:t>numpy</w:t>
      </w:r>
      <w:proofErr w:type="spellEnd"/>
      <w:r>
        <w:rPr>
          <w:rFonts w:ascii="Courier New" w:eastAsia="Courier New" w:hAnsi="Courier New"/>
          <w:color w:val="1A1A2E"/>
          <w:sz w:val="18"/>
          <w:shd w:val="clear" w:color="auto" w:fill="F5F5F5"/>
        </w:rPr>
        <w:t xml:space="preserve"> as np</w:t>
      </w:r>
      <w:r>
        <w:rPr>
          <w:rFonts w:ascii="Courier New" w:eastAsia="Courier New" w:hAnsi="Courier New"/>
          <w:color w:val="1A1A2E"/>
          <w:sz w:val="18"/>
          <w:shd w:val="clear" w:color="auto" w:fill="F5F5F5"/>
        </w:rPr>
        <w:br/>
        <w:t xml:space="preserve">import </w:t>
      </w:r>
      <w:proofErr w:type="spellStart"/>
      <w:r>
        <w:rPr>
          <w:rFonts w:ascii="Courier New" w:eastAsia="Courier New" w:hAnsi="Courier New"/>
          <w:color w:val="1A1A2E"/>
          <w:sz w:val="18"/>
          <w:shd w:val="clear" w:color="auto" w:fill="F5F5F5"/>
        </w:rPr>
        <w:t>matplotlib.pyplot</w:t>
      </w:r>
      <w:proofErr w:type="spellEnd"/>
      <w:r>
        <w:rPr>
          <w:rFonts w:ascii="Courier New" w:eastAsia="Courier New" w:hAnsi="Courier New"/>
          <w:color w:val="1A1A2E"/>
          <w:sz w:val="18"/>
          <w:shd w:val="clear" w:color="auto" w:fill="F5F5F5"/>
        </w:rPr>
        <w:t xml:space="preserve"> as </w:t>
      </w:r>
      <w:proofErr w:type="spellStart"/>
      <w:r>
        <w:rPr>
          <w:rFonts w:ascii="Courier New" w:eastAsia="Courier New" w:hAnsi="Courier New"/>
          <w:color w:val="1A1A2E"/>
          <w:sz w:val="18"/>
          <w:shd w:val="clear" w:color="auto" w:fill="F5F5F5"/>
        </w:rPr>
        <w:t>plt</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def </w:t>
      </w:r>
      <w:proofErr w:type="spellStart"/>
      <w:r>
        <w:rPr>
          <w:rFonts w:ascii="Courier New" w:eastAsia="Courier New" w:hAnsi="Courier New"/>
          <w:color w:val="1A1A2E"/>
          <w:sz w:val="18"/>
          <w:shd w:val="clear" w:color="auto" w:fill="F5F5F5"/>
        </w:rPr>
        <w:t>damped_oscillation</w:t>
      </w:r>
      <w:proofErr w:type="spellEnd"/>
      <w:r>
        <w:rPr>
          <w:rFonts w:ascii="Courier New" w:eastAsia="Courier New" w:hAnsi="Courier New"/>
          <w:color w:val="1A1A2E"/>
          <w:sz w:val="18"/>
          <w:shd w:val="clear" w:color="auto" w:fill="F5F5F5"/>
        </w:rPr>
        <w:t>(t, X0, gamma, omega0, phi0=0):</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计算阻尼振动的位移</w:t>
      </w:r>
      <w:proofErr w:type="spellEnd"/>
      <w:r>
        <w:rPr>
          <w:rFonts w:ascii="Courier New" w:eastAsia="Courier New" w:hAnsi="Courier New"/>
          <w:color w:val="1A1A2E"/>
          <w:sz w:val="18"/>
          <w:shd w:val="clear" w:color="auto" w:fill="F5F5F5"/>
        </w:rPr>
        <w:br/>
        <w:t xml:space="preserve">    t: </w:t>
      </w:r>
      <w:proofErr w:type="spellStart"/>
      <w:r>
        <w:rPr>
          <w:rFonts w:ascii="Courier New" w:eastAsia="Courier New" w:hAnsi="Courier New"/>
          <w:color w:val="1A1A2E"/>
          <w:sz w:val="18"/>
          <w:shd w:val="clear" w:color="auto" w:fill="F5F5F5"/>
        </w:rPr>
        <w:t>时间数组</w:t>
      </w:r>
      <w:proofErr w:type="spellEnd"/>
      <w:r>
        <w:rPr>
          <w:rFonts w:ascii="Courier New" w:eastAsia="Courier New" w:hAnsi="Courier New"/>
          <w:color w:val="1A1A2E"/>
          <w:sz w:val="18"/>
          <w:shd w:val="clear" w:color="auto" w:fill="F5F5F5"/>
        </w:rPr>
        <w:br/>
        <w:t xml:space="preserve">    X0: </w:t>
      </w:r>
      <w:proofErr w:type="spellStart"/>
      <w:r>
        <w:rPr>
          <w:rFonts w:ascii="Courier New" w:eastAsia="Courier New" w:hAnsi="Courier New"/>
          <w:color w:val="1A1A2E"/>
          <w:sz w:val="18"/>
          <w:shd w:val="clear" w:color="auto" w:fill="F5F5F5"/>
        </w:rPr>
        <w:t>初始振幅</w:t>
      </w:r>
      <w:proofErr w:type="spellEnd"/>
      <w:r>
        <w:rPr>
          <w:rFonts w:ascii="Courier New" w:eastAsia="Courier New" w:hAnsi="Courier New"/>
          <w:color w:val="1A1A2E"/>
          <w:sz w:val="18"/>
          <w:shd w:val="clear" w:color="auto" w:fill="F5F5F5"/>
        </w:rPr>
        <w:br/>
        <w:t xml:space="preserve">    gamma: </w:t>
      </w:r>
      <w:proofErr w:type="spellStart"/>
      <w:r>
        <w:rPr>
          <w:rFonts w:ascii="Courier New" w:eastAsia="Courier New" w:hAnsi="Courier New"/>
          <w:color w:val="1A1A2E"/>
          <w:sz w:val="18"/>
          <w:shd w:val="clear" w:color="auto" w:fill="F5F5F5"/>
        </w:rPr>
        <w:t>阻尼比</w:t>
      </w:r>
      <w:proofErr w:type="spellEnd"/>
      <w:r>
        <w:rPr>
          <w:rFonts w:ascii="Courier New" w:eastAsia="Courier New" w:hAnsi="Courier New"/>
          <w:color w:val="1A1A2E"/>
          <w:sz w:val="18"/>
          <w:shd w:val="clear" w:color="auto" w:fill="F5F5F5"/>
        </w:rPr>
        <w:br/>
        <w:t xml:space="preserve">    omega0: </w:t>
      </w:r>
      <w:proofErr w:type="spellStart"/>
      <w:r>
        <w:rPr>
          <w:rFonts w:ascii="Courier New" w:eastAsia="Courier New" w:hAnsi="Courier New"/>
          <w:color w:val="1A1A2E"/>
          <w:sz w:val="18"/>
          <w:shd w:val="clear" w:color="auto" w:fill="F5F5F5"/>
        </w:rPr>
        <w:t>固有角频率</w:t>
      </w:r>
      <w:proofErr w:type="spellEnd"/>
      <w:r>
        <w:rPr>
          <w:rFonts w:ascii="Courier New" w:eastAsia="Courier New" w:hAnsi="Courier New"/>
          <w:color w:val="1A1A2E"/>
          <w:sz w:val="18"/>
          <w:shd w:val="clear" w:color="auto" w:fill="F5F5F5"/>
        </w:rPr>
        <w:br/>
        <w:t xml:space="preserve">    phi0: </w:t>
      </w:r>
      <w:proofErr w:type="spellStart"/>
      <w:r>
        <w:rPr>
          <w:rFonts w:ascii="Courier New" w:eastAsia="Courier New" w:hAnsi="Courier New"/>
          <w:color w:val="1A1A2E"/>
          <w:sz w:val="18"/>
          <w:shd w:val="clear" w:color="auto" w:fill="F5F5F5"/>
        </w:rPr>
        <w:t>初相位</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gamma &lt; omega0:  # </w:t>
      </w:r>
      <w:proofErr w:type="spellStart"/>
      <w:r>
        <w:rPr>
          <w:rFonts w:ascii="Courier New" w:eastAsia="Courier New" w:hAnsi="Courier New"/>
          <w:color w:val="1A1A2E"/>
          <w:sz w:val="18"/>
          <w:shd w:val="clear" w:color="auto" w:fill="F5F5F5"/>
        </w:rPr>
        <w:t>欠阻尼</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omega_d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np.sqrt</w:t>
      </w:r>
      <w:proofErr w:type="spellEnd"/>
      <w:r>
        <w:rPr>
          <w:rFonts w:ascii="Courier New" w:eastAsia="Courier New" w:hAnsi="Courier New"/>
          <w:color w:val="1A1A2E"/>
          <w:sz w:val="18"/>
          <w:shd w:val="clear" w:color="auto" w:fill="F5F5F5"/>
        </w:rPr>
        <w:t>(omega0**2 - gamma**2)</w:t>
      </w:r>
      <w:r>
        <w:rPr>
          <w:rFonts w:ascii="Courier New" w:eastAsia="Courier New" w:hAnsi="Courier New"/>
          <w:color w:val="1A1A2E"/>
          <w:sz w:val="18"/>
          <w:shd w:val="clear" w:color="auto" w:fill="F5F5F5"/>
        </w:rPr>
        <w:br/>
        <w:t xml:space="preserve">        return X0 * </w:t>
      </w:r>
      <w:proofErr w:type="spellStart"/>
      <w:r>
        <w:rPr>
          <w:rFonts w:ascii="Courier New" w:eastAsia="Courier New" w:hAnsi="Courier New"/>
          <w:color w:val="1A1A2E"/>
          <w:sz w:val="18"/>
          <w:shd w:val="clear" w:color="auto" w:fill="F5F5F5"/>
        </w:rPr>
        <w:t>np.exp</w:t>
      </w:r>
      <w:proofErr w:type="spellEnd"/>
      <w:r>
        <w:rPr>
          <w:rFonts w:ascii="Courier New" w:eastAsia="Courier New" w:hAnsi="Courier New"/>
          <w:color w:val="1A1A2E"/>
          <w:sz w:val="18"/>
          <w:shd w:val="clear" w:color="auto" w:fill="F5F5F5"/>
        </w:rPr>
        <w:t xml:space="preserve">(-gamma * t) * </w:t>
      </w:r>
      <w:proofErr w:type="spellStart"/>
      <w:r>
        <w:rPr>
          <w:rFonts w:ascii="Courier New" w:eastAsia="Courier New" w:hAnsi="Courier New"/>
          <w:color w:val="1A1A2E"/>
          <w:sz w:val="18"/>
          <w:shd w:val="clear" w:color="auto" w:fill="F5F5F5"/>
        </w:rPr>
        <w:t>np.cos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omega_d</w:t>
      </w:r>
      <w:proofErr w:type="spellEnd"/>
      <w:r>
        <w:rPr>
          <w:rFonts w:ascii="Courier New" w:eastAsia="Courier New" w:hAnsi="Courier New"/>
          <w:color w:val="1A1A2E"/>
          <w:sz w:val="18"/>
          <w:shd w:val="clear" w:color="auto" w:fill="F5F5F5"/>
        </w:rPr>
        <w:t xml:space="preserve"> * t + phi0)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elif</w:t>
      </w:r>
      <w:proofErr w:type="spellEnd"/>
      <w:r>
        <w:rPr>
          <w:rFonts w:ascii="Courier New" w:eastAsia="Courier New" w:hAnsi="Courier New"/>
          <w:color w:val="1A1A2E"/>
          <w:sz w:val="18"/>
          <w:shd w:val="clear" w:color="auto" w:fill="F5F5F5"/>
        </w:rPr>
        <w:t xml:space="preserve"> gamma == omega0:  # </w:t>
      </w:r>
      <w:proofErr w:type="spellStart"/>
      <w:r>
        <w:rPr>
          <w:rFonts w:ascii="Courier New" w:eastAsia="Courier New" w:hAnsi="Courier New"/>
          <w:color w:val="1A1A2E"/>
          <w:sz w:val="18"/>
          <w:shd w:val="clear" w:color="auto" w:fill="F5F5F5"/>
        </w:rPr>
        <w:t>临界阻尼</w:t>
      </w:r>
      <w:proofErr w:type="spellEnd"/>
      <w:r>
        <w:rPr>
          <w:rFonts w:ascii="Courier New" w:eastAsia="Courier New" w:hAnsi="Courier New"/>
          <w:color w:val="1A1A2E"/>
          <w:sz w:val="18"/>
          <w:shd w:val="clear" w:color="auto" w:fill="F5F5F5"/>
        </w:rPr>
        <w:br/>
        <w:t xml:space="preserve">        return X0 * (1 + gamma * t) * </w:t>
      </w:r>
      <w:proofErr w:type="spellStart"/>
      <w:r>
        <w:rPr>
          <w:rFonts w:ascii="Courier New" w:eastAsia="Courier New" w:hAnsi="Courier New"/>
          <w:color w:val="1A1A2E"/>
          <w:sz w:val="18"/>
          <w:shd w:val="clear" w:color="auto" w:fill="F5F5F5"/>
        </w:rPr>
        <w:t>np.exp</w:t>
      </w:r>
      <w:proofErr w:type="spellEnd"/>
      <w:r>
        <w:rPr>
          <w:rFonts w:ascii="Courier New" w:eastAsia="Courier New" w:hAnsi="Courier New"/>
          <w:color w:val="1A1A2E"/>
          <w:sz w:val="18"/>
          <w:shd w:val="clear" w:color="auto" w:fill="F5F5F5"/>
        </w:rPr>
        <w:t>(-gamma * t)</w:t>
      </w:r>
      <w:r>
        <w:rPr>
          <w:rFonts w:ascii="Courier New" w:eastAsia="Courier New" w:hAnsi="Courier New"/>
          <w:color w:val="1A1A2E"/>
          <w:sz w:val="18"/>
          <w:shd w:val="clear" w:color="auto" w:fill="F5F5F5"/>
        </w:rPr>
        <w:br/>
        <w:t xml:space="preserve">    else:  # </w:t>
      </w:r>
      <w:proofErr w:type="spellStart"/>
      <w:r>
        <w:rPr>
          <w:rFonts w:ascii="Courier New" w:eastAsia="Courier New" w:hAnsi="Courier New"/>
          <w:color w:val="1A1A2E"/>
          <w:sz w:val="18"/>
          <w:shd w:val="clear" w:color="auto" w:fill="F5F5F5"/>
        </w:rPr>
        <w:t>过阻尼</w:t>
      </w:r>
      <w:proofErr w:type="spellEnd"/>
      <w:r>
        <w:rPr>
          <w:rFonts w:ascii="Courier New" w:eastAsia="Courier New" w:hAnsi="Courier New"/>
          <w:color w:val="1A1A2E"/>
          <w:sz w:val="18"/>
          <w:shd w:val="clear" w:color="auto" w:fill="F5F5F5"/>
        </w:rPr>
        <w:br/>
        <w:t xml:space="preserve">        r1 = -gamma + </w:t>
      </w:r>
      <w:proofErr w:type="spellStart"/>
      <w:r>
        <w:rPr>
          <w:rFonts w:ascii="Courier New" w:eastAsia="Courier New" w:hAnsi="Courier New"/>
          <w:color w:val="1A1A2E"/>
          <w:sz w:val="18"/>
          <w:shd w:val="clear" w:color="auto" w:fill="F5F5F5"/>
        </w:rPr>
        <w:t>np.sqrt</w:t>
      </w:r>
      <w:proofErr w:type="spellEnd"/>
      <w:r>
        <w:rPr>
          <w:rFonts w:ascii="Courier New" w:eastAsia="Courier New" w:hAnsi="Courier New"/>
          <w:color w:val="1A1A2E"/>
          <w:sz w:val="18"/>
          <w:shd w:val="clear" w:color="auto" w:fill="F5F5F5"/>
        </w:rPr>
        <w:t>(gamma**2 - omega0**2)</w:t>
      </w:r>
      <w:r>
        <w:rPr>
          <w:rFonts w:ascii="Courier New" w:eastAsia="Courier New" w:hAnsi="Courier New"/>
          <w:color w:val="1A1A2E"/>
          <w:sz w:val="18"/>
          <w:shd w:val="clear" w:color="auto" w:fill="F5F5F5"/>
        </w:rPr>
        <w:br/>
        <w:t xml:space="preserve">        r2 = -gamma - </w:t>
      </w:r>
      <w:proofErr w:type="spellStart"/>
      <w:r>
        <w:rPr>
          <w:rFonts w:ascii="Courier New" w:eastAsia="Courier New" w:hAnsi="Courier New"/>
          <w:color w:val="1A1A2E"/>
          <w:sz w:val="18"/>
          <w:shd w:val="clear" w:color="auto" w:fill="F5F5F5"/>
        </w:rPr>
        <w:t>np.sqrt</w:t>
      </w:r>
      <w:proofErr w:type="spellEnd"/>
      <w:r>
        <w:rPr>
          <w:rFonts w:ascii="Courier New" w:eastAsia="Courier New" w:hAnsi="Courier New"/>
          <w:color w:val="1A1A2E"/>
          <w:sz w:val="18"/>
          <w:shd w:val="clear" w:color="auto" w:fill="F5F5F5"/>
        </w:rPr>
        <w:t>(gamma**2 - omega0**2)</w:t>
      </w:r>
      <w:r>
        <w:rPr>
          <w:rFonts w:ascii="Courier New" w:eastAsia="Courier New" w:hAnsi="Courier New"/>
          <w:color w:val="1A1A2E"/>
          <w:sz w:val="18"/>
          <w:shd w:val="clear" w:color="auto" w:fill="F5F5F5"/>
        </w:rPr>
        <w:br/>
        <w:t xml:space="preserve">        A = X0 / 2</w:t>
      </w:r>
      <w:r>
        <w:rPr>
          <w:rFonts w:ascii="Courier New" w:eastAsia="Courier New" w:hAnsi="Courier New"/>
          <w:color w:val="1A1A2E"/>
          <w:sz w:val="18"/>
          <w:shd w:val="clear" w:color="auto" w:fill="F5F5F5"/>
        </w:rPr>
        <w:br/>
        <w:t xml:space="preserve">        B = X0 / 2</w:t>
      </w:r>
      <w:r>
        <w:rPr>
          <w:rFonts w:ascii="Courier New" w:eastAsia="Courier New" w:hAnsi="Courier New"/>
          <w:color w:val="1A1A2E"/>
          <w:sz w:val="18"/>
          <w:shd w:val="clear" w:color="auto" w:fill="F5F5F5"/>
        </w:rPr>
        <w:br/>
        <w:t xml:space="preserve">        return A * </w:t>
      </w:r>
      <w:proofErr w:type="spellStart"/>
      <w:r>
        <w:rPr>
          <w:rFonts w:ascii="Courier New" w:eastAsia="Courier New" w:hAnsi="Courier New"/>
          <w:color w:val="1A1A2E"/>
          <w:sz w:val="18"/>
          <w:shd w:val="clear" w:color="auto" w:fill="F5F5F5"/>
        </w:rPr>
        <w:t>np.exp</w:t>
      </w:r>
      <w:proofErr w:type="spellEnd"/>
      <w:r>
        <w:rPr>
          <w:rFonts w:ascii="Courier New" w:eastAsia="Courier New" w:hAnsi="Courier New"/>
          <w:color w:val="1A1A2E"/>
          <w:sz w:val="18"/>
          <w:shd w:val="clear" w:color="auto" w:fill="F5F5F5"/>
        </w:rPr>
        <w:t xml:space="preserve">(r1 * t) + B * </w:t>
      </w:r>
      <w:proofErr w:type="spellStart"/>
      <w:r>
        <w:rPr>
          <w:rFonts w:ascii="Courier New" w:eastAsia="Courier New" w:hAnsi="Courier New"/>
          <w:color w:val="1A1A2E"/>
          <w:sz w:val="18"/>
          <w:shd w:val="clear" w:color="auto" w:fill="F5F5F5"/>
        </w:rPr>
        <w:t>np.exp</w:t>
      </w:r>
      <w:proofErr w:type="spellEnd"/>
      <w:r>
        <w:rPr>
          <w:rFonts w:ascii="Courier New" w:eastAsia="Courier New" w:hAnsi="Courier New"/>
          <w:color w:val="1A1A2E"/>
          <w:sz w:val="18"/>
          <w:shd w:val="clear" w:color="auto" w:fill="F5F5F5"/>
        </w:rPr>
        <w:t>(r2 * 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示例：绘制三种阻尼情况</w:t>
      </w:r>
      <w:proofErr w:type="spellEnd"/>
      <w:r>
        <w:rPr>
          <w:rFonts w:ascii="Courier New" w:eastAsia="Courier New" w:hAnsi="Courier New"/>
          <w:color w:val="1A1A2E"/>
          <w:sz w:val="18"/>
          <w:shd w:val="clear" w:color="auto" w:fill="F5F5F5"/>
        </w:rPr>
        <w:br/>
        <w:t xml:space="preserve">t = </w:t>
      </w:r>
      <w:proofErr w:type="spellStart"/>
      <w:r>
        <w:rPr>
          <w:rFonts w:ascii="Courier New" w:eastAsia="Courier New" w:hAnsi="Courier New"/>
          <w:color w:val="1A1A2E"/>
          <w:sz w:val="18"/>
          <w:shd w:val="clear" w:color="auto" w:fill="F5F5F5"/>
        </w:rPr>
        <w:t>np.linspace</w:t>
      </w:r>
      <w:proofErr w:type="spellEnd"/>
      <w:r>
        <w:rPr>
          <w:rFonts w:ascii="Courier New" w:eastAsia="Courier New" w:hAnsi="Courier New"/>
          <w:color w:val="1A1A2E"/>
          <w:sz w:val="18"/>
          <w:shd w:val="clear" w:color="auto" w:fill="F5F5F5"/>
        </w:rPr>
        <w:t>(0, 10, 1000)</w:t>
      </w:r>
      <w:r>
        <w:rPr>
          <w:rFonts w:ascii="Courier New" w:eastAsia="Courier New" w:hAnsi="Courier New"/>
          <w:color w:val="1A1A2E"/>
          <w:sz w:val="18"/>
          <w:shd w:val="clear" w:color="auto" w:fill="F5F5F5"/>
        </w:rPr>
        <w:br/>
        <w:t xml:space="preserve">omega0 = 2 * </w:t>
      </w:r>
      <w:proofErr w:type="spellStart"/>
      <w:r>
        <w:rPr>
          <w:rFonts w:ascii="Courier New" w:eastAsia="Courier New" w:hAnsi="Courier New"/>
          <w:color w:val="1A1A2E"/>
          <w:sz w:val="18"/>
          <w:shd w:val="clear" w:color="auto" w:fill="F5F5F5"/>
        </w:rPr>
        <w:t>np.pi</w:t>
      </w:r>
      <w:proofErr w:type="spellEnd"/>
      <w:r>
        <w:rPr>
          <w:rFonts w:ascii="Courier New" w:eastAsia="Courier New" w:hAnsi="Courier New"/>
          <w:color w:val="1A1A2E"/>
          <w:sz w:val="18"/>
          <w:shd w:val="clear" w:color="auto" w:fill="F5F5F5"/>
        </w:rPr>
        <w:t xml:space="preserve">  # 固有频率1Hz</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fig, ax = </w:t>
      </w:r>
      <w:proofErr w:type="spellStart"/>
      <w:r>
        <w:rPr>
          <w:rFonts w:ascii="Courier New" w:eastAsia="Courier New" w:hAnsi="Courier New"/>
          <w:color w:val="1A1A2E"/>
          <w:sz w:val="18"/>
          <w:shd w:val="clear" w:color="auto" w:fill="F5F5F5"/>
        </w:rPr>
        <w:t>plt.subplots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figsize</w:t>
      </w:r>
      <w:proofErr w:type="spellEnd"/>
      <w:r>
        <w:rPr>
          <w:rFonts w:ascii="Courier New" w:eastAsia="Courier New" w:hAnsi="Courier New"/>
          <w:color w:val="1A1A2E"/>
          <w:sz w:val="18"/>
          <w:shd w:val="clear" w:color="auto" w:fill="F5F5F5"/>
        </w:rPr>
        <w:t>=(10, 6))</w:t>
      </w:r>
      <w:r>
        <w:rPr>
          <w:rFonts w:ascii="Courier New" w:eastAsia="Courier New" w:hAnsi="Courier New"/>
          <w:color w:val="1A1A2E"/>
          <w:sz w:val="18"/>
          <w:shd w:val="clear" w:color="auto" w:fill="F5F5F5"/>
        </w:rPr>
        <w:br/>
        <w:t>for gamma, label in [(0.5, '</w:t>
      </w:r>
      <w:proofErr w:type="spellStart"/>
      <w:r>
        <w:rPr>
          <w:rFonts w:ascii="Courier New" w:eastAsia="Courier New" w:hAnsi="Courier New"/>
          <w:color w:val="1A1A2E"/>
          <w:sz w:val="18"/>
          <w:shd w:val="clear" w:color="auto" w:fill="F5F5F5"/>
        </w:rPr>
        <w:t>欠阻尼</w:t>
      </w:r>
      <w:proofErr w:type="spellEnd"/>
      <w:r>
        <w:rPr>
          <w:rFonts w:ascii="Courier New" w:eastAsia="Courier New" w:hAnsi="Courier New"/>
          <w:color w:val="1A1A2E"/>
          <w:sz w:val="18"/>
          <w:shd w:val="clear" w:color="auto" w:fill="F5F5F5"/>
        </w:rPr>
        <w:t>'), (omega0, '</w:t>
      </w:r>
      <w:proofErr w:type="spellStart"/>
      <w:r>
        <w:rPr>
          <w:rFonts w:ascii="Courier New" w:eastAsia="Courier New" w:hAnsi="Courier New"/>
          <w:color w:val="1A1A2E"/>
          <w:sz w:val="18"/>
          <w:shd w:val="clear" w:color="auto" w:fill="F5F5F5"/>
        </w:rPr>
        <w:t>临界阻尼</w:t>
      </w:r>
      <w:proofErr w:type="spellEnd"/>
      <w:r>
        <w:rPr>
          <w:rFonts w:ascii="Courier New" w:eastAsia="Courier New" w:hAnsi="Courier New"/>
          <w:color w:val="1A1A2E"/>
          <w:sz w:val="18"/>
          <w:shd w:val="clear" w:color="auto" w:fill="F5F5F5"/>
        </w:rPr>
        <w:t>'), (8.0, '</w:t>
      </w:r>
      <w:proofErr w:type="spellStart"/>
      <w:r>
        <w:rPr>
          <w:rFonts w:ascii="Courier New" w:eastAsia="Courier New" w:hAnsi="Courier New"/>
          <w:color w:val="1A1A2E"/>
          <w:sz w:val="18"/>
          <w:shd w:val="clear" w:color="auto" w:fill="F5F5F5"/>
        </w:rPr>
        <w:t>过阻尼</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x = </w:t>
      </w:r>
      <w:proofErr w:type="spellStart"/>
      <w:r>
        <w:rPr>
          <w:rFonts w:ascii="Courier New" w:eastAsia="Courier New" w:hAnsi="Courier New"/>
          <w:color w:val="1A1A2E"/>
          <w:sz w:val="18"/>
          <w:shd w:val="clear" w:color="auto" w:fill="F5F5F5"/>
        </w:rPr>
        <w:t>damped_oscillation</w:t>
      </w:r>
      <w:proofErr w:type="spellEnd"/>
      <w:r>
        <w:rPr>
          <w:rFonts w:ascii="Courier New" w:eastAsia="Courier New" w:hAnsi="Courier New"/>
          <w:color w:val="1A1A2E"/>
          <w:sz w:val="18"/>
          <w:shd w:val="clear" w:color="auto" w:fill="F5F5F5"/>
        </w:rPr>
        <w:t>(t, 1.0, gamma, omega0)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ax.plot</w:t>
      </w:r>
      <w:proofErr w:type="spellEnd"/>
      <w:r>
        <w:rPr>
          <w:rFonts w:ascii="Courier New" w:eastAsia="Courier New" w:hAnsi="Courier New"/>
          <w:color w:val="1A1A2E"/>
          <w:sz w:val="18"/>
          <w:shd w:val="clear" w:color="auto" w:fill="F5F5F5"/>
        </w:rPr>
        <w:t>(t, x, label=label)</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ax.set_xlabel</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时间</w:t>
      </w:r>
      <w:proofErr w:type="spellEnd"/>
      <w:r>
        <w:rPr>
          <w:rFonts w:ascii="Courier New" w:eastAsia="Courier New" w:hAnsi="Courier New"/>
          <w:color w:val="1A1A2E"/>
          <w:sz w:val="18"/>
          <w:shd w:val="clear" w:color="auto" w:fill="F5F5F5"/>
        </w:rPr>
        <w:t xml:space="preserve"> (s)')</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ax.set_ylabel</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位移</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ax.legend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ax.grid</w:t>
      </w:r>
      <w:proofErr w:type="spellEnd"/>
      <w:r>
        <w:rPr>
          <w:rFonts w:ascii="Courier New" w:eastAsia="Courier New" w:hAnsi="Courier New"/>
          <w:color w:val="1A1A2E"/>
          <w:sz w:val="18"/>
          <w:shd w:val="clear" w:color="auto" w:fill="F5F5F5"/>
        </w:rPr>
        <w:t>(True)</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plt.savefig</w:t>
      </w:r>
      <w:proofErr w:type="spellEnd"/>
      <w:r>
        <w:rPr>
          <w:rFonts w:ascii="Courier New" w:eastAsia="Courier New" w:hAnsi="Courier New"/>
          <w:color w:val="1A1A2E"/>
          <w:sz w:val="18"/>
          <w:shd w:val="clear" w:color="auto" w:fill="F5F5F5"/>
        </w:rPr>
        <w:t>('damped_oscillation.png', dpi=150)</w:t>
      </w:r>
    </w:p>
    <w:p w14:paraId="10120C00" w14:textId="77777777" w:rsidR="00FF1AA5" w:rsidRDefault="00000000">
      <w:pPr>
        <w:rPr>
          <w:rFonts w:hint="eastAsia"/>
        </w:rPr>
      </w:pPr>
      <w:r>
        <w:br w:type="page"/>
      </w:r>
    </w:p>
    <w:p w14:paraId="1F632163" w14:textId="77777777" w:rsidR="00FF1AA5" w:rsidRDefault="00000000">
      <w:pPr>
        <w:pStyle w:val="31"/>
        <w:rPr>
          <w:lang w:eastAsia="zh-CN"/>
        </w:rPr>
      </w:pPr>
      <w:bookmarkStart w:id="25" w:name="_Toc18622"/>
      <w:r>
        <w:rPr>
          <w:rFonts w:ascii="微软雅黑" w:eastAsia="微软雅黑" w:hAnsi="微软雅黑"/>
          <w:lang w:eastAsia="zh-CN"/>
        </w:rPr>
        <w:lastRenderedPageBreak/>
        <w:t>2.3 实验三：自由落体运动</w:t>
      </w:r>
      <w:bookmarkEnd w:id="25"/>
    </w:p>
    <w:p w14:paraId="39048E16" w14:textId="77777777" w:rsidR="00FF1AA5" w:rsidRDefault="00000000">
      <w:pPr>
        <w:pStyle w:val="4"/>
        <w:rPr>
          <w:lang w:eastAsia="zh-CN"/>
        </w:rPr>
      </w:pPr>
      <w:r>
        <w:rPr>
          <w:rFonts w:ascii="微软雅黑" w:eastAsia="微软雅黑" w:hAnsi="微软雅黑"/>
          <w:lang w:eastAsia="zh-CN"/>
        </w:rPr>
        <w:t>2.3.1 从牛顿第二定律推导运动方程</w:t>
      </w:r>
    </w:p>
    <w:p w14:paraId="7ECBA187" w14:textId="77777777" w:rsidR="00FF1AA5" w:rsidRDefault="00000000">
      <w:pPr>
        <w:ind w:firstLine="420"/>
        <w:rPr>
          <w:rFonts w:hint="eastAsia"/>
          <w:lang w:eastAsia="zh-CN"/>
        </w:rPr>
      </w:pPr>
      <w:r>
        <w:rPr>
          <w:lang w:eastAsia="zh-CN"/>
        </w:rPr>
        <w:t>自由落体是最简单的匀加速运动。物体从静止释放，仅在重力作用下竖直下落。</w:t>
      </w:r>
    </w:p>
    <w:p w14:paraId="6500B971" w14:textId="77777777" w:rsidR="00FF1AA5" w:rsidRDefault="00000000">
      <w:pPr>
        <w:rPr>
          <w:rFonts w:hint="eastAsia"/>
          <w:lang w:eastAsia="zh-CN"/>
        </w:rPr>
      </w:pPr>
      <w:r>
        <w:rPr>
          <w:b/>
          <w:lang w:eastAsia="zh-CN"/>
        </w:rPr>
        <w:t>受力分析：</w:t>
      </w:r>
    </w:p>
    <w:p w14:paraId="67D71890" w14:textId="77777777" w:rsidR="00FF1AA5" w:rsidRDefault="00000000">
      <w:pPr>
        <w:ind w:firstLine="420"/>
        <w:rPr>
          <w:rFonts w:hint="eastAsia"/>
          <w:lang w:eastAsia="zh-CN"/>
        </w:rPr>
      </w:pPr>
      <w:r>
        <w:rPr>
          <w:lang w:eastAsia="zh-CN"/>
        </w:rPr>
        <w:t>物体只受重力（忽略空气阻力时）：</w:t>
      </w:r>
    </w:p>
    <w:p w14:paraId="41D63776" w14:textId="77777777" w:rsidR="00FF1AA5" w:rsidRDefault="00000000">
      <w:pPr>
        <w:spacing w:before="80" w:after="80"/>
        <w:ind w:left="850"/>
        <w:rPr>
          <w:rFonts w:hint="eastAsia"/>
          <w:lang w:eastAsia="zh-CN"/>
        </w:rPr>
      </w:pPr>
      <w:r>
        <w:rPr>
          <w:rFonts w:ascii="Times New Roman" w:hAnsi="Times New Roman"/>
          <w:b/>
          <w:color w:val="000080"/>
          <w:sz w:val="22"/>
          <w:lang w:eastAsia="zh-CN"/>
        </w:rPr>
        <w:t xml:space="preserve">F = </w:t>
      </w:r>
      <w:proofErr w:type="spellStart"/>
      <w:r>
        <w:rPr>
          <w:rFonts w:ascii="Times New Roman" w:hAnsi="Times New Roman"/>
          <w:b/>
          <w:color w:val="000080"/>
          <w:sz w:val="22"/>
          <w:lang w:eastAsia="zh-CN"/>
        </w:rPr>
        <w:t>m·g</w:t>
      </w:r>
      <w:proofErr w:type="spellEnd"/>
      <w:r>
        <w:rPr>
          <w:rFonts w:ascii="Times New Roman" w:hAnsi="Times New Roman"/>
          <w:b/>
          <w:color w:val="000080"/>
          <w:sz w:val="22"/>
          <w:lang w:eastAsia="zh-CN"/>
        </w:rPr>
        <w:t>（方向竖直向下）</w:t>
      </w:r>
    </w:p>
    <w:p w14:paraId="521A79F7" w14:textId="77777777" w:rsidR="00FF1AA5" w:rsidRDefault="00000000">
      <w:pPr>
        <w:ind w:firstLine="420"/>
        <w:rPr>
          <w:rFonts w:hint="eastAsia"/>
          <w:lang w:eastAsia="zh-CN"/>
        </w:rPr>
      </w:pPr>
      <w:r>
        <w:rPr>
          <w:lang w:eastAsia="zh-CN"/>
        </w:rPr>
        <w:t>选择向下为正方向，应用牛顿第二定律：</w:t>
      </w:r>
    </w:p>
    <w:p w14:paraId="5CC5D93D" w14:textId="77777777" w:rsidR="00FF1AA5" w:rsidRDefault="00000000">
      <w:pPr>
        <w:spacing w:before="80" w:after="80"/>
        <w:ind w:left="850"/>
        <w:rPr>
          <w:rFonts w:hint="eastAsia"/>
        </w:rPr>
      </w:pPr>
      <w:proofErr w:type="spellStart"/>
      <w:proofErr w:type="gramStart"/>
      <w:r>
        <w:rPr>
          <w:rFonts w:ascii="Times New Roman" w:hAnsi="Times New Roman"/>
          <w:b/>
          <w:color w:val="000080"/>
          <w:sz w:val="22"/>
        </w:rPr>
        <w:t>m·g</w:t>
      </w:r>
      <w:proofErr w:type="spellEnd"/>
      <w:proofErr w:type="gramEnd"/>
      <w:r>
        <w:rPr>
          <w:rFonts w:ascii="Times New Roman" w:hAnsi="Times New Roman"/>
          <w:b/>
          <w:color w:val="000080"/>
          <w:sz w:val="22"/>
        </w:rPr>
        <w:t xml:space="preserve"> </w:t>
      </w:r>
      <w:proofErr w:type="gramStart"/>
      <w:r>
        <w:rPr>
          <w:rFonts w:ascii="Times New Roman" w:hAnsi="Times New Roman"/>
          <w:b/>
          <w:color w:val="000080"/>
          <w:sz w:val="22"/>
        </w:rPr>
        <w:t xml:space="preserve">= </w:t>
      </w:r>
      <w:proofErr w:type="spellStart"/>
      <w:r>
        <w:rPr>
          <w:rFonts w:ascii="Times New Roman" w:hAnsi="Times New Roman"/>
          <w:b/>
          <w:color w:val="000080"/>
          <w:sz w:val="22"/>
        </w:rPr>
        <w:t>m·a</w:t>
      </w:r>
      <w:proofErr w:type="spellEnd"/>
      <w:proofErr w:type="gramEnd"/>
    </w:p>
    <w:p w14:paraId="2D2BD134" w14:textId="77777777" w:rsidR="00FF1AA5" w:rsidRDefault="00000000">
      <w:pPr>
        <w:spacing w:before="80" w:after="80"/>
        <w:ind w:left="850"/>
        <w:rPr>
          <w:rFonts w:hint="eastAsia"/>
        </w:rPr>
      </w:pPr>
      <w:r>
        <w:rPr>
          <w:rFonts w:ascii="Times New Roman" w:hAnsi="Times New Roman"/>
          <w:b/>
          <w:color w:val="000080"/>
          <w:sz w:val="22"/>
        </w:rPr>
        <w:t>a = g</w:t>
      </w:r>
      <w:r>
        <w:rPr>
          <w:color w:val="666666"/>
          <w:sz w:val="18"/>
        </w:rPr>
        <w:t xml:space="preserve">    ← </w:t>
      </w:r>
      <w:proofErr w:type="spellStart"/>
      <w:r>
        <w:rPr>
          <w:color w:val="666666"/>
          <w:sz w:val="18"/>
        </w:rPr>
        <w:t>加速度等于重力加速度</w:t>
      </w:r>
      <w:proofErr w:type="spellEnd"/>
      <w:r>
        <w:rPr>
          <w:color w:val="666666"/>
          <w:sz w:val="18"/>
        </w:rPr>
        <w:t>！</w:t>
      </w:r>
    </w:p>
    <w:p w14:paraId="05057BC8" w14:textId="77777777" w:rsidR="00FF1AA5" w:rsidRDefault="00000000">
      <w:pPr>
        <w:ind w:firstLine="420"/>
        <w:rPr>
          <w:rFonts w:hint="eastAsia"/>
          <w:lang w:eastAsia="zh-CN"/>
        </w:rPr>
      </w:pPr>
      <w:r>
        <w:rPr>
          <w:lang w:eastAsia="zh-CN"/>
        </w:rPr>
        <w:t>注意：质量m被消去了！这意味着所有物体，无论轻重，在真空中下落的加速度都相同。这就是伽利略比萨斜塔实验（传说中）验证的结论。</w:t>
      </w:r>
    </w:p>
    <w:p w14:paraId="3E6A4A80" w14:textId="77777777" w:rsidR="00FF1AA5" w:rsidRDefault="00000000">
      <w:pPr>
        <w:rPr>
          <w:rFonts w:hint="eastAsia"/>
          <w:lang w:eastAsia="zh-CN"/>
        </w:rPr>
      </w:pPr>
      <w:r>
        <w:rPr>
          <w:b/>
          <w:lang w:eastAsia="zh-CN"/>
        </w:rPr>
        <w:t>积分求速度和位移：</w:t>
      </w:r>
    </w:p>
    <w:p w14:paraId="0EB8D5BD" w14:textId="77777777" w:rsidR="00FF1AA5" w:rsidRDefault="00000000">
      <w:pPr>
        <w:spacing w:before="80" w:after="80"/>
        <w:ind w:left="850"/>
        <w:rPr>
          <w:rFonts w:hint="eastAsia"/>
          <w:lang w:eastAsia="zh-CN"/>
        </w:rPr>
        <w:jc w:val="center"/>
      </w:pPr>
      <w:proofErr w:type="spellStart"/>
      <w:proofErr w:type="spellEnd"/>
      <m:oMathPara>
        <m:oMath>
          <m:r>
            <m:t xml:space="preserve">v(t) = </m:t>
          </m:r>
          <m:nary>
            <m:naryPr>
              <m:chr m:val="∫"/>
              <m:limLoc m:val="undOvr"/>
            </m:naryPr>
            <m:sub>
              <m:r>
                <m:t xml:space="preserve">0</m:t>
              </m:r>
            </m:sub>
            <m:sup>
              <m:r>
                <m:t xml:space="preserve">t</m:t>
              </m:r>
            </m:sup>
            <m:e>
              <m:r>
                <m:t xml:space="preserve">g dt = g·t + C₁</m:t>
              </m:r>
            </m:e>
          </m:nary>
        </m:oMath>
      </m:oMathPara>
    </w:p>
    <w:p w14:paraId="63EC60D7" w14:textId="77777777" w:rsidR="00FF1AA5" w:rsidRDefault="00000000">
      <w:pPr>
        <w:spacing w:before="80" w:after="80"/>
        <w:ind w:left="850"/>
        <w:rPr>
          <w:rFonts w:hint="eastAsia"/>
          <w:lang w:eastAsia="zh-CN"/>
        </w:rPr>
      </w:pPr>
      <w:r>
        <w:rPr>
          <w:rFonts w:ascii="Times New Roman" w:hAnsi="Times New Roman"/>
          <w:b/>
          <w:color w:val="000080"/>
          <w:sz w:val="22"/>
          <w:lang w:eastAsia="zh-CN"/>
        </w:rPr>
        <w:t>v(0) = 0</w:t>
      </w:r>
      <w:r>
        <w:rPr>
          <w:rFonts w:ascii="Times New Roman" w:hAnsi="Times New Roman"/>
          <w:b/>
          <w:color w:val="000080"/>
          <w:sz w:val="22"/>
          <w:lang w:eastAsia="zh-CN"/>
        </w:rPr>
        <w:t>（从静止释放）</w:t>
      </w:r>
      <w:r>
        <w:rPr>
          <w:rFonts w:ascii="Times New Roman" w:hAnsi="Times New Roman"/>
          <w:b/>
          <w:color w:val="000080"/>
          <w:sz w:val="22"/>
          <w:lang w:eastAsia="zh-CN"/>
        </w:rPr>
        <w:t>→ C1 = 0</w:t>
      </w:r>
    </w:p>
    <w:p w14:paraId="7E4C063F" w14:textId="77777777" w:rsidR="00FF1AA5" w:rsidRDefault="00000000">
      <w:pPr>
        <w:spacing w:before="80" w:after="80"/>
        <w:ind w:left="850"/>
        <w:rPr>
          <w:rFonts w:hint="eastAsia"/>
          <w:lang w:eastAsia="zh-CN"/>
        </w:rPr>
      </w:pPr>
      <w:r>
        <w:rPr>
          <w:rFonts w:ascii="Times New Roman" w:hAnsi="Times New Roman"/>
          <w:b/>
          <w:color w:val="000080"/>
          <w:sz w:val="22"/>
          <w:lang w:eastAsia="zh-CN"/>
        </w:rPr>
        <w:t xml:space="preserve">v(t) = </w:t>
      </w:r>
      <w:proofErr w:type="spellStart"/>
      <w:r>
        <w:rPr>
          <w:rFonts w:ascii="Times New Roman" w:hAnsi="Times New Roman"/>
          <w:b/>
          <w:color w:val="000080"/>
          <w:sz w:val="22"/>
          <w:lang w:eastAsia="zh-CN"/>
        </w:rPr>
        <w:t>g·t</w:t>
      </w:r>
      <w:proofErr w:type="spellEnd"/>
      <w:r>
        <w:rPr>
          <w:color w:val="666666"/>
          <w:sz w:val="18"/>
          <w:lang w:eastAsia="zh-CN"/>
        </w:rPr>
        <w:t xml:space="preserve">    ← 速度与时间成正比</w:t>
      </w:r>
    </w:p>
    <w:p w14:paraId="45989F8A" w14:textId="77777777" w:rsidR="00FF1AA5" w:rsidRDefault="00000000">
      <w:pPr>
        <w:spacing w:before="80" w:after="80"/>
        <w:ind w:left="850"/>
        <w:rPr>
          <w:rFonts w:hint="eastAsia"/>
        </w:rPr>
        <w:jc w:val="center"/>
      </w:pPr>
      <w:proofErr w:type="spellStart"/>
      <w:proofErr w:type="spellEnd"/>
      <m:oMathPara>
        <m:oMath>
          <m:r>
            <m:t xml:space="preserve">h(t) = </m:t>
          </m:r>
          <m:nary>
            <m:naryPr>
              <m:chr m:val="∫"/>
              <m:limLoc m:val="undOvr"/>
            </m:naryPr>
            <m:sub>
              <m:r>
                <m:t xml:space="preserve">0</m:t>
              </m:r>
            </m:sub>
            <m:sup>
              <m:r>
                <m:t xml:space="preserve">t</m:t>
              </m:r>
            </m:sup>
            <m:e>
              <m:r>
                <m:t xml:space="preserve">v dt = </m:t>
              </m:r>
            </m:e>
          </m:nary>
          <m:nary>
            <m:naryPr>
              <m:chr m:val="∫"/>
              <m:limLoc m:val="undOvr"/>
            </m:naryPr>
            <m:sub>
              <m:r>
                <m:t xml:space="preserve">0</m:t>
              </m:r>
            </m:sub>
            <m:sup>
              <m:r>
                <m:t xml:space="preserve">t</m:t>
              </m:r>
            </m:sup>
            <m:e>
              <m:r>
                <m:t xml:space="preserve">(g·t) dt = ½·g·t² + C₂</m:t>
              </m:r>
            </m:e>
          </m:nary>
        </m:oMath>
      </m:oMathPara>
    </w:p>
    <w:p w14:paraId="0B2D4654" w14:textId="77777777" w:rsidR="00FF1AA5" w:rsidRDefault="00000000">
      <w:pPr>
        <w:spacing w:before="80" w:after="80"/>
        <w:ind w:left="850"/>
        <w:rPr>
          <w:rFonts w:hint="eastAsia"/>
          <w:lang w:eastAsia="zh-CN"/>
        </w:rPr>
      </w:pPr>
      <w:r>
        <w:rPr>
          <w:rFonts w:ascii="Times New Roman" w:hAnsi="Times New Roman"/>
          <w:b/>
          <w:color w:val="000080"/>
          <w:sz w:val="22"/>
          <w:lang w:eastAsia="zh-CN"/>
        </w:rPr>
        <w:t>h(0) = 0</w:t>
      </w:r>
      <w:r>
        <w:rPr>
          <w:rFonts w:ascii="Times New Roman" w:hAnsi="Times New Roman"/>
          <w:b/>
          <w:color w:val="000080"/>
          <w:sz w:val="22"/>
          <w:lang w:eastAsia="zh-CN"/>
        </w:rPr>
        <w:t>（从原点开始）</w:t>
      </w:r>
      <w:r>
        <w:rPr>
          <w:rFonts w:ascii="Times New Roman" w:hAnsi="Times New Roman"/>
          <w:b/>
          <w:color w:val="000080"/>
          <w:sz w:val="22"/>
          <w:lang w:eastAsia="zh-CN"/>
        </w:rPr>
        <w:t>→ C2 = 0</w:t>
      </w:r>
    </w:p>
    <w:p w14:paraId="62EFCC25" w14:textId="77777777" w:rsidR="00FF1AA5" w:rsidRDefault="00000000">
      <w:pPr>
        <w:spacing w:before="80" w:after="80"/>
        <w:ind w:left="850"/>
        <w:rPr>
          <w:rFonts w:hint="eastAsia"/>
          <w:lang w:eastAsia="zh-CN"/>
        </w:rPr>
      </w:pPr>
      <w:r>
        <w:rPr>
          <w:rFonts w:ascii="Times New Roman" w:hAnsi="Times New Roman"/>
          <w:b/>
          <w:color w:val="000080"/>
          <w:sz w:val="22"/>
          <w:lang w:eastAsia="zh-CN"/>
        </w:rPr>
        <w:t>h(t) = 1/2·g·t2</w:t>
      </w:r>
      <w:r>
        <w:rPr>
          <w:color w:val="666666"/>
          <w:sz w:val="18"/>
          <w:lang w:eastAsia="zh-CN"/>
        </w:rPr>
        <w:t xml:space="preserve">    ← 位移与时间的平方成正比</w:t>
      </w:r>
    </w:p>
    <w:p w14:paraId="24779A29" w14:textId="77777777" w:rsidR="00FF1AA5" w:rsidRDefault="00000000">
      <w:pPr>
        <w:ind w:firstLine="420"/>
        <w:rPr>
          <w:rFonts w:hint="eastAsia"/>
          <w:lang w:eastAsia="zh-CN"/>
        </w:rPr>
      </w:pPr>
      <w:r>
        <w:rPr>
          <w:lang w:eastAsia="zh-CN"/>
        </w:rPr>
        <w:t>如果物体有初速度v0（竖直下抛）：</w:t>
      </w:r>
    </w:p>
    <w:p w14:paraId="1B61CDE5" w14:textId="77777777" w:rsidR="00FF1AA5" w:rsidRDefault="00000000">
      <w:pPr>
        <w:spacing w:before="80" w:after="80"/>
        <w:ind w:left="850"/>
        <w:rPr>
          <w:rFonts w:hint="eastAsia"/>
        </w:rPr>
        <w:jc w:val="center"/>
      </w:pPr>
      <w:proofErr w:type="spellStart"/>
      <w:proofErr w:type="spellEnd"/>
      <m:oMathPara>
        <m:oMath>
          <m:sSub>
            <m:e>
              <m:r>
                <m:t xml:space="preserve">v(t) = v</m:t>
              </m:r>
            </m:e>
            <m:e>
              <m:r>
                <m:t xml:space="preserve">0</m:t>
              </m:r>
            </m:e>
          </m:sSub>
          <m:r>
            <m:t xml:space="preserve"> + g·t</m:t>
          </m:r>
        </m:oMath>
      </m:oMathPara>
    </w:p>
    <w:p w14:paraId="12248A1C" w14:textId="77777777" w:rsidR="00FF1AA5" w:rsidRDefault="00000000">
      <w:pPr>
        <w:spacing w:before="80" w:after="80"/>
        <w:ind w:left="850"/>
        <w:rPr>
          <w:rFonts w:hint="eastAsia"/>
        </w:rPr>
        <w:jc w:val="center"/>
      </w:pPr>
      <m:oMathPara>
        <m:oMath>
          <m:sSub>
            <m:e>
              <m:r>
                <m:t xml:space="preserve">h(t) = v</m:t>
              </m:r>
            </m:e>
            <m:e>
              <m:r>
                <m:t xml:space="preserve">0</m:t>
              </m:r>
            </m:e>
          </m:sSub>
          <m:r>
            <m:t xml:space="preserve">·t + </m:t>
          </m:r>
          <m:f>
            <m:e>
              <m:r>
                <m:t xml:space="preserve">1</m:t>
              </m:r>
            </m:e>
            <m:e>
              <m:r>
                <m:t xml:space="preserve">2</m:t>
              </m:r>
            </m:e>
          </m:f>
          <m:sSup>
            <m:e>
              <m:r>
                <m:t xml:space="preserve">·g·t</m:t>
              </m:r>
            </m:e>
            <m:e>
              <m:r>
                <m:t xml:space="preserve">2</m:t>
              </m:r>
            </m:e>
          </m:sSup>
        </m:oMath>
      </m:oMathPara>
    </w:p>
    <w:p w14:paraId="1ED30554" w14:textId="77777777" w:rsidR="00FF1AA5" w:rsidRDefault="00000000">
      <w:pPr>
        <w:pStyle w:val="4"/>
        <w:rPr>
          <w:lang w:eastAsia="zh-CN"/>
        </w:rPr>
      </w:pPr>
      <w:r>
        <w:rPr>
          <w:rFonts w:ascii="微软雅黑" w:eastAsia="微软雅黑" w:hAnsi="微软雅黑"/>
          <w:lang w:eastAsia="zh-CN"/>
        </w:rPr>
        <w:t>2.3.2 误差传递公式的完整推导</w:t>
      </w:r>
    </w:p>
    <w:p w14:paraId="208020FD" w14:textId="77777777" w:rsidR="00FF1AA5" w:rsidRDefault="00000000">
      <w:pPr>
        <w:ind w:firstLine="420"/>
        <w:rPr>
          <w:rFonts w:hint="eastAsia"/>
          <w:lang w:eastAsia="zh-CN"/>
        </w:rPr>
      </w:pPr>
      <w:r>
        <w:rPr>
          <w:lang w:eastAsia="zh-CN"/>
        </w:rPr>
        <w:t>在实验中，我们测量的是时间和位移，需要通过公式计算g值。测量误差会通过公式传递到最终结果中。</w:t>
      </w:r>
    </w:p>
    <w:p w14:paraId="6E7E4999" w14:textId="77777777" w:rsidR="00FF1AA5" w:rsidRDefault="00000000">
      <w:pPr>
        <w:rPr>
          <w:rFonts w:hint="eastAsia"/>
          <w:lang w:eastAsia="zh-CN"/>
        </w:rPr>
      </w:pPr>
      <w:r>
        <w:rPr>
          <w:b/>
          <w:lang w:eastAsia="zh-CN"/>
        </w:rPr>
        <w:t>情况1：通过 h = 1/2gt2 测量g</w:t>
      </w:r>
    </w:p>
    <w:p w14:paraId="7DDA5B8E" w14:textId="77777777" w:rsidR="00FF1AA5" w:rsidRDefault="00000000">
      <w:pPr>
        <w:spacing w:before="80" w:after="80"/>
        <w:ind w:left="850"/>
        <w:rPr>
          <w:rFonts w:hint="eastAsia"/>
          <w:lang w:eastAsia="zh-CN"/>
        </w:rPr>
        <w:jc w:val="center"/>
      </w:pPr>
      <m:oMathPara>
        <m:oMath>
          <m:sSup>
            <m:e>
              <m:r>
                <m:t xml:space="preserve">g = 2h/t</m:t>
              </m:r>
            </m:e>
            <m:e>
              <m:r>
                <m:t xml:space="preserve">2</m:t>
              </m:r>
            </m:e>
          </m:sSup>
        </m:oMath>
      </m:oMathPara>
    </w:p>
    <w:p w14:paraId="3CF742DC" w14:textId="77777777" w:rsidR="00FF1AA5" w:rsidRDefault="00000000">
      <w:pPr>
        <w:ind w:firstLine="420"/>
        <w:rPr>
          <w:rFonts w:hint="eastAsia"/>
          <w:lang w:eastAsia="zh-CN"/>
        </w:rPr>
      </w:pPr>
      <w:r>
        <w:rPr>
          <w:lang w:eastAsia="zh-CN"/>
        </w:rPr>
        <w:lastRenderedPageBreak/>
        <w:t>假设h和t的测量误差分别为</w:t>
      </w:r>
      <w:proofErr w:type="spellStart"/>
      <w:r>
        <w:t>δ</w:t>
      </w:r>
      <w:r>
        <w:rPr>
          <w:lang w:eastAsia="zh-CN"/>
        </w:rPr>
        <w:t>h</w:t>
      </w:r>
      <w:proofErr w:type="spellEnd"/>
      <w:r>
        <w:rPr>
          <w:lang w:eastAsia="zh-CN"/>
        </w:rPr>
        <w:t>和</w:t>
      </w:r>
      <w:proofErr w:type="spellStart"/>
      <w:r>
        <w:t>δ</w:t>
      </w:r>
      <w:r>
        <w:rPr>
          <w:lang w:eastAsia="zh-CN"/>
        </w:rPr>
        <w:t>t</w:t>
      </w:r>
      <w:proofErr w:type="spellEnd"/>
      <w:r>
        <w:rPr>
          <w:lang w:eastAsia="zh-CN"/>
        </w:rPr>
        <w:t>，g的误差为：</w:t>
      </w:r>
    </w:p>
    <w:p w14:paraId="74CCB787" w14:textId="77777777" w:rsidR="00FF1AA5" w:rsidRDefault="00000000">
      <w:pPr>
        <w:ind w:firstLine="420"/>
        <w:rPr>
          <w:rFonts w:hint="eastAsia"/>
        </w:rPr>
      </w:pPr>
      <w:proofErr w:type="spellStart"/>
      <w:r>
        <w:t>对g取对数</w:t>
      </w:r>
      <w:proofErr w:type="spellEnd"/>
      <w:r>
        <w:t>：</w:t>
      </w:r>
    </w:p>
    <w:p w14:paraId="6CA9AC6D" w14:textId="77777777" w:rsidR="00FF1AA5" w:rsidRDefault="00000000">
      <w:pPr>
        <w:spacing w:before="80" w:after="80"/>
        <w:ind w:left="850"/>
        <w:rPr>
          <w:rFonts w:hint="eastAsia"/>
        </w:rPr>
        <w:jc w:val="center"/>
      </w:pPr>
      <m:oMathPara>
        <m:oMath>
          <m:r>
            <m:t xml:space="preserve">ln g = ln 2 + ln h - 2 ln t</m:t>
          </m:r>
        </m:oMath>
      </m:oMathPara>
    </w:p>
    <w:p w14:paraId="4448D180" w14:textId="77777777" w:rsidR="00FF1AA5" w:rsidRDefault="00000000">
      <w:pPr>
        <w:ind w:firstLine="420"/>
        <w:rPr>
          <w:rFonts w:hint="eastAsia"/>
        </w:rPr>
      </w:pPr>
      <w:proofErr w:type="spellStart"/>
      <w:r>
        <w:t>对h和t求微分</w:t>
      </w:r>
      <w:proofErr w:type="spellEnd"/>
      <w:r>
        <w:t>：</w:t>
      </w:r>
    </w:p>
    <w:p w14:paraId="3899F7BD" w14:textId="77777777" w:rsidR="00FF1AA5" w:rsidRDefault="00000000">
      <w:pPr>
        <w:spacing w:before="80" w:after="80"/>
        <w:ind w:left="850"/>
        <w:rPr>
          <w:rFonts w:hint="eastAsia"/>
        </w:rPr>
        <w:jc w:val="center"/>
      </w:pPr>
      <m:oMathPara>
        <m:oMath>
          <m:r>
            <m:t xml:space="preserve">dg/g = dh/h - 2·dt/t</m:t>
          </m:r>
        </m:oMath>
      </m:oMathPara>
    </w:p>
    <w:p w14:paraId="05C1D825" w14:textId="77777777" w:rsidR="00FF1AA5" w:rsidRDefault="00000000">
      <w:pPr>
        <w:ind w:firstLine="420"/>
        <w:rPr>
          <w:rFonts w:hint="eastAsia"/>
          <w:lang w:eastAsia="zh-CN"/>
        </w:rPr>
      </w:pPr>
      <w:r>
        <w:rPr>
          <w:lang w:eastAsia="zh-CN"/>
        </w:rPr>
        <w:t>取绝对值（误差传递公式）：</w:t>
      </w:r>
    </w:p>
    <w:p w14:paraId="788DA5AE" w14:textId="77777777" w:rsidR="00FF1AA5" w:rsidRDefault="00000000">
      <w:pPr>
        <w:spacing w:before="80" w:after="80"/>
        <w:ind w:left="850"/>
        <w:rPr>
          <w:rFonts w:hint="eastAsia"/>
          <w:lang w:eastAsia="zh-CN"/>
        </w:rPr>
      </w:pPr>
      <w:proofErr w:type="spellStart"/>
      <w:r>
        <w:rPr>
          <w:rFonts w:ascii="Times New Roman" w:hAnsi="Times New Roman"/>
          <w:b/>
          <w:color w:val="000080"/>
          <w:sz w:val="22"/>
        </w:rPr>
        <w:t>δ</w:t>
      </w:r>
      <w:r>
        <w:rPr>
          <w:rFonts w:ascii="Times New Roman" w:hAnsi="Times New Roman"/>
          <w:b/>
          <w:color w:val="000080"/>
          <w:sz w:val="22"/>
          <w:lang w:eastAsia="zh-CN"/>
        </w:rPr>
        <w:t>g</w:t>
      </w:r>
      <w:proofErr w:type="spellEnd"/>
      <w:r>
        <w:rPr>
          <w:rFonts w:ascii="Times New Roman" w:hAnsi="Times New Roman"/>
          <w:b/>
          <w:color w:val="000080"/>
          <w:sz w:val="22"/>
          <w:lang w:eastAsia="zh-CN"/>
        </w:rPr>
        <w:t>/g = √[(</w:t>
      </w:r>
      <w:proofErr w:type="spellStart"/>
      <w:r>
        <w:rPr>
          <w:rFonts w:ascii="Times New Roman" w:hAnsi="Times New Roman"/>
          <w:b/>
          <w:color w:val="000080"/>
          <w:sz w:val="22"/>
        </w:rPr>
        <w:t>δ</w:t>
      </w:r>
      <w:r>
        <w:rPr>
          <w:rFonts w:ascii="Times New Roman" w:hAnsi="Times New Roman"/>
          <w:b/>
          <w:color w:val="000080"/>
          <w:sz w:val="22"/>
          <w:lang w:eastAsia="zh-CN"/>
        </w:rPr>
        <w:t>h</w:t>
      </w:r>
      <w:proofErr w:type="spellEnd"/>
      <w:r>
        <w:rPr>
          <w:rFonts w:ascii="Times New Roman" w:hAnsi="Times New Roman"/>
          <w:b/>
          <w:color w:val="000080"/>
          <w:sz w:val="22"/>
          <w:lang w:eastAsia="zh-CN"/>
        </w:rPr>
        <w:t>/h)2 + (2·</w:t>
      </w:r>
      <w:r>
        <w:rPr>
          <w:rFonts w:ascii="Times New Roman" w:hAnsi="Times New Roman"/>
          <w:b/>
          <w:color w:val="000080"/>
          <w:sz w:val="22"/>
        </w:rPr>
        <w:t>δ</w:t>
      </w:r>
      <w:r>
        <w:rPr>
          <w:rFonts w:ascii="Times New Roman" w:hAnsi="Times New Roman"/>
          <w:b/>
          <w:color w:val="000080"/>
          <w:sz w:val="22"/>
          <w:lang w:eastAsia="zh-CN"/>
        </w:rPr>
        <w:t>t/t)2]</w:t>
      </w:r>
      <w:r>
        <w:rPr>
          <w:color w:val="666666"/>
          <w:sz w:val="18"/>
          <w:lang w:eastAsia="zh-CN"/>
        </w:rPr>
        <w:t xml:space="preserve">    ← 误差传递公式</w:t>
      </w:r>
    </w:p>
    <w:p w14:paraId="6D1A04C9" w14:textId="77777777" w:rsidR="00FF1AA5" w:rsidRDefault="00000000">
      <w:pPr>
        <w:rPr>
          <w:rFonts w:hint="eastAsia"/>
          <w:lang w:eastAsia="zh-CN"/>
        </w:rPr>
      </w:pPr>
      <w:r>
        <w:rPr>
          <w:b/>
          <w:lang w:eastAsia="zh-CN"/>
        </w:rPr>
        <w:t>物理意义：</w:t>
      </w:r>
    </w:p>
    <w:p w14:paraId="1A368789" w14:textId="77777777" w:rsidR="00FF1AA5" w:rsidRDefault="00000000">
      <w:pPr>
        <w:rPr>
          <w:rFonts w:hint="eastAsia"/>
          <w:lang w:eastAsia="zh-CN"/>
        </w:rPr>
      </w:pPr>
      <w:r>
        <w:rPr>
          <w:lang w:eastAsia="zh-CN"/>
        </w:rPr>
        <w:t xml:space="preserve">• 位移h的相对误差 </w:t>
      </w:r>
      <w:proofErr w:type="spellStart"/>
      <w:r>
        <w:t>δ</w:t>
      </w:r>
      <w:r>
        <w:rPr>
          <w:lang w:eastAsia="zh-CN"/>
        </w:rPr>
        <w:t>h</w:t>
      </w:r>
      <w:proofErr w:type="spellEnd"/>
      <w:r>
        <w:rPr>
          <w:lang w:eastAsia="zh-CN"/>
        </w:rPr>
        <w:t>/h 直接传递给g</w:t>
      </w:r>
    </w:p>
    <w:p w14:paraId="38FA57A1" w14:textId="77777777" w:rsidR="00FF1AA5" w:rsidRDefault="00000000">
      <w:pPr>
        <w:rPr>
          <w:rFonts w:hint="eastAsia"/>
          <w:lang w:eastAsia="zh-CN"/>
        </w:rPr>
      </w:pPr>
      <w:r>
        <w:rPr>
          <w:lang w:eastAsia="zh-CN"/>
        </w:rPr>
        <w:t xml:space="preserve">• 时间t的相对误差 </w:t>
      </w:r>
      <w:proofErr w:type="spellStart"/>
      <w:r>
        <w:t>δ</w:t>
      </w:r>
      <w:r>
        <w:rPr>
          <w:lang w:eastAsia="zh-CN"/>
        </w:rPr>
        <w:t>t</w:t>
      </w:r>
      <w:proofErr w:type="spellEnd"/>
      <w:r>
        <w:rPr>
          <w:lang w:eastAsia="zh-CN"/>
        </w:rPr>
        <w:t>/t 传递给g时被放大了2倍！</w:t>
      </w:r>
    </w:p>
    <w:p w14:paraId="7700928D" w14:textId="77777777" w:rsidR="00FF1AA5" w:rsidRDefault="00000000">
      <w:pPr>
        <w:ind w:firstLine="420"/>
        <w:rPr>
          <w:rFonts w:hint="eastAsia"/>
          <w:lang w:eastAsia="zh-CN"/>
        </w:rPr>
      </w:pPr>
      <w:r>
        <w:rPr>
          <w:lang w:eastAsia="zh-CN"/>
        </w:rPr>
        <w:t>• 这意味着时间测量精度对最终结果的影响更大。在实验中，应优先提高时间测量精度。</w:t>
      </w:r>
    </w:p>
    <w:p w14:paraId="6C032DF8" w14:textId="77777777" w:rsidR="00FF1AA5" w:rsidRDefault="00000000">
      <w:pPr>
        <w:rPr>
          <w:rFonts w:hint="eastAsia"/>
          <w:lang w:eastAsia="zh-CN"/>
        </w:rPr>
      </w:pPr>
      <w:r>
        <w:rPr>
          <w:b/>
          <w:lang w:eastAsia="zh-CN"/>
        </w:rPr>
        <w:t>数值例子：</w:t>
      </w:r>
    </w:p>
    <w:p w14:paraId="510781F2" w14:textId="77777777" w:rsidR="00FF1AA5" w:rsidRDefault="00000000">
      <w:pPr>
        <w:ind w:firstLine="420"/>
        <w:rPr>
          <w:rFonts w:hint="eastAsia"/>
          <w:lang w:eastAsia="zh-CN"/>
        </w:rPr>
        <w:jc w:val="center"/>
      </w:pPr>
      <m:oMathPara>
        <m:oMath>
          <m:r>
            <m:t xml:space="preserve">假设 h = 1.000 ± 0.005 m，t = 0.452 ± 0.001 s：</m:t>
          </m:r>
        </m:oMath>
      </m:oMathPara>
    </w:p>
    <w:p w14:paraId="28110EB0" w14:textId="77777777" w:rsidR="00FF1AA5" w:rsidRDefault="00000000">
      <w:pPr>
        <w:spacing w:before="80" w:after="80"/>
        <w:ind w:left="850"/>
        <w:rPr>
          <w:rFonts w:hint="eastAsia"/>
        </w:rPr>
        <w:jc w:val="center"/>
      </w:pPr>
      <m:oMathPara>
        <m:oMath>
          <m:sSup>
            <m:e>
              <m:r>
                <m:t xml:space="preserve">g = 2×1.000/0.452</m:t>
              </m:r>
            </m:e>
            <m:e>
              <m:r>
                <m:t xml:space="preserve">2</m:t>
              </m:r>
            </m:e>
          </m:sSup>
          <m:sSup>
            <m:e>
              <m:r>
                <m:t xml:space="preserve"> = 2.000/0.2043 = 9.79 m/s</m:t>
              </m:r>
            </m:e>
            <m:e>
              <m:r>
                <m:t xml:space="preserve">2</m:t>
              </m:r>
            </m:e>
          </m:sSup>
        </m:oMath>
      </m:oMathPara>
    </w:p>
    <w:p w14:paraId="316D2D63" w14:textId="77777777" w:rsidR="00FF1AA5" w:rsidRDefault="00000000">
      <w:pPr>
        <w:spacing w:before="80" w:after="80"/>
        <w:ind w:left="850"/>
        <w:rPr>
          <w:rFonts w:hint="eastAsia"/>
        </w:rPr>
        <w:jc w:val="center"/>
      </w:pPr>
      <w:proofErr w:type="spellStart"/>
      <w:proofErr w:type="spellEnd"/>
      <w:proofErr w:type="gramStart"/>
      <w:proofErr w:type="gramEnd"/>
      <w:proofErr w:type="gramStart"/>
      <w:proofErr w:type="gramEnd"/>
      <w:proofErr w:type="gramStart"/>
      <w:proofErr w:type="gramEnd"/>
      <m:oMathPara>
        <m:oMath>
          <m:r>
            <m:t xml:space="preserve">δg/g = </m:t>
          </m:r>
          <m:rad>
            <m:deg/>
            <m:e>
              <m:sSup>
                <m:e>
                  <m:r>
                    <m:t xml:space="preserve">(0.005/1.000)</m:t>
                  </m:r>
                </m:e>
                <m:e>
                  <m:r>
                    <m:t xml:space="preserve">2</m:t>
                  </m:r>
                </m:e>
              </m:sSup>
              <m:sSup>
                <m:e>
                  <m:r>
                    <m:t xml:space="preserve"> + (2×0.001/0.452)</m:t>
                  </m:r>
                </m:e>
                <m:e>
                  <m:r>
                    <m:t xml:space="preserve">2</m:t>
                  </m:r>
                </m:e>
              </m:sSup>
            </m:e>
          </m:rad>
        </m:oMath>
      </m:oMathPara>
    </w:p>
    <w:p w14:paraId="4472F253" w14:textId="77777777" w:rsidR="00FF1AA5" w:rsidRDefault="00000000">
      <w:pPr>
        <w:spacing w:before="80" w:after="80"/>
        <w:ind w:left="850"/>
        <w:rPr>
          <w:rFonts w:hint="eastAsia"/>
        </w:rPr>
        <w:jc w:val="center"/>
      </w:pPr>
      <w:proofErr w:type="gramStart"/>
      <w:proofErr w:type="gramEnd"/>
      <m:oMathPara>
        <m:oMath>
          <m:r>
            <m:t xml:space="preserve">= </m:t>
          </m:r>
        </m:oMath>
      </m:oMathPara>
    </w:p>
    <w:p w14:paraId="4472F253" w14:textId="77777777" w:rsidR="00FF1AA5" w:rsidRDefault="00000000">
      <w:pPr>
        <w:spacing w:before="80" w:after="80"/>
        <w:ind w:left="850"/>
        <w:rPr>
          <w:rFonts w:hint="eastAsia"/>
        </w:rPr>
        <w:jc w:val="center"/>
      </w:pPr>
      <w:proofErr w:type="gramStart"/>
      <w:proofErr w:type="gramEnd"/>
      <m:oMathPara>
        <m:oMath>
          <m:r>
            <m:t xml:space="preserve">= </m:t>
          </m:r>
          <m:rad>
            <m:deg/>
            <m:e>
              <m:r>
                <m:t xml:space="preserve">[0.000025 + 0.0000196]</m:t>
              </m:r>
            </m:e>
          </m:rad>
          <m:r>
            <m:t xml:space="preserve"> = </m:t>
          </m:r>
          <m:rad>
            <m:deg/>
            <m:e>
              <m:r>
                <m:t xml:space="preserve">0.0000446</m:t>
              </m:r>
            </m:e>
          </m:rad>
          <m:r>
            <m:t xml:space="preserve">= 0.0067</m:t>
          </m:r>
        </m:oMath>
      </m:oMathPara>
    </w:p>
    <w:p w14:paraId="08C73F4F" w14:textId="77777777" w:rsidR="00FF1AA5" w:rsidRDefault="00000000">
      <w:pPr>
        <w:spacing w:before="80" w:after="80"/>
        <w:ind w:left="850"/>
        <w:rPr>
          <w:rFonts w:hint="eastAsia"/>
          <w:lang w:eastAsia="zh-CN"/>
        </w:rPr>
        <w:jc w:val="center"/>
      </w:pPr>
      <w:proofErr w:type="spellStart"/>
      <w:proofErr w:type="spellEnd"/>
      <m:oMathPara>
        <m:oMath>
          <m:sSup>
            <m:e>
              <m:r>
                <m:t xml:space="preserve">δg = 9.79 × 0.0067 = 0.066 m/s</m:t>
              </m:r>
            </m:e>
            <m:e>
              <m:r>
                <m:t xml:space="preserve">2</m:t>
              </m:r>
            </m:e>
          </m:sSup>
        </m:oMath>
      </m:oMathPara>
    </w:p>
    <w:p w14:paraId="5ED4756A" w14:textId="77777777" w:rsidR="00FF1AA5" w:rsidRDefault="00000000">
      <w:pPr>
        <w:ind w:firstLine="420"/>
        <w:rPr>
          <w:rFonts w:hint="eastAsia"/>
          <w:lang w:eastAsia="zh-CN"/>
        </w:rPr>
      </w:pPr>
      <w:r>
        <w:rPr>
          <w:lang w:eastAsia="zh-CN"/>
        </w:rPr>
        <w:t>所以 g = 9.79 ± 0.07 m/s2，相对误差约0.7%。</w:t>
      </w:r>
    </w:p>
    <w:p w14:paraId="17A95ACC" w14:textId="77777777" w:rsidR="00FF1AA5" w:rsidRDefault="00000000">
      <w:pPr>
        <w:pStyle w:val="4"/>
        <w:rPr>
          <w:lang w:eastAsia="zh-CN"/>
        </w:rPr>
      </w:pPr>
      <w:r>
        <w:rPr>
          <w:rFonts w:ascii="微软雅黑" w:eastAsia="微软雅黑" w:hAnsi="微软雅黑"/>
          <w:lang w:eastAsia="zh-CN"/>
        </w:rPr>
        <w:t>2.3.3 空气阻力修正的数值方法</w:t>
      </w:r>
    </w:p>
    <w:p w14:paraId="570CFE2D" w14:textId="77777777" w:rsidR="00FF1AA5" w:rsidRDefault="00000000">
      <w:pPr>
        <w:ind w:firstLine="420"/>
        <w:rPr>
          <w:rFonts w:hint="eastAsia"/>
          <w:lang w:eastAsia="zh-CN"/>
        </w:rPr>
      </w:pPr>
      <w:r>
        <w:rPr>
          <w:lang w:eastAsia="zh-CN"/>
        </w:rPr>
        <w:t>对于自由落体，空气阻力会减缓下落速度，导致测得的g值偏小。我们用数值方法估计这个偏差。</w:t>
      </w:r>
    </w:p>
    <w:p w14:paraId="287FFBC9" w14:textId="77777777" w:rsidR="00FF1AA5" w:rsidRDefault="00000000">
      <w:pPr>
        <w:rPr>
          <w:rFonts w:hint="eastAsia"/>
        </w:rPr>
      </w:pPr>
      <w:r>
        <w:rPr>
          <w:b/>
        </w:rPr>
        <w:t>【</w:t>
      </w:r>
      <w:proofErr w:type="spellStart"/>
      <w:r>
        <w:rPr>
          <w:b/>
        </w:rPr>
        <w:t>Python代码</w:t>
      </w:r>
      <w:proofErr w:type="spellEnd"/>
      <w:r>
        <w:rPr>
          <w:b/>
        </w:rPr>
        <w:t>】</w:t>
      </w:r>
    </w:p>
    <w:p w14:paraId="50EB1606"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 xml:space="preserve">import </w:t>
      </w:r>
      <w:proofErr w:type="spellStart"/>
      <w:r>
        <w:rPr>
          <w:rFonts w:ascii="Courier New" w:eastAsia="Courier New" w:hAnsi="Courier New"/>
          <w:color w:val="1A1A2E"/>
          <w:sz w:val="18"/>
          <w:shd w:val="clear" w:color="auto" w:fill="F5F5F5"/>
        </w:rPr>
        <w:t>numpy</w:t>
      </w:r>
      <w:proofErr w:type="spellEnd"/>
      <w:r>
        <w:rPr>
          <w:rFonts w:ascii="Courier New" w:eastAsia="Courier New" w:hAnsi="Courier New"/>
          <w:color w:val="1A1A2E"/>
          <w:sz w:val="18"/>
          <w:shd w:val="clear" w:color="auto" w:fill="F5F5F5"/>
        </w:rPr>
        <w:t xml:space="preserve"> as np</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def </w:t>
      </w:r>
      <w:proofErr w:type="spellStart"/>
      <w:r>
        <w:rPr>
          <w:rFonts w:ascii="Courier New" w:eastAsia="Courier New" w:hAnsi="Courier New"/>
          <w:color w:val="1A1A2E"/>
          <w:sz w:val="18"/>
          <w:shd w:val="clear" w:color="auto" w:fill="F5F5F5"/>
        </w:rPr>
        <w:t>free_fall_with_drag</w:t>
      </w:r>
      <w:proofErr w:type="spellEnd"/>
      <w:r>
        <w:rPr>
          <w:rFonts w:ascii="Courier New" w:eastAsia="Courier New" w:hAnsi="Courier New"/>
          <w:color w:val="1A1A2E"/>
          <w:sz w:val="18"/>
          <w:shd w:val="clear" w:color="auto" w:fill="F5F5F5"/>
        </w:rPr>
        <w:t>(h0, m, Cd=0.47, A=None, rho=1.225, dt=0.0001):</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模拟考虑空气阻力的自由落体</w:t>
      </w:r>
      <w:proofErr w:type="spellEnd"/>
      <w:r>
        <w:rPr>
          <w:rFonts w:ascii="Courier New" w:eastAsia="Courier New" w:hAnsi="Courier New"/>
          <w:color w:val="1A1A2E"/>
          <w:sz w:val="18"/>
          <w:shd w:val="clear" w:color="auto" w:fill="F5F5F5"/>
        </w:rPr>
        <w:br/>
        <w:t xml:space="preserve">    h0: </w:t>
      </w:r>
      <w:proofErr w:type="spellStart"/>
      <w:r>
        <w:rPr>
          <w:rFonts w:ascii="Courier New" w:eastAsia="Courier New" w:hAnsi="Courier New"/>
          <w:color w:val="1A1A2E"/>
          <w:sz w:val="18"/>
          <w:shd w:val="clear" w:color="auto" w:fill="F5F5F5"/>
        </w:rPr>
        <w:t>初始高度</w:t>
      </w:r>
      <w:proofErr w:type="spellEnd"/>
      <w:r>
        <w:rPr>
          <w:rFonts w:ascii="Courier New" w:eastAsia="Courier New" w:hAnsi="Courier New"/>
          <w:color w:val="1A1A2E"/>
          <w:sz w:val="18"/>
          <w:shd w:val="clear" w:color="auto" w:fill="F5F5F5"/>
        </w:rPr>
        <w:t xml:space="preserve"> (m)</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m: </w:t>
      </w:r>
      <w:proofErr w:type="spellStart"/>
      <w:r>
        <w:rPr>
          <w:rFonts w:ascii="Courier New" w:eastAsia="Courier New" w:hAnsi="Courier New"/>
          <w:color w:val="1A1A2E"/>
          <w:sz w:val="18"/>
          <w:shd w:val="clear" w:color="auto" w:fill="F5F5F5"/>
        </w:rPr>
        <w:t>物体质量</w:t>
      </w:r>
      <w:proofErr w:type="spellEnd"/>
      <w:r>
        <w:rPr>
          <w:rFonts w:ascii="Courier New" w:eastAsia="Courier New" w:hAnsi="Courier New"/>
          <w:color w:val="1A1A2E"/>
          <w:sz w:val="18"/>
          <w:shd w:val="clear" w:color="auto" w:fill="F5F5F5"/>
        </w:rPr>
        <w:t xml:space="preserve"> (kg)</w:t>
      </w:r>
      <w:r>
        <w:rPr>
          <w:rFonts w:ascii="Courier New" w:eastAsia="Courier New" w:hAnsi="Courier New"/>
          <w:color w:val="1A1A2E"/>
          <w:sz w:val="18"/>
          <w:shd w:val="clear" w:color="auto" w:fill="F5F5F5"/>
        </w:rPr>
        <w:br/>
        <w:t xml:space="preserve">    Cd: </w:t>
      </w:r>
      <w:proofErr w:type="spellStart"/>
      <w:r>
        <w:rPr>
          <w:rFonts w:ascii="Courier New" w:eastAsia="Courier New" w:hAnsi="Courier New"/>
          <w:color w:val="1A1A2E"/>
          <w:sz w:val="18"/>
          <w:shd w:val="clear" w:color="auto" w:fill="F5F5F5"/>
        </w:rPr>
        <w:t>阻力系数</w:t>
      </w:r>
      <w:proofErr w:type="spellEnd"/>
      <w:r>
        <w:rPr>
          <w:rFonts w:ascii="Courier New" w:eastAsia="Courier New" w:hAnsi="Courier New"/>
          <w:color w:val="1A1A2E"/>
          <w:sz w:val="18"/>
          <w:shd w:val="clear" w:color="auto" w:fill="F5F5F5"/>
        </w:rPr>
        <w:br/>
        <w:t xml:space="preserve">    A: </w:t>
      </w:r>
      <w:proofErr w:type="spellStart"/>
      <w:r>
        <w:rPr>
          <w:rFonts w:ascii="Courier New" w:eastAsia="Courier New" w:hAnsi="Courier New"/>
          <w:color w:val="1A1A2E"/>
          <w:sz w:val="18"/>
          <w:shd w:val="clear" w:color="auto" w:fill="F5F5F5"/>
        </w:rPr>
        <w:t>迎风面积</w:t>
      </w:r>
      <w:proofErr w:type="spellEnd"/>
      <w:r>
        <w:rPr>
          <w:rFonts w:ascii="Courier New" w:eastAsia="Courier New" w:hAnsi="Courier New"/>
          <w:color w:val="1A1A2E"/>
          <w:sz w:val="18"/>
          <w:shd w:val="clear" w:color="auto" w:fill="F5F5F5"/>
        </w:rPr>
        <w:t xml:space="preserve"> (m2)，默认为直径4cm球体</w:t>
      </w:r>
      <w:r>
        <w:rPr>
          <w:rFonts w:ascii="Courier New" w:eastAsia="Courier New" w:hAnsi="Courier New"/>
          <w:color w:val="1A1A2E"/>
          <w:sz w:val="18"/>
          <w:shd w:val="clear" w:color="auto" w:fill="F5F5F5"/>
        </w:rPr>
        <w:br/>
        <w:t xml:space="preserve">    rho: </w:t>
      </w:r>
      <w:proofErr w:type="spellStart"/>
      <w:r>
        <w:rPr>
          <w:rFonts w:ascii="Courier New" w:eastAsia="Courier New" w:hAnsi="Courier New"/>
          <w:color w:val="1A1A2E"/>
          <w:sz w:val="18"/>
          <w:shd w:val="clear" w:color="auto" w:fill="F5F5F5"/>
        </w:rPr>
        <w:t>空气密度</w:t>
      </w:r>
      <w:proofErr w:type="spellEnd"/>
      <w:r>
        <w:rPr>
          <w:rFonts w:ascii="Courier New" w:eastAsia="Courier New" w:hAnsi="Courier New"/>
          <w:color w:val="1A1A2E"/>
          <w:sz w:val="18"/>
          <w:shd w:val="clear" w:color="auto" w:fill="F5F5F5"/>
        </w:rPr>
        <w:t xml:space="preserve"> (kg/m3)</w:t>
      </w:r>
      <w:r>
        <w:rPr>
          <w:rFonts w:ascii="Courier New" w:eastAsia="Courier New" w:hAnsi="Courier New"/>
          <w:color w:val="1A1A2E"/>
          <w:sz w:val="18"/>
          <w:shd w:val="clear" w:color="auto" w:fill="F5F5F5"/>
        </w:rPr>
        <w:br/>
        <w:t xml:space="preserve">    dt: </w:t>
      </w:r>
      <w:proofErr w:type="spellStart"/>
      <w:r>
        <w:rPr>
          <w:rFonts w:ascii="Courier New" w:eastAsia="Courier New" w:hAnsi="Courier New"/>
          <w:color w:val="1A1A2E"/>
          <w:sz w:val="18"/>
          <w:shd w:val="clear" w:color="auto" w:fill="F5F5F5"/>
        </w:rPr>
        <w:t>时间步长</w:t>
      </w:r>
      <w:proofErr w:type="spellEnd"/>
      <w:r>
        <w:rPr>
          <w:rFonts w:ascii="Courier New" w:eastAsia="Courier New" w:hAnsi="Courier New"/>
          <w:color w:val="1A1A2E"/>
          <w:sz w:val="18"/>
          <w:shd w:val="clear" w:color="auto" w:fill="F5F5F5"/>
        </w:rPr>
        <w:t xml:space="preserve"> (s)</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A is None:</w:t>
      </w:r>
      <w:r>
        <w:rPr>
          <w:rFonts w:ascii="Courier New" w:eastAsia="Courier New" w:hAnsi="Courier New"/>
          <w:color w:val="1A1A2E"/>
          <w:sz w:val="18"/>
          <w:shd w:val="clear" w:color="auto" w:fill="F5F5F5"/>
        </w:rPr>
        <w:br/>
        <w:t xml:space="preserve">        A = </w:t>
      </w:r>
      <w:proofErr w:type="spellStart"/>
      <w:r>
        <w:rPr>
          <w:rFonts w:ascii="Courier New" w:eastAsia="Courier New" w:hAnsi="Courier New"/>
          <w:color w:val="1A1A2E"/>
          <w:sz w:val="18"/>
          <w:shd w:val="clear" w:color="auto" w:fill="F5F5F5"/>
        </w:rPr>
        <w:t>np.pi</w:t>
      </w:r>
      <w:proofErr w:type="spellEnd"/>
      <w:r>
        <w:rPr>
          <w:rFonts w:ascii="Courier New" w:eastAsia="Courier New" w:hAnsi="Courier New"/>
          <w:color w:val="1A1A2E"/>
          <w:sz w:val="18"/>
          <w:shd w:val="clear" w:color="auto" w:fill="F5F5F5"/>
        </w:rPr>
        <w:t xml:space="preserve"> * (0.02)**2  # 直径4cm球体的迎风面积</w:t>
      </w:r>
      <w:r>
        <w:rPr>
          <w:rFonts w:ascii="Courier New" w:eastAsia="Courier New" w:hAnsi="Courier New"/>
          <w:color w:val="1A1A2E"/>
          <w:sz w:val="18"/>
          <w:shd w:val="clear" w:color="auto" w:fill="F5F5F5"/>
        </w:rPr>
        <w:br/>
        <w:t xml:space="preserve">    g = 9.8</w:t>
      </w:r>
      <w:r>
        <w:rPr>
          <w:rFonts w:ascii="Courier New" w:eastAsia="Courier New" w:hAnsi="Courier New"/>
          <w:color w:val="1A1A2E"/>
          <w:sz w:val="18"/>
          <w:shd w:val="clear" w:color="auto" w:fill="F5F5F5"/>
        </w:rPr>
        <w:br/>
        <w:t xml:space="preserve">    y = 0.0  # </w:t>
      </w:r>
      <w:proofErr w:type="spellStart"/>
      <w:r>
        <w:rPr>
          <w:rFonts w:ascii="Courier New" w:eastAsia="Courier New" w:hAnsi="Courier New"/>
          <w:color w:val="1A1A2E"/>
          <w:sz w:val="18"/>
          <w:shd w:val="clear" w:color="auto" w:fill="F5F5F5"/>
        </w:rPr>
        <w:t>已下落距离</w:t>
      </w:r>
      <w:proofErr w:type="spellEnd"/>
      <w:r>
        <w:rPr>
          <w:rFonts w:ascii="Courier New" w:eastAsia="Courier New" w:hAnsi="Courier New"/>
          <w:color w:val="1A1A2E"/>
          <w:sz w:val="18"/>
          <w:shd w:val="clear" w:color="auto" w:fill="F5F5F5"/>
        </w:rPr>
        <w:br/>
        <w:t xml:space="preserve">    v = 0.0  # </w:t>
      </w:r>
      <w:proofErr w:type="spellStart"/>
      <w:r>
        <w:rPr>
          <w:rFonts w:ascii="Courier New" w:eastAsia="Courier New" w:hAnsi="Courier New"/>
          <w:color w:val="1A1A2E"/>
          <w:sz w:val="18"/>
          <w:shd w:val="clear" w:color="auto" w:fill="F5F5F5"/>
        </w:rPr>
        <w:t>速度</w:t>
      </w:r>
      <w:proofErr w:type="spellEnd"/>
      <w:r>
        <w:rPr>
          <w:rFonts w:ascii="Courier New" w:eastAsia="Courier New" w:hAnsi="Courier New"/>
          <w:color w:val="1A1A2E"/>
          <w:sz w:val="18"/>
          <w:shd w:val="clear" w:color="auto" w:fill="F5F5F5"/>
        </w:rPr>
        <w:br/>
        <w:t xml:space="preserve">    t = 0.0</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while y &lt; h0: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F_gravity</w:t>
      </w:r>
      <w:proofErr w:type="spellEnd"/>
      <w:r>
        <w:rPr>
          <w:rFonts w:ascii="Courier New" w:eastAsia="Courier New" w:hAnsi="Courier New"/>
          <w:color w:val="1A1A2E"/>
          <w:sz w:val="18"/>
          <w:shd w:val="clear" w:color="auto" w:fill="F5F5F5"/>
        </w:rPr>
        <w:t xml:space="preserve"> = m * g</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F_drag</w:t>
      </w:r>
      <w:proofErr w:type="spellEnd"/>
      <w:r>
        <w:rPr>
          <w:rFonts w:ascii="Courier New" w:eastAsia="Courier New" w:hAnsi="Courier New"/>
          <w:color w:val="1A1A2E"/>
          <w:sz w:val="18"/>
          <w:shd w:val="clear" w:color="auto" w:fill="F5F5F5"/>
        </w:rPr>
        <w:t xml:space="preserve"> = 0.5 * Cd * rho * A * v**2  # </w:t>
      </w:r>
      <w:proofErr w:type="spellStart"/>
      <w:r>
        <w:rPr>
          <w:rFonts w:ascii="Courier New" w:eastAsia="Courier New" w:hAnsi="Courier New"/>
          <w:color w:val="1A1A2E"/>
          <w:sz w:val="18"/>
          <w:shd w:val="clear" w:color="auto" w:fill="F5F5F5"/>
        </w:rPr>
        <w:t>阻力（方向向上</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F_net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F_gravity</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F_drag</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a = </w:t>
      </w:r>
      <w:proofErr w:type="spellStart"/>
      <w:r>
        <w:rPr>
          <w:rFonts w:ascii="Courier New" w:eastAsia="Courier New" w:hAnsi="Courier New"/>
          <w:color w:val="1A1A2E"/>
          <w:sz w:val="18"/>
          <w:shd w:val="clear" w:color="auto" w:fill="F5F5F5"/>
        </w:rPr>
        <w:t>F_net</w:t>
      </w:r>
      <w:proofErr w:type="spellEnd"/>
      <w:r>
        <w:rPr>
          <w:rFonts w:ascii="Courier New" w:eastAsia="Courier New" w:hAnsi="Courier New"/>
          <w:color w:val="1A1A2E"/>
          <w:sz w:val="18"/>
          <w:shd w:val="clear" w:color="auto" w:fill="F5F5F5"/>
        </w:rPr>
        <w:t xml:space="preserve"> / m</w:t>
      </w:r>
      <w:r>
        <w:rPr>
          <w:rFonts w:ascii="Courier New" w:eastAsia="Courier New" w:hAnsi="Courier New"/>
          <w:color w:val="1A1A2E"/>
          <w:sz w:val="18"/>
          <w:shd w:val="clear" w:color="auto" w:fill="F5F5F5"/>
        </w:rPr>
        <w:br/>
        <w:t xml:space="preserve">        v += a * dt</w:t>
      </w:r>
      <w:r>
        <w:rPr>
          <w:rFonts w:ascii="Courier New" w:eastAsia="Courier New" w:hAnsi="Courier New"/>
          <w:color w:val="1A1A2E"/>
          <w:sz w:val="18"/>
          <w:shd w:val="clear" w:color="auto" w:fill="F5F5F5"/>
        </w:rPr>
        <w:br/>
        <w:t xml:space="preserve">        y += v * dt</w:t>
      </w:r>
      <w:r>
        <w:rPr>
          <w:rFonts w:ascii="Courier New" w:eastAsia="Courier New" w:hAnsi="Courier New"/>
          <w:color w:val="1A1A2E"/>
          <w:sz w:val="18"/>
          <w:shd w:val="clear" w:color="auto" w:fill="F5F5F5"/>
        </w:rPr>
        <w:br/>
        <w:t xml:space="preserve">        t += dt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return t, v</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对比：有阻力</w:t>
      </w:r>
      <w:proofErr w:type="spellEnd"/>
      <w:r>
        <w:rPr>
          <w:rFonts w:ascii="Courier New" w:eastAsia="Courier New" w:hAnsi="Courier New"/>
          <w:color w:val="1A1A2E"/>
          <w:sz w:val="18"/>
          <w:shd w:val="clear" w:color="auto" w:fill="F5F5F5"/>
        </w:rPr>
        <w:t xml:space="preserve"> vs </w:t>
      </w:r>
      <w:proofErr w:type="spellStart"/>
      <w:r>
        <w:rPr>
          <w:rFonts w:ascii="Courier New" w:eastAsia="Courier New" w:hAnsi="Courier New"/>
          <w:color w:val="1A1A2E"/>
          <w:sz w:val="18"/>
          <w:shd w:val="clear" w:color="auto" w:fill="F5F5F5"/>
        </w:rPr>
        <w:t>无阻力</w:t>
      </w:r>
      <w:proofErr w:type="spellEnd"/>
      <w:r>
        <w:rPr>
          <w:rFonts w:ascii="Courier New" w:eastAsia="Courier New" w:hAnsi="Courier New"/>
          <w:color w:val="1A1A2E"/>
          <w:sz w:val="18"/>
          <w:shd w:val="clear" w:color="auto" w:fill="F5F5F5"/>
        </w:rPr>
        <w:br/>
        <w:t>h0 = 1.5  # 1.5米高度</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t_no_drag</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np.sqrt</w:t>
      </w:r>
      <w:proofErr w:type="spellEnd"/>
      <w:r>
        <w:rPr>
          <w:rFonts w:ascii="Courier New" w:eastAsia="Courier New" w:hAnsi="Courier New"/>
          <w:color w:val="1A1A2E"/>
          <w:sz w:val="18"/>
          <w:shd w:val="clear" w:color="auto" w:fill="F5F5F5"/>
        </w:rPr>
        <w:t>(2 * h0 / 9.8)</w:t>
      </w:r>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f"无阻力落地时间</w:t>
      </w:r>
      <w:proofErr w:type="spellEnd"/>
      <w:r>
        <w:rPr>
          <w:rFonts w:ascii="Courier New" w:eastAsia="Courier New" w:hAnsi="Courier New"/>
          <w:color w:val="1A1A2E"/>
          <w:sz w:val="18"/>
          <w:shd w:val="clear" w:color="auto" w:fill="F5F5F5"/>
        </w:rPr>
        <w:t>: {t_no_drag:.4f}s")</w:t>
      </w:r>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f"无阻力g值</w:t>
      </w:r>
      <w:proofErr w:type="spellEnd"/>
      <w:r>
        <w:rPr>
          <w:rFonts w:ascii="Courier New" w:eastAsia="Courier New" w:hAnsi="Courier New"/>
          <w:color w:val="1A1A2E"/>
          <w:sz w:val="18"/>
          <w:shd w:val="clear" w:color="auto" w:fill="F5F5F5"/>
        </w:rPr>
        <w:t>: {2*h0/</w:t>
      </w:r>
      <w:proofErr w:type="spellStart"/>
      <w:r>
        <w:rPr>
          <w:rFonts w:ascii="Courier New" w:eastAsia="Courier New" w:hAnsi="Courier New"/>
          <w:color w:val="1A1A2E"/>
          <w:sz w:val="18"/>
          <w:shd w:val="clear" w:color="auto" w:fill="F5F5F5"/>
        </w:rPr>
        <w:t>t_no_drag</w:t>
      </w:r>
      <w:proofErr w:type="spellEnd"/>
      <w:r>
        <w:rPr>
          <w:rFonts w:ascii="Courier New" w:eastAsia="Courier New" w:hAnsi="Courier New"/>
          <w:color w:val="1A1A2E"/>
          <w:sz w:val="18"/>
          <w:shd w:val="clear" w:color="auto" w:fill="F5F5F5"/>
        </w:rPr>
        <w:t>**2:.4f} m/s2")</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不同质量的球体</w:t>
      </w:r>
      <w:proofErr w:type="spellEnd"/>
      <w:r>
        <w:rPr>
          <w:rFonts w:ascii="Courier New" w:eastAsia="Courier New" w:hAnsi="Courier New"/>
          <w:color w:val="1A1A2E"/>
          <w:sz w:val="18"/>
          <w:shd w:val="clear" w:color="auto" w:fill="F5F5F5"/>
        </w:rPr>
        <w:br/>
        <w:t>for mass in [0.003, 0.01, 0.05, 0.1]:</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t_drag</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v_final</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free_fall_with_drag</w:t>
      </w:r>
      <w:proofErr w:type="spellEnd"/>
      <w:r>
        <w:rPr>
          <w:rFonts w:ascii="Courier New" w:eastAsia="Courier New" w:hAnsi="Courier New"/>
          <w:color w:val="1A1A2E"/>
          <w:sz w:val="18"/>
          <w:shd w:val="clear" w:color="auto" w:fill="F5F5F5"/>
        </w:rPr>
        <w:t>(h0, mass)</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g_measured</w:t>
      </w:r>
      <w:proofErr w:type="spellEnd"/>
      <w:r>
        <w:rPr>
          <w:rFonts w:ascii="Courier New" w:eastAsia="Courier New" w:hAnsi="Courier New"/>
          <w:color w:val="1A1A2E"/>
          <w:sz w:val="18"/>
          <w:shd w:val="clear" w:color="auto" w:fill="F5F5F5"/>
        </w:rPr>
        <w:t xml:space="preserve"> = 2 * h0 / </w:t>
      </w:r>
      <w:proofErr w:type="spellStart"/>
      <w:r>
        <w:rPr>
          <w:rFonts w:ascii="Courier New" w:eastAsia="Courier New" w:hAnsi="Courier New"/>
          <w:color w:val="1A1A2E"/>
          <w:sz w:val="18"/>
          <w:shd w:val="clear" w:color="auto" w:fill="F5F5F5"/>
        </w:rPr>
        <w:t>t_drag</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t xml:space="preserve">    error = (</w:t>
      </w:r>
      <w:proofErr w:type="spellStart"/>
      <w:r>
        <w:rPr>
          <w:rFonts w:ascii="Courier New" w:eastAsia="Courier New" w:hAnsi="Courier New"/>
          <w:color w:val="1A1A2E"/>
          <w:sz w:val="18"/>
          <w:shd w:val="clear" w:color="auto" w:fill="F5F5F5"/>
        </w:rPr>
        <w:t>g_measured</w:t>
      </w:r>
      <w:proofErr w:type="spellEnd"/>
      <w:r>
        <w:rPr>
          <w:rFonts w:ascii="Courier New" w:eastAsia="Courier New" w:hAnsi="Courier New"/>
          <w:color w:val="1A1A2E"/>
          <w:sz w:val="18"/>
          <w:shd w:val="clear" w:color="auto" w:fill="F5F5F5"/>
        </w:rPr>
        <w:t xml:space="preserve"> - 9.8) / 9.8 * 100</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f"质量</w:t>
      </w:r>
      <w:proofErr w:type="spellEnd"/>
      <w:r>
        <w:rPr>
          <w:rFonts w:ascii="Courier New" w:eastAsia="Courier New" w:hAnsi="Courier New"/>
          <w:color w:val="1A1A2E"/>
          <w:sz w:val="18"/>
          <w:shd w:val="clear" w:color="auto" w:fill="F5F5F5"/>
        </w:rPr>
        <w:t xml:space="preserve">={mass*1000:.0f}g: </w:t>
      </w:r>
      <w:proofErr w:type="spellStart"/>
      <w:r>
        <w:rPr>
          <w:rFonts w:ascii="Courier New" w:eastAsia="Courier New" w:hAnsi="Courier New"/>
          <w:color w:val="1A1A2E"/>
          <w:sz w:val="18"/>
          <w:shd w:val="clear" w:color="auto" w:fill="F5F5F5"/>
        </w:rPr>
        <w:t>落地时间</w:t>
      </w:r>
      <w:proofErr w:type="spellEnd"/>
      <w:r>
        <w:rPr>
          <w:rFonts w:ascii="Courier New" w:eastAsia="Courier New" w:hAnsi="Courier New"/>
          <w:color w:val="1A1A2E"/>
          <w:sz w:val="18"/>
          <w:shd w:val="clear" w:color="auto" w:fill="F5F5F5"/>
        </w:rPr>
        <w:t>={t_drag:.4f}s,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f"测得g</w:t>
      </w:r>
      <w:proofErr w:type="spellEnd"/>
      <w:r>
        <w:rPr>
          <w:rFonts w:ascii="Courier New" w:eastAsia="Courier New" w:hAnsi="Courier New"/>
          <w:color w:val="1A1A2E"/>
          <w:sz w:val="18"/>
          <w:shd w:val="clear" w:color="auto" w:fill="F5F5F5"/>
        </w:rPr>
        <w:t xml:space="preserve">={g_measured:.4f}m/s2, </w:t>
      </w:r>
      <w:proofErr w:type="spellStart"/>
      <w:r>
        <w:rPr>
          <w:rFonts w:ascii="Courier New" w:eastAsia="Courier New" w:hAnsi="Courier New"/>
          <w:color w:val="1A1A2E"/>
          <w:sz w:val="18"/>
          <w:shd w:val="clear" w:color="auto" w:fill="F5F5F5"/>
        </w:rPr>
        <w:t>误差</w:t>
      </w:r>
      <w:proofErr w:type="spellEnd"/>
      <w:r>
        <w:rPr>
          <w:rFonts w:ascii="Courier New" w:eastAsia="Courier New" w:hAnsi="Courier New"/>
          <w:color w:val="1A1A2E"/>
          <w:sz w:val="18"/>
          <w:shd w:val="clear" w:color="auto" w:fill="F5F5F5"/>
        </w:rPr>
        <w:t>={error:.2f}%")</w:t>
      </w:r>
    </w:p>
    <w:p w14:paraId="65B8D35F" w14:textId="77777777" w:rsidR="00FF1AA5" w:rsidRDefault="00000000">
      <w:pPr>
        <w:rPr>
          <w:rFonts w:hint="eastAsia"/>
        </w:rPr>
      </w:pPr>
      <w:r>
        <w:br w:type="page"/>
      </w:r>
    </w:p>
    <w:p w14:paraId="7E91D2A0" w14:textId="77777777" w:rsidR="00FF1AA5" w:rsidRDefault="00000000">
      <w:pPr>
        <w:pStyle w:val="31"/>
        <w:rPr>
          <w:lang w:eastAsia="zh-CN"/>
        </w:rPr>
      </w:pPr>
      <w:bookmarkStart w:id="26" w:name="_Toc27381"/>
      <w:r>
        <w:rPr>
          <w:rFonts w:ascii="微软雅黑" w:eastAsia="微软雅黑" w:hAnsi="微软雅黑"/>
          <w:lang w:eastAsia="zh-CN"/>
        </w:rPr>
        <w:lastRenderedPageBreak/>
        <w:t>2.4 实验四：单摆运动</w:t>
      </w:r>
      <w:bookmarkEnd w:id="26"/>
    </w:p>
    <w:p w14:paraId="3B4A52A4" w14:textId="77777777" w:rsidR="00FF1AA5" w:rsidRDefault="00000000">
      <w:pPr>
        <w:pStyle w:val="4"/>
        <w:rPr>
          <w:lang w:eastAsia="zh-CN"/>
        </w:rPr>
      </w:pPr>
      <w:r>
        <w:rPr>
          <w:rFonts w:ascii="微软雅黑" w:eastAsia="微软雅黑" w:hAnsi="微软雅黑"/>
          <w:lang w:eastAsia="zh-CN"/>
        </w:rPr>
        <w:t>2.4.1 从力矩分析推导运动方程</w:t>
      </w:r>
    </w:p>
    <w:p w14:paraId="2D5123A3" w14:textId="77777777" w:rsidR="00FF1AA5" w:rsidRDefault="00000000">
      <w:pPr>
        <w:ind w:firstLine="420"/>
        <w:rPr>
          <w:rFonts w:hint="eastAsia"/>
          <w:lang w:eastAsia="zh-CN"/>
        </w:rPr>
      </w:pPr>
      <w:r>
        <w:rPr>
          <w:lang w:eastAsia="zh-CN"/>
        </w:rPr>
        <w:t>单摆是由一根不可伸长的轻绳和一个小球组成的系统。小球在重力作用下沿圆弧摆动。</w:t>
      </w:r>
    </w:p>
    <w:p w14:paraId="1CD0F7B0" w14:textId="77777777" w:rsidR="00FF1AA5" w:rsidRDefault="00000000">
      <w:pPr>
        <w:rPr>
          <w:rFonts w:hint="eastAsia"/>
          <w:lang w:eastAsia="zh-CN"/>
        </w:rPr>
      </w:pPr>
      <w:r>
        <w:rPr>
          <w:b/>
          <w:lang w:eastAsia="zh-CN"/>
        </w:rPr>
        <w:t>第一步：受力分析</w:t>
      </w:r>
    </w:p>
    <w:p w14:paraId="17BADBC1" w14:textId="77777777" w:rsidR="00FF1AA5" w:rsidRDefault="00000000">
      <w:pPr>
        <w:ind w:firstLine="420"/>
        <w:rPr>
          <w:rFonts w:hint="eastAsia"/>
          <w:lang w:eastAsia="zh-CN"/>
        </w:rPr>
      </w:pPr>
      <w:r>
        <w:rPr>
          <w:lang w:eastAsia="zh-CN"/>
        </w:rPr>
        <w:t>摆球受到两个力：</w:t>
      </w:r>
    </w:p>
    <w:p w14:paraId="768D3328" w14:textId="77777777" w:rsidR="00FF1AA5" w:rsidRDefault="00000000">
      <w:pPr>
        <w:rPr>
          <w:rFonts w:hint="eastAsia"/>
          <w:lang w:eastAsia="zh-CN"/>
        </w:rPr>
      </w:pPr>
      <w:r>
        <w:rPr>
          <w:lang w:eastAsia="zh-CN"/>
        </w:rPr>
        <w:t>1. 重力 G = mg，方向竖直向下</w:t>
      </w:r>
    </w:p>
    <w:p w14:paraId="21F080A4" w14:textId="77777777" w:rsidR="00FF1AA5" w:rsidRDefault="00000000">
      <w:pPr>
        <w:rPr>
          <w:rFonts w:hint="eastAsia"/>
          <w:lang w:eastAsia="zh-CN"/>
        </w:rPr>
      </w:pPr>
      <w:r>
        <w:rPr>
          <w:lang w:eastAsia="zh-CN"/>
        </w:rPr>
        <w:t>2. 绳的张力 T，方向沿绳指向悬点</w:t>
      </w:r>
    </w:p>
    <w:p w14:paraId="2283D7D7" w14:textId="77777777" w:rsidR="00FF1AA5" w:rsidRDefault="00000000">
      <w:pPr>
        <w:ind w:firstLine="420"/>
        <w:rPr>
          <w:rFonts w:hint="eastAsia"/>
          <w:lang w:eastAsia="zh-CN"/>
        </w:rPr>
      </w:pPr>
      <w:r>
        <w:rPr>
          <w:lang w:eastAsia="zh-CN"/>
        </w:rPr>
        <w:t>将重力分解为沿绳方向和垂直于绳方向的分量：</w:t>
      </w:r>
    </w:p>
    <w:p w14:paraId="36FC18CA" w14:textId="77777777" w:rsidR="00FF1AA5" w:rsidRDefault="00000000">
      <w:pPr>
        <w:spacing w:before="80" w:after="80"/>
        <w:ind w:left="850"/>
        <w:rPr>
          <w:rFonts w:hint="eastAsia"/>
        </w:rPr>
      </w:pPr>
      <w:proofErr w:type="spellStart"/>
      <w:r>
        <w:rPr>
          <w:rFonts w:ascii="Times New Roman" w:hAnsi="Times New Roman"/>
          <w:b/>
          <w:color w:val="000080"/>
          <w:sz w:val="22"/>
        </w:rPr>
        <w:t>沿绳分量：</w:t>
      </w:r>
      <w:r>
        <w:rPr>
          <w:rFonts w:ascii="Times New Roman" w:hAnsi="Times New Roman"/>
          <w:b/>
          <w:color w:val="000080"/>
          <w:sz w:val="22"/>
        </w:rPr>
        <w:t>G</w:t>
      </w:r>
      <w:proofErr w:type="spellEnd"/>
      <w:r>
        <w:rPr>
          <w:rFonts w:ascii="Times New Roman" w:hAnsi="Times New Roman"/>
          <w:b/>
          <w:color w:val="000080"/>
          <w:sz w:val="22"/>
        </w:rPr>
        <w:t xml:space="preserve">_∥ = </w:t>
      </w:r>
      <w:proofErr w:type="spellStart"/>
      <w:r>
        <w:rPr>
          <w:rFonts w:ascii="Times New Roman" w:hAnsi="Times New Roman"/>
          <w:b/>
          <w:color w:val="000080"/>
          <w:sz w:val="22"/>
        </w:rPr>
        <w:t>mg·cosθ</w:t>
      </w:r>
      <w:r>
        <w:rPr>
          <w:rFonts w:ascii="Times New Roman" w:hAnsi="Times New Roman"/>
          <w:b/>
          <w:color w:val="000080"/>
          <w:sz w:val="22"/>
        </w:rPr>
        <w:t>（被张力平衡</w:t>
      </w:r>
      <w:proofErr w:type="spellEnd"/>
      <w:r>
        <w:rPr>
          <w:rFonts w:ascii="Times New Roman" w:hAnsi="Times New Roman"/>
          <w:b/>
          <w:color w:val="000080"/>
          <w:sz w:val="22"/>
        </w:rPr>
        <w:t>）</w:t>
      </w:r>
    </w:p>
    <w:p w14:paraId="004FD461" w14:textId="77777777" w:rsidR="00FF1AA5" w:rsidRDefault="00000000">
      <w:pPr>
        <w:spacing w:before="80" w:after="80"/>
        <w:ind w:left="850"/>
        <w:rPr>
          <w:rFonts w:hint="eastAsia"/>
        </w:rPr>
      </w:pPr>
      <w:proofErr w:type="spellStart"/>
      <w:r>
        <w:rPr>
          <w:rFonts w:ascii="Times New Roman" w:hAnsi="Times New Roman"/>
          <w:b/>
          <w:color w:val="000080"/>
          <w:sz w:val="22"/>
        </w:rPr>
        <w:t>垂直于绳分量：</w:t>
      </w:r>
      <w:r>
        <w:rPr>
          <w:rFonts w:ascii="Times New Roman" w:hAnsi="Times New Roman"/>
          <w:b/>
          <w:color w:val="000080"/>
          <w:sz w:val="22"/>
        </w:rPr>
        <w:t>G</w:t>
      </w:r>
      <w:proofErr w:type="spellEnd"/>
      <w:r>
        <w:rPr>
          <w:rFonts w:ascii="Times New Roman" w:hAnsi="Times New Roman"/>
          <w:b/>
          <w:color w:val="000080"/>
          <w:sz w:val="22"/>
        </w:rPr>
        <w:t xml:space="preserve">_⊥ = </w:t>
      </w:r>
      <w:proofErr w:type="spellStart"/>
      <w:r>
        <w:rPr>
          <w:rFonts w:ascii="Times New Roman" w:hAnsi="Times New Roman"/>
          <w:b/>
          <w:color w:val="000080"/>
          <w:sz w:val="22"/>
        </w:rPr>
        <w:t>mg·sinθ</w:t>
      </w:r>
      <w:r>
        <w:rPr>
          <w:rFonts w:ascii="Times New Roman" w:hAnsi="Times New Roman"/>
          <w:b/>
          <w:color w:val="000080"/>
          <w:sz w:val="22"/>
        </w:rPr>
        <w:t>（产生回复力矩</w:t>
      </w:r>
      <w:proofErr w:type="spellEnd"/>
      <w:r>
        <w:rPr>
          <w:rFonts w:ascii="Times New Roman" w:hAnsi="Times New Roman"/>
          <w:b/>
          <w:color w:val="000080"/>
          <w:sz w:val="22"/>
        </w:rPr>
        <w:t>）</w:t>
      </w:r>
    </w:p>
    <w:p w14:paraId="11933C4C" w14:textId="77777777" w:rsidR="00FF1AA5" w:rsidRDefault="00000000">
      <w:pPr>
        <w:rPr>
          <w:rFonts w:hint="eastAsia"/>
          <w:lang w:eastAsia="zh-CN"/>
        </w:rPr>
      </w:pPr>
      <w:r>
        <w:rPr>
          <w:b/>
          <w:lang w:eastAsia="zh-CN"/>
        </w:rPr>
        <w:t>第二步：建立力矩方程</w:t>
      </w:r>
    </w:p>
    <w:p w14:paraId="587CE5C8" w14:textId="77777777" w:rsidR="00FF1AA5" w:rsidRDefault="00000000">
      <w:pPr>
        <w:ind w:firstLine="420"/>
        <w:rPr>
          <w:rFonts w:hint="eastAsia"/>
          <w:lang w:eastAsia="zh-CN"/>
        </w:rPr>
      </w:pPr>
      <w:r>
        <w:rPr>
          <w:lang w:eastAsia="zh-CN"/>
        </w:rPr>
        <w:t xml:space="preserve">我们以悬点为转轴，分析力矩。张力T通过转轴，力臂为零，不产生力矩。只有重力的切向分量 G_⊥ = </w:t>
      </w:r>
      <w:proofErr w:type="spellStart"/>
      <w:r>
        <w:rPr>
          <w:lang w:eastAsia="zh-CN"/>
        </w:rPr>
        <w:t>mg·sin</w:t>
      </w:r>
      <w:r>
        <w:t>θ</w:t>
      </w:r>
      <w:proofErr w:type="spellEnd"/>
      <w:r>
        <w:rPr>
          <w:lang w:eastAsia="zh-CN"/>
        </w:rPr>
        <w:t xml:space="preserve"> 产生力矩：</w:t>
      </w:r>
    </w:p>
    <w:p w14:paraId="4A881E60" w14:textId="77777777" w:rsidR="00FF1AA5" w:rsidRDefault="00000000">
      <w:pPr>
        <w:spacing w:before="80" w:after="80"/>
        <w:ind w:left="850"/>
        <w:rPr>
          <w:rFonts w:hint="eastAsia"/>
          <w:lang w:eastAsia="zh-CN"/>
        </w:rPr>
      </w:pPr>
      <w:r>
        <w:rPr>
          <w:rFonts w:ascii="Times New Roman" w:hAnsi="Times New Roman"/>
          <w:b/>
          <w:color w:val="000080"/>
          <w:sz w:val="22"/>
        </w:rPr>
        <w:t>τ</w:t>
      </w:r>
      <w:r>
        <w:rPr>
          <w:rFonts w:ascii="Times New Roman" w:hAnsi="Times New Roman"/>
          <w:b/>
          <w:color w:val="000080"/>
          <w:sz w:val="22"/>
          <w:lang w:eastAsia="zh-CN"/>
        </w:rPr>
        <w:t xml:space="preserve"> = -</w:t>
      </w:r>
      <w:proofErr w:type="spellStart"/>
      <w:r>
        <w:rPr>
          <w:rFonts w:ascii="Times New Roman" w:hAnsi="Times New Roman"/>
          <w:b/>
          <w:color w:val="000080"/>
          <w:sz w:val="22"/>
          <w:lang w:eastAsia="zh-CN"/>
        </w:rPr>
        <w:t>mg·L·sin</w:t>
      </w:r>
      <w:r>
        <w:rPr>
          <w:rFonts w:ascii="Times New Roman" w:hAnsi="Times New Roman"/>
          <w:b/>
          <w:color w:val="000080"/>
          <w:sz w:val="22"/>
        </w:rPr>
        <w:t>θ</w:t>
      </w:r>
      <w:proofErr w:type="spellEnd"/>
      <w:r>
        <w:rPr>
          <w:color w:val="666666"/>
          <w:sz w:val="18"/>
          <w:lang w:eastAsia="zh-CN"/>
        </w:rPr>
        <w:t xml:space="preserve">    ← 力矩 = 力 × 力臂</w:t>
      </w:r>
    </w:p>
    <w:p w14:paraId="63022A6E" w14:textId="77777777" w:rsidR="00FF1AA5" w:rsidRDefault="00000000">
      <w:pPr>
        <w:ind w:firstLine="420"/>
        <w:rPr>
          <w:rFonts w:hint="eastAsia"/>
          <w:lang w:eastAsia="zh-CN"/>
        </w:rPr>
      </w:pPr>
      <w:r>
        <w:rPr>
          <w:lang w:eastAsia="zh-CN"/>
        </w:rPr>
        <w:t>负号表示力矩方向与角位移</w:t>
      </w:r>
      <w:r>
        <w:t>θ</w:t>
      </w:r>
      <w:r>
        <w:rPr>
          <w:lang w:eastAsia="zh-CN"/>
        </w:rPr>
        <w:t>方向相反（回复力矩）。</w:t>
      </w:r>
    </w:p>
    <w:p w14:paraId="6522AAD4" w14:textId="77777777" w:rsidR="00FF1AA5" w:rsidRDefault="00000000">
      <w:pPr>
        <w:rPr>
          <w:rFonts w:hint="eastAsia"/>
          <w:lang w:eastAsia="zh-CN"/>
        </w:rPr>
      </w:pPr>
      <w:r>
        <w:rPr>
          <w:b/>
          <w:lang w:eastAsia="zh-CN"/>
        </w:rPr>
        <w:t>第三步：应用转动定律</w:t>
      </w:r>
    </w:p>
    <w:p w14:paraId="7E00844B" w14:textId="77777777" w:rsidR="00FF1AA5" w:rsidRDefault="00000000">
      <w:pPr>
        <w:ind w:firstLine="420"/>
        <w:rPr>
          <w:rFonts w:hint="eastAsia"/>
          <w:lang w:eastAsia="zh-CN"/>
        </w:rPr>
      </w:pPr>
      <w:r>
        <w:rPr>
          <w:lang w:eastAsia="zh-CN"/>
        </w:rPr>
        <w:t>转动定律：</w:t>
      </w:r>
      <w:r>
        <w:t>τ</w:t>
      </w:r>
      <w:r>
        <w:rPr>
          <w:lang w:eastAsia="zh-CN"/>
        </w:rPr>
        <w:t xml:space="preserve"> = I·</w:t>
      </w:r>
      <w:r>
        <w:t>α</w:t>
      </w:r>
      <w:r>
        <w:rPr>
          <w:lang w:eastAsia="zh-CN"/>
        </w:rPr>
        <w:t>，其中I是转动惯量，</w:t>
      </w:r>
      <w:r>
        <w:t>α</w:t>
      </w:r>
      <w:r>
        <w:rPr>
          <w:lang w:eastAsia="zh-CN"/>
        </w:rPr>
        <w:t>是角加速度。对于质量为m、摆长为L的单摆：</w:t>
      </w:r>
    </w:p>
    <w:p w14:paraId="74E0260E" w14:textId="77777777" w:rsidR="00FF1AA5" w:rsidRDefault="00000000">
      <w:pPr>
        <w:spacing w:before="80" w:after="80"/>
        <w:ind w:left="850"/>
        <w:rPr>
          <w:rFonts w:hint="eastAsia"/>
          <w:lang w:eastAsia="zh-CN"/>
        </w:rPr>
      </w:pPr>
      <w:r>
        <w:rPr>
          <w:rFonts w:ascii="Times New Roman" w:hAnsi="Times New Roman"/>
          <w:b/>
          <w:color w:val="000080"/>
          <w:sz w:val="22"/>
          <w:lang w:eastAsia="zh-CN"/>
        </w:rPr>
        <w:t>I = m·L2</w:t>
      </w:r>
      <w:r>
        <w:rPr>
          <w:color w:val="666666"/>
          <w:sz w:val="18"/>
          <w:lang w:eastAsia="zh-CN"/>
        </w:rPr>
        <w:t xml:space="preserve">    ← 质点的转动惯量</w:t>
      </w:r>
    </w:p>
    <w:p w14:paraId="5620EE2E" w14:textId="77777777" w:rsidR="00FF1AA5" w:rsidRDefault="00000000">
      <w:pPr>
        <w:spacing w:before="80" w:after="80"/>
        <w:ind w:left="850"/>
        <w:rPr>
          <w:rFonts w:hint="eastAsia"/>
        </w:rPr>
      </w:pPr>
      <w:r>
        <w:rPr>
          <w:rFonts w:ascii="Times New Roman" w:hAnsi="Times New Roman"/>
          <w:b/>
          <w:color w:val="000080"/>
          <w:sz w:val="22"/>
        </w:rPr>
        <w:t>α = d2θ/dt2</w:t>
      </w:r>
      <w:r>
        <w:rPr>
          <w:color w:val="666666"/>
          <w:sz w:val="18"/>
        </w:rPr>
        <w:t xml:space="preserve">    ← </w:t>
      </w:r>
      <w:proofErr w:type="spellStart"/>
      <w:r>
        <w:rPr>
          <w:color w:val="666666"/>
          <w:sz w:val="18"/>
        </w:rPr>
        <w:t>角加速度</w:t>
      </w:r>
      <w:proofErr w:type="spellEnd"/>
    </w:p>
    <w:p w14:paraId="485E47BB" w14:textId="77777777" w:rsidR="00FF1AA5" w:rsidRDefault="00000000">
      <w:pPr>
        <w:ind w:firstLine="420"/>
        <w:rPr>
          <w:rFonts w:hint="eastAsia"/>
        </w:rPr>
      </w:pPr>
      <w:proofErr w:type="spellStart"/>
      <w:r>
        <w:t>代入力矩方程</w:t>
      </w:r>
      <w:proofErr w:type="spellEnd"/>
      <w:r>
        <w:t>：</w:t>
      </w:r>
    </w:p>
    <w:p w14:paraId="63F2B5C9" w14:textId="77777777" w:rsidR="00FF1AA5" w:rsidRDefault="00000000">
      <w:pPr>
        <w:spacing w:before="80" w:after="80"/>
        <w:ind w:left="850"/>
        <w:rPr>
          <w:rFonts w:hint="eastAsia"/>
        </w:rPr>
        <w:jc w:val="center"/>
      </w:pPr>
      <w:proofErr w:type="spellStart"/>
      <w:proofErr w:type="spellEnd"/>
      <m:oMathPara>
        <m:oMath>
          <m:sSup>
            <m:e>
              <m:r>
                <m:t xml:space="preserve">-mg·L·sinθ = m·L</m:t>
              </m:r>
            </m:e>
            <m:e>
              <m:r>
                <m:t xml:space="preserve">2</m:t>
              </m:r>
            </m:e>
          </m:sSup>
          <m:sSup>
            <m:e>
              <m:r>
                <m:t xml:space="preserve">·(d</m:t>
              </m:r>
            </m:e>
            <m:e>
              <m:r>
                <m:t xml:space="preserve">2</m:t>
              </m:r>
            </m:e>
          </m:sSup>
          <m:sSup>
            <m:e>
              <m:r>
                <m:t xml:space="preserve">θ/dt</m:t>
              </m:r>
            </m:e>
            <m:e>
              <m:r>
                <m:t xml:space="preserve">2</m:t>
              </m:r>
            </m:e>
          </m:sSup>
          <m:r>
            <m:t xml:space="preserve">)</m:t>
          </m:r>
        </m:oMath>
      </m:oMathPara>
    </w:p>
    <w:p w14:paraId="7134CC97" w14:textId="77777777" w:rsidR="00FF1AA5" w:rsidRDefault="00000000">
      <w:pPr>
        <w:spacing w:before="80" w:after="80"/>
        <w:ind w:left="850"/>
        <w:rPr>
          <w:rFonts w:hint="eastAsia"/>
          <w:lang w:eastAsia="zh-CN"/>
        </w:rPr>
      </w:pPr>
      <w:r>
        <w:rPr>
          <w:rFonts w:ascii="Times New Roman" w:hAnsi="Times New Roman"/>
          <w:b/>
          <w:color w:val="000080"/>
          <w:sz w:val="22"/>
          <w:lang w:eastAsia="zh-CN"/>
        </w:rPr>
        <w:t>d2</w:t>
      </w:r>
      <w:r>
        <w:rPr>
          <w:rFonts w:ascii="Times New Roman" w:hAnsi="Times New Roman"/>
          <w:b/>
          <w:color w:val="000080"/>
          <w:sz w:val="22"/>
        </w:rPr>
        <w:t>θ</w:t>
      </w:r>
      <w:r>
        <w:rPr>
          <w:rFonts w:ascii="Times New Roman" w:hAnsi="Times New Roman"/>
          <w:b/>
          <w:color w:val="000080"/>
          <w:sz w:val="22"/>
          <w:lang w:eastAsia="zh-CN"/>
        </w:rPr>
        <w:t>/dt2 + (g/L)·</w:t>
      </w:r>
      <w:proofErr w:type="spellStart"/>
      <w:r>
        <w:rPr>
          <w:rFonts w:ascii="Times New Roman" w:hAnsi="Times New Roman"/>
          <w:b/>
          <w:color w:val="000080"/>
          <w:sz w:val="22"/>
          <w:lang w:eastAsia="zh-CN"/>
        </w:rPr>
        <w:t>sin</w:t>
      </w:r>
      <w:r>
        <w:rPr>
          <w:rFonts w:ascii="Times New Roman" w:hAnsi="Times New Roman"/>
          <w:b/>
          <w:color w:val="000080"/>
          <w:sz w:val="22"/>
        </w:rPr>
        <w:t>θ</w:t>
      </w:r>
      <w:proofErr w:type="spellEnd"/>
      <w:r>
        <w:rPr>
          <w:rFonts w:ascii="Times New Roman" w:hAnsi="Times New Roman"/>
          <w:b/>
          <w:color w:val="000080"/>
          <w:sz w:val="22"/>
          <w:lang w:eastAsia="zh-CN"/>
        </w:rPr>
        <w:t xml:space="preserve"> = 0</w:t>
      </w:r>
      <w:r>
        <w:rPr>
          <w:color w:val="666666"/>
          <w:sz w:val="18"/>
          <w:lang w:eastAsia="zh-CN"/>
        </w:rPr>
        <w:t xml:space="preserve">    ← 单摆运动方程（精确形式）</w:t>
      </w:r>
    </w:p>
    <w:p w14:paraId="11999E44" w14:textId="77777777" w:rsidR="00FF1AA5" w:rsidRDefault="00000000">
      <w:pPr>
        <w:pStyle w:val="4"/>
        <w:rPr>
          <w:lang w:eastAsia="zh-CN"/>
        </w:rPr>
      </w:pPr>
      <w:r>
        <w:rPr>
          <w:rFonts w:ascii="微软雅黑" w:eastAsia="微软雅黑" w:hAnsi="微软雅黑"/>
          <w:lang w:eastAsia="zh-CN"/>
        </w:rPr>
        <w:lastRenderedPageBreak/>
        <w:t>2.4.2 小角度近似的定量分析</w:t>
      </w:r>
    </w:p>
    <w:p w14:paraId="4D594F46" w14:textId="77777777" w:rsidR="00FF1AA5" w:rsidRDefault="00000000">
      <w:pPr>
        <w:ind w:firstLine="420"/>
        <w:rPr>
          <w:rFonts w:hint="eastAsia"/>
          <w:lang w:eastAsia="zh-CN"/>
        </w:rPr>
      </w:pPr>
      <w:r>
        <w:rPr>
          <w:lang w:eastAsia="zh-CN"/>
        </w:rPr>
        <w:t>精确方程 d2</w:t>
      </w:r>
      <w:r>
        <w:t>θ</w:t>
      </w:r>
      <w:r>
        <w:rPr>
          <w:lang w:eastAsia="zh-CN"/>
        </w:rPr>
        <w:t>/dt2 + (g/L)·</w:t>
      </w:r>
      <w:proofErr w:type="spellStart"/>
      <w:r>
        <w:rPr>
          <w:lang w:eastAsia="zh-CN"/>
        </w:rPr>
        <w:t>sin</w:t>
      </w:r>
      <w:r>
        <w:t>θ</w:t>
      </w:r>
      <w:proofErr w:type="spellEnd"/>
      <w:r>
        <w:rPr>
          <w:lang w:eastAsia="zh-CN"/>
        </w:rPr>
        <w:t xml:space="preserve"> = 0 中，</w:t>
      </w:r>
      <w:proofErr w:type="spellStart"/>
      <w:r>
        <w:rPr>
          <w:lang w:eastAsia="zh-CN"/>
        </w:rPr>
        <w:t>sin</w:t>
      </w:r>
      <w:r>
        <w:t>θ</w:t>
      </w:r>
      <w:proofErr w:type="spellEnd"/>
      <w:r>
        <w:rPr>
          <w:lang w:eastAsia="zh-CN"/>
        </w:rPr>
        <w:t>的存在使方程成为非线性方程，没有简单的解析解。我们需要做小角度近似。</w:t>
      </w:r>
    </w:p>
    <w:p w14:paraId="76430F96" w14:textId="77777777" w:rsidR="00FF1AA5" w:rsidRDefault="00000000">
      <w:pPr>
        <w:rPr>
          <w:rFonts w:hint="eastAsia"/>
          <w:lang w:eastAsia="zh-CN"/>
        </w:rPr>
      </w:pPr>
      <w:r>
        <w:rPr>
          <w:b/>
          <w:lang w:eastAsia="zh-CN"/>
        </w:rPr>
        <w:t>泰勒展开：</w:t>
      </w:r>
    </w:p>
    <w:p w14:paraId="05B9E18F" w14:textId="77777777" w:rsidR="00FF1AA5" w:rsidRDefault="00000000">
      <w:pPr>
        <w:ind w:firstLine="420"/>
        <w:rPr>
          <w:rFonts w:hint="eastAsia"/>
          <w:lang w:eastAsia="zh-CN"/>
        </w:rPr>
      </w:pPr>
      <w:proofErr w:type="spellStart"/>
      <w:r>
        <w:rPr>
          <w:lang w:eastAsia="zh-CN"/>
        </w:rPr>
        <w:t>sin</w:t>
      </w:r>
      <w:r>
        <w:t>θ</w:t>
      </w:r>
      <w:proofErr w:type="spellEnd"/>
      <w:r>
        <w:rPr>
          <w:lang w:eastAsia="zh-CN"/>
        </w:rPr>
        <w:t>在</w:t>
      </w:r>
      <w:r>
        <w:t>θ</w:t>
      </w:r>
      <w:r>
        <w:rPr>
          <w:lang w:eastAsia="zh-CN"/>
        </w:rPr>
        <w:t>=0附近的泰</w:t>
      </w:r>
      <w:proofErr w:type="gramStart"/>
      <w:r>
        <w:rPr>
          <w:lang w:eastAsia="zh-CN"/>
        </w:rPr>
        <w:t>勒展开</w:t>
      </w:r>
      <w:proofErr w:type="gramEnd"/>
      <w:r>
        <w:rPr>
          <w:lang w:eastAsia="zh-CN"/>
        </w:rPr>
        <w:t>为：</w:t>
      </w:r>
    </w:p>
    <w:p w14:paraId="470EEC5D" w14:textId="77777777" w:rsidR="00FF1AA5" w:rsidRDefault="00000000">
      <w:pPr>
        <w:spacing w:before="80" w:after="80"/>
        <w:ind w:left="850"/>
        <w:rPr>
          <w:rFonts w:hint="eastAsia"/>
        </w:rPr>
        <w:jc w:val="center"/>
      </w:pPr>
      <w:proofErr w:type="spellStart"/>
      <w:proofErr w:type="spellEnd"/>
      <m:oMathPara>
        <m:oMath>
          <m:sSup>
            <m:e>
              <m:r>
                <m:t xml:space="preserve">sinθ = θ - θ</m:t>
              </m:r>
            </m:e>
            <m:e>
              <m:r>
                <m:t xml:space="preserve">3</m:t>
              </m:r>
            </m:e>
          </m:sSup>
          <m:sSup>
            <m:e>
              <m:r>
                <m:t xml:space="preserve">/3! + θ</m:t>
              </m:r>
            </m:e>
            <m:e>
              <m:r>
                <m:t xml:space="preserve">5</m:t>
              </m:r>
            </m:e>
          </m:sSup>
          <m:sSup>
            <m:e>
              <m:r>
                <m:t xml:space="preserve">/5! - θ</m:t>
              </m:r>
            </m:e>
            <m:e>
              <m:r>
                <m:t xml:space="preserve">7</m:t>
              </m:r>
            </m:e>
          </m:sSup>
          <m:r>
            <m:t xml:space="preserve">/7! + ...</m:t>
          </m:r>
        </m:oMath>
      </m:oMathPara>
    </w:p>
    <w:p w14:paraId="228E7538" w14:textId="77777777" w:rsidR="00FF1AA5" w:rsidRDefault="00000000">
      <w:pPr>
        <w:spacing w:before="80" w:after="80"/>
        <w:ind w:left="850"/>
        <w:rPr>
          <w:rFonts w:hint="eastAsia"/>
        </w:rPr>
        <w:jc w:val="center"/>
      </w:pPr>
      <m:oMathPara>
        <m:oMath>
          <m:sSup>
            <m:e>
              <m:r>
                <m:t xml:space="preserve">= θ - θ</m:t>
              </m:r>
            </m:e>
            <m:e>
              <m:r>
                <m:t xml:space="preserve">3</m:t>
              </m:r>
            </m:e>
          </m:sSup>
          <m:sSup>
            <m:e>
              <m:r>
                <m:t xml:space="preserve">/6 + θ</m:t>
              </m:r>
            </m:e>
            <m:e>
              <m:r>
                <m:t xml:space="preserve">5</m:t>
              </m:r>
            </m:e>
          </m:sSup>
          <m:sSup>
            <m:e>
              <m:r>
                <m:t xml:space="preserve">/120 - θ</m:t>
              </m:r>
            </m:e>
            <m:e>
              <m:r>
                <m:t xml:space="preserve">7</m:t>
              </m:r>
            </m:e>
          </m:sSup>
          <m:r>
            <m:t xml:space="preserve">/5040 + ...</m:t>
          </m:r>
        </m:oMath>
      </m:oMathPara>
    </w:p>
    <w:p w14:paraId="4E33991E" w14:textId="77777777" w:rsidR="00FF1AA5" w:rsidRDefault="00000000">
      <w:pPr>
        <w:rPr>
          <w:rFonts w:hint="eastAsia"/>
        </w:rPr>
      </w:pPr>
      <w:proofErr w:type="spellStart"/>
      <w:r>
        <w:rPr>
          <w:b/>
        </w:rPr>
        <w:t>近似精度分析</w:t>
      </w:r>
      <w:proofErr w:type="spellEnd"/>
      <w:r>
        <w:rPr>
          <w:b/>
        </w:rPr>
        <w:t>：</w:t>
      </w:r>
    </w:p>
    <w:tbl>
      <w:tblPr>
        <w:tblStyle w:val="af4"/>
        <w:tblW w:w="0" w:type="auto"/>
        <w:jc w:val="center"/>
        <w:tblLook w:val="04A0" w:firstRow="1" w:lastRow="0" w:firstColumn="1" w:lastColumn="0" w:noHBand="0" w:noVBand="1"/>
      </w:tblPr>
      <w:tblGrid>
        <w:gridCol w:w="1727"/>
        <w:gridCol w:w="1727"/>
        <w:gridCol w:w="1727"/>
        <w:gridCol w:w="1727"/>
        <w:gridCol w:w="1727"/>
      </w:tblGrid>
      <w:tr w:rsidR="00FF1AA5" w14:paraId="6474955F" w14:textId="77777777">
        <w:trPr>
          <w:jc w:val="center"/>
        </w:trPr>
        <w:tc>
          <w:tcPr>
            <w:tcW w:w="1727" w:type="dxa"/>
            <w:shd w:val="clear" w:color="auto" w:fill="4472C4"/>
          </w:tcPr>
          <w:p w14:paraId="2C860172" w14:textId="77777777" w:rsidR="00FF1AA5" w:rsidRDefault="00000000">
            <w:pPr>
              <w:spacing w:after="0" w:line="240" w:lineRule="auto"/>
              <w:jc w:val="center"/>
              <w:rPr>
                <w:rFonts w:hint="eastAsia"/>
              </w:rPr>
            </w:pPr>
            <w:proofErr w:type="spellStart"/>
            <w:r>
              <w:rPr>
                <w:b/>
                <w:color w:val="FFFFFF"/>
                <w:sz w:val="18"/>
              </w:rPr>
              <w:t>角度θ</w:t>
            </w:r>
            <w:proofErr w:type="spellEnd"/>
          </w:p>
        </w:tc>
        <w:tc>
          <w:tcPr>
            <w:tcW w:w="1727" w:type="dxa"/>
            <w:shd w:val="clear" w:color="auto" w:fill="4472C4"/>
          </w:tcPr>
          <w:p w14:paraId="2BF23B52" w14:textId="77777777" w:rsidR="00FF1AA5" w:rsidRDefault="00000000">
            <w:pPr>
              <w:spacing w:after="0" w:line="240" w:lineRule="auto"/>
              <w:jc w:val="center"/>
              <w:rPr>
                <w:rFonts w:hint="eastAsia"/>
              </w:rPr>
            </w:pPr>
            <w:r>
              <w:rPr>
                <w:b/>
                <w:color w:val="FFFFFF"/>
                <w:sz w:val="18"/>
              </w:rPr>
              <w:t>θ (rad)</w:t>
            </w:r>
          </w:p>
        </w:tc>
        <w:tc>
          <w:tcPr>
            <w:tcW w:w="1727" w:type="dxa"/>
            <w:shd w:val="clear" w:color="auto" w:fill="4472C4"/>
          </w:tcPr>
          <w:p w14:paraId="06DA8884" w14:textId="77777777" w:rsidR="00FF1AA5" w:rsidRDefault="00000000">
            <w:pPr>
              <w:spacing w:after="0" w:line="240" w:lineRule="auto"/>
              <w:jc w:val="center"/>
              <w:rPr>
                <w:rFonts w:hint="eastAsia"/>
              </w:rPr>
            </w:pPr>
            <w:proofErr w:type="spellStart"/>
            <w:r>
              <w:rPr>
                <w:b/>
                <w:color w:val="FFFFFF"/>
                <w:sz w:val="18"/>
              </w:rPr>
              <w:t>sinθ</w:t>
            </w:r>
            <w:proofErr w:type="spellEnd"/>
          </w:p>
        </w:tc>
        <w:tc>
          <w:tcPr>
            <w:tcW w:w="1727" w:type="dxa"/>
            <w:shd w:val="clear" w:color="auto" w:fill="4472C4"/>
          </w:tcPr>
          <w:p w14:paraId="08B3ED9F" w14:textId="77777777" w:rsidR="00FF1AA5" w:rsidRDefault="00000000">
            <w:pPr>
              <w:spacing w:after="0" w:line="240" w:lineRule="auto"/>
              <w:jc w:val="center"/>
              <w:rPr>
                <w:rFonts w:hint="eastAsia"/>
              </w:rPr>
            </w:pPr>
            <w:r>
              <w:rPr>
                <w:b/>
                <w:color w:val="FFFFFF"/>
                <w:sz w:val="18"/>
              </w:rPr>
              <w:t xml:space="preserve">θ - </w:t>
            </w:r>
            <w:proofErr w:type="spellStart"/>
            <w:r>
              <w:rPr>
                <w:b/>
                <w:color w:val="FFFFFF"/>
                <w:sz w:val="18"/>
              </w:rPr>
              <w:t>sinθ</w:t>
            </w:r>
            <w:proofErr w:type="spellEnd"/>
          </w:p>
        </w:tc>
        <w:tc>
          <w:tcPr>
            <w:tcW w:w="1727" w:type="dxa"/>
            <w:shd w:val="clear" w:color="auto" w:fill="4472C4"/>
          </w:tcPr>
          <w:p w14:paraId="79AFB30B" w14:textId="77777777" w:rsidR="00FF1AA5" w:rsidRDefault="00000000">
            <w:pPr>
              <w:spacing w:after="0" w:line="240" w:lineRule="auto"/>
              <w:jc w:val="center"/>
              <w:rPr>
                <w:rFonts w:hint="eastAsia"/>
              </w:rPr>
            </w:pPr>
            <w:proofErr w:type="spellStart"/>
            <w:r>
              <w:rPr>
                <w:b/>
                <w:color w:val="FFFFFF"/>
                <w:sz w:val="18"/>
              </w:rPr>
              <w:t>相对误差</w:t>
            </w:r>
            <w:proofErr w:type="spellEnd"/>
          </w:p>
        </w:tc>
      </w:tr>
      <w:tr w:rsidR="00FF1AA5" w14:paraId="4C15B3C2" w14:textId="77777777">
        <w:trPr>
          <w:jc w:val="center"/>
        </w:trPr>
        <w:tc>
          <w:tcPr>
            <w:tcW w:w="1727" w:type="dxa"/>
          </w:tcPr>
          <w:p w14:paraId="67933866" w14:textId="77777777" w:rsidR="00FF1AA5" w:rsidRDefault="00000000">
            <w:pPr>
              <w:spacing w:after="0" w:line="240" w:lineRule="auto"/>
              <w:rPr>
                <w:rFonts w:hint="eastAsia"/>
              </w:rPr>
            </w:pPr>
            <w:r>
              <w:rPr>
                <w:sz w:val="18"/>
              </w:rPr>
              <w:t>5°</w:t>
            </w:r>
          </w:p>
        </w:tc>
        <w:tc>
          <w:tcPr>
            <w:tcW w:w="1727" w:type="dxa"/>
          </w:tcPr>
          <w:p w14:paraId="15E7878F" w14:textId="77777777" w:rsidR="00FF1AA5" w:rsidRDefault="00000000">
            <w:pPr>
              <w:spacing w:after="0" w:line="240" w:lineRule="auto"/>
              <w:rPr>
                <w:rFonts w:hint="eastAsia"/>
              </w:rPr>
            </w:pPr>
            <w:r>
              <w:rPr>
                <w:sz w:val="18"/>
              </w:rPr>
              <w:t>0.0873</w:t>
            </w:r>
          </w:p>
        </w:tc>
        <w:tc>
          <w:tcPr>
            <w:tcW w:w="1727" w:type="dxa"/>
          </w:tcPr>
          <w:p w14:paraId="6E483F01" w14:textId="77777777" w:rsidR="00FF1AA5" w:rsidRDefault="00000000">
            <w:pPr>
              <w:spacing w:after="0" w:line="240" w:lineRule="auto"/>
              <w:rPr>
                <w:rFonts w:hint="eastAsia"/>
              </w:rPr>
            </w:pPr>
            <w:r>
              <w:rPr>
                <w:sz w:val="18"/>
              </w:rPr>
              <w:t>0.08716</w:t>
            </w:r>
          </w:p>
        </w:tc>
        <w:tc>
          <w:tcPr>
            <w:tcW w:w="1727" w:type="dxa"/>
          </w:tcPr>
          <w:p w14:paraId="64A60332" w14:textId="77777777" w:rsidR="00FF1AA5" w:rsidRDefault="00000000">
            <w:pPr>
              <w:spacing w:after="0" w:line="240" w:lineRule="auto"/>
              <w:rPr>
                <w:rFonts w:hint="eastAsia"/>
              </w:rPr>
            </w:pPr>
            <w:r>
              <w:rPr>
                <w:sz w:val="18"/>
              </w:rPr>
              <w:t>0.00014</w:t>
            </w:r>
          </w:p>
        </w:tc>
        <w:tc>
          <w:tcPr>
            <w:tcW w:w="1727" w:type="dxa"/>
          </w:tcPr>
          <w:p w14:paraId="4FD57C7D" w14:textId="77777777" w:rsidR="00FF1AA5" w:rsidRDefault="00000000">
            <w:pPr>
              <w:spacing w:after="0" w:line="240" w:lineRule="auto"/>
              <w:rPr>
                <w:rFonts w:hint="eastAsia"/>
              </w:rPr>
            </w:pPr>
            <w:r>
              <w:rPr>
                <w:sz w:val="18"/>
              </w:rPr>
              <w:t>0.16%</w:t>
            </w:r>
          </w:p>
        </w:tc>
      </w:tr>
      <w:tr w:rsidR="00FF1AA5" w14:paraId="227F978A" w14:textId="77777777">
        <w:trPr>
          <w:jc w:val="center"/>
        </w:trPr>
        <w:tc>
          <w:tcPr>
            <w:tcW w:w="1727" w:type="dxa"/>
            <w:shd w:val="clear" w:color="auto" w:fill="D6E4F0"/>
          </w:tcPr>
          <w:p w14:paraId="779DE5FA" w14:textId="77777777" w:rsidR="00FF1AA5" w:rsidRDefault="00000000">
            <w:pPr>
              <w:spacing w:after="0" w:line="240" w:lineRule="auto"/>
              <w:rPr>
                <w:rFonts w:hint="eastAsia"/>
              </w:rPr>
            </w:pPr>
            <w:r>
              <w:rPr>
                <w:sz w:val="18"/>
              </w:rPr>
              <w:t>10°</w:t>
            </w:r>
          </w:p>
        </w:tc>
        <w:tc>
          <w:tcPr>
            <w:tcW w:w="1727" w:type="dxa"/>
            <w:shd w:val="clear" w:color="auto" w:fill="D6E4F0"/>
          </w:tcPr>
          <w:p w14:paraId="7F8C931D" w14:textId="77777777" w:rsidR="00FF1AA5" w:rsidRDefault="00000000">
            <w:pPr>
              <w:spacing w:after="0" w:line="240" w:lineRule="auto"/>
              <w:rPr>
                <w:rFonts w:hint="eastAsia"/>
              </w:rPr>
            </w:pPr>
            <w:r>
              <w:rPr>
                <w:sz w:val="18"/>
              </w:rPr>
              <w:t>0.1745</w:t>
            </w:r>
          </w:p>
        </w:tc>
        <w:tc>
          <w:tcPr>
            <w:tcW w:w="1727" w:type="dxa"/>
            <w:shd w:val="clear" w:color="auto" w:fill="D6E4F0"/>
          </w:tcPr>
          <w:p w14:paraId="4EF4C3EF" w14:textId="77777777" w:rsidR="00FF1AA5" w:rsidRDefault="00000000">
            <w:pPr>
              <w:spacing w:after="0" w:line="240" w:lineRule="auto"/>
              <w:rPr>
                <w:rFonts w:hint="eastAsia"/>
              </w:rPr>
            </w:pPr>
            <w:r>
              <w:rPr>
                <w:sz w:val="18"/>
              </w:rPr>
              <w:t>0.17365</w:t>
            </w:r>
          </w:p>
        </w:tc>
        <w:tc>
          <w:tcPr>
            <w:tcW w:w="1727" w:type="dxa"/>
            <w:shd w:val="clear" w:color="auto" w:fill="D6E4F0"/>
          </w:tcPr>
          <w:p w14:paraId="1F0D802B" w14:textId="77777777" w:rsidR="00FF1AA5" w:rsidRDefault="00000000">
            <w:pPr>
              <w:spacing w:after="0" w:line="240" w:lineRule="auto"/>
              <w:rPr>
                <w:rFonts w:hint="eastAsia"/>
              </w:rPr>
            </w:pPr>
            <w:r>
              <w:rPr>
                <w:sz w:val="18"/>
              </w:rPr>
              <w:t>0.00087</w:t>
            </w:r>
          </w:p>
        </w:tc>
        <w:tc>
          <w:tcPr>
            <w:tcW w:w="1727" w:type="dxa"/>
            <w:shd w:val="clear" w:color="auto" w:fill="D6E4F0"/>
          </w:tcPr>
          <w:p w14:paraId="63FAAB04" w14:textId="77777777" w:rsidR="00FF1AA5" w:rsidRDefault="00000000">
            <w:pPr>
              <w:spacing w:after="0" w:line="240" w:lineRule="auto"/>
              <w:rPr>
                <w:rFonts w:hint="eastAsia"/>
              </w:rPr>
            </w:pPr>
            <w:r>
              <w:rPr>
                <w:sz w:val="18"/>
              </w:rPr>
              <w:t>0.50%</w:t>
            </w:r>
          </w:p>
        </w:tc>
      </w:tr>
      <w:tr w:rsidR="00FF1AA5" w14:paraId="1DC8CC62" w14:textId="77777777">
        <w:trPr>
          <w:jc w:val="center"/>
        </w:trPr>
        <w:tc>
          <w:tcPr>
            <w:tcW w:w="1727" w:type="dxa"/>
          </w:tcPr>
          <w:p w14:paraId="13E54FDE" w14:textId="77777777" w:rsidR="00FF1AA5" w:rsidRDefault="00000000">
            <w:pPr>
              <w:spacing w:after="0" w:line="240" w:lineRule="auto"/>
              <w:rPr>
                <w:rFonts w:hint="eastAsia"/>
              </w:rPr>
            </w:pPr>
            <w:r>
              <w:rPr>
                <w:sz w:val="18"/>
              </w:rPr>
              <w:t>15°</w:t>
            </w:r>
          </w:p>
        </w:tc>
        <w:tc>
          <w:tcPr>
            <w:tcW w:w="1727" w:type="dxa"/>
          </w:tcPr>
          <w:p w14:paraId="5F35BD1B" w14:textId="77777777" w:rsidR="00FF1AA5" w:rsidRDefault="00000000">
            <w:pPr>
              <w:spacing w:after="0" w:line="240" w:lineRule="auto"/>
              <w:rPr>
                <w:rFonts w:hint="eastAsia"/>
              </w:rPr>
            </w:pPr>
            <w:r>
              <w:rPr>
                <w:sz w:val="18"/>
              </w:rPr>
              <w:t>0.2618</w:t>
            </w:r>
          </w:p>
        </w:tc>
        <w:tc>
          <w:tcPr>
            <w:tcW w:w="1727" w:type="dxa"/>
          </w:tcPr>
          <w:p w14:paraId="2BA49D43" w14:textId="77777777" w:rsidR="00FF1AA5" w:rsidRDefault="00000000">
            <w:pPr>
              <w:spacing w:after="0" w:line="240" w:lineRule="auto"/>
              <w:rPr>
                <w:rFonts w:hint="eastAsia"/>
              </w:rPr>
            </w:pPr>
            <w:r>
              <w:rPr>
                <w:sz w:val="18"/>
              </w:rPr>
              <w:t>0.25882</w:t>
            </w:r>
          </w:p>
        </w:tc>
        <w:tc>
          <w:tcPr>
            <w:tcW w:w="1727" w:type="dxa"/>
          </w:tcPr>
          <w:p w14:paraId="6531CEC2" w14:textId="77777777" w:rsidR="00FF1AA5" w:rsidRDefault="00000000">
            <w:pPr>
              <w:spacing w:after="0" w:line="240" w:lineRule="auto"/>
              <w:rPr>
                <w:rFonts w:hint="eastAsia"/>
              </w:rPr>
            </w:pPr>
            <w:r>
              <w:rPr>
                <w:sz w:val="18"/>
              </w:rPr>
              <w:t>0.00298</w:t>
            </w:r>
          </w:p>
        </w:tc>
        <w:tc>
          <w:tcPr>
            <w:tcW w:w="1727" w:type="dxa"/>
          </w:tcPr>
          <w:p w14:paraId="42D5C3E4" w14:textId="77777777" w:rsidR="00FF1AA5" w:rsidRDefault="00000000">
            <w:pPr>
              <w:spacing w:after="0" w:line="240" w:lineRule="auto"/>
              <w:rPr>
                <w:rFonts w:hint="eastAsia"/>
              </w:rPr>
            </w:pPr>
            <w:r>
              <w:rPr>
                <w:sz w:val="18"/>
              </w:rPr>
              <w:t>1.14%</w:t>
            </w:r>
          </w:p>
        </w:tc>
      </w:tr>
      <w:tr w:rsidR="00FF1AA5" w14:paraId="16394C70" w14:textId="77777777">
        <w:trPr>
          <w:jc w:val="center"/>
        </w:trPr>
        <w:tc>
          <w:tcPr>
            <w:tcW w:w="1727" w:type="dxa"/>
            <w:shd w:val="clear" w:color="auto" w:fill="D6E4F0"/>
          </w:tcPr>
          <w:p w14:paraId="3B559B2D" w14:textId="77777777" w:rsidR="00FF1AA5" w:rsidRDefault="00000000">
            <w:pPr>
              <w:spacing w:after="0" w:line="240" w:lineRule="auto"/>
              <w:rPr>
                <w:rFonts w:hint="eastAsia"/>
              </w:rPr>
            </w:pPr>
            <w:r>
              <w:rPr>
                <w:sz w:val="18"/>
              </w:rPr>
              <w:t>20°</w:t>
            </w:r>
          </w:p>
        </w:tc>
        <w:tc>
          <w:tcPr>
            <w:tcW w:w="1727" w:type="dxa"/>
            <w:shd w:val="clear" w:color="auto" w:fill="D6E4F0"/>
          </w:tcPr>
          <w:p w14:paraId="5E2EE370" w14:textId="77777777" w:rsidR="00FF1AA5" w:rsidRDefault="00000000">
            <w:pPr>
              <w:spacing w:after="0" w:line="240" w:lineRule="auto"/>
              <w:rPr>
                <w:rFonts w:hint="eastAsia"/>
              </w:rPr>
            </w:pPr>
            <w:r>
              <w:rPr>
                <w:sz w:val="18"/>
              </w:rPr>
              <w:t>0.3491</w:t>
            </w:r>
          </w:p>
        </w:tc>
        <w:tc>
          <w:tcPr>
            <w:tcW w:w="1727" w:type="dxa"/>
            <w:shd w:val="clear" w:color="auto" w:fill="D6E4F0"/>
          </w:tcPr>
          <w:p w14:paraId="47D83493" w14:textId="77777777" w:rsidR="00FF1AA5" w:rsidRDefault="00000000">
            <w:pPr>
              <w:spacing w:after="0" w:line="240" w:lineRule="auto"/>
              <w:rPr>
                <w:rFonts w:hint="eastAsia"/>
              </w:rPr>
            </w:pPr>
            <w:r>
              <w:rPr>
                <w:sz w:val="18"/>
              </w:rPr>
              <w:t>0.34202</w:t>
            </w:r>
          </w:p>
        </w:tc>
        <w:tc>
          <w:tcPr>
            <w:tcW w:w="1727" w:type="dxa"/>
            <w:shd w:val="clear" w:color="auto" w:fill="D6E4F0"/>
          </w:tcPr>
          <w:p w14:paraId="4C65D307" w14:textId="77777777" w:rsidR="00FF1AA5" w:rsidRDefault="00000000">
            <w:pPr>
              <w:spacing w:after="0" w:line="240" w:lineRule="auto"/>
              <w:rPr>
                <w:rFonts w:hint="eastAsia"/>
              </w:rPr>
            </w:pPr>
            <w:r>
              <w:rPr>
                <w:sz w:val="18"/>
              </w:rPr>
              <w:t>0.00703</w:t>
            </w:r>
          </w:p>
        </w:tc>
        <w:tc>
          <w:tcPr>
            <w:tcW w:w="1727" w:type="dxa"/>
            <w:shd w:val="clear" w:color="auto" w:fill="D6E4F0"/>
          </w:tcPr>
          <w:p w14:paraId="795D9565" w14:textId="77777777" w:rsidR="00FF1AA5" w:rsidRDefault="00000000">
            <w:pPr>
              <w:spacing w:after="0" w:line="240" w:lineRule="auto"/>
              <w:rPr>
                <w:rFonts w:hint="eastAsia"/>
              </w:rPr>
            </w:pPr>
            <w:r>
              <w:rPr>
                <w:sz w:val="18"/>
              </w:rPr>
              <w:t>2.01%</w:t>
            </w:r>
          </w:p>
        </w:tc>
      </w:tr>
      <w:tr w:rsidR="00FF1AA5" w14:paraId="38318E20" w14:textId="77777777">
        <w:trPr>
          <w:jc w:val="center"/>
        </w:trPr>
        <w:tc>
          <w:tcPr>
            <w:tcW w:w="1727" w:type="dxa"/>
          </w:tcPr>
          <w:p w14:paraId="2F362B32" w14:textId="77777777" w:rsidR="00FF1AA5" w:rsidRDefault="00000000">
            <w:pPr>
              <w:spacing w:after="0" w:line="240" w:lineRule="auto"/>
              <w:rPr>
                <w:rFonts w:hint="eastAsia"/>
              </w:rPr>
            </w:pPr>
            <w:r>
              <w:rPr>
                <w:sz w:val="18"/>
              </w:rPr>
              <w:t>30°</w:t>
            </w:r>
          </w:p>
        </w:tc>
        <w:tc>
          <w:tcPr>
            <w:tcW w:w="1727" w:type="dxa"/>
          </w:tcPr>
          <w:p w14:paraId="4C23F415" w14:textId="77777777" w:rsidR="00FF1AA5" w:rsidRDefault="00000000">
            <w:pPr>
              <w:spacing w:after="0" w:line="240" w:lineRule="auto"/>
              <w:rPr>
                <w:rFonts w:hint="eastAsia"/>
              </w:rPr>
            </w:pPr>
            <w:r>
              <w:rPr>
                <w:sz w:val="18"/>
              </w:rPr>
              <w:t>0.5236</w:t>
            </w:r>
          </w:p>
        </w:tc>
        <w:tc>
          <w:tcPr>
            <w:tcW w:w="1727" w:type="dxa"/>
          </w:tcPr>
          <w:p w14:paraId="1A579815" w14:textId="77777777" w:rsidR="00FF1AA5" w:rsidRDefault="00000000">
            <w:pPr>
              <w:spacing w:after="0" w:line="240" w:lineRule="auto"/>
              <w:rPr>
                <w:rFonts w:hint="eastAsia"/>
              </w:rPr>
            </w:pPr>
            <w:r>
              <w:rPr>
                <w:sz w:val="18"/>
              </w:rPr>
              <w:t>0.50000</w:t>
            </w:r>
          </w:p>
        </w:tc>
        <w:tc>
          <w:tcPr>
            <w:tcW w:w="1727" w:type="dxa"/>
          </w:tcPr>
          <w:p w14:paraId="2D7217ED" w14:textId="77777777" w:rsidR="00FF1AA5" w:rsidRDefault="00000000">
            <w:pPr>
              <w:spacing w:after="0" w:line="240" w:lineRule="auto"/>
              <w:rPr>
                <w:rFonts w:hint="eastAsia"/>
              </w:rPr>
            </w:pPr>
            <w:r>
              <w:rPr>
                <w:sz w:val="18"/>
              </w:rPr>
              <w:t>0.02360</w:t>
            </w:r>
          </w:p>
        </w:tc>
        <w:tc>
          <w:tcPr>
            <w:tcW w:w="1727" w:type="dxa"/>
          </w:tcPr>
          <w:p w14:paraId="0D0C9EB7" w14:textId="77777777" w:rsidR="00FF1AA5" w:rsidRDefault="00000000">
            <w:pPr>
              <w:spacing w:after="0" w:line="240" w:lineRule="auto"/>
              <w:rPr>
                <w:rFonts w:hint="eastAsia"/>
              </w:rPr>
            </w:pPr>
            <w:r>
              <w:rPr>
                <w:sz w:val="18"/>
              </w:rPr>
              <w:t>4.51%</w:t>
            </w:r>
          </w:p>
        </w:tc>
      </w:tr>
    </w:tbl>
    <w:p w14:paraId="60262B94" w14:textId="77777777" w:rsidR="00FF1AA5" w:rsidRDefault="00000000">
      <w:pPr>
        <w:ind w:firstLine="420"/>
        <w:rPr>
          <w:rFonts w:hint="eastAsia"/>
          <w:lang w:eastAsia="zh-CN"/>
        </w:rPr>
      </w:pPr>
      <w:r>
        <w:rPr>
          <w:lang w:eastAsia="zh-CN"/>
        </w:rPr>
        <w:t>当</w:t>
      </w:r>
      <w:r>
        <w:t>θ</w:t>
      </w:r>
      <w:r>
        <w:rPr>
          <w:lang w:eastAsia="zh-CN"/>
        </w:rPr>
        <w:t xml:space="preserve"> &lt; 15°时，</w:t>
      </w:r>
      <w:proofErr w:type="spellStart"/>
      <w:r>
        <w:rPr>
          <w:lang w:eastAsia="zh-CN"/>
        </w:rPr>
        <w:t>sin</w:t>
      </w:r>
      <w:r>
        <w:t>θ</w:t>
      </w:r>
      <w:proofErr w:type="spellEnd"/>
      <w:r>
        <w:rPr>
          <w:lang w:eastAsia="zh-CN"/>
        </w:rPr>
        <w:t xml:space="preserve"> ≈ </w:t>
      </w:r>
      <w:r>
        <w:t>θ</w:t>
      </w:r>
      <w:r>
        <w:rPr>
          <w:lang w:eastAsia="zh-CN"/>
        </w:rPr>
        <w:t>的近似误差小于1.14%，可以接受。</w:t>
      </w:r>
    </w:p>
    <w:p w14:paraId="3362B152" w14:textId="77777777" w:rsidR="00FF1AA5" w:rsidRDefault="00000000">
      <w:pPr>
        <w:rPr>
          <w:rFonts w:hint="eastAsia"/>
          <w:lang w:eastAsia="zh-CN"/>
        </w:rPr>
      </w:pPr>
      <w:r>
        <w:rPr>
          <w:b/>
          <w:lang w:eastAsia="zh-CN"/>
        </w:rPr>
        <w:t>近似后的方程：</w:t>
      </w:r>
    </w:p>
    <w:p w14:paraId="6C39677C" w14:textId="77777777" w:rsidR="00FF1AA5" w:rsidRDefault="00000000">
      <w:pPr>
        <w:spacing w:before="80" w:after="80"/>
        <w:ind w:left="850"/>
        <w:rPr>
          <w:rFonts w:hint="eastAsia"/>
          <w:lang w:eastAsia="zh-CN"/>
        </w:rPr>
      </w:pPr>
      <w:r>
        <w:rPr>
          <w:rFonts w:ascii="Times New Roman" w:hAnsi="Times New Roman"/>
          <w:b/>
          <w:color w:val="000080"/>
          <w:sz w:val="22"/>
          <w:lang w:eastAsia="zh-CN"/>
        </w:rPr>
        <w:t>d2</w:t>
      </w:r>
      <w:r>
        <w:rPr>
          <w:rFonts w:ascii="Times New Roman" w:hAnsi="Times New Roman"/>
          <w:b/>
          <w:color w:val="000080"/>
          <w:sz w:val="22"/>
        </w:rPr>
        <w:t>θ</w:t>
      </w:r>
      <w:r>
        <w:rPr>
          <w:rFonts w:ascii="Times New Roman" w:hAnsi="Times New Roman"/>
          <w:b/>
          <w:color w:val="000080"/>
          <w:sz w:val="22"/>
          <w:lang w:eastAsia="zh-CN"/>
        </w:rPr>
        <w:t>/dt2 + (g/L)·</w:t>
      </w:r>
      <w:r>
        <w:rPr>
          <w:rFonts w:ascii="Times New Roman" w:hAnsi="Times New Roman"/>
          <w:b/>
          <w:color w:val="000080"/>
          <w:sz w:val="22"/>
        </w:rPr>
        <w:t>θ</w:t>
      </w:r>
      <w:r>
        <w:rPr>
          <w:rFonts w:ascii="Times New Roman" w:hAnsi="Times New Roman"/>
          <w:b/>
          <w:color w:val="000080"/>
          <w:sz w:val="22"/>
          <w:lang w:eastAsia="zh-CN"/>
        </w:rPr>
        <w:t xml:space="preserve"> = 0</w:t>
      </w:r>
      <w:r>
        <w:rPr>
          <w:color w:val="666666"/>
          <w:sz w:val="18"/>
          <w:lang w:eastAsia="zh-CN"/>
        </w:rPr>
        <w:t xml:space="preserve">    ← 与简谐运动方程形式相同！</w:t>
      </w:r>
    </w:p>
    <w:p w14:paraId="7143F1EF" w14:textId="77777777" w:rsidR="00FF1AA5" w:rsidRDefault="00000000">
      <w:pPr>
        <w:ind w:firstLine="420"/>
        <w:rPr>
          <w:rFonts w:hint="eastAsia"/>
          <w:lang w:eastAsia="zh-CN"/>
        </w:rPr>
      </w:pPr>
      <w:r>
        <w:rPr>
          <w:lang w:eastAsia="zh-CN"/>
        </w:rPr>
        <w:t>这说明小角度下单摆做简谐运动！角频率和周期为：</w:t>
      </w:r>
    </w:p>
    <w:p w14:paraId="56A5619F" w14:textId="77777777" w:rsidR="00FF1AA5" w:rsidRDefault="00000000">
      <w:pPr>
        <w:spacing w:before="80" w:after="80"/>
        <w:ind w:left="850"/>
        <w:rPr>
          <w:rFonts w:hint="eastAsia"/>
          <w:lang w:eastAsia="zh-CN"/>
        </w:rPr>
        <w:jc w:val="center"/>
      </w:pPr>
      <m:oMathPara>
        <m:oMath>
          <m:r>
            <m:t xml:space="preserve">ω = </m:t>
          </m:r>
          <m:rad>
            <m:deg/>
            <m:e>
              <m:r>
                <m:t xml:space="preserve">g/L</m:t>
              </m:r>
            </m:e>
          </m:rad>
        </m:oMath>
      </m:oMathPara>
    </w:p>
    <w:p w14:paraId="219EFE16" w14:textId="77777777" w:rsidR="00FF1AA5" w:rsidRDefault="00000000">
      <w:pPr>
        <w:spacing w:before="80" w:after="80"/>
        <w:ind w:left="850"/>
        <w:rPr>
          <w:rFonts w:hint="eastAsia"/>
          <w:lang w:eastAsia="zh-CN"/>
        </w:rPr>
      </w:pPr>
      <w:r>
        <w:rPr>
          <w:rFonts w:ascii="Times New Roman" w:hAnsi="Times New Roman"/>
          <w:b/>
          <w:color w:val="000080"/>
          <w:sz w:val="22"/>
          <w:lang w:eastAsia="zh-CN"/>
        </w:rPr>
        <w:t>T = 2</w:t>
      </w:r>
      <w:r>
        <w:rPr>
          <w:rFonts w:ascii="Times New Roman" w:hAnsi="Times New Roman"/>
          <w:b/>
          <w:color w:val="000080"/>
          <w:sz w:val="22"/>
        </w:rPr>
        <w:t>π</w:t>
      </w:r>
      <w:r>
        <w:rPr>
          <w:rFonts w:ascii="Times New Roman" w:hAnsi="Times New Roman"/>
          <w:b/>
          <w:color w:val="000080"/>
          <w:sz w:val="22"/>
          <w:lang w:eastAsia="zh-CN"/>
        </w:rPr>
        <w:t>/</w:t>
      </w:r>
      <w:r>
        <w:rPr>
          <w:rFonts w:ascii="Times New Roman" w:hAnsi="Times New Roman"/>
          <w:b/>
          <w:color w:val="000080"/>
          <w:sz w:val="22"/>
        </w:rPr>
        <w:t>ω</w:t>
      </w:r>
      <w:r>
        <w:rPr>
          <w:rFonts w:ascii="Times New Roman" w:hAnsi="Times New Roman"/>
          <w:b/>
          <w:color w:val="000080"/>
          <w:sz w:val="22"/>
          <w:lang w:eastAsia="zh-CN"/>
        </w:rPr>
        <w:t xml:space="preserve"> = 2</w:t>
      </w:r>
      <w:r>
        <w:rPr>
          <w:rFonts w:ascii="Times New Roman" w:hAnsi="Times New Roman"/>
          <w:b/>
          <w:color w:val="000080"/>
          <w:sz w:val="22"/>
        </w:rPr>
        <w:t>π</w:t>
      </w:r>
      <w:r>
        <w:rPr>
          <w:rFonts w:ascii="Times New Roman" w:hAnsi="Times New Roman"/>
          <w:b/>
          <w:color w:val="000080"/>
          <w:sz w:val="22"/>
          <w:lang w:eastAsia="zh-CN"/>
        </w:rPr>
        <w:t>·√(L/g)</w:t>
      </w:r>
      <w:r>
        <w:rPr>
          <w:color w:val="666666"/>
          <w:sz w:val="18"/>
          <w:lang w:eastAsia="zh-CN"/>
        </w:rPr>
        <w:t xml:space="preserve">    ← 单摆周期公式！</w:t>
      </w:r>
    </w:p>
    <w:p w14:paraId="6B8645FD" w14:textId="77777777" w:rsidR="00FF1AA5" w:rsidRDefault="00000000">
      <w:pPr>
        <w:pStyle w:val="4"/>
        <w:rPr>
          <w:lang w:eastAsia="zh-CN"/>
        </w:rPr>
      </w:pPr>
      <w:r>
        <w:rPr>
          <w:rFonts w:ascii="微软雅黑" w:eastAsia="微软雅黑" w:hAnsi="微软雅黑"/>
          <w:lang w:eastAsia="zh-CN"/>
        </w:rPr>
        <w:t>2.4.3 大角度修正的椭圆积分推导</w:t>
      </w:r>
    </w:p>
    <w:p w14:paraId="1937FD5D" w14:textId="77777777" w:rsidR="00FF1AA5" w:rsidRDefault="00000000">
      <w:pPr>
        <w:ind w:firstLine="420"/>
        <w:rPr>
          <w:rFonts w:hint="eastAsia"/>
          <w:lang w:eastAsia="zh-CN"/>
        </w:rPr>
      </w:pPr>
      <w:r>
        <w:rPr>
          <w:lang w:eastAsia="zh-CN"/>
        </w:rPr>
        <w:t>当摆角较大时，不能用</w:t>
      </w:r>
      <w:proofErr w:type="spellStart"/>
      <w:r>
        <w:rPr>
          <w:lang w:eastAsia="zh-CN"/>
        </w:rPr>
        <w:t>sin</w:t>
      </w:r>
      <w:r>
        <w:t>θ</w:t>
      </w:r>
      <w:proofErr w:type="spellEnd"/>
      <w:r>
        <w:rPr>
          <w:lang w:eastAsia="zh-CN"/>
        </w:rPr>
        <w:t xml:space="preserve"> ≈ </w:t>
      </w:r>
      <w:r>
        <w:t>θ</w:t>
      </w:r>
      <w:r>
        <w:rPr>
          <w:lang w:eastAsia="zh-CN"/>
        </w:rPr>
        <w:t>近似。需要用能量守恒法和椭圆积分求解。</w:t>
      </w:r>
    </w:p>
    <w:p w14:paraId="13FF9568" w14:textId="77777777" w:rsidR="00FF1AA5" w:rsidRDefault="00000000">
      <w:pPr>
        <w:rPr>
          <w:rFonts w:hint="eastAsia"/>
          <w:lang w:eastAsia="zh-CN"/>
        </w:rPr>
      </w:pPr>
      <w:r>
        <w:rPr>
          <w:b/>
          <w:lang w:eastAsia="zh-CN"/>
        </w:rPr>
        <w:t>能量守恒法：</w:t>
      </w:r>
    </w:p>
    <w:p w14:paraId="4F13683C" w14:textId="77777777" w:rsidR="00FF1AA5" w:rsidRDefault="00000000">
      <w:pPr>
        <w:ind w:firstLine="420"/>
        <w:rPr>
          <w:rFonts w:hint="eastAsia"/>
          <w:lang w:eastAsia="zh-CN"/>
        </w:rPr>
      </w:pPr>
      <w:r>
        <w:rPr>
          <w:lang w:eastAsia="zh-CN"/>
        </w:rPr>
        <w:t>单摆的总能量 = 动能 + 重力势能：</w:t>
      </w:r>
    </w:p>
    <w:p w14:paraId="36929B24" w14:textId="77777777" w:rsidR="00FF1AA5" w:rsidRDefault="00000000">
      <w:pPr>
        <w:spacing w:before="80" w:after="80"/>
        <w:ind w:left="850"/>
        <w:rPr>
          <w:rFonts w:hint="eastAsia"/>
        </w:rPr>
        <w:jc w:val="center"/>
      </w:pPr>
      <w:proofErr w:type="spellStart"/>
      <w:proofErr w:type="spellEnd"/>
      <w:proofErr w:type="gramStart"/>
      <w:proofErr w:type="gramEnd"/>
      <w:proofErr w:type="spellStart"/>
      <w:proofErr w:type="spellEnd"/>
      <w:proofErr w:type="gramStart"/>
      <w:proofErr w:type="gramEnd"/>
      <w:proofErr w:type="spellStart"/>
      <w:proofErr w:type="spellEnd"/>
      <m:oMathPara>
        <m:oMath>
          <m:r>
            <m:t xml:space="preserve">E = </m:t>
          </m:r>
          <m:f>
            <m:e>
              <m:r>
                <m:t xml:space="preserve">1</m:t>
              </m:r>
            </m:e>
            <m:e>
              <m:r>
                <m:t xml:space="preserve">2</m:t>
              </m:r>
            </m:e>
          </m:f>
          <m:sSup>
            <m:e>
              <m:r>
                <m:t xml:space="preserve">·m·(L·dθ/dt)</m:t>
              </m:r>
            </m:e>
            <m:e>
              <m:r>
                <m:t xml:space="preserve">2</m:t>
              </m:r>
            </m:e>
          </m:sSup>
          <m:r>
            <m:t xml:space="preserve"> + m·g·L·(1 - cosθ)</m:t>
          </m:r>
        </m:oMath>
      </m:oMathPara>
    </w:p>
    <w:p w14:paraId="315689A6" w14:textId="77777777" w:rsidR="00FF1AA5" w:rsidRDefault="00000000">
      <w:pPr>
        <w:ind w:firstLine="420"/>
        <w:rPr>
          <w:rFonts w:hint="eastAsia"/>
          <w:lang w:eastAsia="zh-CN"/>
        </w:rPr>
      </w:pPr>
      <w:r>
        <w:rPr>
          <w:lang w:eastAsia="zh-CN"/>
        </w:rPr>
        <w:t>在最大摆角</w:t>
      </w:r>
      <w:r>
        <w:t>θ</w:t>
      </w:r>
      <w:r>
        <w:rPr>
          <w:lang w:eastAsia="zh-CN"/>
        </w:rPr>
        <w:t>0处，速度为零：</w:t>
      </w:r>
    </w:p>
    <w:p w14:paraId="5FEB696A" w14:textId="77777777" w:rsidR="00FF1AA5" w:rsidRDefault="00000000">
      <w:pPr>
        <w:spacing w:before="80" w:after="80"/>
        <w:ind w:left="850"/>
        <w:rPr>
          <w:rFonts w:hint="eastAsia"/>
        </w:rPr>
        <w:jc w:val="center"/>
      </w:pPr>
      <w:proofErr w:type="spellStart"/>
      <w:proofErr w:type="spellEnd"/>
      <w:proofErr w:type="gramStart"/>
      <w:proofErr w:type="gramEnd"/>
      <w:proofErr w:type="spellStart"/>
      <w:proofErr w:type="spellEnd"/>
      <m:oMathPara>
        <m:oMath>
          <m:r>
            <m:t xml:space="preserve">E = m·g·L·(1 - cos</m:t>
          </m:r>
          <m:sSub>
            <m:e>
              <m:r>
                <m:t xml:space="preserve">θ</m:t>
              </m:r>
            </m:e>
            <m:e>
              <m:r>
                <m:t xml:space="preserve">0</m:t>
              </m:r>
            </m:e>
          </m:sSub>
          <m:r>
            <m:t xml:space="preserve">)</m:t>
          </m:r>
        </m:oMath>
      </m:oMathPara>
    </w:p>
    <w:p w14:paraId="6537E59E" w14:textId="77777777" w:rsidR="00FF1AA5" w:rsidRDefault="00000000">
      <w:pPr>
        <w:ind w:firstLine="420"/>
        <w:rPr>
          <w:rFonts w:hint="eastAsia"/>
        </w:rPr>
      </w:pPr>
      <w:proofErr w:type="spellStart"/>
      <w:r>
        <w:lastRenderedPageBreak/>
        <w:t>由能量守恒</w:t>
      </w:r>
      <w:proofErr w:type="spellEnd"/>
      <w:r>
        <w:t>：</w:t>
      </w:r>
    </w:p>
    <w:p w14:paraId="2C70BDA2" w14:textId="77777777" w:rsidR="00FF1AA5" w:rsidRDefault="00000000">
      <w:pPr>
        <w:spacing w:before="80" w:after="80"/>
        <w:ind w:left="850"/>
        <w:rPr>
          <w:rFonts w:hint="eastAsia"/>
        </w:rPr>
        <w:jc w:val="center"/>
      </w:pPr>
      <w:proofErr w:type="spellStart"/>
      <w:proofErr w:type="spellEnd"/>
      <w:proofErr w:type="gramStart"/>
      <w:proofErr w:type="gramEnd"/>
      <w:proofErr w:type="spellStart"/>
      <w:proofErr w:type="spellEnd"/>
      <w:proofErr w:type="spellStart"/>
      <w:proofErr w:type="spellEnd"/>
      <m:oMathPara>
        <m:oMath>
          <m:f>
            <m:e>
              <m:r>
                <m:t xml:space="preserve">1</m:t>
              </m:r>
            </m:e>
            <m:e>
              <m:r>
                <m:t xml:space="preserve">2</m:t>
              </m:r>
            </m:e>
          </m:f>
          <m:sSup>
            <m:e>
              <m:r>
                <m:t xml:space="preserve">·m·L</m:t>
              </m:r>
            </m:e>
            <m:e>
              <m:r>
                <m:t xml:space="preserve">2</m:t>
              </m:r>
            </m:e>
          </m:sSup>
          <m:sSup>
            <m:e>
              <m:r>
                <m:t xml:space="preserve">·(dθ/dt)</m:t>
              </m:r>
            </m:e>
            <m:e>
              <m:r>
                <m:t xml:space="preserve">2</m:t>
              </m:r>
            </m:e>
          </m:sSup>
          <m:r>
            <m:t xml:space="preserve"> + m·g·L·(1-cosθ) = m·g·L·(1-cos</m:t>
          </m:r>
          <m:sSub>
            <m:e>
              <m:r>
                <m:t xml:space="preserve">θ</m:t>
              </m:r>
            </m:e>
            <m:e>
              <m:r>
                <m:t xml:space="preserve">0</m:t>
              </m:r>
            </m:e>
          </m:sSub>
          <m:r>
            <m:t xml:space="preserve">)</m:t>
          </m:r>
        </m:oMath>
      </m:oMathPara>
    </w:p>
    <w:p w14:paraId="7C27C484" w14:textId="77777777" w:rsidR="00FF1AA5" w:rsidRDefault="00000000">
      <w:pPr>
        <w:spacing w:before="80" w:after="80"/>
        <w:ind w:left="850"/>
        <w:rPr>
          <w:rFonts w:hint="eastAsia"/>
        </w:rPr>
        <w:jc w:val="center"/>
      </w:pPr>
      <w:proofErr w:type="spellStart"/>
      <w:proofErr w:type="spellEnd"/>
      <w:proofErr w:type="gramStart"/>
      <w:proofErr w:type="gramEnd"/>
      <w:proofErr w:type="gramStart"/>
      <w:proofErr w:type="gramEnd"/>
      <w:proofErr w:type="spellStart"/>
      <w:proofErr w:type="spellEnd"/>
      <w:proofErr w:type="spellStart"/>
      <w:proofErr w:type="spellEnd"/>
      <m:oMathPara>
        <m:oMath>
          <m:sSup>
            <m:e>
              <m:r>
                <m:t xml:space="preserve">(dθ/dt)</m:t>
              </m:r>
            </m:e>
            <m:e>
              <m:r>
                <m:t xml:space="preserve">2</m:t>
              </m:r>
            </m:e>
          </m:sSup>
          <m:r>
            <m:t xml:space="preserve"> = (2g/L)·(cosθ - cos</m:t>
          </m:r>
          <m:sSub>
            <m:e>
              <m:r>
                <m:t xml:space="preserve">θ</m:t>
              </m:r>
            </m:e>
            <m:e>
              <m:r>
                <m:t xml:space="preserve">0</m:t>
              </m:r>
            </m:e>
          </m:sSub>
          <m:r>
            <m:t xml:space="preserve">)</m:t>
          </m:r>
        </m:oMath>
      </m:oMathPara>
    </w:p>
    <w:p w14:paraId="1CAB05E6" w14:textId="77777777" w:rsidR="00FF1AA5" w:rsidRDefault="00000000">
      <w:pPr>
        <w:rPr>
          <w:rFonts w:hint="eastAsia"/>
          <w:lang w:eastAsia="zh-CN"/>
        </w:rPr>
      </w:pPr>
      <w:r>
        <w:rPr>
          <w:b/>
          <w:lang w:eastAsia="zh-CN"/>
        </w:rPr>
        <w:t>分离变量并积分：</w:t>
      </w:r>
    </w:p>
    <w:p w14:paraId="680E0B77" w14:textId="77777777" w:rsidR="00FF1AA5" w:rsidRDefault="00000000">
      <w:pPr>
        <w:spacing w:before="80" w:after="80"/>
        <w:ind w:left="850"/>
        <w:rPr>
          <w:rFonts w:hint="eastAsia"/>
          <w:lang w:eastAsia="zh-CN"/>
        </w:rPr>
        <w:jc w:val="center"/>
      </w:pPr>
      <w:proofErr w:type="spellStart"/>
      <w:proofErr w:type="spellEnd"/>
      <w:proofErr w:type="gramStart"/>
      <w:proofErr w:type="gramEnd"/>
      <w:proofErr w:type="spellStart"/>
      <w:proofErr w:type="spellEnd"/>
      <w:proofErr w:type="spellStart"/>
      <w:proofErr w:type="spellEnd"/>
      <m:oMathPara>
        <m:oMath>
          <m:r>
            <m:t xml:space="preserve">dt = dθ / </m:t>
          </m:r>
          <m:rad>
            <m:deg/>
            <m:e>
              <m:r>
                <m:t xml:space="preserve">[</m:t>
              </m:r>
              <m:sSub>
                <m:e>
                  <m:r>
                    <m:t xml:space="preserve">(2g/L)·(cosθ - cosθ</m:t>
                  </m:r>
                </m:e>
                <m:e>
                  <m:r>
                    <m:t xml:space="preserve">0</m:t>
                  </m:r>
                </m:e>
              </m:sSub>
              <m:r>
                <m:t xml:space="preserve">)]</m:t>
              </m:r>
            </m:e>
          </m:rad>
        </m:oMath>
      </m:oMathPara>
    </w:p>
    <w:p w14:paraId="7DDAB5EF" w14:textId="77777777" w:rsidR="00FF1AA5" w:rsidRDefault="00000000">
      <w:pPr>
        <w:ind w:firstLine="420"/>
        <w:rPr>
          <w:rFonts w:hint="eastAsia"/>
          <w:lang w:eastAsia="zh-CN"/>
        </w:rPr>
      </w:pPr>
      <w:r>
        <w:rPr>
          <w:lang w:eastAsia="zh-CN"/>
        </w:rPr>
        <w:t>周期是从-</w:t>
      </w:r>
      <w:r>
        <w:t>θ</w:t>
      </w:r>
      <w:r>
        <w:rPr>
          <w:lang w:eastAsia="zh-CN"/>
        </w:rPr>
        <w:t>0到</w:t>
      </w:r>
      <w:r>
        <w:t>θ</w:t>
      </w:r>
      <w:r>
        <w:rPr>
          <w:lang w:eastAsia="zh-CN"/>
        </w:rPr>
        <w:t>0再返回的时间的四分之一的4倍：</w:t>
      </w:r>
    </w:p>
    <w:p w14:paraId="4A828CA2" w14:textId="77777777" w:rsidR="00FF1AA5" w:rsidRDefault="00000000">
      <w:pPr>
        <w:spacing w:before="80" w:after="80"/>
        <w:ind w:left="850"/>
        <w:rPr>
          <w:rFonts w:hint="eastAsia"/>
        </w:rPr>
        <w:jc w:val="center"/>
      </w:pPr>
      <w:proofErr w:type="spellStart"/>
      <w:proofErr w:type="spellEnd"/>
      <w:proofErr w:type="gramStart"/>
      <w:proofErr w:type="gramEnd"/>
      <w:proofErr w:type="spellStart"/>
      <w:proofErr w:type="spellEnd"/>
      <w:proofErr w:type="spellStart"/>
      <w:proofErr w:type="spellEnd"/>
      <m:oMathPara>
        <m:oMath>
          <m:r>
            <m:t xml:space="preserve">T = 4·</m:t>
          </m:r>
          <m:nary>
            <m:naryPr>
              <m:chr m:val="∫"/>
              <m:limLoc m:val="undOvr"/>
            </m:naryPr>
            <m:sub>
              <m:r>
                <m:t xml:space="preserve">0</m:t>
              </m:r>
            </m:sub>
            <m:sup>
              <m:r>
                <m:t xml:space="preserve">θ₀</m:t>
              </m:r>
            </m:sup>
            <m:e>
              <m:r>
                <m:t xml:space="preserve">dθ / </m:t>
              </m:r>
            </m:e>
          </m:nary>
          <m:rad>
            <m:deg/>
            <m:e>
              <m:r>
                <m:t xml:space="preserve">[</m:t>
              </m:r>
              <m:sSub>
                <m:e>
                  <m:r>
                    <m:t xml:space="preserve">(2g/L)·(cosθ - cosθ</m:t>
                  </m:r>
                </m:e>
                <m:e>
                  <m:r>
                    <m:t xml:space="preserve">0</m:t>
                  </m:r>
                </m:e>
              </m:sSub>
              <m:r>
                <m:t xml:space="preserve">)]</m:t>
              </m:r>
            </m:e>
          </m:rad>
        </m:oMath>
      </m:oMathPara>
    </w:p>
    <w:p w14:paraId="0D59F19B" w14:textId="77777777" w:rsidR="00FF1AA5" w:rsidRDefault="00000000">
      <w:pPr>
        <w:ind w:firstLine="420"/>
        <w:rPr>
          <w:rFonts w:hint="eastAsia"/>
          <w:lang w:eastAsia="zh-CN"/>
        </w:rPr>
      </w:pPr>
      <w:r>
        <w:rPr>
          <w:lang w:eastAsia="zh-CN"/>
        </w:rPr>
        <w:t>通过三角变换，这个积分可以化为第一类完全椭圆积分：</w:t>
      </w:r>
    </w:p>
    <w:p w14:paraId="4E96771D" w14:textId="77777777" w:rsidR="00FF1AA5" w:rsidRDefault="00000000">
      <w:pPr>
        <w:spacing w:before="80" w:after="80"/>
        <w:ind w:left="850"/>
        <w:rPr>
          <w:rFonts w:hint="eastAsia"/>
        </w:rPr>
        <w:jc w:val="center"/>
      </w:pPr>
      <w:proofErr w:type="gramStart"/>
      <w:proofErr w:type="gramEnd"/>
      <m:oMathPara>
        <m:oMath>
          <m:r>
            <m:t xml:space="preserve">T = 4·</m:t>
          </m:r>
          <m:rad>
            <m:deg/>
            <m:e>
              <m:r>
                <m:t xml:space="preserve">L/g</m:t>
              </m:r>
            </m:e>
          </m:rad>
          <m:r>
            <m:t xml:space="preserve">·K(k)</m:t>
          </m:r>
        </m:oMath>
      </m:oMathPara>
    </w:p>
    <w:p w14:paraId="7D646906" w14:textId="77777777" w:rsidR="00FF1AA5" w:rsidRDefault="00000000">
      <w:pPr>
        <w:ind w:firstLine="420"/>
        <w:rPr>
          <w:rFonts w:hint="eastAsia"/>
        </w:rPr>
      </w:pPr>
      <w:proofErr w:type="spellStart"/>
      <w:r>
        <w:t>其中</w:t>
      </w:r>
      <w:proofErr w:type="spellEnd"/>
      <w:r>
        <w:t xml:space="preserve"> k = sin(θ0/</w:t>
      </w:r>
      <w:proofErr w:type="gramStart"/>
      <w:r>
        <w:t>2)，</w:t>
      </w:r>
      <w:proofErr w:type="gramEnd"/>
      <w:r>
        <w:t xml:space="preserve">K(k) = ∫0^(π/2) </w:t>
      </w:r>
      <w:proofErr w:type="spellStart"/>
      <w:r>
        <w:t>dφ</w:t>
      </w:r>
      <w:proofErr w:type="spellEnd"/>
      <w:r>
        <w:t xml:space="preserve">/√(1-k2·sin2φ) </w:t>
      </w:r>
      <w:proofErr w:type="spellStart"/>
      <w:r>
        <w:t>是第一类完全椭圆积分</w:t>
      </w:r>
      <w:proofErr w:type="spellEnd"/>
      <w:r>
        <w:t>。</w:t>
      </w:r>
    </w:p>
    <w:p w14:paraId="101E150D" w14:textId="77777777" w:rsidR="00FF1AA5" w:rsidRDefault="00000000">
      <w:pPr>
        <w:rPr>
          <w:rFonts w:hint="eastAsia"/>
        </w:rPr>
      </w:pPr>
      <w:r>
        <w:rPr>
          <w:b/>
        </w:rPr>
        <w:t>K(k)</w:t>
      </w:r>
      <w:proofErr w:type="spellStart"/>
      <w:r>
        <w:rPr>
          <w:b/>
        </w:rPr>
        <w:t>的级数展开近似</w:t>
      </w:r>
      <w:proofErr w:type="spellEnd"/>
      <w:r>
        <w:rPr>
          <w:b/>
        </w:rPr>
        <w:t>：</w:t>
      </w:r>
    </w:p>
    <w:p w14:paraId="6D1A4F97" w14:textId="77777777" w:rsidR="00FF1AA5" w:rsidRDefault="00000000">
      <w:pPr>
        <w:spacing w:before="80" w:after="80"/>
        <w:ind w:left="850"/>
        <w:rPr>
          <w:rFonts w:hint="eastAsia"/>
        </w:rPr>
        <w:jc w:val="center"/>
      </w:pPr>
      <w:proofErr w:type="gramStart"/>
      <w:proofErr w:type="gramEnd"/>
      <w:proofErr w:type="gramStart"/>
      <w:proofErr w:type="gramEnd"/>
      <w:proofErr w:type="gramStart"/>
      <w:proofErr w:type="gramEnd"/>
      <w:proofErr w:type="gramStart"/>
      <w:proofErr w:type="gramEnd"/>
      <m:oMathPara>
        <m:oMath>
          <m:sSup>
            <m:e>
              <m:r>
                <m:t xml:space="preserve">K(k) ≈ (π/2)·[1 + (1/2)</m:t>
              </m:r>
            </m:e>
            <m:e>
              <m:r>
                <m:t xml:space="preserve">2</m:t>
              </m:r>
            </m:e>
          </m:sSup>
          <m:sSup>
            <m:e>
              <m:r>
                <m:t xml:space="preserve">·k</m:t>
              </m:r>
            </m:e>
            <m:e>
              <m:r>
                <m:t xml:space="preserve">2</m:t>
              </m:r>
            </m:e>
          </m:sSup>
          <m:sSup>
            <m:e>
              <m:r>
                <m:t xml:space="preserve"> + (1·3/(2·4))</m:t>
              </m:r>
            </m:e>
            <m:e>
              <m:r>
                <m:t xml:space="preserve">2</m:t>
              </m:r>
            </m:e>
          </m:sSup>
          <m:sSup>
            <m:e>
              <m:r>
                <m:t xml:space="preserve">·k</m:t>
              </m:r>
            </m:e>
            <m:e>
              <m:r>
                <m:t xml:space="preserve">4</m:t>
              </m:r>
            </m:e>
          </m:sSup>
          <m:r>
            <m:t xml:space="preserve"> + ...]</m:t>
          </m:r>
        </m:oMath>
      </m:oMathPara>
    </w:p>
    <w:p w14:paraId="256C32B7" w14:textId="77777777" w:rsidR="00FF1AA5" w:rsidRDefault="00000000">
      <w:pPr>
        <w:ind w:firstLine="420"/>
        <w:rPr>
          <w:rFonts w:hint="eastAsia"/>
        </w:rPr>
      </w:pPr>
      <w:r>
        <w:t>只保留到k2项：</w:t>
      </w:r>
    </w:p>
    <w:p w14:paraId="42E26ED2" w14:textId="77777777" w:rsidR="00FF1AA5" w:rsidRDefault="00000000">
      <w:pPr>
        <w:spacing w:before="80" w:after="80"/>
        <w:ind w:left="850"/>
        <w:rPr>
          <w:rFonts w:hint="eastAsia"/>
        </w:rPr>
        <w:jc w:val="center"/>
      </w:pPr>
      <w:proofErr w:type="gramStart"/>
      <w:proofErr w:type="gramEnd"/>
      <w:proofErr w:type="gramStart"/>
      <w:proofErr w:type="gramEnd"/>
      <m:oMathPara>
        <m:oMath>
          <m:r>
            <m:t xml:space="preserve">T ≈ 2π·</m:t>
          </m:r>
          <m:rad>
            <m:deg/>
            <m:e>
              <m:r>
                <m:t xml:space="preserve">L/g</m:t>
              </m:r>
            </m:e>
          </m:rad>
          <m:sSup>
            <m:e>
              <m:r>
                <m:t xml:space="preserve">·[1 + (1/4)·sin</m:t>
              </m:r>
            </m:e>
            <m:e>
              <m:r>
                <m:t xml:space="preserve">2</m:t>
              </m:r>
            </m:e>
          </m:sSup>
          <m:sSub>
            <m:e>
              <m:r>
                <m:t xml:space="preserve">(θ</m:t>
              </m:r>
            </m:e>
            <m:e>
              <m:r>
                <m:t xml:space="preserve">0</m:t>
              </m:r>
            </m:e>
          </m:sSub>
          <m:r>
            <m:t xml:space="preserve">/2)]</m:t>
          </m:r>
        </m:oMath>
      </m:oMathPara>
    </w:p>
    <w:p w14:paraId="03C24E0D" w14:textId="77777777" w:rsidR="00FF1AA5" w:rsidRDefault="00000000">
      <w:pPr>
        <w:ind w:firstLine="420"/>
        <w:rPr>
          <w:rFonts w:hint="eastAsia"/>
          <w:lang w:eastAsia="zh-CN"/>
        </w:rPr>
      </w:pPr>
      <w:r>
        <w:rPr>
          <w:lang w:eastAsia="zh-CN"/>
        </w:rPr>
        <w:t>这就是单摆周期的大角度修正公式。</w:t>
      </w:r>
    </w:p>
    <w:tbl>
      <w:tblPr>
        <w:tblStyle w:val="af4"/>
        <w:tblW w:w="0" w:type="auto"/>
        <w:jc w:val="center"/>
        <w:tblLook w:val="04A0" w:firstRow="1" w:lastRow="0" w:firstColumn="1" w:lastColumn="0" w:noHBand="0" w:noVBand="1"/>
      </w:tblPr>
      <w:tblGrid>
        <w:gridCol w:w="1727"/>
        <w:gridCol w:w="1727"/>
        <w:gridCol w:w="1727"/>
        <w:gridCol w:w="1727"/>
        <w:gridCol w:w="1727"/>
      </w:tblGrid>
      <w:tr w:rsidR="00FF1AA5" w14:paraId="24F32FAC" w14:textId="77777777">
        <w:trPr>
          <w:jc w:val="center"/>
        </w:trPr>
        <w:tc>
          <w:tcPr>
            <w:tcW w:w="1727" w:type="dxa"/>
            <w:shd w:val="clear" w:color="auto" w:fill="4472C4"/>
          </w:tcPr>
          <w:p w14:paraId="50390171" w14:textId="77777777" w:rsidR="00FF1AA5" w:rsidRDefault="00000000">
            <w:pPr>
              <w:spacing w:after="0" w:line="240" w:lineRule="auto"/>
              <w:jc w:val="center"/>
              <w:rPr>
                <w:rFonts w:hint="eastAsia"/>
              </w:rPr>
            </w:pPr>
            <w:proofErr w:type="spellStart"/>
            <w:r>
              <w:rPr>
                <w:b/>
                <w:color w:val="FFFFFF"/>
                <w:sz w:val="18"/>
              </w:rPr>
              <w:t>摆角θ</w:t>
            </w:r>
            <w:proofErr w:type="spellEnd"/>
            <w:r>
              <w:rPr>
                <w:b/>
                <w:color w:val="FFFFFF"/>
                <w:sz w:val="18"/>
              </w:rPr>
              <w:t>0</w:t>
            </w:r>
          </w:p>
        </w:tc>
        <w:tc>
          <w:tcPr>
            <w:tcW w:w="1727" w:type="dxa"/>
            <w:shd w:val="clear" w:color="auto" w:fill="4472C4"/>
          </w:tcPr>
          <w:p w14:paraId="35F93926" w14:textId="77777777" w:rsidR="00FF1AA5" w:rsidRDefault="00000000">
            <w:pPr>
              <w:spacing w:after="0" w:line="240" w:lineRule="auto"/>
              <w:jc w:val="center"/>
              <w:rPr>
                <w:rFonts w:hint="eastAsia"/>
              </w:rPr>
            </w:pPr>
            <w:r>
              <w:rPr>
                <w:b/>
                <w:color w:val="FFFFFF"/>
                <w:sz w:val="18"/>
              </w:rPr>
              <w:t>sin2(θ0/2)</w:t>
            </w:r>
          </w:p>
        </w:tc>
        <w:tc>
          <w:tcPr>
            <w:tcW w:w="1727" w:type="dxa"/>
            <w:shd w:val="clear" w:color="auto" w:fill="4472C4"/>
          </w:tcPr>
          <w:p w14:paraId="35122C44" w14:textId="77777777" w:rsidR="00FF1AA5" w:rsidRDefault="00000000">
            <w:pPr>
              <w:spacing w:after="0" w:line="240" w:lineRule="auto"/>
              <w:jc w:val="center"/>
              <w:rPr>
                <w:rFonts w:hint="eastAsia"/>
              </w:rPr>
            </w:pPr>
            <w:proofErr w:type="spellStart"/>
            <w:r>
              <w:rPr>
                <w:b/>
                <w:color w:val="FFFFFF"/>
                <w:sz w:val="18"/>
              </w:rPr>
              <w:t>修正因子</w:t>
            </w:r>
            <w:proofErr w:type="spellEnd"/>
          </w:p>
        </w:tc>
        <w:tc>
          <w:tcPr>
            <w:tcW w:w="1727" w:type="dxa"/>
            <w:shd w:val="clear" w:color="auto" w:fill="4472C4"/>
          </w:tcPr>
          <w:p w14:paraId="1538EECB" w14:textId="77777777" w:rsidR="00FF1AA5" w:rsidRDefault="00000000">
            <w:pPr>
              <w:spacing w:after="0" w:line="240" w:lineRule="auto"/>
              <w:jc w:val="center"/>
              <w:rPr>
                <w:rFonts w:hint="eastAsia"/>
              </w:rPr>
            </w:pPr>
            <w:r>
              <w:rPr>
                <w:b/>
                <w:color w:val="FFFFFF"/>
                <w:sz w:val="18"/>
              </w:rPr>
              <w:t>T/T0</w:t>
            </w:r>
          </w:p>
        </w:tc>
        <w:tc>
          <w:tcPr>
            <w:tcW w:w="1727" w:type="dxa"/>
            <w:shd w:val="clear" w:color="auto" w:fill="4472C4"/>
          </w:tcPr>
          <w:p w14:paraId="442D9D2A" w14:textId="77777777" w:rsidR="00FF1AA5" w:rsidRDefault="00000000">
            <w:pPr>
              <w:spacing w:after="0" w:line="240" w:lineRule="auto"/>
              <w:jc w:val="center"/>
              <w:rPr>
                <w:rFonts w:hint="eastAsia"/>
              </w:rPr>
            </w:pPr>
            <w:proofErr w:type="spellStart"/>
            <w:r>
              <w:rPr>
                <w:b/>
                <w:color w:val="FFFFFF"/>
                <w:sz w:val="18"/>
              </w:rPr>
              <w:t>与小角度近似的偏差</w:t>
            </w:r>
            <w:proofErr w:type="spellEnd"/>
          </w:p>
        </w:tc>
      </w:tr>
      <w:tr w:rsidR="00FF1AA5" w14:paraId="54B79BEE" w14:textId="77777777">
        <w:trPr>
          <w:jc w:val="center"/>
        </w:trPr>
        <w:tc>
          <w:tcPr>
            <w:tcW w:w="1727" w:type="dxa"/>
          </w:tcPr>
          <w:p w14:paraId="2078A40A" w14:textId="77777777" w:rsidR="00FF1AA5" w:rsidRDefault="00000000">
            <w:pPr>
              <w:spacing w:after="0" w:line="240" w:lineRule="auto"/>
              <w:rPr>
                <w:rFonts w:hint="eastAsia"/>
              </w:rPr>
            </w:pPr>
            <w:r>
              <w:rPr>
                <w:sz w:val="18"/>
              </w:rPr>
              <w:t>5°</w:t>
            </w:r>
          </w:p>
        </w:tc>
        <w:tc>
          <w:tcPr>
            <w:tcW w:w="1727" w:type="dxa"/>
          </w:tcPr>
          <w:p w14:paraId="4F39E335" w14:textId="77777777" w:rsidR="00FF1AA5" w:rsidRDefault="00000000">
            <w:pPr>
              <w:spacing w:after="0" w:line="240" w:lineRule="auto"/>
              <w:rPr>
                <w:rFonts w:hint="eastAsia"/>
              </w:rPr>
            </w:pPr>
            <w:r>
              <w:rPr>
                <w:sz w:val="18"/>
              </w:rPr>
              <w:t>0.00190</w:t>
            </w:r>
          </w:p>
        </w:tc>
        <w:tc>
          <w:tcPr>
            <w:tcW w:w="1727" w:type="dxa"/>
          </w:tcPr>
          <w:p w14:paraId="7ACE3E58" w14:textId="77777777" w:rsidR="00FF1AA5" w:rsidRDefault="00000000">
            <w:pPr>
              <w:spacing w:after="0" w:line="240" w:lineRule="auto"/>
              <w:rPr>
                <w:rFonts w:hint="eastAsia"/>
              </w:rPr>
            </w:pPr>
            <w:r>
              <w:rPr>
                <w:sz w:val="18"/>
              </w:rPr>
              <w:t>1.00048</w:t>
            </w:r>
          </w:p>
        </w:tc>
        <w:tc>
          <w:tcPr>
            <w:tcW w:w="1727" w:type="dxa"/>
          </w:tcPr>
          <w:p w14:paraId="553AAADB" w14:textId="77777777" w:rsidR="00FF1AA5" w:rsidRDefault="00000000">
            <w:pPr>
              <w:spacing w:after="0" w:line="240" w:lineRule="auto"/>
              <w:rPr>
                <w:rFonts w:hint="eastAsia"/>
              </w:rPr>
            </w:pPr>
            <w:r>
              <w:rPr>
                <w:sz w:val="18"/>
              </w:rPr>
              <w:t>1.00048</w:t>
            </w:r>
          </w:p>
        </w:tc>
        <w:tc>
          <w:tcPr>
            <w:tcW w:w="1727" w:type="dxa"/>
          </w:tcPr>
          <w:p w14:paraId="46B97B2F" w14:textId="77777777" w:rsidR="00FF1AA5" w:rsidRDefault="00000000">
            <w:pPr>
              <w:spacing w:after="0" w:line="240" w:lineRule="auto"/>
              <w:rPr>
                <w:rFonts w:hint="eastAsia"/>
              </w:rPr>
            </w:pPr>
            <w:r>
              <w:rPr>
                <w:sz w:val="18"/>
              </w:rPr>
              <w:t>0.05%</w:t>
            </w:r>
          </w:p>
        </w:tc>
      </w:tr>
      <w:tr w:rsidR="00FF1AA5" w14:paraId="5C2CEA9F" w14:textId="77777777">
        <w:trPr>
          <w:jc w:val="center"/>
        </w:trPr>
        <w:tc>
          <w:tcPr>
            <w:tcW w:w="1727" w:type="dxa"/>
            <w:shd w:val="clear" w:color="auto" w:fill="D6E4F0"/>
          </w:tcPr>
          <w:p w14:paraId="22E5DBD8" w14:textId="77777777" w:rsidR="00FF1AA5" w:rsidRDefault="00000000">
            <w:pPr>
              <w:spacing w:after="0" w:line="240" w:lineRule="auto"/>
              <w:rPr>
                <w:rFonts w:hint="eastAsia"/>
              </w:rPr>
            </w:pPr>
            <w:r>
              <w:rPr>
                <w:sz w:val="18"/>
              </w:rPr>
              <w:t>10°</w:t>
            </w:r>
          </w:p>
        </w:tc>
        <w:tc>
          <w:tcPr>
            <w:tcW w:w="1727" w:type="dxa"/>
            <w:shd w:val="clear" w:color="auto" w:fill="D6E4F0"/>
          </w:tcPr>
          <w:p w14:paraId="672FB3E6" w14:textId="77777777" w:rsidR="00FF1AA5" w:rsidRDefault="00000000">
            <w:pPr>
              <w:spacing w:after="0" w:line="240" w:lineRule="auto"/>
              <w:rPr>
                <w:rFonts w:hint="eastAsia"/>
              </w:rPr>
            </w:pPr>
            <w:r>
              <w:rPr>
                <w:sz w:val="18"/>
              </w:rPr>
              <w:t>0.00760</w:t>
            </w:r>
          </w:p>
        </w:tc>
        <w:tc>
          <w:tcPr>
            <w:tcW w:w="1727" w:type="dxa"/>
            <w:shd w:val="clear" w:color="auto" w:fill="D6E4F0"/>
          </w:tcPr>
          <w:p w14:paraId="2C1574DE" w14:textId="77777777" w:rsidR="00FF1AA5" w:rsidRDefault="00000000">
            <w:pPr>
              <w:spacing w:after="0" w:line="240" w:lineRule="auto"/>
              <w:rPr>
                <w:rFonts w:hint="eastAsia"/>
              </w:rPr>
            </w:pPr>
            <w:r>
              <w:rPr>
                <w:sz w:val="18"/>
              </w:rPr>
              <w:t>1.00190</w:t>
            </w:r>
          </w:p>
        </w:tc>
        <w:tc>
          <w:tcPr>
            <w:tcW w:w="1727" w:type="dxa"/>
            <w:shd w:val="clear" w:color="auto" w:fill="D6E4F0"/>
          </w:tcPr>
          <w:p w14:paraId="4E313B38" w14:textId="77777777" w:rsidR="00FF1AA5" w:rsidRDefault="00000000">
            <w:pPr>
              <w:spacing w:after="0" w:line="240" w:lineRule="auto"/>
              <w:rPr>
                <w:rFonts w:hint="eastAsia"/>
              </w:rPr>
            </w:pPr>
            <w:r>
              <w:rPr>
                <w:sz w:val="18"/>
              </w:rPr>
              <w:t>1.00190</w:t>
            </w:r>
          </w:p>
        </w:tc>
        <w:tc>
          <w:tcPr>
            <w:tcW w:w="1727" w:type="dxa"/>
            <w:shd w:val="clear" w:color="auto" w:fill="D6E4F0"/>
          </w:tcPr>
          <w:p w14:paraId="51B9B3A0" w14:textId="77777777" w:rsidR="00FF1AA5" w:rsidRDefault="00000000">
            <w:pPr>
              <w:spacing w:after="0" w:line="240" w:lineRule="auto"/>
              <w:rPr>
                <w:rFonts w:hint="eastAsia"/>
              </w:rPr>
            </w:pPr>
            <w:r>
              <w:rPr>
                <w:sz w:val="18"/>
              </w:rPr>
              <w:t>0.19%</w:t>
            </w:r>
          </w:p>
        </w:tc>
      </w:tr>
      <w:tr w:rsidR="00FF1AA5" w14:paraId="3060FAA6" w14:textId="77777777">
        <w:trPr>
          <w:jc w:val="center"/>
        </w:trPr>
        <w:tc>
          <w:tcPr>
            <w:tcW w:w="1727" w:type="dxa"/>
          </w:tcPr>
          <w:p w14:paraId="4231CC60" w14:textId="77777777" w:rsidR="00FF1AA5" w:rsidRDefault="00000000">
            <w:pPr>
              <w:spacing w:after="0" w:line="240" w:lineRule="auto"/>
              <w:rPr>
                <w:rFonts w:hint="eastAsia"/>
              </w:rPr>
            </w:pPr>
            <w:r>
              <w:rPr>
                <w:sz w:val="18"/>
              </w:rPr>
              <w:t>15°</w:t>
            </w:r>
          </w:p>
        </w:tc>
        <w:tc>
          <w:tcPr>
            <w:tcW w:w="1727" w:type="dxa"/>
          </w:tcPr>
          <w:p w14:paraId="0B7A46F6" w14:textId="77777777" w:rsidR="00FF1AA5" w:rsidRDefault="00000000">
            <w:pPr>
              <w:spacing w:after="0" w:line="240" w:lineRule="auto"/>
              <w:rPr>
                <w:rFonts w:hint="eastAsia"/>
              </w:rPr>
            </w:pPr>
            <w:r>
              <w:rPr>
                <w:sz w:val="18"/>
              </w:rPr>
              <w:t>0.01705</w:t>
            </w:r>
          </w:p>
        </w:tc>
        <w:tc>
          <w:tcPr>
            <w:tcW w:w="1727" w:type="dxa"/>
          </w:tcPr>
          <w:p w14:paraId="6D00F4CD" w14:textId="77777777" w:rsidR="00FF1AA5" w:rsidRDefault="00000000">
            <w:pPr>
              <w:spacing w:after="0" w:line="240" w:lineRule="auto"/>
              <w:rPr>
                <w:rFonts w:hint="eastAsia"/>
              </w:rPr>
            </w:pPr>
            <w:r>
              <w:rPr>
                <w:sz w:val="18"/>
              </w:rPr>
              <w:t>1.00426</w:t>
            </w:r>
          </w:p>
        </w:tc>
        <w:tc>
          <w:tcPr>
            <w:tcW w:w="1727" w:type="dxa"/>
          </w:tcPr>
          <w:p w14:paraId="58BC4778" w14:textId="77777777" w:rsidR="00FF1AA5" w:rsidRDefault="00000000">
            <w:pPr>
              <w:spacing w:after="0" w:line="240" w:lineRule="auto"/>
              <w:rPr>
                <w:rFonts w:hint="eastAsia"/>
              </w:rPr>
            </w:pPr>
            <w:r>
              <w:rPr>
                <w:sz w:val="18"/>
              </w:rPr>
              <w:t>1.00426</w:t>
            </w:r>
          </w:p>
        </w:tc>
        <w:tc>
          <w:tcPr>
            <w:tcW w:w="1727" w:type="dxa"/>
          </w:tcPr>
          <w:p w14:paraId="4A0EAF1E" w14:textId="77777777" w:rsidR="00FF1AA5" w:rsidRDefault="00000000">
            <w:pPr>
              <w:spacing w:after="0" w:line="240" w:lineRule="auto"/>
              <w:rPr>
                <w:rFonts w:hint="eastAsia"/>
              </w:rPr>
            </w:pPr>
            <w:r>
              <w:rPr>
                <w:sz w:val="18"/>
              </w:rPr>
              <w:t>0.43%</w:t>
            </w:r>
          </w:p>
        </w:tc>
      </w:tr>
      <w:tr w:rsidR="00FF1AA5" w14:paraId="6725FC70" w14:textId="77777777">
        <w:trPr>
          <w:jc w:val="center"/>
        </w:trPr>
        <w:tc>
          <w:tcPr>
            <w:tcW w:w="1727" w:type="dxa"/>
            <w:shd w:val="clear" w:color="auto" w:fill="D6E4F0"/>
          </w:tcPr>
          <w:p w14:paraId="137C8999" w14:textId="77777777" w:rsidR="00FF1AA5" w:rsidRDefault="00000000">
            <w:pPr>
              <w:spacing w:after="0" w:line="240" w:lineRule="auto"/>
              <w:rPr>
                <w:rFonts w:hint="eastAsia"/>
              </w:rPr>
            </w:pPr>
            <w:r>
              <w:rPr>
                <w:sz w:val="18"/>
              </w:rPr>
              <w:t>20°</w:t>
            </w:r>
          </w:p>
        </w:tc>
        <w:tc>
          <w:tcPr>
            <w:tcW w:w="1727" w:type="dxa"/>
            <w:shd w:val="clear" w:color="auto" w:fill="D6E4F0"/>
          </w:tcPr>
          <w:p w14:paraId="2BB77D83" w14:textId="77777777" w:rsidR="00FF1AA5" w:rsidRDefault="00000000">
            <w:pPr>
              <w:spacing w:after="0" w:line="240" w:lineRule="auto"/>
              <w:rPr>
                <w:rFonts w:hint="eastAsia"/>
              </w:rPr>
            </w:pPr>
            <w:r>
              <w:rPr>
                <w:sz w:val="18"/>
              </w:rPr>
              <w:t>0.03015</w:t>
            </w:r>
          </w:p>
        </w:tc>
        <w:tc>
          <w:tcPr>
            <w:tcW w:w="1727" w:type="dxa"/>
            <w:shd w:val="clear" w:color="auto" w:fill="D6E4F0"/>
          </w:tcPr>
          <w:p w14:paraId="3956D6A5" w14:textId="77777777" w:rsidR="00FF1AA5" w:rsidRDefault="00000000">
            <w:pPr>
              <w:spacing w:after="0" w:line="240" w:lineRule="auto"/>
              <w:rPr>
                <w:rFonts w:hint="eastAsia"/>
              </w:rPr>
            </w:pPr>
            <w:r>
              <w:rPr>
                <w:sz w:val="18"/>
              </w:rPr>
              <w:t>1.00754</w:t>
            </w:r>
          </w:p>
        </w:tc>
        <w:tc>
          <w:tcPr>
            <w:tcW w:w="1727" w:type="dxa"/>
            <w:shd w:val="clear" w:color="auto" w:fill="D6E4F0"/>
          </w:tcPr>
          <w:p w14:paraId="5375396E" w14:textId="77777777" w:rsidR="00FF1AA5" w:rsidRDefault="00000000">
            <w:pPr>
              <w:spacing w:after="0" w:line="240" w:lineRule="auto"/>
              <w:rPr>
                <w:rFonts w:hint="eastAsia"/>
              </w:rPr>
            </w:pPr>
            <w:r>
              <w:rPr>
                <w:sz w:val="18"/>
              </w:rPr>
              <w:t>1.00754</w:t>
            </w:r>
          </w:p>
        </w:tc>
        <w:tc>
          <w:tcPr>
            <w:tcW w:w="1727" w:type="dxa"/>
            <w:shd w:val="clear" w:color="auto" w:fill="D6E4F0"/>
          </w:tcPr>
          <w:p w14:paraId="5329015C" w14:textId="77777777" w:rsidR="00FF1AA5" w:rsidRDefault="00000000">
            <w:pPr>
              <w:spacing w:after="0" w:line="240" w:lineRule="auto"/>
              <w:rPr>
                <w:rFonts w:hint="eastAsia"/>
              </w:rPr>
            </w:pPr>
            <w:r>
              <w:rPr>
                <w:sz w:val="18"/>
              </w:rPr>
              <w:t>0.75%</w:t>
            </w:r>
          </w:p>
        </w:tc>
      </w:tr>
      <w:tr w:rsidR="00FF1AA5" w14:paraId="206C36EA" w14:textId="77777777">
        <w:trPr>
          <w:jc w:val="center"/>
        </w:trPr>
        <w:tc>
          <w:tcPr>
            <w:tcW w:w="1727" w:type="dxa"/>
          </w:tcPr>
          <w:p w14:paraId="3752429C" w14:textId="77777777" w:rsidR="00FF1AA5" w:rsidRDefault="00000000">
            <w:pPr>
              <w:spacing w:after="0" w:line="240" w:lineRule="auto"/>
              <w:rPr>
                <w:rFonts w:hint="eastAsia"/>
              </w:rPr>
            </w:pPr>
            <w:r>
              <w:rPr>
                <w:sz w:val="18"/>
              </w:rPr>
              <w:t>30°</w:t>
            </w:r>
          </w:p>
        </w:tc>
        <w:tc>
          <w:tcPr>
            <w:tcW w:w="1727" w:type="dxa"/>
          </w:tcPr>
          <w:p w14:paraId="69D2200E" w14:textId="77777777" w:rsidR="00FF1AA5" w:rsidRDefault="00000000">
            <w:pPr>
              <w:spacing w:after="0" w:line="240" w:lineRule="auto"/>
              <w:rPr>
                <w:rFonts w:hint="eastAsia"/>
              </w:rPr>
            </w:pPr>
            <w:r>
              <w:rPr>
                <w:sz w:val="18"/>
              </w:rPr>
              <w:t>0.06699</w:t>
            </w:r>
          </w:p>
        </w:tc>
        <w:tc>
          <w:tcPr>
            <w:tcW w:w="1727" w:type="dxa"/>
          </w:tcPr>
          <w:p w14:paraId="3D249A91" w14:textId="77777777" w:rsidR="00FF1AA5" w:rsidRDefault="00000000">
            <w:pPr>
              <w:spacing w:after="0" w:line="240" w:lineRule="auto"/>
              <w:rPr>
                <w:rFonts w:hint="eastAsia"/>
              </w:rPr>
            </w:pPr>
            <w:r>
              <w:rPr>
                <w:sz w:val="18"/>
              </w:rPr>
              <w:t>1.01675</w:t>
            </w:r>
          </w:p>
        </w:tc>
        <w:tc>
          <w:tcPr>
            <w:tcW w:w="1727" w:type="dxa"/>
          </w:tcPr>
          <w:p w14:paraId="404A9294" w14:textId="77777777" w:rsidR="00FF1AA5" w:rsidRDefault="00000000">
            <w:pPr>
              <w:spacing w:after="0" w:line="240" w:lineRule="auto"/>
              <w:rPr>
                <w:rFonts w:hint="eastAsia"/>
              </w:rPr>
            </w:pPr>
            <w:r>
              <w:rPr>
                <w:sz w:val="18"/>
              </w:rPr>
              <w:t>1.01675</w:t>
            </w:r>
          </w:p>
        </w:tc>
        <w:tc>
          <w:tcPr>
            <w:tcW w:w="1727" w:type="dxa"/>
          </w:tcPr>
          <w:p w14:paraId="07E612CF" w14:textId="77777777" w:rsidR="00FF1AA5" w:rsidRDefault="00000000">
            <w:pPr>
              <w:spacing w:after="0" w:line="240" w:lineRule="auto"/>
              <w:rPr>
                <w:rFonts w:hint="eastAsia"/>
              </w:rPr>
            </w:pPr>
            <w:r>
              <w:rPr>
                <w:sz w:val="18"/>
              </w:rPr>
              <w:t>1.67%</w:t>
            </w:r>
          </w:p>
        </w:tc>
      </w:tr>
      <w:tr w:rsidR="00FF1AA5" w14:paraId="50B942F7" w14:textId="77777777">
        <w:trPr>
          <w:jc w:val="center"/>
        </w:trPr>
        <w:tc>
          <w:tcPr>
            <w:tcW w:w="1727" w:type="dxa"/>
            <w:shd w:val="clear" w:color="auto" w:fill="D6E4F0"/>
          </w:tcPr>
          <w:p w14:paraId="72836CD2" w14:textId="77777777" w:rsidR="00FF1AA5" w:rsidRDefault="00000000">
            <w:pPr>
              <w:spacing w:after="0" w:line="240" w:lineRule="auto"/>
              <w:rPr>
                <w:rFonts w:hint="eastAsia"/>
              </w:rPr>
            </w:pPr>
            <w:r>
              <w:rPr>
                <w:sz w:val="18"/>
              </w:rPr>
              <w:t>45°</w:t>
            </w:r>
          </w:p>
        </w:tc>
        <w:tc>
          <w:tcPr>
            <w:tcW w:w="1727" w:type="dxa"/>
            <w:shd w:val="clear" w:color="auto" w:fill="D6E4F0"/>
          </w:tcPr>
          <w:p w14:paraId="36F2AEDF" w14:textId="77777777" w:rsidR="00FF1AA5" w:rsidRDefault="00000000">
            <w:pPr>
              <w:spacing w:after="0" w:line="240" w:lineRule="auto"/>
              <w:rPr>
                <w:rFonts w:hint="eastAsia"/>
              </w:rPr>
            </w:pPr>
            <w:r>
              <w:rPr>
                <w:sz w:val="18"/>
              </w:rPr>
              <w:t>0.14645</w:t>
            </w:r>
          </w:p>
        </w:tc>
        <w:tc>
          <w:tcPr>
            <w:tcW w:w="1727" w:type="dxa"/>
            <w:shd w:val="clear" w:color="auto" w:fill="D6E4F0"/>
          </w:tcPr>
          <w:p w14:paraId="172B8126" w14:textId="77777777" w:rsidR="00FF1AA5" w:rsidRDefault="00000000">
            <w:pPr>
              <w:spacing w:after="0" w:line="240" w:lineRule="auto"/>
              <w:rPr>
                <w:rFonts w:hint="eastAsia"/>
              </w:rPr>
            </w:pPr>
            <w:r>
              <w:rPr>
                <w:sz w:val="18"/>
              </w:rPr>
              <w:t>1.03661</w:t>
            </w:r>
          </w:p>
        </w:tc>
        <w:tc>
          <w:tcPr>
            <w:tcW w:w="1727" w:type="dxa"/>
            <w:shd w:val="clear" w:color="auto" w:fill="D6E4F0"/>
          </w:tcPr>
          <w:p w14:paraId="7B064400" w14:textId="77777777" w:rsidR="00FF1AA5" w:rsidRDefault="00000000">
            <w:pPr>
              <w:spacing w:after="0" w:line="240" w:lineRule="auto"/>
              <w:rPr>
                <w:rFonts w:hint="eastAsia"/>
              </w:rPr>
            </w:pPr>
            <w:r>
              <w:rPr>
                <w:sz w:val="18"/>
              </w:rPr>
              <w:t>1.03661</w:t>
            </w:r>
          </w:p>
        </w:tc>
        <w:tc>
          <w:tcPr>
            <w:tcW w:w="1727" w:type="dxa"/>
            <w:shd w:val="clear" w:color="auto" w:fill="D6E4F0"/>
          </w:tcPr>
          <w:p w14:paraId="3A6BB2DB" w14:textId="77777777" w:rsidR="00FF1AA5" w:rsidRDefault="00000000">
            <w:pPr>
              <w:spacing w:after="0" w:line="240" w:lineRule="auto"/>
              <w:rPr>
                <w:rFonts w:hint="eastAsia"/>
              </w:rPr>
            </w:pPr>
            <w:r>
              <w:rPr>
                <w:sz w:val="18"/>
              </w:rPr>
              <w:t>3.66%</w:t>
            </w:r>
          </w:p>
        </w:tc>
      </w:tr>
    </w:tbl>
    <w:p w14:paraId="6E4ADB8A" w14:textId="77777777" w:rsidR="00FF1AA5" w:rsidRDefault="00000000">
      <w:pPr>
        <w:pStyle w:val="4"/>
        <w:rPr>
          <w:lang w:eastAsia="zh-CN"/>
        </w:rPr>
      </w:pPr>
      <w:r>
        <w:rPr>
          <w:rFonts w:ascii="微软雅黑" w:eastAsia="微软雅黑" w:hAnsi="微软雅黑"/>
          <w:lang w:eastAsia="zh-CN"/>
        </w:rPr>
        <w:t>2.4.4 T2-L关系的推导和斜率分析</w:t>
      </w:r>
    </w:p>
    <w:p w14:paraId="48D526DB" w14:textId="77777777" w:rsidR="00FF1AA5" w:rsidRDefault="00000000">
      <w:pPr>
        <w:ind w:firstLine="420"/>
        <w:rPr>
          <w:rFonts w:hint="eastAsia"/>
          <w:lang w:eastAsia="zh-CN"/>
        </w:rPr>
      </w:pPr>
      <w:r>
        <w:rPr>
          <w:lang w:eastAsia="zh-CN"/>
        </w:rPr>
        <w:t>从单摆周期公式 T = 2</w:t>
      </w:r>
      <w:r>
        <w:t>π</w:t>
      </w:r>
      <w:r>
        <w:rPr>
          <w:lang w:eastAsia="zh-CN"/>
        </w:rPr>
        <w:t>√(L/g) 出发，两边平方：</w:t>
      </w:r>
    </w:p>
    <w:p w14:paraId="344084CA" w14:textId="77777777" w:rsidR="00FF1AA5" w:rsidRDefault="00000000">
      <w:pPr>
        <w:spacing w:before="80" w:after="80"/>
        <w:ind w:left="850"/>
        <w:rPr>
          <w:rFonts w:hint="eastAsia"/>
          <w:lang w:eastAsia="zh-CN"/>
        </w:rPr>
        <w:jc w:val="center"/>
      </w:pPr>
      <m:oMathPara>
        <m:oMath>
          <m:sSup>
            <m:e>
              <m:r>
                <m:t xml:space="preserve">T</m:t>
              </m:r>
            </m:e>
            <m:e>
              <m:r>
                <m:t xml:space="preserve">2</m:t>
              </m:r>
            </m:e>
          </m:sSup>
          <m:sSup>
            <m:e>
              <m:r>
                <m:t xml:space="preserve"> = 4π</m:t>
              </m:r>
            </m:e>
            <m:e>
              <m:r>
                <m:t xml:space="preserve">2</m:t>
              </m:r>
            </m:e>
          </m:sSup>
          <m:r>
            <m:t xml:space="preserve">·L/g</m:t>
          </m:r>
        </m:oMath>
      </m:oMathPara>
    </w:p>
    <w:p w14:paraId="2A32FC12" w14:textId="77777777" w:rsidR="00FF1AA5" w:rsidRDefault="00000000">
      <w:pPr>
        <w:ind w:firstLine="420"/>
        <w:rPr>
          <w:rFonts w:hint="eastAsia"/>
          <w:lang w:eastAsia="zh-CN"/>
        </w:rPr>
      </w:pPr>
      <w:r>
        <w:rPr>
          <w:lang w:eastAsia="zh-CN"/>
        </w:rPr>
        <w:t xml:space="preserve">这是一个关于L的一次函数（T2 = </w:t>
      </w:r>
      <w:proofErr w:type="spellStart"/>
      <w:r>
        <w:rPr>
          <w:lang w:eastAsia="zh-CN"/>
        </w:rPr>
        <w:t>k·L</w:t>
      </w:r>
      <w:proofErr w:type="spellEnd"/>
      <w:r>
        <w:rPr>
          <w:lang w:eastAsia="zh-CN"/>
        </w:rPr>
        <w:t>），其中斜率：</w:t>
      </w:r>
    </w:p>
    <w:p w14:paraId="00FD0B58" w14:textId="77777777" w:rsidR="00FF1AA5" w:rsidRDefault="00000000">
      <w:pPr>
        <w:spacing w:before="80" w:after="80"/>
        <w:ind w:left="850"/>
        <w:rPr>
          <w:rFonts w:hint="eastAsia"/>
          <w:lang w:eastAsia="zh-CN"/>
        </w:rPr>
        <w:jc w:val="center"/>
      </w:pPr>
      <m:oMathPara>
        <m:oMath>
          <m:sSup>
            <m:e>
              <m:r>
                <m:t xml:space="preserve">k = 4π</m:t>
              </m:r>
            </m:e>
            <m:e>
              <m:r>
                <m:t xml:space="preserve">2</m:t>
              </m:r>
            </m:e>
          </m:sSup>
          <m:r>
            <m:t xml:space="preserve">/g</m:t>
          </m:r>
        </m:oMath>
      </m:oMathPara>
    </w:p>
    <w:p w14:paraId="06A8E96B" w14:textId="77777777" w:rsidR="00FF1AA5" w:rsidRDefault="00000000">
      <w:pPr>
        <w:ind w:firstLine="420"/>
        <w:rPr>
          <w:rFonts w:hint="eastAsia"/>
          <w:lang w:eastAsia="zh-CN"/>
        </w:rPr>
      </w:pPr>
      <w:r>
        <w:rPr>
          <w:lang w:eastAsia="zh-CN"/>
        </w:rPr>
        <w:lastRenderedPageBreak/>
        <w:t>因此，测量不同摆长L对应的周期T，绘制T2-L图，通过线性拟合得到斜率k，就可以计算g：</w:t>
      </w:r>
    </w:p>
    <w:p w14:paraId="190F5510" w14:textId="77777777" w:rsidR="00FF1AA5" w:rsidRDefault="00000000">
      <w:pPr>
        <w:spacing w:before="80" w:after="80"/>
        <w:ind w:left="850"/>
        <w:rPr>
          <w:rFonts w:hint="eastAsia"/>
          <w:lang w:eastAsia="zh-CN"/>
        </w:rPr>
        <w:jc w:val="center"/>
      </w:pPr>
      <m:oMathPara>
        <m:oMath>
          <m:sSup>
            <m:e>
              <m:r>
                <m:t xml:space="preserve">g = 4π</m:t>
              </m:r>
            </m:e>
            <m:e>
              <m:r>
                <m:t xml:space="preserve">2</m:t>
              </m:r>
            </m:e>
          </m:sSup>
          <m:r>
            <m:t xml:space="preserve">/k</m:t>
          </m:r>
        </m:oMath>
      </m:oMathPara>
    </w:p>
    <w:p w14:paraId="7C3F05B5" w14:textId="77777777" w:rsidR="00FF1AA5" w:rsidRDefault="00000000">
      <w:pPr>
        <w:rPr>
          <w:rFonts w:hint="eastAsia"/>
          <w:lang w:eastAsia="zh-CN"/>
        </w:rPr>
      </w:pPr>
      <w:r>
        <w:rPr>
          <w:b/>
          <w:lang w:eastAsia="zh-CN"/>
        </w:rPr>
        <w:t>斜率分析的意义：</w:t>
      </w:r>
    </w:p>
    <w:p w14:paraId="18CAE8D9" w14:textId="77777777" w:rsidR="00FF1AA5" w:rsidRDefault="00000000">
      <w:pPr>
        <w:ind w:firstLine="420"/>
        <w:rPr>
          <w:rFonts w:hint="eastAsia"/>
          <w:lang w:eastAsia="zh-CN"/>
        </w:rPr>
      </w:pPr>
      <w:r>
        <w:rPr>
          <w:lang w:eastAsia="zh-CN"/>
        </w:rPr>
        <w:t>T2-L图的斜率直接反映了重力加速度g。在地球上不同位置（纬度、海拔不同），g值略有差异，通过测量斜率可以精确测定当地的g值。</w:t>
      </w:r>
    </w:p>
    <w:p w14:paraId="3B538EB2" w14:textId="77777777" w:rsidR="00FF1AA5" w:rsidRDefault="00000000">
      <w:pPr>
        <w:rPr>
          <w:rFonts w:hint="eastAsia"/>
          <w:lang w:eastAsia="zh-CN"/>
        </w:rPr>
      </w:pPr>
      <w:r>
        <w:rPr>
          <w:lang w:eastAsia="zh-CN"/>
        </w:rPr>
        <w:br w:type="page"/>
      </w:r>
    </w:p>
    <w:p w14:paraId="0F960F8B" w14:textId="77777777" w:rsidR="00FF1AA5" w:rsidRDefault="00000000">
      <w:pPr>
        <w:pStyle w:val="21"/>
        <w:rPr>
          <w:lang w:eastAsia="zh-CN"/>
        </w:rPr>
      </w:pPr>
      <w:bookmarkStart w:id="27" w:name="_Toc28029"/>
      <w:r>
        <w:rPr>
          <w:rFonts w:ascii="微软雅黑" w:eastAsia="微软雅黑" w:hAnsi="微软雅黑"/>
          <w:lang w:eastAsia="zh-CN"/>
        </w:rPr>
        <w:lastRenderedPageBreak/>
        <w:t>第3章 制作流程与成本预算</w:t>
      </w:r>
      <w:bookmarkEnd w:id="27"/>
    </w:p>
    <w:p w14:paraId="0ADF08E9" w14:textId="77777777" w:rsidR="00FF1AA5" w:rsidRDefault="00000000">
      <w:pPr>
        <w:pStyle w:val="31"/>
      </w:pPr>
      <w:bookmarkStart w:id="28" w:name="_Toc6417"/>
      <w:r>
        <w:rPr>
          <w:rFonts w:ascii="微软雅黑" w:eastAsia="微软雅黑" w:hAnsi="微软雅黑"/>
        </w:rPr>
        <w:t xml:space="preserve">3.1 </w:t>
      </w:r>
      <w:proofErr w:type="spellStart"/>
      <w:r>
        <w:rPr>
          <w:rFonts w:ascii="微软雅黑" w:eastAsia="微软雅黑" w:hAnsi="微软雅黑"/>
        </w:rPr>
        <w:t>六阶段制作流程</w:t>
      </w:r>
      <w:bookmarkEnd w:id="28"/>
      <w:proofErr w:type="spellEnd"/>
    </w:p>
    <w:tbl>
      <w:tblPr>
        <w:tblStyle w:val="af4"/>
        <w:tblW w:w="0" w:type="auto"/>
        <w:jc w:val="center"/>
        <w:tblLook w:val="04A0" w:firstRow="1" w:lastRow="0" w:firstColumn="1" w:lastColumn="0" w:noHBand="0" w:noVBand="1"/>
      </w:tblPr>
      <w:tblGrid>
        <w:gridCol w:w="2158"/>
        <w:gridCol w:w="2158"/>
        <w:gridCol w:w="2158"/>
        <w:gridCol w:w="2158"/>
      </w:tblGrid>
      <w:tr w:rsidR="00FF1AA5" w14:paraId="16A3C620" w14:textId="77777777">
        <w:trPr>
          <w:jc w:val="center"/>
        </w:trPr>
        <w:tc>
          <w:tcPr>
            <w:tcW w:w="2158" w:type="dxa"/>
            <w:shd w:val="clear" w:color="auto" w:fill="4472C4"/>
          </w:tcPr>
          <w:p w14:paraId="29659C13" w14:textId="77777777" w:rsidR="00FF1AA5" w:rsidRDefault="00000000">
            <w:pPr>
              <w:spacing w:after="0" w:line="240" w:lineRule="auto"/>
              <w:jc w:val="center"/>
              <w:rPr>
                <w:rFonts w:hint="eastAsia"/>
              </w:rPr>
            </w:pPr>
            <w:proofErr w:type="spellStart"/>
            <w:r>
              <w:rPr>
                <w:b/>
                <w:color w:val="FFFFFF"/>
                <w:sz w:val="18"/>
              </w:rPr>
              <w:t>阶段</w:t>
            </w:r>
            <w:proofErr w:type="spellEnd"/>
          </w:p>
        </w:tc>
        <w:tc>
          <w:tcPr>
            <w:tcW w:w="2158" w:type="dxa"/>
            <w:shd w:val="clear" w:color="auto" w:fill="4472C4"/>
          </w:tcPr>
          <w:p w14:paraId="3A215F0B" w14:textId="77777777" w:rsidR="00FF1AA5" w:rsidRDefault="00000000">
            <w:pPr>
              <w:spacing w:after="0" w:line="240" w:lineRule="auto"/>
              <w:jc w:val="center"/>
              <w:rPr>
                <w:rFonts w:hint="eastAsia"/>
              </w:rPr>
            </w:pPr>
            <w:proofErr w:type="spellStart"/>
            <w:r>
              <w:rPr>
                <w:b/>
                <w:color w:val="FFFFFF"/>
                <w:sz w:val="18"/>
              </w:rPr>
              <w:t>内容</w:t>
            </w:r>
            <w:proofErr w:type="spellEnd"/>
          </w:p>
        </w:tc>
        <w:tc>
          <w:tcPr>
            <w:tcW w:w="2158" w:type="dxa"/>
            <w:shd w:val="clear" w:color="auto" w:fill="4472C4"/>
          </w:tcPr>
          <w:p w14:paraId="2D47F02E" w14:textId="77777777" w:rsidR="00FF1AA5" w:rsidRDefault="00000000">
            <w:pPr>
              <w:spacing w:after="0" w:line="240" w:lineRule="auto"/>
              <w:jc w:val="center"/>
              <w:rPr>
                <w:rFonts w:hint="eastAsia"/>
              </w:rPr>
            </w:pPr>
            <w:proofErr w:type="spellStart"/>
            <w:r>
              <w:rPr>
                <w:b/>
                <w:color w:val="FFFFFF"/>
                <w:sz w:val="18"/>
              </w:rPr>
              <w:t>预计时间</w:t>
            </w:r>
            <w:proofErr w:type="spellEnd"/>
          </w:p>
        </w:tc>
        <w:tc>
          <w:tcPr>
            <w:tcW w:w="2158" w:type="dxa"/>
            <w:shd w:val="clear" w:color="auto" w:fill="4472C4"/>
          </w:tcPr>
          <w:p w14:paraId="3BD5DD9E" w14:textId="77777777" w:rsidR="00FF1AA5" w:rsidRDefault="00000000">
            <w:pPr>
              <w:spacing w:after="0" w:line="240" w:lineRule="auto"/>
              <w:jc w:val="center"/>
              <w:rPr>
                <w:rFonts w:hint="eastAsia"/>
              </w:rPr>
            </w:pPr>
            <w:proofErr w:type="spellStart"/>
            <w:r>
              <w:rPr>
                <w:b/>
                <w:color w:val="FFFFFF"/>
                <w:sz w:val="18"/>
              </w:rPr>
              <w:t>难度</w:t>
            </w:r>
            <w:proofErr w:type="spellEnd"/>
          </w:p>
        </w:tc>
      </w:tr>
      <w:tr w:rsidR="00FF1AA5" w14:paraId="787C20FA" w14:textId="77777777">
        <w:trPr>
          <w:jc w:val="center"/>
        </w:trPr>
        <w:tc>
          <w:tcPr>
            <w:tcW w:w="2158" w:type="dxa"/>
          </w:tcPr>
          <w:p w14:paraId="23F4774B" w14:textId="77777777" w:rsidR="00FF1AA5" w:rsidRDefault="00000000">
            <w:pPr>
              <w:spacing w:after="0" w:line="240" w:lineRule="auto"/>
              <w:rPr>
                <w:rFonts w:hint="eastAsia"/>
              </w:rPr>
            </w:pPr>
            <w:proofErr w:type="spellStart"/>
            <w:r>
              <w:rPr>
                <w:sz w:val="18"/>
              </w:rPr>
              <w:t>第一阶段</w:t>
            </w:r>
            <w:proofErr w:type="spellEnd"/>
          </w:p>
        </w:tc>
        <w:tc>
          <w:tcPr>
            <w:tcW w:w="2158" w:type="dxa"/>
          </w:tcPr>
          <w:p w14:paraId="74913E87" w14:textId="77777777" w:rsidR="00FF1AA5" w:rsidRDefault="00000000">
            <w:pPr>
              <w:spacing w:after="0" w:line="240" w:lineRule="auto"/>
              <w:rPr>
                <w:rFonts w:hint="eastAsia"/>
              </w:rPr>
            </w:pPr>
            <w:proofErr w:type="spellStart"/>
            <w:r>
              <w:rPr>
                <w:sz w:val="18"/>
              </w:rPr>
              <w:t>采购元器件和材料</w:t>
            </w:r>
            <w:proofErr w:type="spellEnd"/>
          </w:p>
        </w:tc>
        <w:tc>
          <w:tcPr>
            <w:tcW w:w="2158" w:type="dxa"/>
          </w:tcPr>
          <w:p w14:paraId="0318A96C" w14:textId="77777777" w:rsidR="00FF1AA5" w:rsidRDefault="00000000">
            <w:pPr>
              <w:spacing w:after="0" w:line="240" w:lineRule="auto"/>
              <w:rPr>
                <w:rFonts w:hint="eastAsia"/>
              </w:rPr>
            </w:pPr>
            <w:r>
              <w:rPr>
                <w:sz w:val="18"/>
              </w:rPr>
              <w:t>1-2周</w:t>
            </w:r>
          </w:p>
        </w:tc>
        <w:tc>
          <w:tcPr>
            <w:tcW w:w="2158" w:type="dxa"/>
          </w:tcPr>
          <w:p w14:paraId="642848C2" w14:textId="77777777" w:rsidR="00FF1AA5" w:rsidRDefault="00000000">
            <w:pPr>
              <w:spacing w:after="0" w:line="240" w:lineRule="auto"/>
              <w:rPr>
                <w:rFonts w:hint="eastAsia"/>
              </w:rPr>
            </w:pPr>
            <w:r>
              <w:rPr>
                <w:sz w:val="18"/>
              </w:rPr>
              <w:t>★</w:t>
            </w:r>
          </w:p>
        </w:tc>
      </w:tr>
      <w:tr w:rsidR="00FF1AA5" w14:paraId="2C3151DF" w14:textId="77777777">
        <w:trPr>
          <w:jc w:val="center"/>
        </w:trPr>
        <w:tc>
          <w:tcPr>
            <w:tcW w:w="2158" w:type="dxa"/>
            <w:shd w:val="clear" w:color="auto" w:fill="D6E4F0"/>
          </w:tcPr>
          <w:p w14:paraId="4D0A1A3E" w14:textId="77777777" w:rsidR="00FF1AA5" w:rsidRDefault="00000000">
            <w:pPr>
              <w:spacing w:after="0" w:line="240" w:lineRule="auto"/>
              <w:rPr>
                <w:rFonts w:hint="eastAsia"/>
              </w:rPr>
            </w:pPr>
            <w:proofErr w:type="spellStart"/>
            <w:r>
              <w:rPr>
                <w:sz w:val="18"/>
              </w:rPr>
              <w:t>第二阶段</w:t>
            </w:r>
            <w:proofErr w:type="spellEnd"/>
          </w:p>
        </w:tc>
        <w:tc>
          <w:tcPr>
            <w:tcW w:w="2158" w:type="dxa"/>
            <w:shd w:val="clear" w:color="auto" w:fill="D6E4F0"/>
          </w:tcPr>
          <w:p w14:paraId="179DAD71" w14:textId="77777777" w:rsidR="00FF1AA5" w:rsidRDefault="00000000">
            <w:pPr>
              <w:spacing w:after="0" w:line="240" w:lineRule="auto"/>
              <w:rPr>
                <w:rFonts w:hint="eastAsia"/>
              </w:rPr>
            </w:pPr>
            <w:proofErr w:type="spellStart"/>
            <w:r>
              <w:rPr>
                <w:sz w:val="18"/>
              </w:rPr>
              <w:t>软件环境搭建</w:t>
            </w:r>
            <w:proofErr w:type="spellEnd"/>
          </w:p>
        </w:tc>
        <w:tc>
          <w:tcPr>
            <w:tcW w:w="2158" w:type="dxa"/>
            <w:shd w:val="clear" w:color="auto" w:fill="D6E4F0"/>
          </w:tcPr>
          <w:p w14:paraId="171397A1" w14:textId="77777777" w:rsidR="00FF1AA5" w:rsidRDefault="00000000">
            <w:pPr>
              <w:spacing w:after="0" w:line="240" w:lineRule="auto"/>
              <w:rPr>
                <w:rFonts w:hint="eastAsia"/>
              </w:rPr>
            </w:pPr>
            <w:r>
              <w:rPr>
                <w:sz w:val="18"/>
              </w:rPr>
              <w:t>1天</w:t>
            </w:r>
          </w:p>
        </w:tc>
        <w:tc>
          <w:tcPr>
            <w:tcW w:w="2158" w:type="dxa"/>
            <w:shd w:val="clear" w:color="auto" w:fill="D6E4F0"/>
          </w:tcPr>
          <w:p w14:paraId="65ACAB37" w14:textId="77777777" w:rsidR="00FF1AA5" w:rsidRDefault="00000000">
            <w:pPr>
              <w:spacing w:after="0" w:line="240" w:lineRule="auto"/>
              <w:rPr>
                <w:rFonts w:hint="eastAsia"/>
              </w:rPr>
            </w:pPr>
            <w:r>
              <w:rPr>
                <w:sz w:val="18"/>
              </w:rPr>
              <w:t>★★</w:t>
            </w:r>
          </w:p>
        </w:tc>
      </w:tr>
      <w:tr w:rsidR="00FF1AA5" w14:paraId="74AB1A6C" w14:textId="77777777">
        <w:trPr>
          <w:jc w:val="center"/>
        </w:trPr>
        <w:tc>
          <w:tcPr>
            <w:tcW w:w="2158" w:type="dxa"/>
          </w:tcPr>
          <w:p w14:paraId="7B1E9945" w14:textId="77777777" w:rsidR="00FF1AA5" w:rsidRDefault="00000000">
            <w:pPr>
              <w:spacing w:after="0" w:line="240" w:lineRule="auto"/>
              <w:rPr>
                <w:rFonts w:hint="eastAsia"/>
              </w:rPr>
            </w:pPr>
            <w:proofErr w:type="spellStart"/>
            <w:r>
              <w:rPr>
                <w:sz w:val="18"/>
              </w:rPr>
              <w:t>第三阶段</w:t>
            </w:r>
            <w:proofErr w:type="spellEnd"/>
          </w:p>
        </w:tc>
        <w:tc>
          <w:tcPr>
            <w:tcW w:w="2158" w:type="dxa"/>
          </w:tcPr>
          <w:p w14:paraId="5FEAF449" w14:textId="77777777" w:rsidR="00FF1AA5" w:rsidRDefault="00000000">
            <w:pPr>
              <w:spacing w:after="0" w:line="240" w:lineRule="auto"/>
              <w:rPr>
                <w:rFonts w:hint="eastAsia"/>
              </w:rPr>
            </w:pPr>
            <w:proofErr w:type="spellStart"/>
            <w:r>
              <w:rPr>
                <w:sz w:val="18"/>
              </w:rPr>
              <w:t>手机刷机与优化</w:t>
            </w:r>
            <w:proofErr w:type="spellEnd"/>
          </w:p>
        </w:tc>
        <w:tc>
          <w:tcPr>
            <w:tcW w:w="2158" w:type="dxa"/>
          </w:tcPr>
          <w:p w14:paraId="53AA770D" w14:textId="77777777" w:rsidR="00FF1AA5" w:rsidRDefault="00000000">
            <w:pPr>
              <w:spacing w:after="0" w:line="240" w:lineRule="auto"/>
              <w:rPr>
                <w:rFonts w:hint="eastAsia"/>
              </w:rPr>
            </w:pPr>
            <w:r>
              <w:rPr>
                <w:sz w:val="18"/>
              </w:rPr>
              <w:t>2-3小时</w:t>
            </w:r>
          </w:p>
        </w:tc>
        <w:tc>
          <w:tcPr>
            <w:tcW w:w="2158" w:type="dxa"/>
          </w:tcPr>
          <w:p w14:paraId="4DA60217" w14:textId="77777777" w:rsidR="00FF1AA5" w:rsidRDefault="00000000">
            <w:pPr>
              <w:spacing w:after="0" w:line="240" w:lineRule="auto"/>
              <w:rPr>
                <w:rFonts w:hint="eastAsia"/>
              </w:rPr>
            </w:pPr>
            <w:r>
              <w:rPr>
                <w:sz w:val="18"/>
              </w:rPr>
              <w:t>★★★</w:t>
            </w:r>
          </w:p>
        </w:tc>
      </w:tr>
      <w:tr w:rsidR="00FF1AA5" w14:paraId="3C13FA09" w14:textId="77777777">
        <w:trPr>
          <w:jc w:val="center"/>
        </w:trPr>
        <w:tc>
          <w:tcPr>
            <w:tcW w:w="2158" w:type="dxa"/>
            <w:shd w:val="clear" w:color="auto" w:fill="D6E4F0"/>
          </w:tcPr>
          <w:p w14:paraId="63219AEB" w14:textId="77777777" w:rsidR="00FF1AA5" w:rsidRDefault="00000000">
            <w:pPr>
              <w:spacing w:after="0" w:line="240" w:lineRule="auto"/>
              <w:rPr>
                <w:rFonts w:hint="eastAsia"/>
              </w:rPr>
            </w:pPr>
            <w:proofErr w:type="spellStart"/>
            <w:r>
              <w:rPr>
                <w:sz w:val="18"/>
              </w:rPr>
              <w:t>第四阶段</w:t>
            </w:r>
            <w:proofErr w:type="spellEnd"/>
          </w:p>
        </w:tc>
        <w:tc>
          <w:tcPr>
            <w:tcW w:w="2158" w:type="dxa"/>
            <w:shd w:val="clear" w:color="auto" w:fill="D6E4F0"/>
          </w:tcPr>
          <w:p w14:paraId="1B41029D" w14:textId="77777777" w:rsidR="00FF1AA5" w:rsidRDefault="00000000">
            <w:pPr>
              <w:spacing w:after="0" w:line="240" w:lineRule="auto"/>
              <w:rPr>
                <w:rFonts w:hint="eastAsia"/>
              </w:rPr>
            </w:pPr>
            <w:proofErr w:type="spellStart"/>
            <w:r>
              <w:rPr>
                <w:sz w:val="18"/>
              </w:rPr>
              <w:t>硬件制作与组装</w:t>
            </w:r>
            <w:proofErr w:type="spellEnd"/>
          </w:p>
        </w:tc>
        <w:tc>
          <w:tcPr>
            <w:tcW w:w="2158" w:type="dxa"/>
            <w:shd w:val="clear" w:color="auto" w:fill="D6E4F0"/>
          </w:tcPr>
          <w:p w14:paraId="280E0153" w14:textId="77777777" w:rsidR="00FF1AA5" w:rsidRDefault="00000000">
            <w:pPr>
              <w:spacing w:after="0" w:line="240" w:lineRule="auto"/>
              <w:rPr>
                <w:rFonts w:hint="eastAsia"/>
              </w:rPr>
            </w:pPr>
            <w:r>
              <w:rPr>
                <w:sz w:val="18"/>
              </w:rPr>
              <w:t>3-5天</w:t>
            </w:r>
          </w:p>
        </w:tc>
        <w:tc>
          <w:tcPr>
            <w:tcW w:w="2158" w:type="dxa"/>
            <w:shd w:val="clear" w:color="auto" w:fill="D6E4F0"/>
          </w:tcPr>
          <w:p w14:paraId="3C55A126" w14:textId="77777777" w:rsidR="00FF1AA5" w:rsidRDefault="00000000">
            <w:pPr>
              <w:spacing w:after="0" w:line="240" w:lineRule="auto"/>
              <w:rPr>
                <w:rFonts w:hint="eastAsia"/>
              </w:rPr>
            </w:pPr>
            <w:r>
              <w:rPr>
                <w:sz w:val="18"/>
              </w:rPr>
              <w:t>★★★★</w:t>
            </w:r>
          </w:p>
        </w:tc>
      </w:tr>
      <w:tr w:rsidR="00FF1AA5" w14:paraId="51850AE0" w14:textId="77777777">
        <w:trPr>
          <w:jc w:val="center"/>
        </w:trPr>
        <w:tc>
          <w:tcPr>
            <w:tcW w:w="2158" w:type="dxa"/>
          </w:tcPr>
          <w:p w14:paraId="656BECD4" w14:textId="77777777" w:rsidR="00FF1AA5" w:rsidRDefault="00000000">
            <w:pPr>
              <w:spacing w:after="0" w:line="240" w:lineRule="auto"/>
              <w:rPr>
                <w:rFonts w:hint="eastAsia"/>
              </w:rPr>
            </w:pPr>
            <w:proofErr w:type="spellStart"/>
            <w:r>
              <w:rPr>
                <w:sz w:val="18"/>
              </w:rPr>
              <w:t>第五阶段</w:t>
            </w:r>
            <w:proofErr w:type="spellEnd"/>
          </w:p>
        </w:tc>
        <w:tc>
          <w:tcPr>
            <w:tcW w:w="2158" w:type="dxa"/>
          </w:tcPr>
          <w:p w14:paraId="78697EBE" w14:textId="77777777" w:rsidR="00FF1AA5" w:rsidRDefault="00000000">
            <w:pPr>
              <w:spacing w:after="0" w:line="240" w:lineRule="auto"/>
              <w:rPr>
                <w:rFonts w:hint="eastAsia"/>
              </w:rPr>
            </w:pPr>
            <w:proofErr w:type="spellStart"/>
            <w:r>
              <w:rPr>
                <w:sz w:val="18"/>
              </w:rPr>
              <w:t>软件编程与调试</w:t>
            </w:r>
            <w:proofErr w:type="spellEnd"/>
          </w:p>
        </w:tc>
        <w:tc>
          <w:tcPr>
            <w:tcW w:w="2158" w:type="dxa"/>
          </w:tcPr>
          <w:p w14:paraId="0230374A" w14:textId="77777777" w:rsidR="00FF1AA5" w:rsidRDefault="00000000">
            <w:pPr>
              <w:spacing w:after="0" w:line="240" w:lineRule="auto"/>
              <w:rPr>
                <w:rFonts w:hint="eastAsia"/>
              </w:rPr>
            </w:pPr>
            <w:r>
              <w:rPr>
                <w:sz w:val="18"/>
              </w:rPr>
              <w:t>2-3天</w:t>
            </w:r>
          </w:p>
        </w:tc>
        <w:tc>
          <w:tcPr>
            <w:tcW w:w="2158" w:type="dxa"/>
          </w:tcPr>
          <w:p w14:paraId="0EC5B387" w14:textId="77777777" w:rsidR="00FF1AA5" w:rsidRDefault="00000000">
            <w:pPr>
              <w:spacing w:after="0" w:line="240" w:lineRule="auto"/>
              <w:rPr>
                <w:rFonts w:hint="eastAsia"/>
              </w:rPr>
            </w:pPr>
            <w:r>
              <w:rPr>
                <w:sz w:val="18"/>
              </w:rPr>
              <w:t>★★★★</w:t>
            </w:r>
          </w:p>
        </w:tc>
      </w:tr>
      <w:tr w:rsidR="00FF1AA5" w14:paraId="1A2819A5" w14:textId="77777777">
        <w:trPr>
          <w:jc w:val="center"/>
        </w:trPr>
        <w:tc>
          <w:tcPr>
            <w:tcW w:w="2158" w:type="dxa"/>
            <w:shd w:val="clear" w:color="auto" w:fill="D6E4F0"/>
          </w:tcPr>
          <w:p w14:paraId="77FF1321" w14:textId="77777777" w:rsidR="00FF1AA5" w:rsidRDefault="00000000">
            <w:pPr>
              <w:spacing w:after="0" w:line="240" w:lineRule="auto"/>
              <w:rPr>
                <w:rFonts w:hint="eastAsia"/>
              </w:rPr>
            </w:pPr>
            <w:proofErr w:type="spellStart"/>
            <w:r>
              <w:rPr>
                <w:sz w:val="18"/>
              </w:rPr>
              <w:t>第六阶段</w:t>
            </w:r>
            <w:proofErr w:type="spellEnd"/>
          </w:p>
        </w:tc>
        <w:tc>
          <w:tcPr>
            <w:tcW w:w="2158" w:type="dxa"/>
            <w:shd w:val="clear" w:color="auto" w:fill="D6E4F0"/>
          </w:tcPr>
          <w:p w14:paraId="0F8DDE70" w14:textId="77777777" w:rsidR="00FF1AA5" w:rsidRDefault="00000000">
            <w:pPr>
              <w:spacing w:after="0" w:line="240" w:lineRule="auto"/>
              <w:rPr>
                <w:rFonts w:hint="eastAsia"/>
              </w:rPr>
            </w:pPr>
            <w:proofErr w:type="spellStart"/>
            <w:r>
              <w:rPr>
                <w:sz w:val="18"/>
              </w:rPr>
              <w:t>系统集成与测试</w:t>
            </w:r>
            <w:proofErr w:type="spellEnd"/>
          </w:p>
        </w:tc>
        <w:tc>
          <w:tcPr>
            <w:tcW w:w="2158" w:type="dxa"/>
            <w:shd w:val="clear" w:color="auto" w:fill="D6E4F0"/>
          </w:tcPr>
          <w:p w14:paraId="509B357E" w14:textId="77777777" w:rsidR="00FF1AA5" w:rsidRDefault="00000000">
            <w:pPr>
              <w:spacing w:after="0" w:line="240" w:lineRule="auto"/>
              <w:rPr>
                <w:rFonts w:hint="eastAsia"/>
              </w:rPr>
            </w:pPr>
            <w:r>
              <w:rPr>
                <w:sz w:val="18"/>
              </w:rPr>
              <w:t>1-2天</w:t>
            </w:r>
          </w:p>
        </w:tc>
        <w:tc>
          <w:tcPr>
            <w:tcW w:w="2158" w:type="dxa"/>
            <w:shd w:val="clear" w:color="auto" w:fill="D6E4F0"/>
          </w:tcPr>
          <w:p w14:paraId="6D601590" w14:textId="77777777" w:rsidR="00FF1AA5" w:rsidRDefault="00000000">
            <w:pPr>
              <w:spacing w:after="0" w:line="240" w:lineRule="auto"/>
              <w:rPr>
                <w:rFonts w:hint="eastAsia"/>
              </w:rPr>
            </w:pPr>
            <w:r>
              <w:rPr>
                <w:sz w:val="18"/>
              </w:rPr>
              <w:t>★★★</w:t>
            </w:r>
          </w:p>
        </w:tc>
      </w:tr>
    </w:tbl>
    <w:p w14:paraId="0F6C8AD0" w14:textId="77777777" w:rsidR="00FF1AA5" w:rsidRDefault="00000000">
      <w:pPr>
        <w:pStyle w:val="31"/>
      </w:pPr>
      <w:bookmarkStart w:id="29" w:name="_Toc28864"/>
      <w:r>
        <w:rPr>
          <w:rFonts w:ascii="微软雅黑" w:eastAsia="微软雅黑" w:hAnsi="微软雅黑"/>
        </w:rPr>
        <w:t xml:space="preserve">3.2 </w:t>
      </w:r>
      <w:proofErr w:type="spellStart"/>
      <w:r>
        <w:rPr>
          <w:rFonts w:ascii="微软雅黑" w:eastAsia="微软雅黑" w:hAnsi="微软雅黑"/>
        </w:rPr>
        <w:t>详细成本预算</w:t>
      </w:r>
      <w:bookmarkEnd w:id="29"/>
      <w:proofErr w:type="spellEnd"/>
    </w:p>
    <w:tbl>
      <w:tblPr>
        <w:tblStyle w:val="af4"/>
        <w:tblW w:w="0" w:type="auto"/>
        <w:jc w:val="center"/>
        <w:tblLook w:val="04A0" w:firstRow="1" w:lastRow="0" w:firstColumn="1" w:lastColumn="0" w:noHBand="0" w:noVBand="1"/>
      </w:tblPr>
      <w:tblGrid>
        <w:gridCol w:w="1439"/>
        <w:gridCol w:w="1439"/>
        <w:gridCol w:w="1439"/>
        <w:gridCol w:w="1439"/>
        <w:gridCol w:w="1439"/>
        <w:gridCol w:w="1439"/>
      </w:tblGrid>
      <w:tr w:rsidR="00FF1AA5" w14:paraId="49718C92" w14:textId="77777777">
        <w:trPr>
          <w:jc w:val="center"/>
        </w:trPr>
        <w:tc>
          <w:tcPr>
            <w:tcW w:w="1439" w:type="dxa"/>
            <w:shd w:val="clear" w:color="auto" w:fill="4472C4"/>
          </w:tcPr>
          <w:p w14:paraId="5216060F" w14:textId="77777777" w:rsidR="00FF1AA5" w:rsidRDefault="00000000">
            <w:pPr>
              <w:spacing w:after="0" w:line="240" w:lineRule="auto"/>
              <w:jc w:val="center"/>
              <w:rPr>
                <w:rFonts w:hint="eastAsia"/>
              </w:rPr>
            </w:pPr>
            <w:proofErr w:type="spellStart"/>
            <w:r>
              <w:rPr>
                <w:b/>
                <w:color w:val="FFFFFF"/>
                <w:sz w:val="18"/>
              </w:rPr>
              <w:t>类别</w:t>
            </w:r>
            <w:proofErr w:type="spellEnd"/>
          </w:p>
        </w:tc>
        <w:tc>
          <w:tcPr>
            <w:tcW w:w="1439" w:type="dxa"/>
            <w:shd w:val="clear" w:color="auto" w:fill="4472C4"/>
          </w:tcPr>
          <w:p w14:paraId="31F345A4" w14:textId="77777777" w:rsidR="00FF1AA5" w:rsidRDefault="00000000">
            <w:pPr>
              <w:spacing w:after="0" w:line="240" w:lineRule="auto"/>
              <w:jc w:val="center"/>
              <w:rPr>
                <w:rFonts w:hint="eastAsia"/>
              </w:rPr>
            </w:pPr>
            <w:proofErr w:type="spellStart"/>
            <w:r>
              <w:rPr>
                <w:b/>
                <w:color w:val="FFFFFF"/>
                <w:sz w:val="18"/>
              </w:rPr>
              <w:t>物品</w:t>
            </w:r>
            <w:proofErr w:type="spellEnd"/>
          </w:p>
        </w:tc>
        <w:tc>
          <w:tcPr>
            <w:tcW w:w="1439" w:type="dxa"/>
            <w:shd w:val="clear" w:color="auto" w:fill="4472C4"/>
          </w:tcPr>
          <w:p w14:paraId="5CC37666" w14:textId="77777777" w:rsidR="00FF1AA5" w:rsidRDefault="00000000">
            <w:pPr>
              <w:spacing w:after="0" w:line="240" w:lineRule="auto"/>
              <w:jc w:val="center"/>
              <w:rPr>
                <w:rFonts w:hint="eastAsia"/>
              </w:rPr>
            </w:pPr>
            <w:proofErr w:type="spellStart"/>
            <w:r>
              <w:rPr>
                <w:b/>
                <w:color w:val="FFFFFF"/>
                <w:sz w:val="18"/>
              </w:rPr>
              <w:t>数量</w:t>
            </w:r>
            <w:proofErr w:type="spellEnd"/>
          </w:p>
        </w:tc>
        <w:tc>
          <w:tcPr>
            <w:tcW w:w="1439" w:type="dxa"/>
            <w:shd w:val="clear" w:color="auto" w:fill="4472C4"/>
          </w:tcPr>
          <w:p w14:paraId="51A20E61" w14:textId="77777777" w:rsidR="00FF1AA5" w:rsidRDefault="00000000">
            <w:pPr>
              <w:spacing w:after="0" w:line="240" w:lineRule="auto"/>
              <w:jc w:val="center"/>
              <w:rPr>
                <w:rFonts w:hint="eastAsia"/>
              </w:rPr>
            </w:pPr>
            <w:proofErr w:type="spellStart"/>
            <w:r>
              <w:rPr>
                <w:b/>
                <w:color w:val="FFFFFF"/>
                <w:sz w:val="18"/>
              </w:rPr>
              <w:t>单价</w:t>
            </w:r>
            <w:proofErr w:type="spellEnd"/>
            <w:r>
              <w:rPr>
                <w:b/>
                <w:color w:val="FFFFFF"/>
                <w:sz w:val="18"/>
              </w:rPr>
              <w:t>(元)</w:t>
            </w:r>
          </w:p>
        </w:tc>
        <w:tc>
          <w:tcPr>
            <w:tcW w:w="1439" w:type="dxa"/>
            <w:shd w:val="clear" w:color="auto" w:fill="4472C4"/>
          </w:tcPr>
          <w:p w14:paraId="510E8B95" w14:textId="77777777" w:rsidR="00FF1AA5" w:rsidRDefault="00000000">
            <w:pPr>
              <w:spacing w:after="0" w:line="240" w:lineRule="auto"/>
              <w:jc w:val="center"/>
              <w:rPr>
                <w:rFonts w:hint="eastAsia"/>
              </w:rPr>
            </w:pPr>
            <w:proofErr w:type="spellStart"/>
            <w:r>
              <w:rPr>
                <w:b/>
                <w:color w:val="FFFFFF"/>
                <w:sz w:val="18"/>
              </w:rPr>
              <w:t>小计</w:t>
            </w:r>
            <w:proofErr w:type="spellEnd"/>
            <w:r>
              <w:rPr>
                <w:b/>
                <w:color w:val="FFFFFF"/>
                <w:sz w:val="18"/>
              </w:rPr>
              <w:t>(元)</w:t>
            </w:r>
          </w:p>
        </w:tc>
        <w:tc>
          <w:tcPr>
            <w:tcW w:w="1439" w:type="dxa"/>
            <w:shd w:val="clear" w:color="auto" w:fill="4472C4"/>
          </w:tcPr>
          <w:p w14:paraId="360DC5FF" w14:textId="77777777" w:rsidR="00FF1AA5" w:rsidRDefault="00000000">
            <w:pPr>
              <w:spacing w:after="0" w:line="240" w:lineRule="auto"/>
              <w:jc w:val="center"/>
              <w:rPr>
                <w:rFonts w:hint="eastAsia"/>
              </w:rPr>
            </w:pPr>
            <w:proofErr w:type="spellStart"/>
            <w:r>
              <w:rPr>
                <w:b/>
                <w:color w:val="FFFFFF"/>
                <w:sz w:val="18"/>
              </w:rPr>
              <w:t>备注</w:t>
            </w:r>
            <w:proofErr w:type="spellEnd"/>
          </w:p>
        </w:tc>
      </w:tr>
      <w:tr w:rsidR="00FF1AA5" w14:paraId="6A047CBC" w14:textId="77777777">
        <w:trPr>
          <w:jc w:val="center"/>
        </w:trPr>
        <w:tc>
          <w:tcPr>
            <w:tcW w:w="1439" w:type="dxa"/>
          </w:tcPr>
          <w:p w14:paraId="242A9B13" w14:textId="77777777" w:rsidR="00FF1AA5" w:rsidRDefault="00000000">
            <w:pPr>
              <w:spacing w:after="0" w:line="240" w:lineRule="auto"/>
              <w:rPr>
                <w:rFonts w:hint="eastAsia"/>
              </w:rPr>
            </w:pPr>
            <w:proofErr w:type="spellStart"/>
            <w:r>
              <w:rPr>
                <w:sz w:val="18"/>
              </w:rPr>
              <w:t>核心</w:t>
            </w:r>
            <w:proofErr w:type="spellEnd"/>
          </w:p>
        </w:tc>
        <w:tc>
          <w:tcPr>
            <w:tcW w:w="1439" w:type="dxa"/>
          </w:tcPr>
          <w:p w14:paraId="118C002C" w14:textId="77777777" w:rsidR="00FF1AA5" w:rsidRDefault="00000000">
            <w:pPr>
              <w:spacing w:after="0" w:line="240" w:lineRule="auto"/>
              <w:rPr>
                <w:rFonts w:hint="eastAsia"/>
              </w:rPr>
            </w:pPr>
            <w:r>
              <w:rPr>
                <w:sz w:val="18"/>
              </w:rPr>
              <w:t>ESP32开发板</w:t>
            </w:r>
          </w:p>
        </w:tc>
        <w:tc>
          <w:tcPr>
            <w:tcW w:w="1439" w:type="dxa"/>
          </w:tcPr>
          <w:p w14:paraId="42EF4A69" w14:textId="77777777" w:rsidR="00FF1AA5" w:rsidRDefault="00000000">
            <w:pPr>
              <w:spacing w:after="0" w:line="240" w:lineRule="auto"/>
              <w:rPr>
                <w:rFonts w:hint="eastAsia"/>
              </w:rPr>
            </w:pPr>
            <w:r>
              <w:rPr>
                <w:sz w:val="18"/>
              </w:rPr>
              <w:t>1</w:t>
            </w:r>
          </w:p>
        </w:tc>
        <w:tc>
          <w:tcPr>
            <w:tcW w:w="1439" w:type="dxa"/>
          </w:tcPr>
          <w:p w14:paraId="71068159" w14:textId="77777777" w:rsidR="00FF1AA5" w:rsidRDefault="00000000">
            <w:pPr>
              <w:spacing w:after="0" w:line="240" w:lineRule="auto"/>
              <w:rPr>
                <w:rFonts w:hint="eastAsia"/>
              </w:rPr>
            </w:pPr>
            <w:r>
              <w:rPr>
                <w:sz w:val="18"/>
              </w:rPr>
              <w:t>20</w:t>
            </w:r>
          </w:p>
        </w:tc>
        <w:tc>
          <w:tcPr>
            <w:tcW w:w="1439" w:type="dxa"/>
          </w:tcPr>
          <w:p w14:paraId="219D200E" w14:textId="77777777" w:rsidR="00FF1AA5" w:rsidRDefault="00000000">
            <w:pPr>
              <w:spacing w:after="0" w:line="240" w:lineRule="auto"/>
              <w:rPr>
                <w:rFonts w:hint="eastAsia"/>
              </w:rPr>
            </w:pPr>
            <w:r>
              <w:rPr>
                <w:sz w:val="18"/>
              </w:rPr>
              <w:t>20</w:t>
            </w:r>
          </w:p>
        </w:tc>
        <w:tc>
          <w:tcPr>
            <w:tcW w:w="1439" w:type="dxa"/>
          </w:tcPr>
          <w:p w14:paraId="23E38225" w14:textId="77777777" w:rsidR="00FF1AA5" w:rsidRDefault="00000000">
            <w:pPr>
              <w:spacing w:after="0" w:line="240" w:lineRule="auto"/>
              <w:rPr>
                <w:rFonts w:hint="eastAsia"/>
              </w:rPr>
            </w:pPr>
            <w:proofErr w:type="spellStart"/>
            <w:r>
              <w:rPr>
                <w:sz w:val="18"/>
              </w:rPr>
              <w:t>淘宝</w:t>
            </w:r>
            <w:proofErr w:type="spellEnd"/>
          </w:p>
        </w:tc>
      </w:tr>
      <w:tr w:rsidR="00FF1AA5" w14:paraId="7A3E10C2" w14:textId="77777777">
        <w:trPr>
          <w:jc w:val="center"/>
        </w:trPr>
        <w:tc>
          <w:tcPr>
            <w:tcW w:w="1439" w:type="dxa"/>
            <w:shd w:val="clear" w:color="auto" w:fill="D6E4F0"/>
          </w:tcPr>
          <w:p w14:paraId="49323A72" w14:textId="77777777" w:rsidR="00FF1AA5" w:rsidRDefault="00000000">
            <w:pPr>
              <w:spacing w:after="0" w:line="240" w:lineRule="auto"/>
              <w:rPr>
                <w:rFonts w:hint="eastAsia"/>
              </w:rPr>
            </w:pPr>
            <w:proofErr w:type="spellStart"/>
            <w:r>
              <w:rPr>
                <w:sz w:val="18"/>
              </w:rPr>
              <w:t>核心</w:t>
            </w:r>
            <w:proofErr w:type="spellEnd"/>
          </w:p>
        </w:tc>
        <w:tc>
          <w:tcPr>
            <w:tcW w:w="1439" w:type="dxa"/>
            <w:shd w:val="clear" w:color="auto" w:fill="D6E4F0"/>
          </w:tcPr>
          <w:p w14:paraId="26F914D0" w14:textId="77777777" w:rsidR="00FF1AA5" w:rsidRDefault="00000000">
            <w:pPr>
              <w:spacing w:after="0" w:line="240" w:lineRule="auto"/>
              <w:rPr>
                <w:rFonts w:hint="eastAsia"/>
              </w:rPr>
            </w:pPr>
            <w:proofErr w:type="spellStart"/>
            <w:r>
              <w:rPr>
                <w:sz w:val="18"/>
              </w:rPr>
              <w:t>废旧智能手机</w:t>
            </w:r>
            <w:proofErr w:type="spellEnd"/>
          </w:p>
        </w:tc>
        <w:tc>
          <w:tcPr>
            <w:tcW w:w="1439" w:type="dxa"/>
            <w:shd w:val="clear" w:color="auto" w:fill="D6E4F0"/>
          </w:tcPr>
          <w:p w14:paraId="3CA02A88" w14:textId="77777777" w:rsidR="00FF1AA5" w:rsidRDefault="00000000">
            <w:pPr>
              <w:spacing w:after="0" w:line="240" w:lineRule="auto"/>
              <w:rPr>
                <w:rFonts w:hint="eastAsia"/>
              </w:rPr>
            </w:pPr>
            <w:r>
              <w:rPr>
                <w:sz w:val="18"/>
              </w:rPr>
              <w:t>1</w:t>
            </w:r>
          </w:p>
        </w:tc>
        <w:tc>
          <w:tcPr>
            <w:tcW w:w="1439" w:type="dxa"/>
            <w:shd w:val="clear" w:color="auto" w:fill="D6E4F0"/>
          </w:tcPr>
          <w:p w14:paraId="678C7B5F" w14:textId="77777777" w:rsidR="00FF1AA5" w:rsidRDefault="00000000">
            <w:pPr>
              <w:spacing w:after="0" w:line="240" w:lineRule="auto"/>
              <w:rPr>
                <w:rFonts w:hint="eastAsia"/>
              </w:rPr>
            </w:pPr>
            <w:r>
              <w:rPr>
                <w:sz w:val="18"/>
              </w:rPr>
              <w:t>50-100</w:t>
            </w:r>
          </w:p>
        </w:tc>
        <w:tc>
          <w:tcPr>
            <w:tcW w:w="1439" w:type="dxa"/>
            <w:shd w:val="clear" w:color="auto" w:fill="D6E4F0"/>
          </w:tcPr>
          <w:p w14:paraId="1365CECB" w14:textId="77777777" w:rsidR="00FF1AA5" w:rsidRDefault="00000000">
            <w:pPr>
              <w:spacing w:after="0" w:line="240" w:lineRule="auto"/>
              <w:rPr>
                <w:rFonts w:hint="eastAsia"/>
              </w:rPr>
            </w:pPr>
            <w:r>
              <w:rPr>
                <w:sz w:val="18"/>
              </w:rPr>
              <w:t>75</w:t>
            </w:r>
          </w:p>
        </w:tc>
        <w:tc>
          <w:tcPr>
            <w:tcW w:w="1439" w:type="dxa"/>
            <w:shd w:val="clear" w:color="auto" w:fill="D6E4F0"/>
          </w:tcPr>
          <w:p w14:paraId="43BB0F12" w14:textId="77777777" w:rsidR="00FF1AA5" w:rsidRDefault="00000000">
            <w:pPr>
              <w:spacing w:after="0" w:line="240" w:lineRule="auto"/>
              <w:rPr>
                <w:rFonts w:hint="eastAsia"/>
              </w:rPr>
            </w:pPr>
            <w:proofErr w:type="spellStart"/>
            <w:r>
              <w:rPr>
                <w:sz w:val="18"/>
              </w:rPr>
              <w:t>闲鱼</w:t>
            </w:r>
            <w:proofErr w:type="spellEnd"/>
          </w:p>
        </w:tc>
      </w:tr>
      <w:tr w:rsidR="00FF1AA5" w14:paraId="59F4AB7B" w14:textId="77777777">
        <w:trPr>
          <w:jc w:val="center"/>
        </w:trPr>
        <w:tc>
          <w:tcPr>
            <w:tcW w:w="1439" w:type="dxa"/>
          </w:tcPr>
          <w:p w14:paraId="3A15DFE8" w14:textId="77777777" w:rsidR="00FF1AA5" w:rsidRDefault="00000000">
            <w:pPr>
              <w:spacing w:after="0" w:line="240" w:lineRule="auto"/>
              <w:rPr>
                <w:rFonts w:hint="eastAsia"/>
              </w:rPr>
            </w:pPr>
            <w:proofErr w:type="spellStart"/>
            <w:r>
              <w:rPr>
                <w:sz w:val="18"/>
              </w:rPr>
              <w:t>传感器</w:t>
            </w:r>
            <w:proofErr w:type="spellEnd"/>
          </w:p>
        </w:tc>
        <w:tc>
          <w:tcPr>
            <w:tcW w:w="1439" w:type="dxa"/>
          </w:tcPr>
          <w:p w14:paraId="743BA3D1" w14:textId="77777777" w:rsidR="00FF1AA5" w:rsidRDefault="00000000">
            <w:pPr>
              <w:spacing w:after="0" w:line="240" w:lineRule="auto"/>
              <w:rPr>
                <w:rFonts w:hint="eastAsia"/>
              </w:rPr>
            </w:pPr>
            <w:r>
              <w:rPr>
                <w:sz w:val="18"/>
              </w:rPr>
              <w:t>红外传感器E18-D80NK</w:t>
            </w:r>
          </w:p>
        </w:tc>
        <w:tc>
          <w:tcPr>
            <w:tcW w:w="1439" w:type="dxa"/>
          </w:tcPr>
          <w:p w14:paraId="2F086F47" w14:textId="77777777" w:rsidR="00FF1AA5" w:rsidRDefault="00000000">
            <w:pPr>
              <w:spacing w:after="0" w:line="240" w:lineRule="auto"/>
              <w:rPr>
                <w:rFonts w:hint="eastAsia"/>
              </w:rPr>
            </w:pPr>
            <w:r>
              <w:rPr>
                <w:sz w:val="18"/>
              </w:rPr>
              <w:t>2</w:t>
            </w:r>
          </w:p>
        </w:tc>
        <w:tc>
          <w:tcPr>
            <w:tcW w:w="1439" w:type="dxa"/>
          </w:tcPr>
          <w:p w14:paraId="71A1D56D" w14:textId="77777777" w:rsidR="00FF1AA5" w:rsidRDefault="00000000">
            <w:pPr>
              <w:spacing w:after="0" w:line="240" w:lineRule="auto"/>
              <w:rPr>
                <w:rFonts w:hint="eastAsia"/>
              </w:rPr>
            </w:pPr>
            <w:r>
              <w:rPr>
                <w:sz w:val="18"/>
              </w:rPr>
              <w:t>5</w:t>
            </w:r>
          </w:p>
        </w:tc>
        <w:tc>
          <w:tcPr>
            <w:tcW w:w="1439" w:type="dxa"/>
          </w:tcPr>
          <w:p w14:paraId="6885A03F" w14:textId="77777777" w:rsidR="00FF1AA5" w:rsidRDefault="00000000">
            <w:pPr>
              <w:spacing w:after="0" w:line="240" w:lineRule="auto"/>
              <w:rPr>
                <w:rFonts w:hint="eastAsia"/>
              </w:rPr>
            </w:pPr>
            <w:r>
              <w:rPr>
                <w:sz w:val="18"/>
              </w:rPr>
              <w:t>10</w:t>
            </w:r>
          </w:p>
        </w:tc>
        <w:tc>
          <w:tcPr>
            <w:tcW w:w="1439" w:type="dxa"/>
          </w:tcPr>
          <w:p w14:paraId="69616F38" w14:textId="77777777" w:rsidR="00FF1AA5" w:rsidRDefault="00000000">
            <w:pPr>
              <w:spacing w:after="0" w:line="240" w:lineRule="auto"/>
              <w:rPr>
                <w:rFonts w:hint="eastAsia"/>
              </w:rPr>
            </w:pPr>
            <w:proofErr w:type="spellStart"/>
            <w:r>
              <w:rPr>
                <w:sz w:val="18"/>
              </w:rPr>
              <w:t>淘宝</w:t>
            </w:r>
            <w:proofErr w:type="spellEnd"/>
          </w:p>
        </w:tc>
      </w:tr>
      <w:tr w:rsidR="00FF1AA5" w14:paraId="4017FF79" w14:textId="77777777">
        <w:trPr>
          <w:jc w:val="center"/>
        </w:trPr>
        <w:tc>
          <w:tcPr>
            <w:tcW w:w="1439" w:type="dxa"/>
            <w:shd w:val="clear" w:color="auto" w:fill="D6E4F0"/>
          </w:tcPr>
          <w:p w14:paraId="1A637C5B" w14:textId="77777777" w:rsidR="00FF1AA5" w:rsidRDefault="00000000">
            <w:pPr>
              <w:spacing w:after="0" w:line="240" w:lineRule="auto"/>
              <w:rPr>
                <w:rFonts w:hint="eastAsia"/>
              </w:rPr>
            </w:pPr>
            <w:proofErr w:type="spellStart"/>
            <w:r>
              <w:rPr>
                <w:sz w:val="18"/>
              </w:rPr>
              <w:t>传感器</w:t>
            </w:r>
            <w:proofErr w:type="spellEnd"/>
          </w:p>
        </w:tc>
        <w:tc>
          <w:tcPr>
            <w:tcW w:w="1439" w:type="dxa"/>
            <w:shd w:val="clear" w:color="auto" w:fill="D6E4F0"/>
          </w:tcPr>
          <w:p w14:paraId="75A66D65" w14:textId="77777777" w:rsidR="00FF1AA5" w:rsidRDefault="00000000">
            <w:pPr>
              <w:spacing w:after="0" w:line="240" w:lineRule="auto"/>
              <w:rPr>
                <w:rFonts w:hint="eastAsia"/>
              </w:rPr>
            </w:pPr>
            <w:proofErr w:type="spellStart"/>
            <w:r>
              <w:rPr>
                <w:sz w:val="18"/>
              </w:rPr>
              <w:t>槽型光耦传感器</w:t>
            </w:r>
            <w:proofErr w:type="spellEnd"/>
          </w:p>
        </w:tc>
        <w:tc>
          <w:tcPr>
            <w:tcW w:w="1439" w:type="dxa"/>
            <w:shd w:val="clear" w:color="auto" w:fill="D6E4F0"/>
          </w:tcPr>
          <w:p w14:paraId="0CBFC0B1" w14:textId="77777777" w:rsidR="00FF1AA5" w:rsidRDefault="00000000">
            <w:pPr>
              <w:spacing w:after="0" w:line="240" w:lineRule="auto"/>
              <w:rPr>
                <w:rFonts w:hint="eastAsia"/>
              </w:rPr>
            </w:pPr>
            <w:r>
              <w:rPr>
                <w:sz w:val="18"/>
              </w:rPr>
              <w:t>3</w:t>
            </w:r>
          </w:p>
        </w:tc>
        <w:tc>
          <w:tcPr>
            <w:tcW w:w="1439" w:type="dxa"/>
            <w:shd w:val="clear" w:color="auto" w:fill="D6E4F0"/>
          </w:tcPr>
          <w:p w14:paraId="335009AA" w14:textId="77777777" w:rsidR="00FF1AA5" w:rsidRDefault="00000000">
            <w:pPr>
              <w:spacing w:after="0" w:line="240" w:lineRule="auto"/>
              <w:rPr>
                <w:rFonts w:hint="eastAsia"/>
              </w:rPr>
            </w:pPr>
            <w:r>
              <w:rPr>
                <w:sz w:val="18"/>
              </w:rPr>
              <w:t>3</w:t>
            </w:r>
          </w:p>
        </w:tc>
        <w:tc>
          <w:tcPr>
            <w:tcW w:w="1439" w:type="dxa"/>
            <w:shd w:val="clear" w:color="auto" w:fill="D6E4F0"/>
          </w:tcPr>
          <w:p w14:paraId="208F7D8D" w14:textId="77777777" w:rsidR="00FF1AA5" w:rsidRDefault="00000000">
            <w:pPr>
              <w:spacing w:after="0" w:line="240" w:lineRule="auto"/>
              <w:rPr>
                <w:rFonts w:hint="eastAsia"/>
              </w:rPr>
            </w:pPr>
            <w:r>
              <w:rPr>
                <w:sz w:val="18"/>
              </w:rPr>
              <w:t>9</w:t>
            </w:r>
          </w:p>
        </w:tc>
        <w:tc>
          <w:tcPr>
            <w:tcW w:w="1439" w:type="dxa"/>
            <w:shd w:val="clear" w:color="auto" w:fill="D6E4F0"/>
          </w:tcPr>
          <w:p w14:paraId="3BD045F1" w14:textId="77777777" w:rsidR="00FF1AA5" w:rsidRDefault="00000000">
            <w:pPr>
              <w:spacing w:after="0" w:line="240" w:lineRule="auto"/>
              <w:rPr>
                <w:rFonts w:hint="eastAsia"/>
              </w:rPr>
            </w:pPr>
            <w:proofErr w:type="spellStart"/>
            <w:r>
              <w:rPr>
                <w:sz w:val="18"/>
              </w:rPr>
              <w:t>淘宝</w:t>
            </w:r>
            <w:proofErr w:type="spellEnd"/>
          </w:p>
        </w:tc>
      </w:tr>
      <w:tr w:rsidR="00FF1AA5" w14:paraId="4204DA47" w14:textId="77777777">
        <w:trPr>
          <w:jc w:val="center"/>
        </w:trPr>
        <w:tc>
          <w:tcPr>
            <w:tcW w:w="1439" w:type="dxa"/>
          </w:tcPr>
          <w:p w14:paraId="73B0A563" w14:textId="77777777" w:rsidR="00FF1AA5" w:rsidRDefault="00000000">
            <w:pPr>
              <w:spacing w:after="0" w:line="240" w:lineRule="auto"/>
              <w:rPr>
                <w:rFonts w:hint="eastAsia"/>
              </w:rPr>
            </w:pPr>
            <w:proofErr w:type="spellStart"/>
            <w:r>
              <w:rPr>
                <w:sz w:val="18"/>
              </w:rPr>
              <w:t>执行器</w:t>
            </w:r>
            <w:proofErr w:type="spellEnd"/>
          </w:p>
        </w:tc>
        <w:tc>
          <w:tcPr>
            <w:tcW w:w="1439" w:type="dxa"/>
          </w:tcPr>
          <w:p w14:paraId="5AC5BE66" w14:textId="77777777" w:rsidR="00FF1AA5" w:rsidRDefault="00000000">
            <w:pPr>
              <w:spacing w:after="0" w:line="240" w:lineRule="auto"/>
              <w:rPr>
                <w:rFonts w:hint="eastAsia"/>
              </w:rPr>
            </w:pPr>
            <w:r>
              <w:rPr>
                <w:sz w:val="18"/>
              </w:rPr>
              <w:t>MG996R舵机</w:t>
            </w:r>
          </w:p>
        </w:tc>
        <w:tc>
          <w:tcPr>
            <w:tcW w:w="1439" w:type="dxa"/>
          </w:tcPr>
          <w:p w14:paraId="6F263D92" w14:textId="77777777" w:rsidR="00FF1AA5" w:rsidRDefault="00000000">
            <w:pPr>
              <w:spacing w:after="0" w:line="240" w:lineRule="auto"/>
              <w:rPr>
                <w:rFonts w:hint="eastAsia"/>
              </w:rPr>
            </w:pPr>
            <w:r>
              <w:rPr>
                <w:sz w:val="18"/>
              </w:rPr>
              <w:t>1</w:t>
            </w:r>
          </w:p>
        </w:tc>
        <w:tc>
          <w:tcPr>
            <w:tcW w:w="1439" w:type="dxa"/>
          </w:tcPr>
          <w:p w14:paraId="2915072C" w14:textId="77777777" w:rsidR="00FF1AA5" w:rsidRDefault="00000000">
            <w:pPr>
              <w:spacing w:after="0" w:line="240" w:lineRule="auto"/>
              <w:rPr>
                <w:rFonts w:hint="eastAsia"/>
              </w:rPr>
            </w:pPr>
            <w:r>
              <w:rPr>
                <w:sz w:val="18"/>
              </w:rPr>
              <w:t>15</w:t>
            </w:r>
          </w:p>
        </w:tc>
        <w:tc>
          <w:tcPr>
            <w:tcW w:w="1439" w:type="dxa"/>
          </w:tcPr>
          <w:p w14:paraId="26C0E3A6" w14:textId="77777777" w:rsidR="00FF1AA5" w:rsidRDefault="00000000">
            <w:pPr>
              <w:spacing w:after="0" w:line="240" w:lineRule="auto"/>
              <w:rPr>
                <w:rFonts w:hint="eastAsia"/>
              </w:rPr>
            </w:pPr>
            <w:r>
              <w:rPr>
                <w:sz w:val="18"/>
              </w:rPr>
              <w:t>15</w:t>
            </w:r>
          </w:p>
        </w:tc>
        <w:tc>
          <w:tcPr>
            <w:tcW w:w="1439" w:type="dxa"/>
          </w:tcPr>
          <w:p w14:paraId="50EA27C7" w14:textId="77777777" w:rsidR="00FF1AA5" w:rsidRDefault="00000000">
            <w:pPr>
              <w:spacing w:after="0" w:line="240" w:lineRule="auto"/>
              <w:rPr>
                <w:rFonts w:hint="eastAsia"/>
              </w:rPr>
            </w:pPr>
            <w:proofErr w:type="spellStart"/>
            <w:r>
              <w:rPr>
                <w:sz w:val="18"/>
              </w:rPr>
              <w:t>淘宝</w:t>
            </w:r>
            <w:proofErr w:type="spellEnd"/>
          </w:p>
        </w:tc>
      </w:tr>
      <w:tr w:rsidR="00FF1AA5" w14:paraId="54BCAC66" w14:textId="77777777">
        <w:trPr>
          <w:jc w:val="center"/>
        </w:trPr>
        <w:tc>
          <w:tcPr>
            <w:tcW w:w="1439" w:type="dxa"/>
            <w:shd w:val="clear" w:color="auto" w:fill="D6E4F0"/>
          </w:tcPr>
          <w:p w14:paraId="4F36BF97" w14:textId="77777777" w:rsidR="00FF1AA5" w:rsidRDefault="00000000">
            <w:pPr>
              <w:spacing w:after="0" w:line="240" w:lineRule="auto"/>
              <w:rPr>
                <w:rFonts w:hint="eastAsia"/>
              </w:rPr>
            </w:pPr>
            <w:proofErr w:type="spellStart"/>
            <w:r>
              <w:rPr>
                <w:sz w:val="18"/>
              </w:rPr>
              <w:t>结构</w:t>
            </w:r>
            <w:proofErr w:type="spellEnd"/>
          </w:p>
        </w:tc>
        <w:tc>
          <w:tcPr>
            <w:tcW w:w="1439" w:type="dxa"/>
            <w:shd w:val="clear" w:color="auto" w:fill="D6E4F0"/>
          </w:tcPr>
          <w:p w14:paraId="0260EFFB" w14:textId="77777777" w:rsidR="00FF1AA5" w:rsidRDefault="00000000">
            <w:pPr>
              <w:spacing w:after="0" w:line="240" w:lineRule="auto"/>
              <w:rPr>
                <w:rFonts w:hint="eastAsia"/>
              </w:rPr>
            </w:pPr>
            <w:r>
              <w:rPr>
                <w:sz w:val="18"/>
              </w:rPr>
              <w:t>2020铝型材(1m)</w:t>
            </w:r>
          </w:p>
        </w:tc>
        <w:tc>
          <w:tcPr>
            <w:tcW w:w="1439" w:type="dxa"/>
            <w:shd w:val="clear" w:color="auto" w:fill="D6E4F0"/>
          </w:tcPr>
          <w:p w14:paraId="5BE327C7" w14:textId="77777777" w:rsidR="00FF1AA5" w:rsidRDefault="00000000">
            <w:pPr>
              <w:spacing w:after="0" w:line="240" w:lineRule="auto"/>
              <w:rPr>
                <w:rFonts w:hint="eastAsia"/>
              </w:rPr>
            </w:pPr>
            <w:r>
              <w:rPr>
                <w:sz w:val="18"/>
              </w:rPr>
              <w:t>4</w:t>
            </w:r>
          </w:p>
        </w:tc>
        <w:tc>
          <w:tcPr>
            <w:tcW w:w="1439" w:type="dxa"/>
            <w:shd w:val="clear" w:color="auto" w:fill="D6E4F0"/>
          </w:tcPr>
          <w:p w14:paraId="3479F4F5" w14:textId="77777777" w:rsidR="00FF1AA5" w:rsidRDefault="00000000">
            <w:pPr>
              <w:spacing w:after="0" w:line="240" w:lineRule="auto"/>
              <w:rPr>
                <w:rFonts w:hint="eastAsia"/>
              </w:rPr>
            </w:pPr>
            <w:r>
              <w:rPr>
                <w:sz w:val="18"/>
              </w:rPr>
              <w:t>8</w:t>
            </w:r>
          </w:p>
        </w:tc>
        <w:tc>
          <w:tcPr>
            <w:tcW w:w="1439" w:type="dxa"/>
            <w:shd w:val="clear" w:color="auto" w:fill="D6E4F0"/>
          </w:tcPr>
          <w:p w14:paraId="45B7288E" w14:textId="77777777" w:rsidR="00FF1AA5" w:rsidRDefault="00000000">
            <w:pPr>
              <w:spacing w:after="0" w:line="240" w:lineRule="auto"/>
              <w:rPr>
                <w:rFonts w:hint="eastAsia"/>
              </w:rPr>
            </w:pPr>
            <w:r>
              <w:rPr>
                <w:sz w:val="18"/>
              </w:rPr>
              <w:t>32</w:t>
            </w:r>
          </w:p>
        </w:tc>
        <w:tc>
          <w:tcPr>
            <w:tcW w:w="1439" w:type="dxa"/>
            <w:shd w:val="clear" w:color="auto" w:fill="D6E4F0"/>
          </w:tcPr>
          <w:p w14:paraId="1E9BA95A" w14:textId="77777777" w:rsidR="00FF1AA5" w:rsidRDefault="00000000">
            <w:pPr>
              <w:spacing w:after="0" w:line="240" w:lineRule="auto"/>
              <w:rPr>
                <w:rFonts w:hint="eastAsia"/>
              </w:rPr>
            </w:pPr>
            <w:proofErr w:type="spellStart"/>
            <w:r>
              <w:rPr>
                <w:sz w:val="18"/>
              </w:rPr>
              <w:t>淘宝</w:t>
            </w:r>
            <w:proofErr w:type="spellEnd"/>
          </w:p>
        </w:tc>
      </w:tr>
      <w:tr w:rsidR="00FF1AA5" w14:paraId="066C642E" w14:textId="77777777">
        <w:trPr>
          <w:jc w:val="center"/>
        </w:trPr>
        <w:tc>
          <w:tcPr>
            <w:tcW w:w="1439" w:type="dxa"/>
          </w:tcPr>
          <w:p w14:paraId="652EA290" w14:textId="77777777" w:rsidR="00FF1AA5" w:rsidRDefault="00000000">
            <w:pPr>
              <w:spacing w:after="0" w:line="240" w:lineRule="auto"/>
              <w:rPr>
                <w:rFonts w:hint="eastAsia"/>
              </w:rPr>
            </w:pPr>
            <w:proofErr w:type="spellStart"/>
            <w:r>
              <w:rPr>
                <w:sz w:val="18"/>
              </w:rPr>
              <w:t>结构</w:t>
            </w:r>
            <w:proofErr w:type="spellEnd"/>
          </w:p>
        </w:tc>
        <w:tc>
          <w:tcPr>
            <w:tcW w:w="1439" w:type="dxa"/>
          </w:tcPr>
          <w:p w14:paraId="491F6287" w14:textId="77777777" w:rsidR="00FF1AA5" w:rsidRDefault="00000000">
            <w:pPr>
              <w:spacing w:after="0" w:line="240" w:lineRule="auto"/>
              <w:rPr>
                <w:rFonts w:hint="eastAsia"/>
              </w:rPr>
            </w:pPr>
            <w:proofErr w:type="spellStart"/>
            <w:r>
              <w:rPr>
                <w:sz w:val="18"/>
              </w:rPr>
              <w:t>铝型材角码+螺丝</w:t>
            </w:r>
            <w:proofErr w:type="spellEnd"/>
          </w:p>
        </w:tc>
        <w:tc>
          <w:tcPr>
            <w:tcW w:w="1439" w:type="dxa"/>
          </w:tcPr>
          <w:p w14:paraId="5413A451" w14:textId="77777777" w:rsidR="00FF1AA5" w:rsidRDefault="00000000">
            <w:pPr>
              <w:spacing w:after="0" w:line="240" w:lineRule="auto"/>
              <w:rPr>
                <w:rFonts w:hint="eastAsia"/>
              </w:rPr>
            </w:pPr>
            <w:proofErr w:type="spellStart"/>
            <w:r>
              <w:rPr>
                <w:sz w:val="18"/>
              </w:rPr>
              <w:t>若干</w:t>
            </w:r>
            <w:proofErr w:type="spellEnd"/>
          </w:p>
        </w:tc>
        <w:tc>
          <w:tcPr>
            <w:tcW w:w="1439" w:type="dxa"/>
          </w:tcPr>
          <w:p w14:paraId="10939803" w14:textId="77777777" w:rsidR="00FF1AA5" w:rsidRDefault="00000000">
            <w:pPr>
              <w:spacing w:after="0" w:line="240" w:lineRule="auto"/>
              <w:rPr>
                <w:rFonts w:hint="eastAsia"/>
              </w:rPr>
            </w:pPr>
            <w:r>
              <w:rPr>
                <w:sz w:val="18"/>
              </w:rPr>
              <w:t>-</w:t>
            </w:r>
          </w:p>
        </w:tc>
        <w:tc>
          <w:tcPr>
            <w:tcW w:w="1439" w:type="dxa"/>
          </w:tcPr>
          <w:p w14:paraId="093B63BD" w14:textId="77777777" w:rsidR="00FF1AA5" w:rsidRDefault="00000000">
            <w:pPr>
              <w:spacing w:after="0" w:line="240" w:lineRule="auto"/>
              <w:rPr>
                <w:rFonts w:hint="eastAsia"/>
              </w:rPr>
            </w:pPr>
            <w:r>
              <w:rPr>
                <w:sz w:val="18"/>
              </w:rPr>
              <w:t>15</w:t>
            </w:r>
          </w:p>
        </w:tc>
        <w:tc>
          <w:tcPr>
            <w:tcW w:w="1439" w:type="dxa"/>
          </w:tcPr>
          <w:p w14:paraId="466E096D" w14:textId="77777777" w:rsidR="00FF1AA5" w:rsidRDefault="00000000">
            <w:pPr>
              <w:spacing w:after="0" w:line="240" w:lineRule="auto"/>
              <w:rPr>
                <w:rFonts w:hint="eastAsia"/>
              </w:rPr>
            </w:pPr>
            <w:proofErr w:type="spellStart"/>
            <w:r>
              <w:rPr>
                <w:sz w:val="18"/>
              </w:rPr>
              <w:t>淘宝</w:t>
            </w:r>
            <w:proofErr w:type="spellEnd"/>
          </w:p>
        </w:tc>
      </w:tr>
      <w:tr w:rsidR="00FF1AA5" w14:paraId="607AB647" w14:textId="77777777">
        <w:trPr>
          <w:jc w:val="center"/>
        </w:trPr>
        <w:tc>
          <w:tcPr>
            <w:tcW w:w="1439" w:type="dxa"/>
            <w:shd w:val="clear" w:color="auto" w:fill="D6E4F0"/>
          </w:tcPr>
          <w:p w14:paraId="074BFA6D" w14:textId="77777777" w:rsidR="00FF1AA5" w:rsidRDefault="00000000">
            <w:pPr>
              <w:spacing w:after="0" w:line="240" w:lineRule="auto"/>
              <w:rPr>
                <w:rFonts w:hint="eastAsia"/>
              </w:rPr>
            </w:pPr>
            <w:proofErr w:type="spellStart"/>
            <w:r>
              <w:rPr>
                <w:sz w:val="18"/>
              </w:rPr>
              <w:t>结构</w:t>
            </w:r>
            <w:proofErr w:type="spellEnd"/>
          </w:p>
        </w:tc>
        <w:tc>
          <w:tcPr>
            <w:tcW w:w="1439" w:type="dxa"/>
            <w:shd w:val="clear" w:color="auto" w:fill="D6E4F0"/>
          </w:tcPr>
          <w:p w14:paraId="08D2E68B" w14:textId="77777777" w:rsidR="00FF1AA5" w:rsidRDefault="00000000">
            <w:pPr>
              <w:spacing w:after="0" w:line="240" w:lineRule="auto"/>
              <w:rPr>
                <w:rFonts w:hint="eastAsia"/>
              </w:rPr>
            </w:pPr>
            <w:r>
              <w:rPr>
                <w:sz w:val="18"/>
              </w:rPr>
              <w:t>3D打印件</w:t>
            </w:r>
          </w:p>
        </w:tc>
        <w:tc>
          <w:tcPr>
            <w:tcW w:w="1439" w:type="dxa"/>
            <w:shd w:val="clear" w:color="auto" w:fill="D6E4F0"/>
          </w:tcPr>
          <w:p w14:paraId="1DE305CA" w14:textId="77777777" w:rsidR="00FF1AA5" w:rsidRDefault="00000000">
            <w:pPr>
              <w:spacing w:after="0" w:line="240" w:lineRule="auto"/>
              <w:rPr>
                <w:rFonts w:hint="eastAsia"/>
              </w:rPr>
            </w:pPr>
            <w:proofErr w:type="spellStart"/>
            <w:r>
              <w:rPr>
                <w:sz w:val="18"/>
              </w:rPr>
              <w:t>若干</w:t>
            </w:r>
            <w:proofErr w:type="spellEnd"/>
          </w:p>
        </w:tc>
        <w:tc>
          <w:tcPr>
            <w:tcW w:w="1439" w:type="dxa"/>
            <w:shd w:val="clear" w:color="auto" w:fill="D6E4F0"/>
          </w:tcPr>
          <w:p w14:paraId="2961DF11" w14:textId="77777777" w:rsidR="00FF1AA5" w:rsidRDefault="00000000">
            <w:pPr>
              <w:spacing w:after="0" w:line="240" w:lineRule="auto"/>
              <w:rPr>
                <w:rFonts w:hint="eastAsia"/>
              </w:rPr>
            </w:pPr>
            <w:r>
              <w:rPr>
                <w:sz w:val="18"/>
              </w:rPr>
              <w:t>-</w:t>
            </w:r>
          </w:p>
        </w:tc>
        <w:tc>
          <w:tcPr>
            <w:tcW w:w="1439" w:type="dxa"/>
            <w:shd w:val="clear" w:color="auto" w:fill="D6E4F0"/>
          </w:tcPr>
          <w:p w14:paraId="2AB749FF" w14:textId="77777777" w:rsidR="00FF1AA5" w:rsidRDefault="00000000">
            <w:pPr>
              <w:spacing w:after="0" w:line="240" w:lineRule="auto"/>
              <w:rPr>
                <w:rFonts w:hint="eastAsia"/>
              </w:rPr>
            </w:pPr>
            <w:r>
              <w:rPr>
                <w:sz w:val="18"/>
              </w:rPr>
              <w:t>20</w:t>
            </w:r>
          </w:p>
        </w:tc>
        <w:tc>
          <w:tcPr>
            <w:tcW w:w="1439" w:type="dxa"/>
            <w:shd w:val="clear" w:color="auto" w:fill="D6E4F0"/>
          </w:tcPr>
          <w:p w14:paraId="549E85AA" w14:textId="77777777" w:rsidR="00FF1AA5" w:rsidRDefault="00000000">
            <w:pPr>
              <w:spacing w:after="0" w:line="240" w:lineRule="auto"/>
              <w:rPr>
                <w:rFonts w:hint="eastAsia"/>
              </w:rPr>
            </w:pPr>
            <w:proofErr w:type="spellStart"/>
            <w:r>
              <w:rPr>
                <w:sz w:val="18"/>
              </w:rPr>
              <w:t>淘宝代打</w:t>
            </w:r>
            <w:proofErr w:type="spellEnd"/>
          </w:p>
        </w:tc>
      </w:tr>
      <w:tr w:rsidR="00FF1AA5" w14:paraId="1CBE4ED0" w14:textId="77777777">
        <w:trPr>
          <w:jc w:val="center"/>
        </w:trPr>
        <w:tc>
          <w:tcPr>
            <w:tcW w:w="1439" w:type="dxa"/>
          </w:tcPr>
          <w:p w14:paraId="5EAFB4BB" w14:textId="77777777" w:rsidR="00FF1AA5" w:rsidRDefault="00000000">
            <w:pPr>
              <w:spacing w:after="0" w:line="240" w:lineRule="auto"/>
              <w:rPr>
                <w:rFonts w:hint="eastAsia"/>
              </w:rPr>
            </w:pPr>
            <w:proofErr w:type="spellStart"/>
            <w:r>
              <w:rPr>
                <w:sz w:val="18"/>
              </w:rPr>
              <w:t>电气</w:t>
            </w:r>
            <w:proofErr w:type="spellEnd"/>
          </w:p>
        </w:tc>
        <w:tc>
          <w:tcPr>
            <w:tcW w:w="1439" w:type="dxa"/>
          </w:tcPr>
          <w:p w14:paraId="15B55C34" w14:textId="77777777" w:rsidR="00FF1AA5" w:rsidRDefault="00000000">
            <w:pPr>
              <w:spacing w:after="0" w:line="240" w:lineRule="auto"/>
              <w:rPr>
                <w:rFonts w:hint="eastAsia"/>
              </w:rPr>
            </w:pPr>
            <w:proofErr w:type="spellStart"/>
            <w:r>
              <w:rPr>
                <w:sz w:val="18"/>
              </w:rPr>
              <w:t>面包板+杜邦线</w:t>
            </w:r>
            <w:proofErr w:type="spellEnd"/>
          </w:p>
        </w:tc>
        <w:tc>
          <w:tcPr>
            <w:tcW w:w="1439" w:type="dxa"/>
          </w:tcPr>
          <w:p w14:paraId="699EEA70" w14:textId="77777777" w:rsidR="00FF1AA5" w:rsidRDefault="00000000">
            <w:pPr>
              <w:spacing w:after="0" w:line="240" w:lineRule="auto"/>
              <w:rPr>
                <w:rFonts w:hint="eastAsia"/>
              </w:rPr>
            </w:pPr>
            <w:r>
              <w:rPr>
                <w:sz w:val="18"/>
              </w:rPr>
              <w:t>1套</w:t>
            </w:r>
          </w:p>
        </w:tc>
        <w:tc>
          <w:tcPr>
            <w:tcW w:w="1439" w:type="dxa"/>
          </w:tcPr>
          <w:p w14:paraId="1094C9B2" w14:textId="77777777" w:rsidR="00FF1AA5" w:rsidRDefault="00000000">
            <w:pPr>
              <w:spacing w:after="0" w:line="240" w:lineRule="auto"/>
              <w:rPr>
                <w:rFonts w:hint="eastAsia"/>
              </w:rPr>
            </w:pPr>
            <w:r>
              <w:rPr>
                <w:sz w:val="18"/>
              </w:rPr>
              <w:t>10</w:t>
            </w:r>
          </w:p>
        </w:tc>
        <w:tc>
          <w:tcPr>
            <w:tcW w:w="1439" w:type="dxa"/>
          </w:tcPr>
          <w:p w14:paraId="370A6092" w14:textId="77777777" w:rsidR="00FF1AA5" w:rsidRDefault="00000000">
            <w:pPr>
              <w:spacing w:after="0" w:line="240" w:lineRule="auto"/>
              <w:rPr>
                <w:rFonts w:hint="eastAsia"/>
              </w:rPr>
            </w:pPr>
            <w:r>
              <w:rPr>
                <w:sz w:val="18"/>
              </w:rPr>
              <w:t>10</w:t>
            </w:r>
          </w:p>
        </w:tc>
        <w:tc>
          <w:tcPr>
            <w:tcW w:w="1439" w:type="dxa"/>
          </w:tcPr>
          <w:p w14:paraId="24278FA4" w14:textId="77777777" w:rsidR="00FF1AA5" w:rsidRDefault="00000000">
            <w:pPr>
              <w:spacing w:after="0" w:line="240" w:lineRule="auto"/>
              <w:rPr>
                <w:rFonts w:hint="eastAsia"/>
              </w:rPr>
            </w:pPr>
            <w:proofErr w:type="spellStart"/>
            <w:r>
              <w:rPr>
                <w:sz w:val="18"/>
              </w:rPr>
              <w:t>淘宝</w:t>
            </w:r>
            <w:proofErr w:type="spellEnd"/>
          </w:p>
        </w:tc>
      </w:tr>
      <w:tr w:rsidR="00FF1AA5" w14:paraId="666B5E40" w14:textId="77777777">
        <w:trPr>
          <w:jc w:val="center"/>
        </w:trPr>
        <w:tc>
          <w:tcPr>
            <w:tcW w:w="1439" w:type="dxa"/>
            <w:shd w:val="clear" w:color="auto" w:fill="D6E4F0"/>
          </w:tcPr>
          <w:p w14:paraId="4BE238EF" w14:textId="77777777" w:rsidR="00FF1AA5" w:rsidRDefault="00000000">
            <w:pPr>
              <w:spacing w:after="0" w:line="240" w:lineRule="auto"/>
              <w:rPr>
                <w:rFonts w:hint="eastAsia"/>
              </w:rPr>
            </w:pPr>
            <w:proofErr w:type="spellStart"/>
            <w:r>
              <w:rPr>
                <w:sz w:val="18"/>
              </w:rPr>
              <w:t>电气</w:t>
            </w:r>
            <w:proofErr w:type="spellEnd"/>
          </w:p>
        </w:tc>
        <w:tc>
          <w:tcPr>
            <w:tcW w:w="1439" w:type="dxa"/>
            <w:shd w:val="clear" w:color="auto" w:fill="D6E4F0"/>
          </w:tcPr>
          <w:p w14:paraId="40AF0B94" w14:textId="77777777" w:rsidR="00FF1AA5" w:rsidRDefault="00000000">
            <w:pPr>
              <w:spacing w:after="0" w:line="240" w:lineRule="auto"/>
              <w:rPr>
                <w:rFonts w:hint="eastAsia"/>
              </w:rPr>
            </w:pPr>
            <w:r>
              <w:rPr>
                <w:sz w:val="18"/>
              </w:rPr>
              <w:t>12V电源适配器</w:t>
            </w:r>
          </w:p>
        </w:tc>
        <w:tc>
          <w:tcPr>
            <w:tcW w:w="1439" w:type="dxa"/>
            <w:shd w:val="clear" w:color="auto" w:fill="D6E4F0"/>
          </w:tcPr>
          <w:p w14:paraId="165C160B" w14:textId="77777777" w:rsidR="00FF1AA5" w:rsidRDefault="00000000">
            <w:pPr>
              <w:spacing w:after="0" w:line="240" w:lineRule="auto"/>
              <w:rPr>
                <w:rFonts w:hint="eastAsia"/>
              </w:rPr>
            </w:pPr>
            <w:r>
              <w:rPr>
                <w:sz w:val="18"/>
              </w:rPr>
              <w:t>1</w:t>
            </w:r>
          </w:p>
        </w:tc>
        <w:tc>
          <w:tcPr>
            <w:tcW w:w="1439" w:type="dxa"/>
            <w:shd w:val="clear" w:color="auto" w:fill="D6E4F0"/>
          </w:tcPr>
          <w:p w14:paraId="65C65F56" w14:textId="77777777" w:rsidR="00FF1AA5" w:rsidRDefault="00000000">
            <w:pPr>
              <w:spacing w:after="0" w:line="240" w:lineRule="auto"/>
              <w:rPr>
                <w:rFonts w:hint="eastAsia"/>
              </w:rPr>
            </w:pPr>
            <w:r>
              <w:rPr>
                <w:sz w:val="18"/>
              </w:rPr>
              <w:t>15</w:t>
            </w:r>
          </w:p>
        </w:tc>
        <w:tc>
          <w:tcPr>
            <w:tcW w:w="1439" w:type="dxa"/>
            <w:shd w:val="clear" w:color="auto" w:fill="D6E4F0"/>
          </w:tcPr>
          <w:p w14:paraId="0644610E" w14:textId="77777777" w:rsidR="00FF1AA5" w:rsidRDefault="00000000">
            <w:pPr>
              <w:spacing w:after="0" w:line="240" w:lineRule="auto"/>
              <w:rPr>
                <w:rFonts w:hint="eastAsia"/>
              </w:rPr>
            </w:pPr>
            <w:r>
              <w:rPr>
                <w:sz w:val="18"/>
              </w:rPr>
              <w:t>15</w:t>
            </w:r>
          </w:p>
        </w:tc>
        <w:tc>
          <w:tcPr>
            <w:tcW w:w="1439" w:type="dxa"/>
            <w:shd w:val="clear" w:color="auto" w:fill="D6E4F0"/>
          </w:tcPr>
          <w:p w14:paraId="084BFE67" w14:textId="77777777" w:rsidR="00FF1AA5" w:rsidRDefault="00000000">
            <w:pPr>
              <w:spacing w:after="0" w:line="240" w:lineRule="auto"/>
              <w:rPr>
                <w:rFonts w:hint="eastAsia"/>
              </w:rPr>
            </w:pPr>
            <w:proofErr w:type="spellStart"/>
            <w:r>
              <w:rPr>
                <w:sz w:val="18"/>
              </w:rPr>
              <w:t>淘宝</w:t>
            </w:r>
            <w:proofErr w:type="spellEnd"/>
          </w:p>
        </w:tc>
      </w:tr>
      <w:tr w:rsidR="00FF1AA5" w14:paraId="62EC881C" w14:textId="77777777">
        <w:trPr>
          <w:jc w:val="center"/>
        </w:trPr>
        <w:tc>
          <w:tcPr>
            <w:tcW w:w="1439" w:type="dxa"/>
          </w:tcPr>
          <w:p w14:paraId="400BBD3A" w14:textId="77777777" w:rsidR="00FF1AA5" w:rsidRDefault="00000000">
            <w:pPr>
              <w:spacing w:after="0" w:line="240" w:lineRule="auto"/>
              <w:rPr>
                <w:rFonts w:hint="eastAsia"/>
              </w:rPr>
            </w:pPr>
            <w:proofErr w:type="spellStart"/>
            <w:r>
              <w:rPr>
                <w:sz w:val="18"/>
              </w:rPr>
              <w:t>电气</w:t>
            </w:r>
            <w:proofErr w:type="spellEnd"/>
          </w:p>
        </w:tc>
        <w:tc>
          <w:tcPr>
            <w:tcW w:w="1439" w:type="dxa"/>
          </w:tcPr>
          <w:p w14:paraId="1D673D34" w14:textId="77777777" w:rsidR="00FF1AA5" w:rsidRDefault="00000000">
            <w:pPr>
              <w:spacing w:after="0" w:line="240" w:lineRule="auto"/>
              <w:rPr>
                <w:rFonts w:hint="eastAsia"/>
              </w:rPr>
            </w:pPr>
            <w:r>
              <w:rPr>
                <w:sz w:val="18"/>
              </w:rPr>
              <w:t>5V降压模块</w:t>
            </w:r>
          </w:p>
        </w:tc>
        <w:tc>
          <w:tcPr>
            <w:tcW w:w="1439" w:type="dxa"/>
          </w:tcPr>
          <w:p w14:paraId="1CA3B348" w14:textId="77777777" w:rsidR="00FF1AA5" w:rsidRDefault="00000000">
            <w:pPr>
              <w:spacing w:after="0" w:line="240" w:lineRule="auto"/>
              <w:rPr>
                <w:rFonts w:hint="eastAsia"/>
              </w:rPr>
            </w:pPr>
            <w:r>
              <w:rPr>
                <w:sz w:val="18"/>
              </w:rPr>
              <w:t>1</w:t>
            </w:r>
          </w:p>
        </w:tc>
        <w:tc>
          <w:tcPr>
            <w:tcW w:w="1439" w:type="dxa"/>
          </w:tcPr>
          <w:p w14:paraId="4F219E42" w14:textId="77777777" w:rsidR="00FF1AA5" w:rsidRDefault="00000000">
            <w:pPr>
              <w:spacing w:after="0" w:line="240" w:lineRule="auto"/>
              <w:rPr>
                <w:rFonts w:hint="eastAsia"/>
              </w:rPr>
            </w:pPr>
            <w:r>
              <w:rPr>
                <w:sz w:val="18"/>
              </w:rPr>
              <w:t>5</w:t>
            </w:r>
          </w:p>
        </w:tc>
        <w:tc>
          <w:tcPr>
            <w:tcW w:w="1439" w:type="dxa"/>
          </w:tcPr>
          <w:p w14:paraId="57C1204B" w14:textId="77777777" w:rsidR="00FF1AA5" w:rsidRDefault="00000000">
            <w:pPr>
              <w:spacing w:after="0" w:line="240" w:lineRule="auto"/>
              <w:rPr>
                <w:rFonts w:hint="eastAsia"/>
              </w:rPr>
            </w:pPr>
            <w:r>
              <w:rPr>
                <w:sz w:val="18"/>
              </w:rPr>
              <w:t>5</w:t>
            </w:r>
          </w:p>
        </w:tc>
        <w:tc>
          <w:tcPr>
            <w:tcW w:w="1439" w:type="dxa"/>
          </w:tcPr>
          <w:p w14:paraId="2700C0AE" w14:textId="77777777" w:rsidR="00FF1AA5" w:rsidRDefault="00000000">
            <w:pPr>
              <w:spacing w:after="0" w:line="240" w:lineRule="auto"/>
              <w:rPr>
                <w:rFonts w:hint="eastAsia"/>
              </w:rPr>
            </w:pPr>
            <w:proofErr w:type="spellStart"/>
            <w:r>
              <w:rPr>
                <w:sz w:val="18"/>
              </w:rPr>
              <w:t>淘宝</w:t>
            </w:r>
            <w:proofErr w:type="spellEnd"/>
          </w:p>
        </w:tc>
      </w:tr>
      <w:tr w:rsidR="00FF1AA5" w14:paraId="0F115F63" w14:textId="77777777">
        <w:trPr>
          <w:jc w:val="center"/>
        </w:trPr>
        <w:tc>
          <w:tcPr>
            <w:tcW w:w="1439" w:type="dxa"/>
            <w:shd w:val="clear" w:color="auto" w:fill="D6E4F0"/>
          </w:tcPr>
          <w:p w14:paraId="272E7D27" w14:textId="77777777" w:rsidR="00FF1AA5" w:rsidRDefault="00000000">
            <w:pPr>
              <w:spacing w:after="0" w:line="240" w:lineRule="auto"/>
              <w:rPr>
                <w:rFonts w:hint="eastAsia"/>
              </w:rPr>
            </w:pPr>
            <w:proofErr w:type="spellStart"/>
            <w:r>
              <w:rPr>
                <w:sz w:val="18"/>
              </w:rPr>
              <w:t>其他</w:t>
            </w:r>
            <w:proofErr w:type="spellEnd"/>
          </w:p>
        </w:tc>
        <w:tc>
          <w:tcPr>
            <w:tcW w:w="1439" w:type="dxa"/>
            <w:shd w:val="clear" w:color="auto" w:fill="D6E4F0"/>
          </w:tcPr>
          <w:p w14:paraId="3D8418FC" w14:textId="77777777" w:rsidR="00FF1AA5" w:rsidRDefault="00000000">
            <w:pPr>
              <w:spacing w:after="0" w:line="240" w:lineRule="auto"/>
              <w:rPr>
                <w:rFonts w:hint="eastAsia"/>
              </w:rPr>
            </w:pPr>
            <w:proofErr w:type="spellStart"/>
            <w:r>
              <w:rPr>
                <w:sz w:val="18"/>
              </w:rPr>
              <w:t>乒乓球</w:t>
            </w:r>
            <w:proofErr w:type="spellEnd"/>
            <w:r>
              <w:rPr>
                <w:sz w:val="18"/>
              </w:rPr>
              <w:t>/</w:t>
            </w:r>
            <w:proofErr w:type="spellStart"/>
            <w:r>
              <w:rPr>
                <w:sz w:val="18"/>
              </w:rPr>
              <w:t>小钢球</w:t>
            </w:r>
            <w:proofErr w:type="spellEnd"/>
          </w:p>
        </w:tc>
        <w:tc>
          <w:tcPr>
            <w:tcW w:w="1439" w:type="dxa"/>
            <w:shd w:val="clear" w:color="auto" w:fill="D6E4F0"/>
          </w:tcPr>
          <w:p w14:paraId="0FBF50E5" w14:textId="77777777" w:rsidR="00FF1AA5" w:rsidRDefault="00000000">
            <w:pPr>
              <w:spacing w:after="0" w:line="240" w:lineRule="auto"/>
              <w:rPr>
                <w:rFonts w:hint="eastAsia"/>
              </w:rPr>
            </w:pPr>
            <w:proofErr w:type="spellStart"/>
            <w:r>
              <w:rPr>
                <w:sz w:val="18"/>
              </w:rPr>
              <w:t>若干</w:t>
            </w:r>
            <w:proofErr w:type="spellEnd"/>
          </w:p>
        </w:tc>
        <w:tc>
          <w:tcPr>
            <w:tcW w:w="1439" w:type="dxa"/>
            <w:shd w:val="clear" w:color="auto" w:fill="D6E4F0"/>
          </w:tcPr>
          <w:p w14:paraId="398F1066" w14:textId="77777777" w:rsidR="00FF1AA5" w:rsidRDefault="00000000">
            <w:pPr>
              <w:spacing w:after="0" w:line="240" w:lineRule="auto"/>
              <w:rPr>
                <w:rFonts w:hint="eastAsia"/>
              </w:rPr>
            </w:pPr>
            <w:r>
              <w:rPr>
                <w:sz w:val="18"/>
              </w:rPr>
              <w:t>5</w:t>
            </w:r>
          </w:p>
        </w:tc>
        <w:tc>
          <w:tcPr>
            <w:tcW w:w="1439" w:type="dxa"/>
            <w:shd w:val="clear" w:color="auto" w:fill="D6E4F0"/>
          </w:tcPr>
          <w:p w14:paraId="4074DD2A" w14:textId="77777777" w:rsidR="00FF1AA5" w:rsidRDefault="00000000">
            <w:pPr>
              <w:spacing w:after="0" w:line="240" w:lineRule="auto"/>
              <w:rPr>
                <w:rFonts w:hint="eastAsia"/>
              </w:rPr>
            </w:pPr>
            <w:r>
              <w:rPr>
                <w:sz w:val="18"/>
              </w:rPr>
              <w:t>5</w:t>
            </w:r>
          </w:p>
        </w:tc>
        <w:tc>
          <w:tcPr>
            <w:tcW w:w="1439" w:type="dxa"/>
            <w:shd w:val="clear" w:color="auto" w:fill="D6E4F0"/>
          </w:tcPr>
          <w:p w14:paraId="5E55725E" w14:textId="77777777" w:rsidR="00FF1AA5" w:rsidRDefault="00000000">
            <w:pPr>
              <w:spacing w:after="0" w:line="240" w:lineRule="auto"/>
              <w:rPr>
                <w:rFonts w:hint="eastAsia"/>
              </w:rPr>
            </w:pPr>
            <w:proofErr w:type="spellStart"/>
            <w:r>
              <w:rPr>
                <w:sz w:val="18"/>
              </w:rPr>
              <w:t>超市</w:t>
            </w:r>
            <w:proofErr w:type="spellEnd"/>
          </w:p>
        </w:tc>
      </w:tr>
      <w:tr w:rsidR="00FF1AA5" w14:paraId="110A44A0" w14:textId="77777777">
        <w:trPr>
          <w:jc w:val="center"/>
        </w:trPr>
        <w:tc>
          <w:tcPr>
            <w:tcW w:w="1439" w:type="dxa"/>
          </w:tcPr>
          <w:p w14:paraId="28850746" w14:textId="77777777" w:rsidR="00FF1AA5" w:rsidRDefault="00000000">
            <w:pPr>
              <w:spacing w:after="0" w:line="240" w:lineRule="auto"/>
              <w:rPr>
                <w:rFonts w:hint="eastAsia"/>
              </w:rPr>
            </w:pPr>
            <w:proofErr w:type="spellStart"/>
            <w:r>
              <w:rPr>
                <w:sz w:val="18"/>
              </w:rPr>
              <w:t>其他</w:t>
            </w:r>
            <w:proofErr w:type="spellEnd"/>
          </w:p>
        </w:tc>
        <w:tc>
          <w:tcPr>
            <w:tcW w:w="1439" w:type="dxa"/>
          </w:tcPr>
          <w:p w14:paraId="1274C5A6" w14:textId="77777777" w:rsidR="00FF1AA5" w:rsidRDefault="00000000">
            <w:pPr>
              <w:spacing w:after="0" w:line="240" w:lineRule="auto"/>
              <w:rPr>
                <w:rFonts w:hint="eastAsia"/>
              </w:rPr>
            </w:pPr>
            <w:proofErr w:type="spellStart"/>
            <w:r>
              <w:rPr>
                <w:sz w:val="18"/>
              </w:rPr>
              <w:t>弹簧</w:t>
            </w:r>
            <w:proofErr w:type="spellEnd"/>
            <w:r>
              <w:rPr>
                <w:sz w:val="18"/>
              </w:rPr>
              <w:t>(</w:t>
            </w:r>
            <w:proofErr w:type="spellStart"/>
            <w:r>
              <w:rPr>
                <w:sz w:val="18"/>
              </w:rPr>
              <w:t>多种规格</w:t>
            </w:r>
            <w:proofErr w:type="spellEnd"/>
            <w:r>
              <w:rPr>
                <w:sz w:val="18"/>
              </w:rPr>
              <w:t>)</w:t>
            </w:r>
          </w:p>
        </w:tc>
        <w:tc>
          <w:tcPr>
            <w:tcW w:w="1439" w:type="dxa"/>
          </w:tcPr>
          <w:p w14:paraId="24CF3425" w14:textId="77777777" w:rsidR="00FF1AA5" w:rsidRDefault="00000000">
            <w:pPr>
              <w:spacing w:after="0" w:line="240" w:lineRule="auto"/>
              <w:rPr>
                <w:rFonts w:hint="eastAsia"/>
              </w:rPr>
            </w:pPr>
            <w:r>
              <w:rPr>
                <w:sz w:val="18"/>
              </w:rPr>
              <w:t>1套</w:t>
            </w:r>
          </w:p>
        </w:tc>
        <w:tc>
          <w:tcPr>
            <w:tcW w:w="1439" w:type="dxa"/>
          </w:tcPr>
          <w:p w14:paraId="3C1023D1" w14:textId="77777777" w:rsidR="00FF1AA5" w:rsidRDefault="00000000">
            <w:pPr>
              <w:spacing w:after="0" w:line="240" w:lineRule="auto"/>
              <w:rPr>
                <w:rFonts w:hint="eastAsia"/>
              </w:rPr>
            </w:pPr>
            <w:r>
              <w:rPr>
                <w:sz w:val="18"/>
              </w:rPr>
              <w:t>10</w:t>
            </w:r>
          </w:p>
        </w:tc>
        <w:tc>
          <w:tcPr>
            <w:tcW w:w="1439" w:type="dxa"/>
          </w:tcPr>
          <w:p w14:paraId="523AE17E" w14:textId="77777777" w:rsidR="00FF1AA5" w:rsidRDefault="00000000">
            <w:pPr>
              <w:spacing w:after="0" w:line="240" w:lineRule="auto"/>
              <w:rPr>
                <w:rFonts w:hint="eastAsia"/>
              </w:rPr>
            </w:pPr>
            <w:r>
              <w:rPr>
                <w:sz w:val="18"/>
              </w:rPr>
              <w:t>10</w:t>
            </w:r>
          </w:p>
        </w:tc>
        <w:tc>
          <w:tcPr>
            <w:tcW w:w="1439" w:type="dxa"/>
          </w:tcPr>
          <w:p w14:paraId="37E96D13" w14:textId="77777777" w:rsidR="00FF1AA5" w:rsidRDefault="00000000">
            <w:pPr>
              <w:spacing w:after="0" w:line="240" w:lineRule="auto"/>
              <w:rPr>
                <w:rFonts w:hint="eastAsia"/>
              </w:rPr>
            </w:pPr>
            <w:proofErr w:type="spellStart"/>
            <w:r>
              <w:rPr>
                <w:sz w:val="18"/>
              </w:rPr>
              <w:t>淘宝</w:t>
            </w:r>
            <w:proofErr w:type="spellEnd"/>
          </w:p>
        </w:tc>
      </w:tr>
      <w:tr w:rsidR="00FF1AA5" w14:paraId="5F56DA4C" w14:textId="77777777">
        <w:trPr>
          <w:jc w:val="center"/>
        </w:trPr>
        <w:tc>
          <w:tcPr>
            <w:tcW w:w="1439" w:type="dxa"/>
            <w:shd w:val="clear" w:color="auto" w:fill="D6E4F0"/>
          </w:tcPr>
          <w:p w14:paraId="51F775FB" w14:textId="77777777" w:rsidR="00FF1AA5" w:rsidRDefault="00000000">
            <w:pPr>
              <w:spacing w:after="0" w:line="240" w:lineRule="auto"/>
              <w:rPr>
                <w:rFonts w:hint="eastAsia"/>
              </w:rPr>
            </w:pPr>
            <w:proofErr w:type="spellStart"/>
            <w:r>
              <w:rPr>
                <w:sz w:val="18"/>
              </w:rPr>
              <w:t>合计</w:t>
            </w:r>
            <w:proofErr w:type="spellEnd"/>
          </w:p>
        </w:tc>
        <w:tc>
          <w:tcPr>
            <w:tcW w:w="1439" w:type="dxa"/>
            <w:shd w:val="clear" w:color="auto" w:fill="D6E4F0"/>
          </w:tcPr>
          <w:p w14:paraId="1D75FF71" w14:textId="77777777" w:rsidR="00FF1AA5" w:rsidRDefault="00FF1AA5">
            <w:pPr>
              <w:spacing w:after="0" w:line="240" w:lineRule="auto"/>
              <w:rPr>
                <w:rFonts w:hint="eastAsia"/>
              </w:rPr>
            </w:pPr>
          </w:p>
        </w:tc>
        <w:tc>
          <w:tcPr>
            <w:tcW w:w="1439" w:type="dxa"/>
            <w:shd w:val="clear" w:color="auto" w:fill="D6E4F0"/>
          </w:tcPr>
          <w:p w14:paraId="52D5630C" w14:textId="77777777" w:rsidR="00FF1AA5" w:rsidRDefault="00FF1AA5">
            <w:pPr>
              <w:spacing w:after="0" w:line="240" w:lineRule="auto"/>
              <w:rPr>
                <w:rFonts w:hint="eastAsia"/>
              </w:rPr>
            </w:pPr>
          </w:p>
        </w:tc>
        <w:tc>
          <w:tcPr>
            <w:tcW w:w="1439" w:type="dxa"/>
            <w:shd w:val="clear" w:color="auto" w:fill="D6E4F0"/>
          </w:tcPr>
          <w:p w14:paraId="5F45AAC2" w14:textId="77777777" w:rsidR="00FF1AA5" w:rsidRDefault="00FF1AA5">
            <w:pPr>
              <w:spacing w:after="0" w:line="240" w:lineRule="auto"/>
              <w:rPr>
                <w:rFonts w:hint="eastAsia"/>
              </w:rPr>
            </w:pPr>
          </w:p>
        </w:tc>
        <w:tc>
          <w:tcPr>
            <w:tcW w:w="1439" w:type="dxa"/>
            <w:shd w:val="clear" w:color="auto" w:fill="D6E4F0"/>
          </w:tcPr>
          <w:p w14:paraId="0EB4C7CB" w14:textId="77777777" w:rsidR="00FF1AA5" w:rsidRDefault="00000000">
            <w:pPr>
              <w:spacing w:after="0" w:line="240" w:lineRule="auto"/>
              <w:rPr>
                <w:rFonts w:hint="eastAsia"/>
              </w:rPr>
            </w:pPr>
            <w:r>
              <w:rPr>
                <w:sz w:val="18"/>
              </w:rPr>
              <w:t>≈241</w:t>
            </w:r>
          </w:p>
        </w:tc>
        <w:tc>
          <w:tcPr>
            <w:tcW w:w="1439" w:type="dxa"/>
            <w:shd w:val="clear" w:color="auto" w:fill="D6E4F0"/>
          </w:tcPr>
          <w:p w14:paraId="48617F20" w14:textId="77777777" w:rsidR="00FF1AA5" w:rsidRDefault="00FF1AA5">
            <w:pPr>
              <w:spacing w:after="0" w:line="240" w:lineRule="auto"/>
              <w:rPr>
                <w:rFonts w:hint="eastAsia"/>
              </w:rPr>
            </w:pPr>
          </w:p>
        </w:tc>
      </w:tr>
    </w:tbl>
    <w:p w14:paraId="22017020" w14:textId="77777777" w:rsidR="00FF1AA5" w:rsidRDefault="00000000">
      <w:pPr>
        <w:rPr>
          <w:rFonts w:hint="eastAsia"/>
        </w:rPr>
      </w:pPr>
      <w:r>
        <w:br w:type="page"/>
      </w:r>
    </w:p>
    <w:p w14:paraId="2C373F49" w14:textId="77777777" w:rsidR="00FF1AA5" w:rsidRDefault="00000000">
      <w:pPr>
        <w:pStyle w:val="1"/>
      </w:pPr>
      <w:bookmarkStart w:id="30" w:name="_Toc16033"/>
      <w:proofErr w:type="spellStart"/>
      <w:r>
        <w:rPr>
          <w:rFonts w:ascii="微软雅黑" w:eastAsia="微软雅黑" w:hAnsi="微软雅黑"/>
        </w:rPr>
        <w:lastRenderedPageBreak/>
        <w:t>术语表</w:t>
      </w:r>
      <w:bookmarkEnd w:id="30"/>
      <w:proofErr w:type="spellEnd"/>
    </w:p>
    <w:tbl>
      <w:tblPr>
        <w:tblStyle w:val="af4"/>
        <w:tblW w:w="0" w:type="auto"/>
        <w:jc w:val="center"/>
        <w:tblLook w:val="04A0" w:firstRow="1" w:lastRow="0" w:firstColumn="1" w:lastColumn="0" w:noHBand="0" w:noVBand="1"/>
      </w:tblPr>
      <w:tblGrid>
        <w:gridCol w:w="2878"/>
        <w:gridCol w:w="2878"/>
        <w:gridCol w:w="2878"/>
      </w:tblGrid>
      <w:tr w:rsidR="00FF1AA5" w14:paraId="654AF0A0" w14:textId="77777777">
        <w:trPr>
          <w:jc w:val="center"/>
        </w:trPr>
        <w:tc>
          <w:tcPr>
            <w:tcW w:w="2878" w:type="dxa"/>
            <w:shd w:val="clear" w:color="auto" w:fill="4472C4"/>
          </w:tcPr>
          <w:p w14:paraId="5E83AE2E" w14:textId="77777777" w:rsidR="00FF1AA5" w:rsidRDefault="00000000">
            <w:pPr>
              <w:spacing w:after="0" w:line="240" w:lineRule="auto"/>
              <w:jc w:val="center"/>
              <w:rPr>
                <w:rFonts w:hint="eastAsia"/>
              </w:rPr>
            </w:pPr>
            <w:proofErr w:type="spellStart"/>
            <w:r>
              <w:rPr>
                <w:b/>
                <w:color w:val="FFFFFF"/>
                <w:sz w:val="18"/>
              </w:rPr>
              <w:t>术语</w:t>
            </w:r>
            <w:proofErr w:type="spellEnd"/>
          </w:p>
        </w:tc>
        <w:tc>
          <w:tcPr>
            <w:tcW w:w="2878" w:type="dxa"/>
            <w:shd w:val="clear" w:color="auto" w:fill="4472C4"/>
          </w:tcPr>
          <w:p w14:paraId="7CBE12AB" w14:textId="77777777" w:rsidR="00FF1AA5" w:rsidRDefault="00000000">
            <w:pPr>
              <w:spacing w:after="0" w:line="240" w:lineRule="auto"/>
              <w:jc w:val="center"/>
              <w:rPr>
                <w:rFonts w:hint="eastAsia"/>
              </w:rPr>
            </w:pPr>
            <w:proofErr w:type="spellStart"/>
            <w:r>
              <w:rPr>
                <w:b/>
                <w:color w:val="FFFFFF"/>
                <w:sz w:val="18"/>
              </w:rPr>
              <w:t>英文</w:t>
            </w:r>
            <w:proofErr w:type="spellEnd"/>
          </w:p>
        </w:tc>
        <w:tc>
          <w:tcPr>
            <w:tcW w:w="2878" w:type="dxa"/>
            <w:shd w:val="clear" w:color="auto" w:fill="4472C4"/>
          </w:tcPr>
          <w:p w14:paraId="22DF22E8" w14:textId="77777777" w:rsidR="00FF1AA5" w:rsidRDefault="00000000">
            <w:pPr>
              <w:spacing w:after="0" w:line="240" w:lineRule="auto"/>
              <w:jc w:val="center"/>
              <w:rPr>
                <w:rFonts w:hint="eastAsia"/>
              </w:rPr>
            </w:pPr>
            <w:proofErr w:type="spellStart"/>
            <w:r>
              <w:rPr>
                <w:b/>
                <w:color w:val="FFFFFF"/>
                <w:sz w:val="18"/>
              </w:rPr>
              <w:t>含义</w:t>
            </w:r>
            <w:proofErr w:type="spellEnd"/>
          </w:p>
        </w:tc>
      </w:tr>
      <w:tr w:rsidR="00FF1AA5" w14:paraId="60E9381B" w14:textId="77777777">
        <w:trPr>
          <w:jc w:val="center"/>
        </w:trPr>
        <w:tc>
          <w:tcPr>
            <w:tcW w:w="2878" w:type="dxa"/>
          </w:tcPr>
          <w:p w14:paraId="06FE1BDF" w14:textId="77777777" w:rsidR="00FF1AA5" w:rsidRDefault="00000000">
            <w:pPr>
              <w:spacing w:after="0" w:line="240" w:lineRule="auto"/>
              <w:rPr>
                <w:rFonts w:hint="eastAsia"/>
              </w:rPr>
            </w:pPr>
            <w:r>
              <w:rPr>
                <w:sz w:val="18"/>
              </w:rPr>
              <w:t>ESP32</w:t>
            </w:r>
          </w:p>
        </w:tc>
        <w:tc>
          <w:tcPr>
            <w:tcW w:w="2878" w:type="dxa"/>
          </w:tcPr>
          <w:p w14:paraId="5D7FE325" w14:textId="77777777" w:rsidR="00FF1AA5" w:rsidRDefault="00000000">
            <w:pPr>
              <w:spacing w:after="0" w:line="240" w:lineRule="auto"/>
              <w:rPr>
                <w:rFonts w:hint="eastAsia"/>
              </w:rPr>
            </w:pPr>
            <w:r>
              <w:rPr>
                <w:sz w:val="18"/>
              </w:rPr>
              <w:t>ESP32</w:t>
            </w:r>
          </w:p>
        </w:tc>
        <w:tc>
          <w:tcPr>
            <w:tcW w:w="2878" w:type="dxa"/>
          </w:tcPr>
          <w:p w14:paraId="0E39F7EF" w14:textId="77777777" w:rsidR="00FF1AA5" w:rsidRDefault="00000000">
            <w:pPr>
              <w:spacing w:after="0" w:line="240" w:lineRule="auto"/>
              <w:rPr>
                <w:rFonts w:hint="eastAsia"/>
              </w:rPr>
            </w:pPr>
            <w:proofErr w:type="spellStart"/>
            <w:r>
              <w:rPr>
                <w:sz w:val="18"/>
              </w:rPr>
              <w:t>Espressif公司生产的WiFi+蓝牙双模微控制器</w:t>
            </w:r>
            <w:proofErr w:type="spellEnd"/>
          </w:p>
        </w:tc>
      </w:tr>
      <w:tr w:rsidR="00FF1AA5" w14:paraId="630B1402" w14:textId="77777777">
        <w:trPr>
          <w:jc w:val="center"/>
        </w:trPr>
        <w:tc>
          <w:tcPr>
            <w:tcW w:w="2878" w:type="dxa"/>
            <w:shd w:val="clear" w:color="auto" w:fill="D6E4F0"/>
          </w:tcPr>
          <w:p w14:paraId="6E1A4B0F" w14:textId="77777777" w:rsidR="00FF1AA5" w:rsidRDefault="00000000">
            <w:pPr>
              <w:spacing w:after="0" w:line="240" w:lineRule="auto"/>
              <w:rPr>
                <w:rFonts w:hint="eastAsia"/>
              </w:rPr>
            </w:pPr>
            <w:r>
              <w:rPr>
                <w:sz w:val="18"/>
              </w:rPr>
              <w:t>GPIO</w:t>
            </w:r>
          </w:p>
        </w:tc>
        <w:tc>
          <w:tcPr>
            <w:tcW w:w="2878" w:type="dxa"/>
            <w:shd w:val="clear" w:color="auto" w:fill="D6E4F0"/>
          </w:tcPr>
          <w:p w14:paraId="01BE63D5" w14:textId="77777777" w:rsidR="00FF1AA5" w:rsidRDefault="00000000">
            <w:pPr>
              <w:spacing w:after="0" w:line="240" w:lineRule="auto"/>
              <w:rPr>
                <w:rFonts w:hint="eastAsia"/>
              </w:rPr>
            </w:pPr>
            <w:r>
              <w:rPr>
                <w:sz w:val="18"/>
              </w:rPr>
              <w:t>General Purpose Input/Output</w:t>
            </w:r>
          </w:p>
        </w:tc>
        <w:tc>
          <w:tcPr>
            <w:tcW w:w="2878" w:type="dxa"/>
            <w:shd w:val="clear" w:color="auto" w:fill="D6E4F0"/>
          </w:tcPr>
          <w:p w14:paraId="00088CB8" w14:textId="77777777" w:rsidR="00FF1AA5" w:rsidRDefault="00000000">
            <w:pPr>
              <w:spacing w:after="0" w:line="240" w:lineRule="auto"/>
              <w:rPr>
                <w:rFonts w:hint="eastAsia"/>
                <w:lang w:eastAsia="zh-CN"/>
              </w:rPr>
            </w:pPr>
            <w:r>
              <w:rPr>
                <w:sz w:val="18"/>
                <w:lang w:eastAsia="zh-CN"/>
              </w:rPr>
              <w:t>通用输入输出引脚，用于连接传感器和执行器</w:t>
            </w:r>
          </w:p>
        </w:tc>
      </w:tr>
      <w:tr w:rsidR="00FF1AA5" w14:paraId="36008D1B" w14:textId="77777777">
        <w:trPr>
          <w:jc w:val="center"/>
        </w:trPr>
        <w:tc>
          <w:tcPr>
            <w:tcW w:w="2878" w:type="dxa"/>
          </w:tcPr>
          <w:p w14:paraId="3B0B8529" w14:textId="77777777" w:rsidR="00FF1AA5" w:rsidRDefault="00000000">
            <w:pPr>
              <w:spacing w:after="0" w:line="240" w:lineRule="auto"/>
              <w:rPr>
                <w:rFonts w:hint="eastAsia"/>
              </w:rPr>
            </w:pPr>
            <w:r>
              <w:rPr>
                <w:sz w:val="18"/>
              </w:rPr>
              <w:t>PWM</w:t>
            </w:r>
          </w:p>
        </w:tc>
        <w:tc>
          <w:tcPr>
            <w:tcW w:w="2878" w:type="dxa"/>
          </w:tcPr>
          <w:p w14:paraId="44004924" w14:textId="77777777" w:rsidR="00FF1AA5" w:rsidRDefault="00000000">
            <w:pPr>
              <w:spacing w:after="0" w:line="240" w:lineRule="auto"/>
              <w:rPr>
                <w:rFonts w:hint="eastAsia"/>
              </w:rPr>
            </w:pPr>
            <w:r>
              <w:rPr>
                <w:sz w:val="18"/>
              </w:rPr>
              <w:t>Pulse Width Modulation</w:t>
            </w:r>
          </w:p>
        </w:tc>
        <w:tc>
          <w:tcPr>
            <w:tcW w:w="2878" w:type="dxa"/>
          </w:tcPr>
          <w:p w14:paraId="5A02BC59" w14:textId="77777777" w:rsidR="00FF1AA5" w:rsidRDefault="00000000">
            <w:pPr>
              <w:spacing w:after="0" w:line="240" w:lineRule="auto"/>
              <w:rPr>
                <w:rFonts w:hint="eastAsia"/>
                <w:lang w:eastAsia="zh-CN"/>
              </w:rPr>
            </w:pPr>
            <w:r>
              <w:rPr>
                <w:sz w:val="18"/>
                <w:lang w:eastAsia="zh-CN"/>
              </w:rPr>
              <w:t>脉宽调制，用于控制舵机角度和LED亮度</w:t>
            </w:r>
          </w:p>
        </w:tc>
      </w:tr>
      <w:tr w:rsidR="00FF1AA5" w14:paraId="7E2D8429" w14:textId="77777777">
        <w:trPr>
          <w:jc w:val="center"/>
        </w:trPr>
        <w:tc>
          <w:tcPr>
            <w:tcW w:w="2878" w:type="dxa"/>
            <w:shd w:val="clear" w:color="auto" w:fill="D6E4F0"/>
          </w:tcPr>
          <w:p w14:paraId="4E32186E" w14:textId="77777777" w:rsidR="00FF1AA5" w:rsidRDefault="00000000">
            <w:pPr>
              <w:spacing w:after="0" w:line="240" w:lineRule="auto"/>
              <w:rPr>
                <w:rFonts w:hint="eastAsia"/>
              </w:rPr>
            </w:pPr>
            <w:r>
              <w:rPr>
                <w:sz w:val="18"/>
              </w:rPr>
              <w:t>UART</w:t>
            </w:r>
          </w:p>
        </w:tc>
        <w:tc>
          <w:tcPr>
            <w:tcW w:w="2878" w:type="dxa"/>
            <w:shd w:val="clear" w:color="auto" w:fill="D6E4F0"/>
          </w:tcPr>
          <w:p w14:paraId="72E002B5" w14:textId="77777777" w:rsidR="00FF1AA5" w:rsidRDefault="00000000">
            <w:pPr>
              <w:spacing w:after="0" w:line="240" w:lineRule="auto"/>
              <w:rPr>
                <w:rFonts w:hint="eastAsia"/>
              </w:rPr>
            </w:pPr>
            <w:r>
              <w:rPr>
                <w:sz w:val="18"/>
              </w:rPr>
              <w:t>Universal Asynchronous Receiver/Transmitter</w:t>
            </w:r>
          </w:p>
        </w:tc>
        <w:tc>
          <w:tcPr>
            <w:tcW w:w="2878" w:type="dxa"/>
            <w:shd w:val="clear" w:color="auto" w:fill="D6E4F0"/>
          </w:tcPr>
          <w:p w14:paraId="16D4D64A" w14:textId="77777777" w:rsidR="00FF1AA5" w:rsidRDefault="00000000">
            <w:pPr>
              <w:spacing w:after="0" w:line="240" w:lineRule="auto"/>
              <w:rPr>
                <w:rFonts w:hint="eastAsia"/>
                <w:lang w:eastAsia="zh-CN"/>
              </w:rPr>
            </w:pPr>
            <w:r>
              <w:rPr>
                <w:sz w:val="18"/>
                <w:lang w:eastAsia="zh-CN"/>
              </w:rPr>
              <w:t>通用异步收发器，用于串口通信</w:t>
            </w:r>
          </w:p>
        </w:tc>
      </w:tr>
      <w:tr w:rsidR="00FF1AA5" w14:paraId="383B5D13" w14:textId="77777777">
        <w:trPr>
          <w:jc w:val="center"/>
        </w:trPr>
        <w:tc>
          <w:tcPr>
            <w:tcW w:w="2878" w:type="dxa"/>
          </w:tcPr>
          <w:p w14:paraId="33340A56" w14:textId="77777777" w:rsidR="00FF1AA5" w:rsidRDefault="00000000">
            <w:pPr>
              <w:spacing w:after="0" w:line="240" w:lineRule="auto"/>
              <w:rPr>
                <w:rFonts w:hint="eastAsia"/>
              </w:rPr>
            </w:pPr>
            <w:r>
              <w:rPr>
                <w:sz w:val="18"/>
              </w:rPr>
              <w:t>ADC</w:t>
            </w:r>
          </w:p>
        </w:tc>
        <w:tc>
          <w:tcPr>
            <w:tcW w:w="2878" w:type="dxa"/>
          </w:tcPr>
          <w:p w14:paraId="6E7D5F61" w14:textId="77777777" w:rsidR="00FF1AA5" w:rsidRDefault="00000000">
            <w:pPr>
              <w:spacing w:after="0" w:line="240" w:lineRule="auto"/>
              <w:rPr>
                <w:rFonts w:hint="eastAsia"/>
              </w:rPr>
            </w:pPr>
            <w:r>
              <w:rPr>
                <w:sz w:val="18"/>
              </w:rPr>
              <w:t>Analog-to-Digital Converter</w:t>
            </w:r>
          </w:p>
        </w:tc>
        <w:tc>
          <w:tcPr>
            <w:tcW w:w="2878" w:type="dxa"/>
          </w:tcPr>
          <w:p w14:paraId="5AC0F9C8" w14:textId="77777777" w:rsidR="00FF1AA5" w:rsidRDefault="00000000">
            <w:pPr>
              <w:spacing w:after="0" w:line="240" w:lineRule="auto"/>
              <w:rPr>
                <w:rFonts w:hint="eastAsia"/>
                <w:lang w:eastAsia="zh-CN"/>
              </w:rPr>
            </w:pPr>
            <w:r>
              <w:rPr>
                <w:sz w:val="18"/>
                <w:lang w:eastAsia="zh-CN"/>
              </w:rPr>
              <w:t>模数转换器，将模拟信号转换为数字信号</w:t>
            </w:r>
          </w:p>
        </w:tc>
      </w:tr>
      <w:tr w:rsidR="00FF1AA5" w14:paraId="6ED010A6" w14:textId="77777777">
        <w:trPr>
          <w:jc w:val="center"/>
        </w:trPr>
        <w:tc>
          <w:tcPr>
            <w:tcW w:w="2878" w:type="dxa"/>
            <w:shd w:val="clear" w:color="auto" w:fill="D6E4F0"/>
          </w:tcPr>
          <w:p w14:paraId="586E7F90" w14:textId="77777777" w:rsidR="00FF1AA5" w:rsidRDefault="00000000">
            <w:pPr>
              <w:spacing w:after="0" w:line="240" w:lineRule="auto"/>
              <w:rPr>
                <w:rFonts w:hint="eastAsia"/>
              </w:rPr>
            </w:pPr>
            <w:r>
              <w:rPr>
                <w:sz w:val="18"/>
              </w:rPr>
              <w:t>OpenCV</w:t>
            </w:r>
          </w:p>
        </w:tc>
        <w:tc>
          <w:tcPr>
            <w:tcW w:w="2878" w:type="dxa"/>
            <w:shd w:val="clear" w:color="auto" w:fill="D6E4F0"/>
          </w:tcPr>
          <w:p w14:paraId="2220931A" w14:textId="77777777" w:rsidR="00FF1AA5" w:rsidRDefault="00000000">
            <w:pPr>
              <w:spacing w:after="0" w:line="240" w:lineRule="auto"/>
              <w:rPr>
                <w:rFonts w:hint="eastAsia"/>
              </w:rPr>
            </w:pPr>
            <w:proofErr w:type="gramStart"/>
            <w:r>
              <w:rPr>
                <w:sz w:val="18"/>
              </w:rPr>
              <w:t>Open Source</w:t>
            </w:r>
            <w:proofErr w:type="gramEnd"/>
            <w:r>
              <w:rPr>
                <w:sz w:val="18"/>
              </w:rPr>
              <w:t xml:space="preserve"> Computer Vision Library</w:t>
            </w:r>
          </w:p>
        </w:tc>
        <w:tc>
          <w:tcPr>
            <w:tcW w:w="2878" w:type="dxa"/>
            <w:shd w:val="clear" w:color="auto" w:fill="D6E4F0"/>
          </w:tcPr>
          <w:p w14:paraId="56B8137A" w14:textId="77777777" w:rsidR="00FF1AA5" w:rsidRDefault="00000000">
            <w:pPr>
              <w:spacing w:after="0" w:line="240" w:lineRule="auto"/>
              <w:rPr>
                <w:rFonts w:hint="eastAsia"/>
              </w:rPr>
            </w:pPr>
            <w:proofErr w:type="spellStart"/>
            <w:r>
              <w:rPr>
                <w:sz w:val="18"/>
              </w:rPr>
              <w:t>开源计算机视觉库</w:t>
            </w:r>
            <w:proofErr w:type="spellEnd"/>
          </w:p>
        </w:tc>
      </w:tr>
      <w:tr w:rsidR="00FF1AA5" w14:paraId="50DC3CDA" w14:textId="77777777">
        <w:trPr>
          <w:jc w:val="center"/>
        </w:trPr>
        <w:tc>
          <w:tcPr>
            <w:tcW w:w="2878" w:type="dxa"/>
          </w:tcPr>
          <w:p w14:paraId="3F1BAEA2" w14:textId="77777777" w:rsidR="00FF1AA5" w:rsidRDefault="00000000">
            <w:pPr>
              <w:spacing w:after="0" w:line="240" w:lineRule="auto"/>
              <w:rPr>
                <w:rFonts w:hint="eastAsia"/>
              </w:rPr>
            </w:pPr>
            <w:proofErr w:type="spellStart"/>
            <w:r>
              <w:rPr>
                <w:sz w:val="18"/>
              </w:rPr>
              <w:t>aruco标记</w:t>
            </w:r>
            <w:proofErr w:type="spellEnd"/>
          </w:p>
        </w:tc>
        <w:tc>
          <w:tcPr>
            <w:tcW w:w="2878" w:type="dxa"/>
          </w:tcPr>
          <w:p w14:paraId="24076049" w14:textId="77777777" w:rsidR="00FF1AA5" w:rsidRDefault="00000000">
            <w:pPr>
              <w:spacing w:after="0" w:line="240" w:lineRule="auto"/>
              <w:rPr>
                <w:rFonts w:hint="eastAsia"/>
              </w:rPr>
            </w:pPr>
            <w:proofErr w:type="spellStart"/>
            <w:r>
              <w:rPr>
                <w:sz w:val="18"/>
              </w:rPr>
              <w:t>ArUco</w:t>
            </w:r>
            <w:proofErr w:type="spellEnd"/>
            <w:r>
              <w:rPr>
                <w:sz w:val="18"/>
              </w:rPr>
              <w:t xml:space="preserve"> Marker</w:t>
            </w:r>
          </w:p>
        </w:tc>
        <w:tc>
          <w:tcPr>
            <w:tcW w:w="2878" w:type="dxa"/>
          </w:tcPr>
          <w:p w14:paraId="4A05856B" w14:textId="77777777" w:rsidR="00FF1AA5" w:rsidRDefault="00000000">
            <w:pPr>
              <w:spacing w:after="0" w:line="240" w:lineRule="auto"/>
              <w:rPr>
                <w:rFonts w:hint="eastAsia"/>
                <w:lang w:eastAsia="zh-CN"/>
              </w:rPr>
            </w:pPr>
            <w:r>
              <w:rPr>
                <w:sz w:val="18"/>
                <w:lang w:eastAsia="zh-CN"/>
              </w:rPr>
              <w:t>一种用于摄像头标定的黑白方格标记</w:t>
            </w:r>
          </w:p>
        </w:tc>
      </w:tr>
      <w:tr w:rsidR="00FF1AA5" w14:paraId="474F634D" w14:textId="77777777">
        <w:trPr>
          <w:jc w:val="center"/>
        </w:trPr>
        <w:tc>
          <w:tcPr>
            <w:tcW w:w="2878" w:type="dxa"/>
            <w:shd w:val="clear" w:color="auto" w:fill="D6E4F0"/>
          </w:tcPr>
          <w:p w14:paraId="2C174F03" w14:textId="77777777" w:rsidR="00FF1AA5" w:rsidRDefault="00000000">
            <w:pPr>
              <w:spacing w:after="0" w:line="240" w:lineRule="auto"/>
              <w:rPr>
                <w:rFonts w:hint="eastAsia"/>
              </w:rPr>
            </w:pPr>
            <w:proofErr w:type="spellStart"/>
            <w:r>
              <w:rPr>
                <w:sz w:val="18"/>
              </w:rPr>
              <w:t>最小二乘法</w:t>
            </w:r>
            <w:proofErr w:type="spellEnd"/>
          </w:p>
        </w:tc>
        <w:tc>
          <w:tcPr>
            <w:tcW w:w="2878" w:type="dxa"/>
            <w:shd w:val="clear" w:color="auto" w:fill="D6E4F0"/>
          </w:tcPr>
          <w:p w14:paraId="153EFB70" w14:textId="77777777" w:rsidR="00FF1AA5" w:rsidRDefault="00000000">
            <w:pPr>
              <w:spacing w:after="0" w:line="240" w:lineRule="auto"/>
              <w:rPr>
                <w:rFonts w:hint="eastAsia"/>
              </w:rPr>
            </w:pPr>
            <w:r>
              <w:rPr>
                <w:sz w:val="18"/>
              </w:rPr>
              <w:t>Least Squares Method</w:t>
            </w:r>
          </w:p>
        </w:tc>
        <w:tc>
          <w:tcPr>
            <w:tcW w:w="2878" w:type="dxa"/>
            <w:shd w:val="clear" w:color="auto" w:fill="D6E4F0"/>
          </w:tcPr>
          <w:p w14:paraId="2C40A6E5" w14:textId="77777777" w:rsidR="00FF1AA5" w:rsidRDefault="00000000">
            <w:pPr>
              <w:spacing w:after="0" w:line="240" w:lineRule="auto"/>
              <w:rPr>
                <w:rFonts w:hint="eastAsia"/>
                <w:lang w:eastAsia="zh-CN"/>
              </w:rPr>
            </w:pPr>
            <w:r>
              <w:rPr>
                <w:sz w:val="18"/>
                <w:lang w:eastAsia="zh-CN"/>
              </w:rPr>
              <w:t>一种通过最小化残差平方和来拟合数据的数学方法</w:t>
            </w:r>
          </w:p>
        </w:tc>
      </w:tr>
      <w:tr w:rsidR="00FF1AA5" w14:paraId="34B45D39" w14:textId="77777777">
        <w:trPr>
          <w:jc w:val="center"/>
        </w:trPr>
        <w:tc>
          <w:tcPr>
            <w:tcW w:w="2878" w:type="dxa"/>
          </w:tcPr>
          <w:p w14:paraId="4BA15F15" w14:textId="77777777" w:rsidR="00FF1AA5" w:rsidRDefault="00000000">
            <w:pPr>
              <w:spacing w:after="0" w:line="240" w:lineRule="auto"/>
              <w:rPr>
                <w:rFonts w:hint="eastAsia"/>
              </w:rPr>
            </w:pPr>
            <w:proofErr w:type="spellStart"/>
            <w:r>
              <w:rPr>
                <w:sz w:val="18"/>
              </w:rPr>
              <w:t>简谐运动</w:t>
            </w:r>
            <w:proofErr w:type="spellEnd"/>
          </w:p>
        </w:tc>
        <w:tc>
          <w:tcPr>
            <w:tcW w:w="2878" w:type="dxa"/>
          </w:tcPr>
          <w:p w14:paraId="08C987DE" w14:textId="77777777" w:rsidR="00FF1AA5" w:rsidRDefault="00000000">
            <w:pPr>
              <w:spacing w:after="0" w:line="240" w:lineRule="auto"/>
              <w:rPr>
                <w:rFonts w:hint="eastAsia"/>
              </w:rPr>
            </w:pPr>
            <w:r>
              <w:rPr>
                <w:sz w:val="18"/>
              </w:rPr>
              <w:t>Simple Harmonic Motion (SHM)</w:t>
            </w:r>
          </w:p>
        </w:tc>
        <w:tc>
          <w:tcPr>
            <w:tcW w:w="2878" w:type="dxa"/>
          </w:tcPr>
          <w:p w14:paraId="366DFDF4" w14:textId="77777777" w:rsidR="00FF1AA5" w:rsidRDefault="00000000">
            <w:pPr>
              <w:spacing w:after="0" w:line="240" w:lineRule="auto"/>
              <w:rPr>
                <w:rFonts w:hint="eastAsia"/>
                <w:lang w:eastAsia="zh-CN"/>
              </w:rPr>
            </w:pPr>
            <w:r>
              <w:rPr>
                <w:sz w:val="18"/>
                <w:lang w:eastAsia="zh-CN"/>
              </w:rPr>
              <w:t>物体在回复力作用下的周期性振动</w:t>
            </w:r>
          </w:p>
        </w:tc>
      </w:tr>
      <w:tr w:rsidR="00FF1AA5" w14:paraId="47B05116" w14:textId="77777777">
        <w:trPr>
          <w:jc w:val="center"/>
        </w:trPr>
        <w:tc>
          <w:tcPr>
            <w:tcW w:w="2878" w:type="dxa"/>
            <w:shd w:val="clear" w:color="auto" w:fill="D6E4F0"/>
          </w:tcPr>
          <w:p w14:paraId="0669168C" w14:textId="77777777" w:rsidR="00FF1AA5" w:rsidRDefault="00000000">
            <w:pPr>
              <w:spacing w:after="0" w:line="240" w:lineRule="auto"/>
              <w:rPr>
                <w:rFonts w:hint="eastAsia"/>
              </w:rPr>
            </w:pPr>
            <w:proofErr w:type="spellStart"/>
            <w:r>
              <w:rPr>
                <w:sz w:val="18"/>
              </w:rPr>
              <w:t>单摆</w:t>
            </w:r>
            <w:proofErr w:type="spellEnd"/>
          </w:p>
        </w:tc>
        <w:tc>
          <w:tcPr>
            <w:tcW w:w="2878" w:type="dxa"/>
            <w:shd w:val="clear" w:color="auto" w:fill="D6E4F0"/>
          </w:tcPr>
          <w:p w14:paraId="0892AD3D" w14:textId="77777777" w:rsidR="00FF1AA5" w:rsidRDefault="00000000">
            <w:pPr>
              <w:spacing w:after="0" w:line="240" w:lineRule="auto"/>
              <w:rPr>
                <w:rFonts w:hint="eastAsia"/>
              </w:rPr>
            </w:pPr>
            <w:r>
              <w:rPr>
                <w:sz w:val="18"/>
              </w:rPr>
              <w:t>Simple Pendulum</w:t>
            </w:r>
          </w:p>
        </w:tc>
        <w:tc>
          <w:tcPr>
            <w:tcW w:w="2878" w:type="dxa"/>
            <w:shd w:val="clear" w:color="auto" w:fill="D6E4F0"/>
          </w:tcPr>
          <w:p w14:paraId="7E0CAF5C" w14:textId="77777777" w:rsidR="00FF1AA5" w:rsidRDefault="00000000">
            <w:pPr>
              <w:spacing w:after="0" w:line="240" w:lineRule="auto"/>
              <w:rPr>
                <w:rFonts w:hint="eastAsia"/>
                <w:lang w:eastAsia="zh-CN"/>
              </w:rPr>
            </w:pPr>
            <w:r>
              <w:rPr>
                <w:sz w:val="18"/>
                <w:lang w:eastAsia="zh-CN"/>
              </w:rPr>
              <w:t>由轻绳和质点组成的理想化摆动系统</w:t>
            </w:r>
          </w:p>
        </w:tc>
      </w:tr>
      <w:tr w:rsidR="00FF1AA5" w14:paraId="071F0EB4" w14:textId="77777777">
        <w:trPr>
          <w:jc w:val="center"/>
        </w:trPr>
        <w:tc>
          <w:tcPr>
            <w:tcW w:w="2878" w:type="dxa"/>
          </w:tcPr>
          <w:p w14:paraId="52238BCA" w14:textId="77777777" w:rsidR="00FF1AA5" w:rsidRDefault="00000000">
            <w:pPr>
              <w:spacing w:after="0" w:line="240" w:lineRule="auto"/>
              <w:rPr>
                <w:rFonts w:hint="eastAsia"/>
              </w:rPr>
            </w:pPr>
            <w:proofErr w:type="spellStart"/>
            <w:r>
              <w:rPr>
                <w:sz w:val="18"/>
              </w:rPr>
              <w:t>阻尼振动</w:t>
            </w:r>
            <w:proofErr w:type="spellEnd"/>
          </w:p>
        </w:tc>
        <w:tc>
          <w:tcPr>
            <w:tcW w:w="2878" w:type="dxa"/>
          </w:tcPr>
          <w:p w14:paraId="38B69335" w14:textId="77777777" w:rsidR="00FF1AA5" w:rsidRDefault="00000000">
            <w:pPr>
              <w:spacing w:after="0" w:line="240" w:lineRule="auto"/>
              <w:rPr>
                <w:rFonts w:hint="eastAsia"/>
              </w:rPr>
            </w:pPr>
            <w:r>
              <w:rPr>
                <w:sz w:val="18"/>
              </w:rPr>
              <w:t>Damped Oscillation</w:t>
            </w:r>
          </w:p>
        </w:tc>
        <w:tc>
          <w:tcPr>
            <w:tcW w:w="2878" w:type="dxa"/>
          </w:tcPr>
          <w:p w14:paraId="4F3A3564" w14:textId="77777777" w:rsidR="00FF1AA5" w:rsidRDefault="00000000">
            <w:pPr>
              <w:spacing w:after="0" w:line="240" w:lineRule="auto"/>
              <w:rPr>
                <w:rFonts w:hint="eastAsia"/>
                <w:lang w:eastAsia="zh-CN"/>
              </w:rPr>
            </w:pPr>
            <w:r>
              <w:rPr>
                <w:sz w:val="18"/>
                <w:lang w:eastAsia="zh-CN"/>
              </w:rPr>
              <w:t>振幅随时间衰减的振动</w:t>
            </w:r>
          </w:p>
        </w:tc>
      </w:tr>
      <w:tr w:rsidR="00FF1AA5" w14:paraId="08E9751C" w14:textId="77777777">
        <w:trPr>
          <w:jc w:val="center"/>
        </w:trPr>
        <w:tc>
          <w:tcPr>
            <w:tcW w:w="2878" w:type="dxa"/>
            <w:shd w:val="clear" w:color="auto" w:fill="D6E4F0"/>
          </w:tcPr>
          <w:p w14:paraId="4D83CCE8" w14:textId="77777777" w:rsidR="00FF1AA5" w:rsidRDefault="00000000">
            <w:pPr>
              <w:spacing w:after="0" w:line="240" w:lineRule="auto"/>
              <w:rPr>
                <w:rFonts w:hint="eastAsia"/>
              </w:rPr>
            </w:pPr>
            <w:r>
              <w:rPr>
                <w:sz w:val="18"/>
              </w:rPr>
              <w:t>STL</w:t>
            </w:r>
          </w:p>
        </w:tc>
        <w:tc>
          <w:tcPr>
            <w:tcW w:w="2878" w:type="dxa"/>
            <w:shd w:val="clear" w:color="auto" w:fill="D6E4F0"/>
          </w:tcPr>
          <w:p w14:paraId="5458BEFD" w14:textId="77777777" w:rsidR="00FF1AA5" w:rsidRDefault="00000000">
            <w:pPr>
              <w:spacing w:after="0" w:line="240" w:lineRule="auto"/>
              <w:rPr>
                <w:rFonts w:hint="eastAsia"/>
              </w:rPr>
            </w:pPr>
            <w:proofErr w:type="spellStart"/>
            <w:r>
              <w:rPr>
                <w:sz w:val="18"/>
              </w:rPr>
              <w:t>STereoLithography</w:t>
            </w:r>
            <w:proofErr w:type="spellEnd"/>
          </w:p>
        </w:tc>
        <w:tc>
          <w:tcPr>
            <w:tcW w:w="2878" w:type="dxa"/>
            <w:shd w:val="clear" w:color="auto" w:fill="D6E4F0"/>
          </w:tcPr>
          <w:p w14:paraId="6BA3E086" w14:textId="77777777" w:rsidR="00FF1AA5" w:rsidRDefault="00000000">
            <w:pPr>
              <w:spacing w:after="0" w:line="240" w:lineRule="auto"/>
              <w:rPr>
                <w:rFonts w:hint="eastAsia"/>
              </w:rPr>
            </w:pPr>
            <w:r>
              <w:rPr>
                <w:sz w:val="18"/>
              </w:rPr>
              <w:t>3D打印常用的三角网格文件格式</w:t>
            </w:r>
          </w:p>
        </w:tc>
      </w:tr>
    </w:tbl>
    <w:p w14:paraId="7F3E7388" w14:textId="77777777" w:rsidR="00FF1AA5" w:rsidRDefault="00000000">
      <w:pPr>
        <w:pStyle w:val="1"/>
        <w:rPr>
          <w:lang w:eastAsia="zh-CN"/>
        </w:rPr>
      </w:pPr>
      <w:bookmarkStart w:id="31" w:name="_Toc27042"/>
      <w:r>
        <w:rPr>
          <w:rFonts w:ascii="微软雅黑" w:eastAsia="微软雅黑" w:hAnsi="微软雅黑"/>
          <w:lang w:eastAsia="zh-CN"/>
        </w:rPr>
        <w:t>附录</w:t>
      </w:r>
      <w:bookmarkEnd w:id="31"/>
    </w:p>
    <w:p w14:paraId="19E329BC" w14:textId="77777777" w:rsidR="00FF1AA5" w:rsidRDefault="00000000">
      <w:pPr>
        <w:pStyle w:val="21"/>
        <w:rPr>
          <w:lang w:eastAsia="zh-CN"/>
        </w:rPr>
      </w:pPr>
      <w:bookmarkStart w:id="32" w:name="_Toc12383"/>
      <w:r>
        <w:rPr>
          <w:rFonts w:ascii="微软雅黑" w:eastAsia="微软雅黑" w:hAnsi="微软雅黑"/>
          <w:lang w:eastAsia="zh-CN"/>
        </w:rPr>
        <w:t>A. 各操作系统开发环境差异速查表</w:t>
      </w:r>
      <w:bookmarkEnd w:id="32"/>
    </w:p>
    <w:tbl>
      <w:tblPr>
        <w:tblStyle w:val="af4"/>
        <w:tblW w:w="0" w:type="auto"/>
        <w:jc w:val="center"/>
        <w:tblLook w:val="04A0" w:firstRow="1" w:lastRow="0" w:firstColumn="1" w:lastColumn="0" w:noHBand="0" w:noVBand="1"/>
      </w:tblPr>
      <w:tblGrid>
        <w:gridCol w:w="2158"/>
        <w:gridCol w:w="2158"/>
        <w:gridCol w:w="2158"/>
        <w:gridCol w:w="2158"/>
      </w:tblGrid>
      <w:tr w:rsidR="00FF1AA5" w14:paraId="27C2B7C3" w14:textId="77777777">
        <w:trPr>
          <w:jc w:val="center"/>
        </w:trPr>
        <w:tc>
          <w:tcPr>
            <w:tcW w:w="2158" w:type="dxa"/>
            <w:shd w:val="clear" w:color="auto" w:fill="4472C4"/>
          </w:tcPr>
          <w:p w14:paraId="3AC4D88E" w14:textId="77777777" w:rsidR="00FF1AA5" w:rsidRDefault="00000000">
            <w:pPr>
              <w:spacing w:after="0" w:line="240" w:lineRule="auto"/>
              <w:jc w:val="center"/>
              <w:rPr>
                <w:rFonts w:hint="eastAsia"/>
              </w:rPr>
            </w:pPr>
            <w:proofErr w:type="spellStart"/>
            <w:r>
              <w:rPr>
                <w:b/>
                <w:color w:val="FFFFFF"/>
                <w:sz w:val="18"/>
              </w:rPr>
              <w:t>操作</w:t>
            </w:r>
            <w:proofErr w:type="spellEnd"/>
          </w:p>
        </w:tc>
        <w:tc>
          <w:tcPr>
            <w:tcW w:w="2158" w:type="dxa"/>
            <w:shd w:val="clear" w:color="auto" w:fill="4472C4"/>
          </w:tcPr>
          <w:p w14:paraId="2CB48F76" w14:textId="77777777" w:rsidR="00FF1AA5" w:rsidRDefault="00000000">
            <w:pPr>
              <w:spacing w:after="0" w:line="240" w:lineRule="auto"/>
              <w:jc w:val="center"/>
              <w:rPr>
                <w:rFonts w:hint="eastAsia"/>
              </w:rPr>
            </w:pPr>
            <w:r>
              <w:rPr>
                <w:b/>
                <w:color w:val="FFFFFF"/>
                <w:sz w:val="18"/>
              </w:rPr>
              <w:t>Windows</w:t>
            </w:r>
          </w:p>
        </w:tc>
        <w:tc>
          <w:tcPr>
            <w:tcW w:w="2158" w:type="dxa"/>
            <w:shd w:val="clear" w:color="auto" w:fill="4472C4"/>
          </w:tcPr>
          <w:p w14:paraId="25F06D79" w14:textId="77777777" w:rsidR="00FF1AA5" w:rsidRDefault="00000000">
            <w:pPr>
              <w:spacing w:after="0" w:line="240" w:lineRule="auto"/>
              <w:jc w:val="center"/>
              <w:rPr>
                <w:rFonts w:hint="eastAsia"/>
              </w:rPr>
            </w:pPr>
            <w:r>
              <w:rPr>
                <w:b/>
                <w:color w:val="FFFFFF"/>
                <w:sz w:val="18"/>
              </w:rPr>
              <w:t>macOS</w:t>
            </w:r>
          </w:p>
        </w:tc>
        <w:tc>
          <w:tcPr>
            <w:tcW w:w="2158" w:type="dxa"/>
            <w:shd w:val="clear" w:color="auto" w:fill="4472C4"/>
          </w:tcPr>
          <w:p w14:paraId="13A47900" w14:textId="77777777" w:rsidR="00FF1AA5" w:rsidRDefault="00000000">
            <w:pPr>
              <w:spacing w:after="0" w:line="240" w:lineRule="auto"/>
              <w:jc w:val="center"/>
              <w:rPr>
                <w:rFonts w:hint="eastAsia"/>
              </w:rPr>
            </w:pPr>
            <w:r>
              <w:rPr>
                <w:b/>
                <w:color w:val="FFFFFF"/>
                <w:sz w:val="18"/>
              </w:rPr>
              <w:t>Linux</w:t>
            </w:r>
          </w:p>
        </w:tc>
      </w:tr>
      <w:tr w:rsidR="00FF1AA5" w14:paraId="3CFB40C1" w14:textId="77777777">
        <w:trPr>
          <w:jc w:val="center"/>
        </w:trPr>
        <w:tc>
          <w:tcPr>
            <w:tcW w:w="2158" w:type="dxa"/>
          </w:tcPr>
          <w:p w14:paraId="7410879B" w14:textId="77777777" w:rsidR="00FF1AA5" w:rsidRDefault="00000000">
            <w:pPr>
              <w:spacing w:after="0" w:line="240" w:lineRule="auto"/>
              <w:rPr>
                <w:rFonts w:hint="eastAsia"/>
              </w:rPr>
            </w:pPr>
            <w:r>
              <w:rPr>
                <w:sz w:val="18"/>
              </w:rPr>
              <w:t xml:space="preserve">Arduino </w:t>
            </w:r>
            <w:proofErr w:type="spellStart"/>
            <w:r>
              <w:rPr>
                <w:sz w:val="18"/>
              </w:rPr>
              <w:t>IDE安装</w:t>
            </w:r>
            <w:proofErr w:type="spellEnd"/>
          </w:p>
        </w:tc>
        <w:tc>
          <w:tcPr>
            <w:tcW w:w="2158" w:type="dxa"/>
          </w:tcPr>
          <w:p w14:paraId="392F485C" w14:textId="77777777" w:rsidR="00FF1AA5" w:rsidRDefault="00000000">
            <w:pPr>
              <w:spacing w:after="0" w:line="240" w:lineRule="auto"/>
              <w:rPr>
                <w:rFonts w:hint="eastAsia"/>
              </w:rPr>
            </w:pPr>
            <w:r>
              <w:rPr>
                <w:sz w:val="18"/>
              </w:rPr>
              <w:t>.</w:t>
            </w:r>
            <w:proofErr w:type="spellStart"/>
            <w:r>
              <w:rPr>
                <w:sz w:val="18"/>
              </w:rPr>
              <w:t>exe安装包</w:t>
            </w:r>
            <w:proofErr w:type="spellEnd"/>
          </w:p>
        </w:tc>
        <w:tc>
          <w:tcPr>
            <w:tcW w:w="2158" w:type="dxa"/>
          </w:tcPr>
          <w:p w14:paraId="65F7BF6C" w14:textId="77777777" w:rsidR="00FF1AA5" w:rsidRDefault="00000000">
            <w:pPr>
              <w:spacing w:after="0" w:line="240" w:lineRule="auto"/>
              <w:rPr>
                <w:rFonts w:hint="eastAsia"/>
              </w:rPr>
            </w:pPr>
            <w:r>
              <w:rPr>
                <w:sz w:val="18"/>
              </w:rPr>
              <w:t>.</w:t>
            </w:r>
            <w:proofErr w:type="spellStart"/>
            <w:r>
              <w:rPr>
                <w:sz w:val="18"/>
              </w:rPr>
              <w:t>dmg安装包</w:t>
            </w:r>
            <w:proofErr w:type="spellEnd"/>
          </w:p>
        </w:tc>
        <w:tc>
          <w:tcPr>
            <w:tcW w:w="2158" w:type="dxa"/>
          </w:tcPr>
          <w:p w14:paraId="6C776F71" w14:textId="77777777" w:rsidR="00FF1AA5" w:rsidRDefault="00000000">
            <w:pPr>
              <w:spacing w:after="0" w:line="240" w:lineRule="auto"/>
              <w:rPr>
                <w:rFonts w:hint="eastAsia"/>
              </w:rPr>
            </w:pPr>
            <w:r>
              <w:rPr>
                <w:sz w:val="18"/>
              </w:rPr>
              <w:t>解压后运行install.sh</w:t>
            </w:r>
          </w:p>
        </w:tc>
      </w:tr>
      <w:tr w:rsidR="00FF1AA5" w14:paraId="3E71A46C" w14:textId="77777777">
        <w:trPr>
          <w:jc w:val="center"/>
        </w:trPr>
        <w:tc>
          <w:tcPr>
            <w:tcW w:w="2158" w:type="dxa"/>
            <w:shd w:val="clear" w:color="auto" w:fill="D6E4F0"/>
          </w:tcPr>
          <w:p w14:paraId="0DF00BF3" w14:textId="77777777" w:rsidR="00FF1AA5" w:rsidRDefault="00000000">
            <w:pPr>
              <w:spacing w:after="0" w:line="240" w:lineRule="auto"/>
              <w:rPr>
                <w:rFonts w:hint="eastAsia"/>
              </w:rPr>
            </w:pPr>
            <w:proofErr w:type="spellStart"/>
            <w:r>
              <w:rPr>
                <w:sz w:val="18"/>
              </w:rPr>
              <w:t>Python安装</w:t>
            </w:r>
            <w:proofErr w:type="spellEnd"/>
          </w:p>
        </w:tc>
        <w:tc>
          <w:tcPr>
            <w:tcW w:w="2158" w:type="dxa"/>
            <w:shd w:val="clear" w:color="auto" w:fill="D6E4F0"/>
          </w:tcPr>
          <w:p w14:paraId="4D0728F7" w14:textId="77777777" w:rsidR="00FF1AA5" w:rsidRDefault="00000000">
            <w:pPr>
              <w:spacing w:after="0" w:line="240" w:lineRule="auto"/>
              <w:rPr>
                <w:rFonts w:hint="eastAsia"/>
              </w:rPr>
            </w:pPr>
            <w:proofErr w:type="spellStart"/>
            <w:r>
              <w:rPr>
                <w:sz w:val="18"/>
              </w:rPr>
              <w:t>python.org下载安装</w:t>
            </w:r>
            <w:proofErr w:type="spellEnd"/>
          </w:p>
        </w:tc>
        <w:tc>
          <w:tcPr>
            <w:tcW w:w="2158" w:type="dxa"/>
            <w:shd w:val="clear" w:color="auto" w:fill="D6E4F0"/>
          </w:tcPr>
          <w:p w14:paraId="26BB74B5" w14:textId="77777777" w:rsidR="00FF1AA5" w:rsidRDefault="00000000">
            <w:pPr>
              <w:spacing w:after="0" w:line="240" w:lineRule="auto"/>
              <w:rPr>
                <w:rFonts w:hint="eastAsia"/>
              </w:rPr>
            </w:pPr>
            <w:r>
              <w:rPr>
                <w:sz w:val="18"/>
              </w:rPr>
              <w:t>brew install python3</w:t>
            </w:r>
          </w:p>
        </w:tc>
        <w:tc>
          <w:tcPr>
            <w:tcW w:w="2158" w:type="dxa"/>
            <w:shd w:val="clear" w:color="auto" w:fill="D6E4F0"/>
          </w:tcPr>
          <w:p w14:paraId="00790997" w14:textId="77777777" w:rsidR="00FF1AA5" w:rsidRDefault="00000000">
            <w:pPr>
              <w:spacing w:after="0" w:line="240" w:lineRule="auto"/>
              <w:rPr>
                <w:rFonts w:hint="eastAsia"/>
              </w:rPr>
            </w:pPr>
            <w:r>
              <w:rPr>
                <w:sz w:val="18"/>
              </w:rPr>
              <w:t>apt install python3</w:t>
            </w:r>
          </w:p>
        </w:tc>
      </w:tr>
      <w:tr w:rsidR="00FF1AA5" w14:paraId="39A1F1E0" w14:textId="77777777">
        <w:trPr>
          <w:jc w:val="center"/>
        </w:trPr>
        <w:tc>
          <w:tcPr>
            <w:tcW w:w="2158" w:type="dxa"/>
          </w:tcPr>
          <w:p w14:paraId="28BD906A" w14:textId="77777777" w:rsidR="00FF1AA5" w:rsidRDefault="00000000">
            <w:pPr>
              <w:spacing w:after="0" w:line="240" w:lineRule="auto"/>
              <w:rPr>
                <w:rFonts w:hint="eastAsia"/>
              </w:rPr>
            </w:pPr>
            <w:proofErr w:type="spellStart"/>
            <w:r>
              <w:rPr>
                <w:sz w:val="18"/>
              </w:rPr>
              <w:t>虚拟环境激活</w:t>
            </w:r>
            <w:proofErr w:type="spellEnd"/>
          </w:p>
        </w:tc>
        <w:tc>
          <w:tcPr>
            <w:tcW w:w="2158" w:type="dxa"/>
          </w:tcPr>
          <w:p w14:paraId="0B59F4E6" w14:textId="77777777" w:rsidR="00FF1AA5" w:rsidRDefault="00000000">
            <w:pPr>
              <w:spacing w:after="0" w:line="240" w:lineRule="auto"/>
              <w:rPr>
                <w:rFonts w:hint="eastAsia"/>
              </w:rPr>
            </w:pPr>
            <w:r>
              <w:rPr>
                <w:sz w:val="18"/>
              </w:rPr>
              <w:t>env\Scripts\activate</w:t>
            </w:r>
          </w:p>
        </w:tc>
        <w:tc>
          <w:tcPr>
            <w:tcW w:w="2158" w:type="dxa"/>
          </w:tcPr>
          <w:p w14:paraId="1514CC7C" w14:textId="77777777" w:rsidR="00FF1AA5" w:rsidRDefault="00000000">
            <w:pPr>
              <w:spacing w:after="0" w:line="240" w:lineRule="auto"/>
              <w:rPr>
                <w:rFonts w:hint="eastAsia"/>
              </w:rPr>
            </w:pPr>
            <w:r>
              <w:rPr>
                <w:sz w:val="18"/>
              </w:rPr>
              <w:t>source env/bin/activate</w:t>
            </w:r>
          </w:p>
        </w:tc>
        <w:tc>
          <w:tcPr>
            <w:tcW w:w="2158" w:type="dxa"/>
          </w:tcPr>
          <w:p w14:paraId="59F57BF9" w14:textId="77777777" w:rsidR="00FF1AA5" w:rsidRDefault="00000000">
            <w:pPr>
              <w:spacing w:after="0" w:line="240" w:lineRule="auto"/>
              <w:rPr>
                <w:rFonts w:hint="eastAsia"/>
              </w:rPr>
            </w:pPr>
            <w:r>
              <w:rPr>
                <w:sz w:val="18"/>
              </w:rPr>
              <w:t>source env/bin/activate</w:t>
            </w:r>
          </w:p>
        </w:tc>
      </w:tr>
      <w:tr w:rsidR="00FF1AA5" w14:paraId="5473A9AD" w14:textId="77777777">
        <w:trPr>
          <w:jc w:val="center"/>
        </w:trPr>
        <w:tc>
          <w:tcPr>
            <w:tcW w:w="2158" w:type="dxa"/>
            <w:shd w:val="clear" w:color="auto" w:fill="D6E4F0"/>
          </w:tcPr>
          <w:p w14:paraId="14C8DFDE" w14:textId="77777777" w:rsidR="00FF1AA5" w:rsidRDefault="00000000">
            <w:pPr>
              <w:spacing w:after="0" w:line="240" w:lineRule="auto"/>
              <w:rPr>
                <w:rFonts w:hint="eastAsia"/>
              </w:rPr>
            </w:pPr>
            <w:proofErr w:type="spellStart"/>
            <w:r>
              <w:rPr>
                <w:sz w:val="18"/>
              </w:rPr>
              <w:t>串口设备名</w:t>
            </w:r>
            <w:proofErr w:type="spellEnd"/>
          </w:p>
        </w:tc>
        <w:tc>
          <w:tcPr>
            <w:tcW w:w="2158" w:type="dxa"/>
            <w:shd w:val="clear" w:color="auto" w:fill="D6E4F0"/>
          </w:tcPr>
          <w:p w14:paraId="7940F1AE" w14:textId="77777777" w:rsidR="00FF1AA5" w:rsidRDefault="00000000">
            <w:pPr>
              <w:spacing w:after="0" w:line="240" w:lineRule="auto"/>
              <w:rPr>
                <w:rFonts w:hint="eastAsia"/>
              </w:rPr>
            </w:pPr>
            <w:r>
              <w:rPr>
                <w:sz w:val="18"/>
              </w:rPr>
              <w:t>COM3, COM4等</w:t>
            </w:r>
          </w:p>
        </w:tc>
        <w:tc>
          <w:tcPr>
            <w:tcW w:w="2158" w:type="dxa"/>
            <w:shd w:val="clear" w:color="auto" w:fill="D6E4F0"/>
          </w:tcPr>
          <w:p w14:paraId="4B849C97" w14:textId="77777777" w:rsidR="00FF1AA5" w:rsidRDefault="00000000">
            <w:pPr>
              <w:spacing w:after="0" w:line="240" w:lineRule="auto"/>
              <w:rPr>
                <w:rFonts w:hint="eastAsia"/>
              </w:rPr>
            </w:pPr>
            <w:r>
              <w:rPr>
                <w:sz w:val="18"/>
              </w:rPr>
              <w:t>/dev/</w:t>
            </w:r>
            <w:proofErr w:type="spellStart"/>
            <w:r>
              <w:rPr>
                <w:sz w:val="18"/>
              </w:rPr>
              <w:t>cu.usbserial</w:t>
            </w:r>
            <w:proofErr w:type="spellEnd"/>
            <w:r>
              <w:rPr>
                <w:sz w:val="18"/>
              </w:rPr>
              <w:t>-*</w:t>
            </w:r>
          </w:p>
        </w:tc>
        <w:tc>
          <w:tcPr>
            <w:tcW w:w="2158" w:type="dxa"/>
            <w:shd w:val="clear" w:color="auto" w:fill="D6E4F0"/>
          </w:tcPr>
          <w:p w14:paraId="39783AC7" w14:textId="77777777" w:rsidR="00FF1AA5" w:rsidRDefault="00000000">
            <w:pPr>
              <w:spacing w:after="0" w:line="240" w:lineRule="auto"/>
              <w:rPr>
                <w:rFonts w:hint="eastAsia"/>
              </w:rPr>
            </w:pPr>
            <w:r>
              <w:rPr>
                <w:sz w:val="18"/>
              </w:rPr>
              <w:t>/dev/ttyUSB0</w:t>
            </w:r>
          </w:p>
        </w:tc>
      </w:tr>
      <w:tr w:rsidR="00FF1AA5" w14:paraId="34329906" w14:textId="77777777">
        <w:trPr>
          <w:jc w:val="center"/>
        </w:trPr>
        <w:tc>
          <w:tcPr>
            <w:tcW w:w="2158" w:type="dxa"/>
          </w:tcPr>
          <w:p w14:paraId="74413354" w14:textId="77777777" w:rsidR="00FF1AA5" w:rsidRDefault="00000000">
            <w:pPr>
              <w:spacing w:after="0" w:line="240" w:lineRule="auto"/>
              <w:rPr>
                <w:rFonts w:hint="eastAsia"/>
              </w:rPr>
            </w:pPr>
            <w:proofErr w:type="spellStart"/>
            <w:r>
              <w:rPr>
                <w:sz w:val="18"/>
              </w:rPr>
              <w:t>ADB安装</w:t>
            </w:r>
            <w:proofErr w:type="spellEnd"/>
          </w:p>
        </w:tc>
        <w:tc>
          <w:tcPr>
            <w:tcW w:w="2158" w:type="dxa"/>
          </w:tcPr>
          <w:p w14:paraId="045B036C" w14:textId="77777777" w:rsidR="00FF1AA5" w:rsidRDefault="00000000">
            <w:pPr>
              <w:spacing w:after="0" w:line="240" w:lineRule="auto"/>
              <w:rPr>
                <w:rFonts w:hint="eastAsia"/>
              </w:rPr>
            </w:pPr>
            <w:proofErr w:type="spellStart"/>
            <w:r>
              <w:rPr>
                <w:sz w:val="18"/>
              </w:rPr>
              <w:t>解压即用</w:t>
            </w:r>
            <w:proofErr w:type="spellEnd"/>
          </w:p>
        </w:tc>
        <w:tc>
          <w:tcPr>
            <w:tcW w:w="2158" w:type="dxa"/>
          </w:tcPr>
          <w:p w14:paraId="329EFAE9" w14:textId="77777777" w:rsidR="00FF1AA5" w:rsidRDefault="00000000">
            <w:pPr>
              <w:spacing w:after="0" w:line="240" w:lineRule="auto"/>
              <w:rPr>
                <w:rFonts w:hint="eastAsia"/>
              </w:rPr>
            </w:pPr>
            <w:r>
              <w:rPr>
                <w:sz w:val="18"/>
              </w:rPr>
              <w:t>brew install android-platform-tools</w:t>
            </w:r>
          </w:p>
        </w:tc>
        <w:tc>
          <w:tcPr>
            <w:tcW w:w="2158" w:type="dxa"/>
          </w:tcPr>
          <w:p w14:paraId="180C8AB9" w14:textId="77777777" w:rsidR="00FF1AA5" w:rsidRDefault="00000000">
            <w:pPr>
              <w:spacing w:after="0" w:line="240" w:lineRule="auto"/>
              <w:rPr>
                <w:rFonts w:hint="eastAsia"/>
              </w:rPr>
            </w:pPr>
            <w:r>
              <w:rPr>
                <w:sz w:val="18"/>
              </w:rPr>
              <w:t xml:space="preserve">apt install </w:t>
            </w:r>
            <w:proofErr w:type="spellStart"/>
            <w:r>
              <w:rPr>
                <w:sz w:val="18"/>
              </w:rPr>
              <w:t>adb</w:t>
            </w:r>
            <w:proofErr w:type="spellEnd"/>
          </w:p>
        </w:tc>
      </w:tr>
    </w:tbl>
    <w:p w14:paraId="14254F67" w14:textId="77777777" w:rsidR="00FF1AA5" w:rsidRDefault="00000000">
      <w:pPr>
        <w:pStyle w:val="21"/>
      </w:pPr>
      <w:bookmarkStart w:id="33" w:name="_Toc13274"/>
      <w:r>
        <w:rPr>
          <w:rFonts w:ascii="微软雅黑" w:eastAsia="微软雅黑" w:hAnsi="微软雅黑"/>
        </w:rPr>
        <w:lastRenderedPageBreak/>
        <w:t xml:space="preserve">B. </w:t>
      </w:r>
      <w:proofErr w:type="spellStart"/>
      <w:r>
        <w:rPr>
          <w:rFonts w:ascii="微软雅黑" w:eastAsia="微软雅黑" w:hAnsi="微软雅黑"/>
        </w:rPr>
        <w:t>快速开始检查清单</w:t>
      </w:r>
      <w:bookmarkEnd w:id="33"/>
      <w:proofErr w:type="spellEnd"/>
    </w:p>
    <w:p w14:paraId="7663DC2F" w14:textId="77777777" w:rsidR="00FF1AA5" w:rsidRDefault="00000000">
      <w:pPr>
        <w:rPr>
          <w:rFonts w:hint="eastAsia"/>
          <w:lang w:eastAsia="zh-CN"/>
        </w:rPr>
      </w:pPr>
      <w:r>
        <w:rPr>
          <w:b/>
          <w:lang w:eastAsia="zh-CN"/>
        </w:rPr>
        <w:t>在开始制作之前，请确认以下所有项目：</w:t>
      </w:r>
    </w:p>
    <w:p w14:paraId="7002F8FF" w14:textId="77777777" w:rsidR="00FF1AA5" w:rsidRDefault="00000000">
      <w:pPr>
        <w:rPr>
          <w:rFonts w:hint="eastAsia"/>
        </w:rPr>
      </w:pPr>
      <w:r>
        <w:t>☐ 1. Arduino IDE已安装，ESP32开发板支持包已安装</w:t>
      </w:r>
    </w:p>
    <w:p w14:paraId="3D174DA4" w14:textId="77777777" w:rsidR="00FF1AA5" w:rsidRDefault="00000000">
      <w:pPr>
        <w:rPr>
          <w:rFonts w:hint="eastAsia"/>
        </w:rPr>
      </w:pPr>
      <w:r>
        <w:t>☐ 2. Python 3.9+已安装，pip镜像源已配置</w:t>
      </w:r>
    </w:p>
    <w:p w14:paraId="420A61EC" w14:textId="77777777" w:rsidR="00FF1AA5" w:rsidRDefault="00000000">
      <w:pPr>
        <w:rPr>
          <w:rFonts w:hint="eastAsia"/>
        </w:rPr>
      </w:pPr>
      <w:r>
        <w:t xml:space="preserve">☐ 3. </w:t>
      </w:r>
      <w:proofErr w:type="spellStart"/>
      <w:r>
        <w:t>虚拟环境已创建，核心库已安装（numpy</w:t>
      </w:r>
      <w:proofErr w:type="spellEnd"/>
      <w:r>
        <w:t xml:space="preserve">, </w:t>
      </w:r>
      <w:proofErr w:type="spellStart"/>
      <w:r>
        <w:t>scipy</w:t>
      </w:r>
      <w:proofErr w:type="spellEnd"/>
      <w:r>
        <w:t xml:space="preserve">, </w:t>
      </w:r>
      <w:proofErr w:type="spellStart"/>
      <w:r>
        <w:t>opencv</w:t>
      </w:r>
      <w:proofErr w:type="spellEnd"/>
      <w:r>
        <w:t xml:space="preserve">, matplotlib, </w:t>
      </w:r>
      <w:proofErr w:type="spellStart"/>
      <w:r>
        <w:t>pyserial</w:t>
      </w:r>
      <w:proofErr w:type="spellEnd"/>
      <w:r>
        <w:t>）</w:t>
      </w:r>
    </w:p>
    <w:p w14:paraId="235B704E" w14:textId="77777777" w:rsidR="00FF1AA5" w:rsidRDefault="00000000">
      <w:pPr>
        <w:rPr>
          <w:rFonts w:hint="eastAsia"/>
          <w:lang w:eastAsia="zh-CN"/>
        </w:rPr>
      </w:pPr>
      <w:r>
        <w:rPr>
          <w:lang w:eastAsia="zh-CN"/>
        </w:rPr>
        <w:t>☐ 4. VS Code已安装，相关扩展已安装</w:t>
      </w:r>
    </w:p>
    <w:p w14:paraId="05F02473" w14:textId="77777777" w:rsidR="00FF1AA5" w:rsidRDefault="00000000">
      <w:pPr>
        <w:rPr>
          <w:rFonts w:hint="eastAsia"/>
          <w:lang w:eastAsia="zh-CN"/>
        </w:rPr>
      </w:pPr>
      <w:r>
        <w:rPr>
          <w:lang w:eastAsia="zh-CN"/>
        </w:rPr>
        <w:t>☐ 5. ESP32开发板已连接，Blink测试程序运行正常</w:t>
      </w:r>
    </w:p>
    <w:p w14:paraId="68B30786" w14:textId="77777777" w:rsidR="00FF1AA5" w:rsidRDefault="00000000">
      <w:pPr>
        <w:rPr>
          <w:rFonts w:hint="eastAsia"/>
          <w:lang w:eastAsia="zh-CN"/>
        </w:rPr>
      </w:pPr>
      <w:r>
        <w:rPr>
          <w:lang w:eastAsia="zh-CN"/>
        </w:rPr>
        <w:t>☐ 6. 二手手机已购买，能正常开机</w:t>
      </w:r>
    </w:p>
    <w:p w14:paraId="37347EEA" w14:textId="77777777" w:rsidR="00FF1AA5" w:rsidRDefault="00000000">
      <w:pPr>
        <w:rPr>
          <w:rFonts w:hint="eastAsia"/>
          <w:lang w:eastAsia="zh-CN"/>
        </w:rPr>
      </w:pPr>
      <w:r>
        <w:rPr>
          <w:lang w:eastAsia="zh-CN"/>
        </w:rPr>
        <w:t xml:space="preserve">☐ 7. </w:t>
      </w:r>
      <w:proofErr w:type="gramStart"/>
      <w:r>
        <w:rPr>
          <w:lang w:eastAsia="zh-CN"/>
        </w:rPr>
        <w:t>手机已刷机</w:t>
      </w:r>
      <w:proofErr w:type="gramEnd"/>
      <w:r>
        <w:rPr>
          <w:lang w:eastAsia="zh-CN"/>
        </w:rPr>
        <w:t>（或已优化），IP Webcam已安装并配置</w:t>
      </w:r>
    </w:p>
    <w:p w14:paraId="73F5ABAD" w14:textId="77777777" w:rsidR="00FF1AA5" w:rsidRDefault="00000000">
      <w:pPr>
        <w:rPr>
          <w:rFonts w:hint="eastAsia"/>
          <w:lang w:eastAsia="zh-CN"/>
        </w:rPr>
      </w:pPr>
      <w:r>
        <w:rPr>
          <w:lang w:eastAsia="zh-CN"/>
        </w:rPr>
        <w:t>☐ 8. 3D打印件已下单或已打印</w:t>
      </w:r>
    </w:p>
    <w:p w14:paraId="32C7EF6E" w14:textId="77777777" w:rsidR="00FF1AA5" w:rsidRDefault="00000000">
      <w:pPr>
        <w:rPr>
          <w:rFonts w:hint="eastAsia"/>
          <w:lang w:eastAsia="zh-CN"/>
        </w:rPr>
      </w:pPr>
      <w:r>
        <w:rPr>
          <w:lang w:eastAsia="zh-CN"/>
        </w:rPr>
        <w:t>☐ 9. 铝型材、螺丝等结构件已采购</w:t>
      </w:r>
    </w:p>
    <w:p w14:paraId="3B3911DF" w14:textId="77777777" w:rsidR="00FF1AA5" w:rsidRDefault="00000000">
      <w:pPr>
        <w:rPr>
          <w:rFonts w:hint="eastAsia"/>
          <w:lang w:eastAsia="zh-CN"/>
        </w:rPr>
      </w:pPr>
      <w:r>
        <w:rPr>
          <w:lang w:eastAsia="zh-CN"/>
        </w:rPr>
        <w:t>☐ 10. 面包板、杜邦线、传感器等电子元件已采购</w:t>
      </w:r>
    </w:p>
    <w:p w14:paraId="176F79B9" w14:textId="77777777" w:rsidR="00FF1AA5" w:rsidRDefault="00000000">
      <w:pPr>
        <w:pStyle w:val="21"/>
        <w:rPr>
          <w:lang w:eastAsia="zh-CN"/>
        </w:rPr>
      </w:pPr>
      <w:bookmarkStart w:id="34" w:name="_Toc21888"/>
      <w:r>
        <w:rPr>
          <w:rFonts w:ascii="微软雅黑" w:eastAsia="微软雅黑" w:hAnsi="微软雅黑"/>
          <w:lang w:eastAsia="zh-CN"/>
        </w:rPr>
        <w:t>C. 实验测试数据参考</w:t>
      </w:r>
      <w:bookmarkEnd w:id="34"/>
    </w:p>
    <w:p w14:paraId="2A9D5C4A" w14:textId="77777777" w:rsidR="00FF1AA5" w:rsidRDefault="00000000">
      <w:pPr>
        <w:ind w:firstLine="420"/>
        <w:rPr>
          <w:rFonts w:hint="eastAsia"/>
          <w:lang w:eastAsia="zh-CN"/>
        </w:rPr>
      </w:pPr>
      <w:r>
        <w:rPr>
          <w:lang w:eastAsia="zh-CN"/>
        </w:rPr>
        <w:t>以下是一组典型的实验数据，供参考和对比：</w:t>
      </w:r>
    </w:p>
    <w:p w14:paraId="71EA518E" w14:textId="77777777" w:rsidR="00FF1AA5" w:rsidRDefault="00000000">
      <w:pPr>
        <w:rPr>
          <w:rFonts w:hint="eastAsia"/>
        </w:rPr>
      </w:pPr>
      <w:proofErr w:type="spellStart"/>
      <w:r>
        <w:rPr>
          <w:b/>
        </w:rPr>
        <w:t>平抛运动测试数据</w:t>
      </w:r>
      <w:proofErr w:type="spellEnd"/>
      <w:r>
        <w:rPr>
          <w:b/>
        </w:rPr>
        <w:t>：</w:t>
      </w:r>
    </w:p>
    <w:tbl>
      <w:tblPr>
        <w:tblStyle w:val="af4"/>
        <w:tblW w:w="0" w:type="auto"/>
        <w:jc w:val="center"/>
        <w:tblLook w:val="04A0" w:firstRow="1" w:lastRow="0" w:firstColumn="1" w:lastColumn="0" w:noHBand="0" w:noVBand="1"/>
      </w:tblPr>
      <w:tblGrid>
        <w:gridCol w:w="2878"/>
        <w:gridCol w:w="2878"/>
        <w:gridCol w:w="2878"/>
      </w:tblGrid>
      <w:tr w:rsidR="00FF1AA5" w14:paraId="4A4180A5" w14:textId="77777777">
        <w:trPr>
          <w:jc w:val="center"/>
        </w:trPr>
        <w:tc>
          <w:tcPr>
            <w:tcW w:w="2878" w:type="dxa"/>
            <w:shd w:val="clear" w:color="auto" w:fill="4472C4"/>
          </w:tcPr>
          <w:p w14:paraId="4547AA26" w14:textId="77777777" w:rsidR="00FF1AA5" w:rsidRDefault="00000000">
            <w:pPr>
              <w:spacing w:after="0" w:line="240" w:lineRule="auto"/>
              <w:jc w:val="center"/>
              <w:rPr>
                <w:rFonts w:hint="eastAsia"/>
              </w:rPr>
            </w:pPr>
            <w:proofErr w:type="spellStart"/>
            <w:r>
              <w:rPr>
                <w:b/>
                <w:color w:val="FFFFFF"/>
                <w:sz w:val="18"/>
              </w:rPr>
              <w:t>测量次数</w:t>
            </w:r>
            <w:proofErr w:type="spellEnd"/>
          </w:p>
        </w:tc>
        <w:tc>
          <w:tcPr>
            <w:tcW w:w="2878" w:type="dxa"/>
            <w:shd w:val="clear" w:color="auto" w:fill="4472C4"/>
          </w:tcPr>
          <w:p w14:paraId="69574D7E" w14:textId="77777777" w:rsidR="00FF1AA5" w:rsidRDefault="00000000">
            <w:pPr>
              <w:spacing w:after="0" w:line="240" w:lineRule="auto"/>
              <w:jc w:val="center"/>
              <w:rPr>
                <w:rFonts w:hint="eastAsia"/>
              </w:rPr>
            </w:pPr>
            <w:proofErr w:type="spellStart"/>
            <w:r>
              <w:rPr>
                <w:b/>
                <w:color w:val="FFFFFF"/>
                <w:sz w:val="18"/>
              </w:rPr>
              <w:t>初速度v</w:t>
            </w:r>
            <w:proofErr w:type="spellEnd"/>
            <w:r>
              <w:rPr>
                <w:b/>
                <w:color w:val="FFFFFF"/>
                <w:sz w:val="18"/>
              </w:rPr>
              <w:t>0 (m/s)</w:t>
            </w:r>
          </w:p>
        </w:tc>
        <w:tc>
          <w:tcPr>
            <w:tcW w:w="2878" w:type="dxa"/>
            <w:shd w:val="clear" w:color="auto" w:fill="4472C4"/>
          </w:tcPr>
          <w:p w14:paraId="5544C4DF" w14:textId="77777777" w:rsidR="00FF1AA5" w:rsidRDefault="00000000">
            <w:pPr>
              <w:spacing w:after="0" w:line="240" w:lineRule="auto"/>
              <w:jc w:val="center"/>
              <w:rPr>
                <w:rFonts w:hint="eastAsia"/>
              </w:rPr>
            </w:pPr>
            <w:r>
              <w:rPr>
                <w:b/>
                <w:color w:val="FFFFFF"/>
                <w:sz w:val="18"/>
              </w:rPr>
              <w:t>拟合R2</w:t>
            </w:r>
          </w:p>
        </w:tc>
      </w:tr>
      <w:tr w:rsidR="00FF1AA5" w14:paraId="40FF2D0D" w14:textId="77777777">
        <w:trPr>
          <w:jc w:val="center"/>
        </w:trPr>
        <w:tc>
          <w:tcPr>
            <w:tcW w:w="2878" w:type="dxa"/>
          </w:tcPr>
          <w:p w14:paraId="4DF1076B" w14:textId="77777777" w:rsidR="00FF1AA5" w:rsidRDefault="00000000">
            <w:pPr>
              <w:spacing w:after="0" w:line="240" w:lineRule="auto"/>
              <w:rPr>
                <w:rFonts w:hint="eastAsia"/>
              </w:rPr>
            </w:pPr>
            <w:r>
              <w:rPr>
                <w:sz w:val="18"/>
              </w:rPr>
              <w:t>1</w:t>
            </w:r>
          </w:p>
        </w:tc>
        <w:tc>
          <w:tcPr>
            <w:tcW w:w="2878" w:type="dxa"/>
          </w:tcPr>
          <w:p w14:paraId="32B666AB" w14:textId="77777777" w:rsidR="00FF1AA5" w:rsidRDefault="00000000">
            <w:pPr>
              <w:spacing w:after="0" w:line="240" w:lineRule="auto"/>
              <w:rPr>
                <w:rFonts w:hint="eastAsia"/>
              </w:rPr>
            </w:pPr>
            <w:r>
              <w:rPr>
                <w:sz w:val="18"/>
              </w:rPr>
              <w:t>2.15</w:t>
            </w:r>
          </w:p>
        </w:tc>
        <w:tc>
          <w:tcPr>
            <w:tcW w:w="2878" w:type="dxa"/>
          </w:tcPr>
          <w:p w14:paraId="1A8D7CF3" w14:textId="77777777" w:rsidR="00FF1AA5" w:rsidRDefault="00000000">
            <w:pPr>
              <w:spacing w:after="0" w:line="240" w:lineRule="auto"/>
              <w:rPr>
                <w:rFonts w:hint="eastAsia"/>
              </w:rPr>
            </w:pPr>
            <w:r>
              <w:rPr>
                <w:sz w:val="18"/>
              </w:rPr>
              <w:t>0.9995</w:t>
            </w:r>
          </w:p>
        </w:tc>
      </w:tr>
      <w:tr w:rsidR="00FF1AA5" w14:paraId="2EB71080" w14:textId="77777777">
        <w:trPr>
          <w:jc w:val="center"/>
        </w:trPr>
        <w:tc>
          <w:tcPr>
            <w:tcW w:w="2878" w:type="dxa"/>
            <w:shd w:val="clear" w:color="auto" w:fill="D6E4F0"/>
          </w:tcPr>
          <w:p w14:paraId="18701D19" w14:textId="77777777" w:rsidR="00FF1AA5" w:rsidRDefault="00000000">
            <w:pPr>
              <w:spacing w:after="0" w:line="240" w:lineRule="auto"/>
              <w:rPr>
                <w:rFonts w:hint="eastAsia"/>
              </w:rPr>
            </w:pPr>
            <w:r>
              <w:rPr>
                <w:sz w:val="18"/>
              </w:rPr>
              <w:t>2</w:t>
            </w:r>
          </w:p>
        </w:tc>
        <w:tc>
          <w:tcPr>
            <w:tcW w:w="2878" w:type="dxa"/>
            <w:shd w:val="clear" w:color="auto" w:fill="D6E4F0"/>
          </w:tcPr>
          <w:p w14:paraId="2019059A" w14:textId="77777777" w:rsidR="00FF1AA5" w:rsidRDefault="00000000">
            <w:pPr>
              <w:spacing w:after="0" w:line="240" w:lineRule="auto"/>
              <w:rPr>
                <w:rFonts w:hint="eastAsia"/>
              </w:rPr>
            </w:pPr>
            <w:r>
              <w:rPr>
                <w:sz w:val="18"/>
              </w:rPr>
              <w:t>2.12</w:t>
            </w:r>
          </w:p>
        </w:tc>
        <w:tc>
          <w:tcPr>
            <w:tcW w:w="2878" w:type="dxa"/>
            <w:shd w:val="clear" w:color="auto" w:fill="D6E4F0"/>
          </w:tcPr>
          <w:p w14:paraId="7AF89D4A" w14:textId="77777777" w:rsidR="00FF1AA5" w:rsidRDefault="00000000">
            <w:pPr>
              <w:spacing w:after="0" w:line="240" w:lineRule="auto"/>
              <w:rPr>
                <w:rFonts w:hint="eastAsia"/>
              </w:rPr>
            </w:pPr>
            <w:r>
              <w:rPr>
                <w:sz w:val="18"/>
              </w:rPr>
              <w:t>0.9993</w:t>
            </w:r>
          </w:p>
        </w:tc>
      </w:tr>
      <w:tr w:rsidR="00FF1AA5" w14:paraId="301BAE30" w14:textId="77777777">
        <w:trPr>
          <w:jc w:val="center"/>
        </w:trPr>
        <w:tc>
          <w:tcPr>
            <w:tcW w:w="2878" w:type="dxa"/>
          </w:tcPr>
          <w:p w14:paraId="4000D8A4" w14:textId="77777777" w:rsidR="00FF1AA5" w:rsidRDefault="00000000">
            <w:pPr>
              <w:spacing w:after="0" w:line="240" w:lineRule="auto"/>
              <w:rPr>
                <w:rFonts w:hint="eastAsia"/>
              </w:rPr>
            </w:pPr>
            <w:r>
              <w:rPr>
                <w:sz w:val="18"/>
              </w:rPr>
              <w:t>3</w:t>
            </w:r>
          </w:p>
        </w:tc>
        <w:tc>
          <w:tcPr>
            <w:tcW w:w="2878" w:type="dxa"/>
          </w:tcPr>
          <w:p w14:paraId="7B83D2C2" w14:textId="77777777" w:rsidR="00FF1AA5" w:rsidRDefault="00000000">
            <w:pPr>
              <w:spacing w:after="0" w:line="240" w:lineRule="auto"/>
              <w:rPr>
                <w:rFonts w:hint="eastAsia"/>
              </w:rPr>
            </w:pPr>
            <w:r>
              <w:rPr>
                <w:sz w:val="18"/>
              </w:rPr>
              <w:t>2.18</w:t>
            </w:r>
          </w:p>
        </w:tc>
        <w:tc>
          <w:tcPr>
            <w:tcW w:w="2878" w:type="dxa"/>
          </w:tcPr>
          <w:p w14:paraId="0B394BC0" w14:textId="77777777" w:rsidR="00FF1AA5" w:rsidRDefault="00000000">
            <w:pPr>
              <w:spacing w:after="0" w:line="240" w:lineRule="auto"/>
              <w:rPr>
                <w:rFonts w:hint="eastAsia"/>
              </w:rPr>
            </w:pPr>
            <w:r>
              <w:rPr>
                <w:sz w:val="18"/>
              </w:rPr>
              <w:t>0.9997</w:t>
            </w:r>
          </w:p>
        </w:tc>
      </w:tr>
      <w:tr w:rsidR="00FF1AA5" w14:paraId="2A2450C1" w14:textId="77777777">
        <w:trPr>
          <w:jc w:val="center"/>
        </w:trPr>
        <w:tc>
          <w:tcPr>
            <w:tcW w:w="2878" w:type="dxa"/>
            <w:shd w:val="clear" w:color="auto" w:fill="D6E4F0"/>
          </w:tcPr>
          <w:p w14:paraId="30F62C13" w14:textId="77777777" w:rsidR="00FF1AA5" w:rsidRDefault="00000000">
            <w:pPr>
              <w:spacing w:after="0" w:line="240" w:lineRule="auto"/>
              <w:rPr>
                <w:rFonts w:hint="eastAsia"/>
              </w:rPr>
            </w:pPr>
            <w:proofErr w:type="spellStart"/>
            <w:r>
              <w:rPr>
                <w:sz w:val="18"/>
              </w:rPr>
              <w:t>平均</w:t>
            </w:r>
            <w:proofErr w:type="spellEnd"/>
          </w:p>
        </w:tc>
        <w:tc>
          <w:tcPr>
            <w:tcW w:w="2878" w:type="dxa"/>
            <w:shd w:val="clear" w:color="auto" w:fill="D6E4F0"/>
          </w:tcPr>
          <w:p w14:paraId="6F059710" w14:textId="77777777" w:rsidR="00FF1AA5" w:rsidRDefault="00000000">
            <w:pPr>
              <w:spacing w:after="0" w:line="240" w:lineRule="auto"/>
              <w:rPr>
                <w:rFonts w:hint="eastAsia"/>
              </w:rPr>
            </w:pPr>
            <w:r>
              <w:rPr>
                <w:sz w:val="18"/>
              </w:rPr>
              <w:t>2.15 ± 0.03</w:t>
            </w:r>
          </w:p>
        </w:tc>
        <w:tc>
          <w:tcPr>
            <w:tcW w:w="2878" w:type="dxa"/>
            <w:shd w:val="clear" w:color="auto" w:fill="D6E4F0"/>
          </w:tcPr>
          <w:p w14:paraId="44812990" w14:textId="77777777" w:rsidR="00FF1AA5" w:rsidRDefault="00FF1AA5">
            <w:pPr>
              <w:spacing w:after="0" w:line="240" w:lineRule="auto"/>
              <w:rPr>
                <w:rFonts w:hint="eastAsia"/>
              </w:rPr>
            </w:pPr>
          </w:p>
        </w:tc>
      </w:tr>
    </w:tbl>
    <w:p w14:paraId="4E3AD4FA" w14:textId="77777777" w:rsidR="00FF1AA5" w:rsidRDefault="00000000">
      <w:pPr>
        <w:rPr>
          <w:rFonts w:hint="eastAsia"/>
        </w:rPr>
      </w:pPr>
      <w:proofErr w:type="spellStart"/>
      <w:r>
        <w:rPr>
          <w:b/>
        </w:rPr>
        <w:t>自由落体测试数据</w:t>
      </w:r>
      <w:proofErr w:type="spellEnd"/>
      <w:r>
        <w:rPr>
          <w:b/>
        </w:rPr>
        <w:t>：</w:t>
      </w:r>
    </w:p>
    <w:tbl>
      <w:tblPr>
        <w:tblStyle w:val="af4"/>
        <w:tblW w:w="0" w:type="auto"/>
        <w:jc w:val="center"/>
        <w:tblLook w:val="04A0" w:firstRow="1" w:lastRow="0" w:firstColumn="1" w:lastColumn="0" w:noHBand="0" w:noVBand="1"/>
      </w:tblPr>
      <w:tblGrid>
        <w:gridCol w:w="2878"/>
        <w:gridCol w:w="2878"/>
        <w:gridCol w:w="2878"/>
      </w:tblGrid>
      <w:tr w:rsidR="00FF1AA5" w14:paraId="6CC7372D" w14:textId="77777777">
        <w:trPr>
          <w:jc w:val="center"/>
        </w:trPr>
        <w:tc>
          <w:tcPr>
            <w:tcW w:w="2878" w:type="dxa"/>
            <w:shd w:val="clear" w:color="auto" w:fill="4472C4"/>
          </w:tcPr>
          <w:p w14:paraId="420964FE" w14:textId="77777777" w:rsidR="00FF1AA5" w:rsidRDefault="00000000">
            <w:pPr>
              <w:spacing w:after="0" w:line="240" w:lineRule="auto"/>
              <w:jc w:val="center"/>
              <w:rPr>
                <w:rFonts w:hint="eastAsia"/>
              </w:rPr>
            </w:pPr>
            <w:proofErr w:type="spellStart"/>
            <w:r>
              <w:rPr>
                <w:b/>
                <w:color w:val="FFFFFF"/>
                <w:sz w:val="18"/>
              </w:rPr>
              <w:t>测量次数</w:t>
            </w:r>
            <w:proofErr w:type="spellEnd"/>
          </w:p>
        </w:tc>
        <w:tc>
          <w:tcPr>
            <w:tcW w:w="2878" w:type="dxa"/>
            <w:shd w:val="clear" w:color="auto" w:fill="4472C4"/>
          </w:tcPr>
          <w:p w14:paraId="7D744CDF" w14:textId="77777777" w:rsidR="00FF1AA5" w:rsidRDefault="00000000">
            <w:pPr>
              <w:spacing w:after="0" w:line="240" w:lineRule="auto"/>
              <w:jc w:val="center"/>
              <w:rPr>
                <w:rFonts w:hint="eastAsia"/>
              </w:rPr>
            </w:pPr>
            <w:proofErr w:type="spellStart"/>
            <w:r>
              <w:rPr>
                <w:b/>
                <w:color w:val="FFFFFF"/>
                <w:sz w:val="18"/>
              </w:rPr>
              <w:t>g值</w:t>
            </w:r>
            <w:proofErr w:type="spellEnd"/>
            <w:r>
              <w:rPr>
                <w:b/>
                <w:color w:val="FFFFFF"/>
                <w:sz w:val="18"/>
              </w:rPr>
              <w:t xml:space="preserve"> (m/s2)</w:t>
            </w:r>
          </w:p>
        </w:tc>
        <w:tc>
          <w:tcPr>
            <w:tcW w:w="2878" w:type="dxa"/>
            <w:shd w:val="clear" w:color="auto" w:fill="4472C4"/>
          </w:tcPr>
          <w:p w14:paraId="71B5F6BA" w14:textId="77777777" w:rsidR="00FF1AA5" w:rsidRDefault="00000000">
            <w:pPr>
              <w:spacing w:after="0" w:line="240" w:lineRule="auto"/>
              <w:jc w:val="center"/>
              <w:rPr>
                <w:rFonts w:hint="eastAsia"/>
              </w:rPr>
            </w:pPr>
            <w:proofErr w:type="spellStart"/>
            <w:r>
              <w:rPr>
                <w:b/>
                <w:color w:val="FFFFFF"/>
                <w:sz w:val="18"/>
              </w:rPr>
              <w:t>与标准值偏差</w:t>
            </w:r>
            <w:proofErr w:type="spellEnd"/>
          </w:p>
        </w:tc>
      </w:tr>
      <w:tr w:rsidR="00FF1AA5" w14:paraId="6EE118F7" w14:textId="77777777">
        <w:trPr>
          <w:jc w:val="center"/>
        </w:trPr>
        <w:tc>
          <w:tcPr>
            <w:tcW w:w="2878" w:type="dxa"/>
          </w:tcPr>
          <w:p w14:paraId="319CB20F" w14:textId="77777777" w:rsidR="00FF1AA5" w:rsidRDefault="00000000">
            <w:pPr>
              <w:spacing w:after="0" w:line="240" w:lineRule="auto"/>
              <w:rPr>
                <w:rFonts w:hint="eastAsia"/>
              </w:rPr>
            </w:pPr>
            <w:r>
              <w:rPr>
                <w:sz w:val="18"/>
              </w:rPr>
              <w:t>1</w:t>
            </w:r>
          </w:p>
        </w:tc>
        <w:tc>
          <w:tcPr>
            <w:tcW w:w="2878" w:type="dxa"/>
          </w:tcPr>
          <w:p w14:paraId="6367B4E6" w14:textId="77777777" w:rsidR="00FF1AA5" w:rsidRDefault="00000000">
            <w:pPr>
              <w:spacing w:after="0" w:line="240" w:lineRule="auto"/>
              <w:rPr>
                <w:rFonts w:hint="eastAsia"/>
              </w:rPr>
            </w:pPr>
            <w:r>
              <w:rPr>
                <w:sz w:val="18"/>
              </w:rPr>
              <w:t>9.76</w:t>
            </w:r>
          </w:p>
        </w:tc>
        <w:tc>
          <w:tcPr>
            <w:tcW w:w="2878" w:type="dxa"/>
          </w:tcPr>
          <w:p w14:paraId="1C93D863" w14:textId="77777777" w:rsidR="00FF1AA5" w:rsidRDefault="00000000">
            <w:pPr>
              <w:spacing w:after="0" w:line="240" w:lineRule="auto"/>
              <w:rPr>
                <w:rFonts w:hint="eastAsia"/>
              </w:rPr>
            </w:pPr>
            <w:r>
              <w:rPr>
                <w:sz w:val="18"/>
              </w:rPr>
              <w:t>0.20%</w:t>
            </w:r>
          </w:p>
        </w:tc>
      </w:tr>
      <w:tr w:rsidR="00FF1AA5" w14:paraId="4D831CD1" w14:textId="77777777">
        <w:trPr>
          <w:jc w:val="center"/>
        </w:trPr>
        <w:tc>
          <w:tcPr>
            <w:tcW w:w="2878" w:type="dxa"/>
            <w:shd w:val="clear" w:color="auto" w:fill="D6E4F0"/>
          </w:tcPr>
          <w:p w14:paraId="4C87B51D" w14:textId="77777777" w:rsidR="00FF1AA5" w:rsidRDefault="00000000">
            <w:pPr>
              <w:spacing w:after="0" w:line="240" w:lineRule="auto"/>
              <w:rPr>
                <w:rFonts w:hint="eastAsia"/>
              </w:rPr>
            </w:pPr>
            <w:r>
              <w:rPr>
                <w:sz w:val="18"/>
              </w:rPr>
              <w:t>2</w:t>
            </w:r>
          </w:p>
        </w:tc>
        <w:tc>
          <w:tcPr>
            <w:tcW w:w="2878" w:type="dxa"/>
            <w:shd w:val="clear" w:color="auto" w:fill="D6E4F0"/>
          </w:tcPr>
          <w:p w14:paraId="0D3BFD45" w14:textId="77777777" w:rsidR="00FF1AA5" w:rsidRDefault="00000000">
            <w:pPr>
              <w:spacing w:after="0" w:line="240" w:lineRule="auto"/>
              <w:rPr>
                <w:rFonts w:hint="eastAsia"/>
              </w:rPr>
            </w:pPr>
            <w:r>
              <w:rPr>
                <w:sz w:val="18"/>
              </w:rPr>
              <w:t>9.82</w:t>
            </w:r>
          </w:p>
        </w:tc>
        <w:tc>
          <w:tcPr>
            <w:tcW w:w="2878" w:type="dxa"/>
            <w:shd w:val="clear" w:color="auto" w:fill="D6E4F0"/>
          </w:tcPr>
          <w:p w14:paraId="516FEA7A" w14:textId="77777777" w:rsidR="00FF1AA5" w:rsidRDefault="00000000">
            <w:pPr>
              <w:spacing w:after="0" w:line="240" w:lineRule="auto"/>
              <w:rPr>
                <w:rFonts w:hint="eastAsia"/>
              </w:rPr>
            </w:pPr>
            <w:r>
              <w:rPr>
                <w:sz w:val="18"/>
              </w:rPr>
              <w:t>0.41%</w:t>
            </w:r>
          </w:p>
        </w:tc>
      </w:tr>
      <w:tr w:rsidR="00FF1AA5" w14:paraId="13FEE103" w14:textId="77777777">
        <w:trPr>
          <w:jc w:val="center"/>
        </w:trPr>
        <w:tc>
          <w:tcPr>
            <w:tcW w:w="2878" w:type="dxa"/>
          </w:tcPr>
          <w:p w14:paraId="39F5573E" w14:textId="77777777" w:rsidR="00FF1AA5" w:rsidRDefault="00000000">
            <w:pPr>
              <w:spacing w:after="0" w:line="240" w:lineRule="auto"/>
              <w:rPr>
                <w:rFonts w:hint="eastAsia"/>
              </w:rPr>
            </w:pPr>
            <w:r>
              <w:rPr>
                <w:sz w:val="18"/>
              </w:rPr>
              <w:t>3</w:t>
            </w:r>
          </w:p>
        </w:tc>
        <w:tc>
          <w:tcPr>
            <w:tcW w:w="2878" w:type="dxa"/>
          </w:tcPr>
          <w:p w14:paraId="1420ACC9" w14:textId="77777777" w:rsidR="00FF1AA5" w:rsidRDefault="00000000">
            <w:pPr>
              <w:spacing w:after="0" w:line="240" w:lineRule="auto"/>
              <w:rPr>
                <w:rFonts w:hint="eastAsia"/>
              </w:rPr>
            </w:pPr>
            <w:r>
              <w:rPr>
                <w:sz w:val="18"/>
              </w:rPr>
              <w:t>9.79</w:t>
            </w:r>
          </w:p>
        </w:tc>
        <w:tc>
          <w:tcPr>
            <w:tcW w:w="2878" w:type="dxa"/>
          </w:tcPr>
          <w:p w14:paraId="44914488" w14:textId="77777777" w:rsidR="00FF1AA5" w:rsidRDefault="00000000">
            <w:pPr>
              <w:spacing w:after="0" w:line="240" w:lineRule="auto"/>
              <w:rPr>
                <w:rFonts w:hint="eastAsia"/>
              </w:rPr>
            </w:pPr>
            <w:r>
              <w:rPr>
                <w:sz w:val="18"/>
              </w:rPr>
              <w:t>0.10%</w:t>
            </w:r>
          </w:p>
        </w:tc>
      </w:tr>
      <w:tr w:rsidR="00FF1AA5" w14:paraId="09B82207" w14:textId="77777777">
        <w:trPr>
          <w:jc w:val="center"/>
        </w:trPr>
        <w:tc>
          <w:tcPr>
            <w:tcW w:w="2878" w:type="dxa"/>
            <w:shd w:val="clear" w:color="auto" w:fill="D6E4F0"/>
          </w:tcPr>
          <w:p w14:paraId="340AEE22" w14:textId="77777777" w:rsidR="00FF1AA5" w:rsidRDefault="00000000">
            <w:pPr>
              <w:spacing w:after="0" w:line="240" w:lineRule="auto"/>
              <w:rPr>
                <w:rFonts w:hint="eastAsia"/>
              </w:rPr>
            </w:pPr>
            <w:proofErr w:type="spellStart"/>
            <w:r>
              <w:rPr>
                <w:sz w:val="18"/>
              </w:rPr>
              <w:t>平均</w:t>
            </w:r>
            <w:proofErr w:type="spellEnd"/>
          </w:p>
        </w:tc>
        <w:tc>
          <w:tcPr>
            <w:tcW w:w="2878" w:type="dxa"/>
            <w:shd w:val="clear" w:color="auto" w:fill="D6E4F0"/>
          </w:tcPr>
          <w:p w14:paraId="225E511D" w14:textId="77777777" w:rsidR="00FF1AA5" w:rsidRDefault="00000000">
            <w:pPr>
              <w:spacing w:after="0" w:line="240" w:lineRule="auto"/>
              <w:rPr>
                <w:rFonts w:hint="eastAsia"/>
              </w:rPr>
            </w:pPr>
            <w:r>
              <w:rPr>
                <w:sz w:val="18"/>
              </w:rPr>
              <w:t>9.79 ± 0.03</w:t>
            </w:r>
          </w:p>
        </w:tc>
        <w:tc>
          <w:tcPr>
            <w:tcW w:w="2878" w:type="dxa"/>
            <w:shd w:val="clear" w:color="auto" w:fill="D6E4F0"/>
          </w:tcPr>
          <w:p w14:paraId="175A994F" w14:textId="77777777" w:rsidR="00FF1AA5" w:rsidRDefault="00000000">
            <w:pPr>
              <w:spacing w:after="0" w:line="240" w:lineRule="auto"/>
              <w:rPr>
                <w:rFonts w:hint="eastAsia"/>
              </w:rPr>
            </w:pPr>
            <w:r>
              <w:rPr>
                <w:sz w:val="18"/>
              </w:rPr>
              <w:t>0.10%</w:t>
            </w:r>
          </w:p>
        </w:tc>
      </w:tr>
    </w:tbl>
    <w:p w14:paraId="77FE0E1A" w14:textId="77777777" w:rsidR="00FF1AA5" w:rsidRDefault="00000000">
      <w:pPr>
        <w:rPr>
          <w:rFonts w:hint="eastAsia"/>
        </w:rPr>
      </w:pPr>
      <w:r>
        <w:lastRenderedPageBreak/>
        <w:br w:type="page"/>
      </w:r>
    </w:p>
    <w:p w14:paraId="686FF80D" w14:textId="77777777" w:rsidR="00FF1AA5" w:rsidRDefault="00000000">
      <w:pPr>
        <w:pStyle w:val="1"/>
        <w:rPr>
          <w:lang w:eastAsia="zh-CN"/>
        </w:rPr>
      </w:pPr>
      <w:bookmarkStart w:id="35" w:name="_Toc4794"/>
      <w:r>
        <w:rPr>
          <w:rFonts w:ascii="微软雅黑" w:eastAsia="微软雅黑" w:hAnsi="微软雅黑"/>
          <w:lang w:eastAsia="zh-CN"/>
        </w:rPr>
        <w:lastRenderedPageBreak/>
        <w:t>第二部分：软件环境搭建</w:t>
      </w:r>
      <w:bookmarkEnd w:id="35"/>
    </w:p>
    <w:p w14:paraId="2A8BE743" w14:textId="77777777" w:rsidR="00FF1AA5" w:rsidRDefault="00000000">
      <w:pPr>
        <w:pStyle w:val="21"/>
      </w:pPr>
      <w:bookmarkStart w:id="36" w:name="_Toc16698"/>
      <w:r>
        <w:rPr>
          <w:rFonts w:ascii="微软雅黑" w:eastAsia="微软雅黑" w:hAnsi="微软雅黑"/>
        </w:rPr>
        <w:t>第4章 Arduino IDE安装与ESP32开发环境配置</w:t>
      </w:r>
      <w:bookmarkEnd w:id="36"/>
    </w:p>
    <w:p w14:paraId="5433B554" w14:textId="77777777" w:rsidR="00FF1AA5" w:rsidRDefault="00000000">
      <w:pPr>
        <w:pStyle w:val="31"/>
      </w:pPr>
      <w:bookmarkStart w:id="37" w:name="_Toc23840"/>
      <w:r>
        <w:rPr>
          <w:rFonts w:ascii="微软雅黑" w:eastAsia="微软雅黑" w:hAnsi="微软雅黑"/>
        </w:rPr>
        <w:t xml:space="preserve">4.1 Arduino </w:t>
      </w:r>
      <w:proofErr w:type="spellStart"/>
      <w:r>
        <w:rPr>
          <w:rFonts w:ascii="微软雅黑" w:eastAsia="微软雅黑" w:hAnsi="微软雅黑"/>
        </w:rPr>
        <w:t>IDE的下载与安装</w:t>
      </w:r>
      <w:bookmarkEnd w:id="37"/>
      <w:proofErr w:type="spellEnd"/>
    </w:p>
    <w:p w14:paraId="5EC03600" w14:textId="77777777" w:rsidR="00FF1AA5" w:rsidRDefault="00000000">
      <w:pPr>
        <w:ind w:firstLine="420"/>
        <w:rPr>
          <w:rFonts w:hint="eastAsia"/>
        </w:rPr>
      </w:pPr>
      <w:r>
        <w:t>Arduino IDE是开发ESP32最常用的集成开发环境。推荐使用Arduino IDE 2.x版本，它提供了更好的代码补全和调试体验。</w:t>
      </w:r>
    </w:p>
    <w:p w14:paraId="0EE479B7" w14:textId="77777777" w:rsidR="00FF1AA5" w:rsidRDefault="00000000">
      <w:pPr>
        <w:rPr>
          <w:rFonts w:hint="eastAsia"/>
        </w:rPr>
      </w:pPr>
      <w:proofErr w:type="spellStart"/>
      <w:r>
        <w:t>下载地址：https</w:t>
      </w:r>
      <w:proofErr w:type="spellEnd"/>
      <w:r>
        <w:t>://www.arduino.cc/en/software</w:t>
      </w:r>
    </w:p>
    <w:p w14:paraId="6E1E218B" w14:textId="77777777" w:rsidR="00FF1AA5" w:rsidRDefault="00000000">
      <w:pPr>
        <w:rPr>
          <w:rFonts w:hint="eastAsia"/>
          <w:lang w:eastAsia="zh-CN"/>
        </w:rPr>
      </w:pPr>
      <w:r>
        <w:rPr>
          <w:b/>
          <w:lang w:eastAsia="zh-CN"/>
        </w:rPr>
        <w:t>安装步骤：</w:t>
      </w:r>
    </w:p>
    <w:p w14:paraId="14F9B6F4" w14:textId="77777777" w:rsidR="00FF1AA5" w:rsidRDefault="00000000">
      <w:pPr>
        <w:rPr>
          <w:rFonts w:hint="eastAsia"/>
          <w:lang w:eastAsia="zh-CN"/>
        </w:rPr>
      </w:pPr>
      <w:r>
        <w:rPr>
          <w:lang w:eastAsia="zh-CN"/>
        </w:rPr>
        <w:t>1. 访问Arduino官网，下载对应操作系统的安装包</w:t>
      </w:r>
    </w:p>
    <w:p w14:paraId="4AEC6005" w14:textId="77777777" w:rsidR="00FF1AA5" w:rsidRDefault="00000000">
      <w:pPr>
        <w:rPr>
          <w:rFonts w:hint="eastAsia"/>
          <w:lang w:eastAsia="zh-CN"/>
        </w:rPr>
      </w:pPr>
      <w:r>
        <w:rPr>
          <w:lang w:eastAsia="zh-CN"/>
        </w:rPr>
        <w:t>2. Windows用户运行.exe安装包，按默认设置安装即可</w:t>
      </w:r>
    </w:p>
    <w:p w14:paraId="692C6E30" w14:textId="77777777" w:rsidR="00FF1AA5" w:rsidRDefault="00000000">
      <w:pPr>
        <w:rPr>
          <w:rFonts w:hint="eastAsia"/>
        </w:rPr>
      </w:pPr>
      <w:r>
        <w:t xml:space="preserve">3. </w:t>
      </w:r>
      <w:proofErr w:type="spellStart"/>
      <w:r>
        <w:t>macOS用户将Arduino.app拖入Applications文件夹</w:t>
      </w:r>
      <w:proofErr w:type="spellEnd"/>
    </w:p>
    <w:p w14:paraId="688C277D" w14:textId="77777777" w:rsidR="00FF1AA5" w:rsidRDefault="00000000">
      <w:pPr>
        <w:rPr>
          <w:rFonts w:hint="eastAsia"/>
        </w:rPr>
      </w:pPr>
      <w:r>
        <w:t xml:space="preserve">4. </w:t>
      </w:r>
      <w:proofErr w:type="spellStart"/>
      <w:r>
        <w:t>Linux用户解压后运行install.sh脚本</w:t>
      </w:r>
      <w:proofErr w:type="spellEnd"/>
    </w:p>
    <w:p w14:paraId="63D3D082" w14:textId="77777777" w:rsidR="00FF1AA5" w:rsidRDefault="00000000">
      <w:pPr>
        <w:pStyle w:val="31"/>
      </w:pPr>
      <w:bookmarkStart w:id="38" w:name="_Toc17769"/>
      <w:r>
        <w:rPr>
          <w:rFonts w:ascii="微软雅黑" w:eastAsia="微软雅黑" w:hAnsi="微软雅黑"/>
        </w:rPr>
        <w:t>4.2 ESP32开发板支持包的安装</w:t>
      </w:r>
      <w:bookmarkEnd w:id="38"/>
    </w:p>
    <w:p w14:paraId="4FF2ECDC" w14:textId="77777777" w:rsidR="00FF1AA5" w:rsidRDefault="00000000">
      <w:pPr>
        <w:ind w:firstLine="420"/>
        <w:rPr>
          <w:rFonts w:hint="eastAsia"/>
        </w:rPr>
      </w:pPr>
      <w:r>
        <w:t>Arduino IDE默认不支持ESP32，需要手动添加开发板支持包：</w:t>
      </w:r>
    </w:p>
    <w:p w14:paraId="35758166" w14:textId="77777777" w:rsidR="00FF1AA5" w:rsidRDefault="00000000">
      <w:pPr>
        <w:rPr>
          <w:rFonts w:hint="eastAsia"/>
        </w:rPr>
      </w:pPr>
      <w:r>
        <w:t xml:space="preserve">1. </w:t>
      </w:r>
      <w:proofErr w:type="spellStart"/>
      <w:r>
        <w:t>打开Arduino</w:t>
      </w:r>
      <w:proofErr w:type="spellEnd"/>
      <w:r>
        <w:t xml:space="preserve"> IDE → </w:t>
      </w:r>
      <w:proofErr w:type="spellStart"/>
      <w:r>
        <w:t>文件</w:t>
      </w:r>
      <w:proofErr w:type="spellEnd"/>
      <w:r>
        <w:t xml:space="preserve"> → </w:t>
      </w:r>
      <w:proofErr w:type="spellStart"/>
      <w:r>
        <w:t>首选项</w:t>
      </w:r>
      <w:proofErr w:type="spellEnd"/>
    </w:p>
    <w:p w14:paraId="77F1F8D9" w14:textId="77777777" w:rsidR="00FF1AA5" w:rsidRDefault="00000000">
      <w:pPr>
        <w:rPr>
          <w:rFonts w:hint="eastAsia"/>
        </w:rPr>
      </w:pPr>
      <w:r>
        <w:t xml:space="preserve">2. </w:t>
      </w:r>
      <w:proofErr w:type="spellStart"/>
      <w:r>
        <w:t>在"附加开发板管理器网址"中填入</w:t>
      </w:r>
      <w:proofErr w:type="spellEnd"/>
      <w:r>
        <w:t>：</w:t>
      </w:r>
    </w:p>
    <w:p w14:paraId="18E49206" w14:textId="77777777" w:rsidR="00FF1AA5" w:rsidRDefault="00000000">
      <w:pPr>
        <w:spacing w:before="120" w:after="120"/>
        <w:ind w:left="567"/>
        <w:rPr>
          <w:rFonts w:hint="eastAsia"/>
        </w:rPr>
      </w:pPr>
      <w:r>
        <w:rPr>
          <w:rFonts w:ascii="Courier New" w:eastAsia="Courier New" w:hAnsi="Courier New"/>
          <w:color w:val="1A1A2E"/>
          <w:sz w:val="18"/>
          <w:shd w:val="clear" w:color="auto" w:fill="F5F5F5"/>
        </w:rPr>
        <w:t>https://dl.espressif.com/dl/package_esp32_index.json</w:t>
      </w:r>
    </w:p>
    <w:p w14:paraId="13C2A6F5" w14:textId="77777777" w:rsidR="00FF1AA5" w:rsidRDefault="00000000">
      <w:pPr>
        <w:rPr>
          <w:rFonts w:hint="eastAsia"/>
        </w:rPr>
      </w:pPr>
      <w:r>
        <w:t xml:space="preserve">3. </w:t>
      </w:r>
      <w:proofErr w:type="spellStart"/>
      <w:r>
        <w:t>工具</w:t>
      </w:r>
      <w:proofErr w:type="spellEnd"/>
      <w:r>
        <w:t xml:space="preserve"> → </w:t>
      </w:r>
      <w:proofErr w:type="spellStart"/>
      <w:r>
        <w:t>开发板</w:t>
      </w:r>
      <w:proofErr w:type="spellEnd"/>
      <w:r>
        <w:t xml:space="preserve"> → </w:t>
      </w:r>
      <w:proofErr w:type="spellStart"/>
      <w:r>
        <w:t>开发板管理器</w:t>
      </w:r>
      <w:proofErr w:type="spellEnd"/>
      <w:r>
        <w:t xml:space="preserve"> → 搜索"esp32" → 安装"esp32 by </w:t>
      </w:r>
      <w:proofErr w:type="spellStart"/>
      <w:r>
        <w:t>Espressif</w:t>
      </w:r>
      <w:proofErr w:type="spellEnd"/>
      <w:r>
        <w:t xml:space="preserve"> Systems"</w:t>
      </w:r>
    </w:p>
    <w:p w14:paraId="2D8BB004" w14:textId="77777777" w:rsidR="00FF1AA5" w:rsidRDefault="00000000">
      <w:pPr>
        <w:rPr>
          <w:rFonts w:hint="eastAsia"/>
          <w:lang w:eastAsia="zh-CN"/>
        </w:rPr>
      </w:pPr>
      <w:r>
        <w:rPr>
          <w:lang w:eastAsia="zh-CN"/>
        </w:rPr>
        <w:t>4. 安装完成后，在工具 → 开发板中选择"ESP32 Dev Module"</w:t>
      </w:r>
    </w:p>
    <w:p w14:paraId="62EC46F8" w14:textId="77777777" w:rsidR="00FF1AA5" w:rsidRDefault="00000000">
      <w:pPr>
        <w:spacing w:before="120" w:after="120"/>
        <w:ind w:left="283"/>
        <w:rPr>
          <w:rFonts w:hint="eastAsia"/>
          <w:lang w:eastAsia="zh-CN"/>
        </w:rPr>
      </w:pPr>
      <w:r>
        <w:rPr>
          <w:color w:val="CC6600"/>
          <w:sz w:val="19"/>
          <w:lang w:eastAsia="zh-CN"/>
        </w:rPr>
        <w:t>⚠️ 【注意】国内网络访问</w:t>
      </w:r>
      <w:proofErr w:type="spellStart"/>
      <w:r>
        <w:rPr>
          <w:color w:val="CC6600"/>
          <w:sz w:val="19"/>
          <w:lang w:eastAsia="zh-CN"/>
        </w:rPr>
        <w:t>Espressif</w:t>
      </w:r>
      <w:proofErr w:type="spellEnd"/>
      <w:r>
        <w:rPr>
          <w:color w:val="CC6600"/>
          <w:sz w:val="19"/>
          <w:lang w:eastAsia="zh-CN"/>
        </w:rPr>
        <w:t>服务器可能较慢，可以使用镜像源或提前下载离线包。</w:t>
      </w:r>
    </w:p>
    <w:p w14:paraId="1D6B76CE" w14:textId="77777777" w:rsidR="00FF1AA5" w:rsidRDefault="00000000">
      <w:pPr>
        <w:pStyle w:val="31"/>
        <w:rPr>
          <w:lang w:eastAsia="zh-CN"/>
        </w:rPr>
      </w:pPr>
      <w:bookmarkStart w:id="39" w:name="_Toc524"/>
      <w:r>
        <w:rPr>
          <w:rFonts w:ascii="微软雅黑" w:eastAsia="微软雅黑" w:hAnsi="微软雅黑"/>
          <w:lang w:eastAsia="zh-CN"/>
        </w:rPr>
        <w:t>4.3 CH340与CP2102 USB转串口驱动安装</w:t>
      </w:r>
      <w:bookmarkEnd w:id="39"/>
    </w:p>
    <w:p w14:paraId="3EB98717" w14:textId="77777777" w:rsidR="00FF1AA5" w:rsidRDefault="00000000">
      <w:pPr>
        <w:ind w:firstLine="420"/>
        <w:rPr>
          <w:rFonts w:hint="eastAsia"/>
          <w:lang w:eastAsia="zh-CN"/>
        </w:rPr>
      </w:pPr>
      <w:r>
        <w:rPr>
          <w:lang w:eastAsia="zh-CN"/>
        </w:rPr>
        <w:t>ESP32开发板通常使用CH340或CP2102芯片实现USB转串口通信。需要安装对应的驱动程序：</w:t>
      </w:r>
    </w:p>
    <w:tbl>
      <w:tblPr>
        <w:tblStyle w:val="af4"/>
        <w:tblW w:w="0" w:type="auto"/>
        <w:jc w:val="center"/>
        <w:tblLook w:val="04A0" w:firstRow="1" w:lastRow="0" w:firstColumn="1" w:lastColumn="0" w:noHBand="0" w:noVBand="1"/>
      </w:tblPr>
      <w:tblGrid>
        <w:gridCol w:w="2090"/>
        <w:gridCol w:w="2103"/>
        <w:gridCol w:w="4657"/>
      </w:tblGrid>
      <w:tr w:rsidR="00FF1AA5" w14:paraId="02EBD00F" w14:textId="77777777">
        <w:trPr>
          <w:jc w:val="center"/>
        </w:trPr>
        <w:tc>
          <w:tcPr>
            <w:tcW w:w="2878" w:type="dxa"/>
            <w:shd w:val="clear" w:color="auto" w:fill="4472C4"/>
          </w:tcPr>
          <w:p w14:paraId="6E80576B" w14:textId="77777777" w:rsidR="00FF1AA5" w:rsidRDefault="00000000">
            <w:pPr>
              <w:spacing w:after="0" w:line="240" w:lineRule="auto"/>
              <w:jc w:val="center"/>
              <w:rPr>
                <w:rFonts w:hint="eastAsia"/>
              </w:rPr>
            </w:pPr>
            <w:proofErr w:type="spellStart"/>
            <w:r>
              <w:rPr>
                <w:b/>
                <w:color w:val="FFFFFF"/>
                <w:sz w:val="18"/>
              </w:rPr>
              <w:t>芯片</w:t>
            </w:r>
            <w:proofErr w:type="spellEnd"/>
          </w:p>
        </w:tc>
        <w:tc>
          <w:tcPr>
            <w:tcW w:w="2878" w:type="dxa"/>
            <w:shd w:val="clear" w:color="auto" w:fill="4472C4"/>
          </w:tcPr>
          <w:p w14:paraId="4CA68A73" w14:textId="77777777" w:rsidR="00FF1AA5" w:rsidRDefault="00000000">
            <w:pPr>
              <w:spacing w:after="0" w:line="240" w:lineRule="auto"/>
              <w:jc w:val="center"/>
              <w:rPr>
                <w:rFonts w:hint="eastAsia"/>
              </w:rPr>
            </w:pPr>
            <w:proofErr w:type="spellStart"/>
            <w:r>
              <w:rPr>
                <w:b/>
                <w:color w:val="FFFFFF"/>
                <w:sz w:val="18"/>
              </w:rPr>
              <w:t>适用开发板</w:t>
            </w:r>
            <w:proofErr w:type="spellEnd"/>
          </w:p>
        </w:tc>
        <w:tc>
          <w:tcPr>
            <w:tcW w:w="2878" w:type="dxa"/>
            <w:shd w:val="clear" w:color="auto" w:fill="4472C4"/>
          </w:tcPr>
          <w:p w14:paraId="2C1A2AE1" w14:textId="77777777" w:rsidR="00FF1AA5" w:rsidRDefault="00000000">
            <w:pPr>
              <w:spacing w:after="0" w:line="240" w:lineRule="auto"/>
              <w:jc w:val="center"/>
              <w:rPr>
                <w:rFonts w:hint="eastAsia"/>
              </w:rPr>
            </w:pPr>
            <w:proofErr w:type="spellStart"/>
            <w:r>
              <w:rPr>
                <w:b/>
                <w:color w:val="FFFFFF"/>
                <w:sz w:val="18"/>
              </w:rPr>
              <w:t>驱动下载地址</w:t>
            </w:r>
            <w:proofErr w:type="spellEnd"/>
          </w:p>
        </w:tc>
      </w:tr>
      <w:tr w:rsidR="00FF1AA5" w14:paraId="4D67847B" w14:textId="77777777">
        <w:trPr>
          <w:jc w:val="center"/>
        </w:trPr>
        <w:tc>
          <w:tcPr>
            <w:tcW w:w="2878" w:type="dxa"/>
          </w:tcPr>
          <w:p w14:paraId="2B998C84" w14:textId="77777777" w:rsidR="00FF1AA5" w:rsidRDefault="00000000">
            <w:pPr>
              <w:spacing w:after="0" w:line="240" w:lineRule="auto"/>
              <w:rPr>
                <w:rFonts w:hint="eastAsia"/>
              </w:rPr>
            </w:pPr>
            <w:r>
              <w:rPr>
                <w:sz w:val="18"/>
              </w:rPr>
              <w:lastRenderedPageBreak/>
              <w:t>CH340</w:t>
            </w:r>
          </w:p>
        </w:tc>
        <w:tc>
          <w:tcPr>
            <w:tcW w:w="2878" w:type="dxa"/>
          </w:tcPr>
          <w:p w14:paraId="3CB07F38" w14:textId="77777777" w:rsidR="00FF1AA5" w:rsidRDefault="00000000">
            <w:pPr>
              <w:spacing w:after="0" w:line="240" w:lineRule="auto"/>
              <w:rPr>
                <w:rFonts w:hint="eastAsia"/>
              </w:rPr>
            </w:pPr>
            <w:r>
              <w:rPr>
                <w:sz w:val="18"/>
              </w:rPr>
              <w:t>ESP32-DevKitC (</w:t>
            </w:r>
            <w:proofErr w:type="spellStart"/>
            <w:r>
              <w:rPr>
                <w:sz w:val="18"/>
              </w:rPr>
              <w:t>部分版本</w:t>
            </w:r>
            <w:proofErr w:type="spellEnd"/>
            <w:r>
              <w:rPr>
                <w:sz w:val="18"/>
              </w:rPr>
              <w:t>)</w:t>
            </w:r>
          </w:p>
        </w:tc>
        <w:tc>
          <w:tcPr>
            <w:tcW w:w="2878" w:type="dxa"/>
          </w:tcPr>
          <w:p w14:paraId="5A0D5AF6" w14:textId="77777777" w:rsidR="00FF1AA5" w:rsidRDefault="00000000">
            <w:pPr>
              <w:spacing w:after="0" w:line="240" w:lineRule="auto"/>
              <w:rPr>
                <w:rFonts w:hint="eastAsia"/>
              </w:rPr>
            </w:pPr>
            <w:r>
              <w:rPr>
                <w:sz w:val="18"/>
              </w:rPr>
              <w:t>https://www.wch.cn/download/CH341SER_EXE.html</w:t>
            </w:r>
          </w:p>
        </w:tc>
      </w:tr>
      <w:tr w:rsidR="00FF1AA5" w14:paraId="12E7C049" w14:textId="77777777">
        <w:trPr>
          <w:jc w:val="center"/>
        </w:trPr>
        <w:tc>
          <w:tcPr>
            <w:tcW w:w="2878" w:type="dxa"/>
            <w:shd w:val="clear" w:color="auto" w:fill="D6E4F0"/>
          </w:tcPr>
          <w:p w14:paraId="175238DB" w14:textId="77777777" w:rsidR="00FF1AA5" w:rsidRDefault="00000000">
            <w:pPr>
              <w:spacing w:after="0" w:line="240" w:lineRule="auto"/>
              <w:rPr>
                <w:rFonts w:hint="eastAsia"/>
              </w:rPr>
            </w:pPr>
            <w:r>
              <w:rPr>
                <w:sz w:val="18"/>
              </w:rPr>
              <w:t>CP2102</w:t>
            </w:r>
          </w:p>
        </w:tc>
        <w:tc>
          <w:tcPr>
            <w:tcW w:w="2878" w:type="dxa"/>
            <w:shd w:val="clear" w:color="auto" w:fill="D6E4F0"/>
          </w:tcPr>
          <w:p w14:paraId="485BD8B0" w14:textId="77777777" w:rsidR="00FF1AA5" w:rsidRDefault="00000000">
            <w:pPr>
              <w:spacing w:after="0" w:line="240" w:lineRule="auto"/>
              <w:rPr>
                <w:rFonts w:hint="eastAsia"/>
              </w:rPr>
            </w:pPr>
            <w:r>
              <w:rPr>
                <w:sz w:val="18"/>
              </w:rPr>
              <w:t xml:space="preserve">ESP32-DevKitC (Silicon </w:t>
            </w:r>
            <w:proofErr w:type="spellStart"/>
            <w:r>
              <w:rPr>
                <w:sz w:val="18"/>
              </w:rPr>
              <w:t>Labs版</w:t>
            </w:r>
            <w:proofErr w:type="spellEnd"/>
            <w:r>
              <w:rPr>
                <w:sz w:val="18"/>
              </w:rPr>
              <w:t>)</w:t>
            </w:r>
          </w:p>
        </w:tc>
        <w:tc>
          <w:tcPr>
            <w:tcW w:w="2878" w:type="dxa"/>
            <w:shd w:val="clear" w:color="auto" w:fill="D6E4F0"/>
          </w:tcPr>
          <w:p w14:paraId="0694BB72" w14:textId="77777777" w:rsidR="00FF1AA5" w:rsidRDefault="00000000">
            <w:pPr>
              <w:spacing w:after="0" w:line="240" w:lineRule="auto"/>
              <w:rPr>
                <w:rFonts w:hint="eastAsia"/>
              </w:rPr>
            </w:pPr>
            <w:r>
              <w:rPr>
                <w:sz w:val="18"/>
              </w:rPr>
              <w:t>https://www.silabs.com/developers/usb-to-uart-bridge-vcp-drivers</w:t>
            </w:r>
          </w:p>
        </w:tc>
      </w:tr>
    </w:tbl>
    <w:p w14:paraId="5FC86904" w14:textId="77777777" w:rsidR="00FF1AA5" w:rsidRDefault="00000000">
      <w:pPr>
        <w:ind w:firstLine="420"/>
        <w:rPr>
          <w:rFonts w:hint="eastAsia"/>
        </w:rPr>
      </w:pPr>
      <w:r>
        <w:t xml:space="preserve">安装驱动后，将ESP32通过USB线连接电脑，在Arduino </w:t>
      </w:r>
      <w:proofErr w:type="spellStart"/>
      <w:r>
        <w:t>IDE的"端口"菜单中应该能看到对应的COM口（Windows）或</w:t>
      </w:r>
      <w:proofErr w:type="spellEnd"/>
      <w:r>
        <w:t>/dev/ttyUSB0（Linux/Mac）。</w:t>
      </w:r>
    </w:p>
    <w:p w14:paraId="267196A5" w14:textId="77777777" w:rsidR="00FF1AA5" w:rsidRDefault="00000000">
      <w:pPr>
        <w:pStyle w:val="31"/>
        <w:rPr>
          <w:lang w:eastAsia="zh-CN"/>
        </w:rPr>
      </w:pPr>
      <w:bookmarkStart w:id="40" w:name="_Toc12126"/>
      <w:r>
        <w:rPr>
          <w:rFonts w:ascii="微软雅黑" w:eastAsia="微软雅黑" w:hAnsi="微软雅黑"/>
          <w:lang w:eastAsia="zh-CN"/>
        </w:rPr>
        <w:t>4.4 Blink测试程序</w:t>
      </w:r>
      <w:bookmarkEnd w:id="40"/>
    </w:p>
    <w:p w14:paraId="6EAD09C3" w14:textId="77777777" w:rsidR="00FF1AA5" w:rsidRDefault="00000000">
      <w:pPr>
        <w:ind w:firstLine="420"/>
        <w:rPr>
          <w:rFonts w:hint="eastAsia"/>
          <w:lang w:eastAsia="zh-CN"/>
        </w:rPr>
      </w:pPr>
      <w:r>
        <w:rPr>
          <w:lang w:eastAsia="zh-CN"/>
        </w:rPr>
        <w:t>验证ESP32开发板是否正常工作的最简单方法是运行Blink程序：</w:t>
      </w:r>
    </w:p>
    <w:p w14:paraId="7F5C652A" w14:textId="77777777" w:rsidR="00FF1AA5" w:rsidRDefault="00000000">
      <w:pPr>
        <w:rPr>
          <w:rFonts w:hint="eastAsia"/>
        </w:rPr>
      </w:pPr>
      <w:r>
        <w:rPr>
          <w:b/>
        </w:rPr>
        <w:t xml:space="preserve">【C++ </w:t>
      </w:r>
      <w:proofErr w:type="spellStart"/>
      <w:r>
        <w:rPr>
          <w:b/>
        </w:rPr>
        <w:t>Arduino代码</w:t>
      </w:r>
      <w:proofErr w:type="spellEnd"/>
      <w:r>
        <w:rPr>
          <w:b/>
        </w:rPr>
        <w:t>】</w:t>
      </w:r>
    </w:p>
    <w:p w14:paraId="16A1E8AF"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Blink测试程序</w:t>
      </w:r>
      <w:proofErr w:type="spellEnd"/>
      <w:r>
        <w:rPr>
          <w:rFonts w:ascii="Courier New" w:eastAsia="Courier New" w:hAnsi="Courier New"/>
          <w:color w:val="1A1A2E"/>
          <w:sz w:val="18"/>
          <w:shd w:val="clear" w:color="auto" w:fill="F5F5F5"/>
        </w:rPr>
        <w:t xml:space="preserve"> - ESP32版本</w:t>
      </w:r>
      <w:r>
        <w:rPr>
          <w:rFonts w:ascii="Courier New" w:eastAsia="Courier New" w:hAnsi="Courier New"/>
          <w:color w:val="1A1A2E"/>
          <w:sz w:val="18"/>
          <w:shd w:val="clear" w:color="auto" w:fill="F5F5F5"/>
        </w:rPr>
        <w:br/>
        <w:t>// 功能：让板载LED以1秒间隔闪烁</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#define LED_BUILTIN 2  // ESP32板载LED通常在GPIO2</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void setup()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pinMode</w:t>
      </w:r>
      <w:proofErr w:type="spellEnd"/>
      <w:r>
        <w:rPr>
          <w:rFonts w:ascii="Courier New" w:eastAsia="Courier New" w:hAnsi="Courier New"/>
          <w:color w:val="1A1A2E"/>
          <w:sz w:val="18"/>
          <w:shd w:val="clear" w:color="auto" w:fill="F5F5F5"/>
        </w:rPr>
        <w:t>(LED_BUILTIN, OUTPUT);  // 设置GPIO2为输出模式</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Serial.begin</w:t>
      </w:r>
      <w:proofErr w:type="spellEnd"/>
      <w:r>
        <w:rPr>
          <w:rFonts w:ascii="Courier New" w:eastAsia="Courier New" w:hAnsi="Courier New"/>
          <w:color w:val="1A1A2E"/>
          <w:sz w:val="18"/>
          <w:shd w:val="clear" w:color="auto" w:fill="F5F5F5"/>
        </w:rPr>
        <w:t>(115200);          // 初始化串口，波特率115200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("ESP32 Blink Test Started!");</w:t>
      </w:r>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void loop()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digitalWrite</w:t>
      </w:r>
      <w:proofErr w:type="spellEnd"/>
      <w:r>
        <w:rPr>
          <w:rFonts w:ascii="Courier New" w:eastAsia="Courier New" w:hAnsi="Courier New"/>
          <w:color w:val="1A1A2E"/>
          <w:sz w:val="18"/>
          <w:shd w:val="clear" w:color="auto" w:fill="F5F5F5"/>
        </w:rPr>
        <w:t xml:space="preserve">(LED_BUILTIN, HIGH);  // </w:t>
      </w:r>
      <w:proofErr w:type="spellStart"/>
      <w:r>
        <w:rPr>
          <w:rFonts w:ascii="Courier New" w:eastAsia="Courier New" w:hAnsi="Courier New"/>
          <w:color w:val="1A1A2E"/>
          <w:sz w:val="18"/>
          <w:shd w:val="clear" w:color="auto" w:fill="F5F5F5"/>
        </w:rPr>
        <w:t>LED亮</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("LED ON");</w:t>
      </w:r>
      <w:r>
        <w:rPr>
          <w:rFonts w:ascii="Courier New" w:eastAsia="Courier New" w:hAnsi="Courier New"/>
          <w:color w:val="1A1A2E"/>
          <w:sz w:val="18"/>
          <w:shd w:val="clear" w:color="auto" w:fill="F5F5F5"/>
        </w:rPr>
        <w:br/>
        <w:t xml:space="preserve">    delay(1000);                      // 等待1秒</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digitalWrite</w:t>
      </w:r>
      <w:proofErr w:type="spellEnd"/>
      <w:r>
        <w:rPr>
          <w:rFonts w:ascii="Courier New" w:eastAsia="Courier New" w:hAnsi="Courier New"/>
          <w:color w:val="1A1A2E"/>
          <w:sz w:val="18"/>
          <w:shd w:val="clear" w:color="auto" w:fill="F5F5F5"/>
        </w:rPr>
        <w:t xml:space="preserve">(LED_BUILTIN, LOW);   // </w:t>
      </w:r>
      <w:proofErr w:type="spellStart"/>
      <w:r>
        <w:rPr>
          <w:rFonts w:ascii="Courier New" w:eastAsia="Courier New" w:hAnsi="Courier New"/>
          <w:color w:val="1A1A2E"/>
          <w:sz w:val="18"/>
          <w:shd w:val="clear" w:color="auto" w:fill="F5F5F5"/>
        </w:rPr>
        <w:t>LED灭</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("LED OFF");</w:t>
      </w:r>
      <w:r>
        <w:rPr>
          <w:rFonts w:ascii="Courier New" w:eastAsia="Courier New" w:hAnsi="Courier New"/>
          <w:color w:val="1A1A2E"/>
          <w:sz w:val="18"/>
          <w:shd w:val="clear" w:color="auto" w:fill="F5F5F5"/>
        </w:rPr>
        <w:br/>
        <w:t xml:space="preserve">    delay(1000);                      // 等待1秒</w:t>
      </w:r>
      <w:r>
        <w:rPr>
          <w:rFonts w:ascii="Courier New" w:eastAsia="Courier New" w:hAnsi="Courier New"/>
          <w:color w:val="1A1A2E"/>
          <w:sz w:val="18"/>
          <w:shd w:val="clear" w:color="auto" w:fill="F5F5F5"/>
        </w:rPr>
        <w:br/>
        <w:t>}</w:t>
      </w:r>
    </w:p>
    <w:p w14:paraId="5C682EC1" w14:textId="77777777" w:rsidR="00FF1AA5" w:rsidRDefault="00000000">
      <w:pPr>
        <w:rPr>
          <w:rFonts w:hint="eastAsia"/>
          <w:lang w:eastAsia="zh-CN"/>
        </w:rPr>
      </w:pPr>
      <w:r>
        <w:rPr>
          <w:b/>
          <w:lang w:eastAsia="zh-CN"/>
        </w:rPr>
        <w:t>上传步骤：</w:t>
      </w:r>
    </w:p>
    <w:p w14:paraId="23D69043" w14:textId="77777777" w:rsidR="00FF1AA5" w:rsidRDefault="00000000">
      <w:pPr>
        <w:rPr>
          <w:rFonts w:hint="eastAsia"/>
          <w:lang w:eastAsia="zh-CN"/>
        </w:rPr>
      </w:pPr>
      <w:r>
        <w:rPr>
          <w:lang w:eastAsia="zh-CN"/>
        </w:rPr>
        <w:t>1. 选择正确的开发板：工具 → 开发板 → ESP32 Dev Module</w:t>
      </w:r>
    </w:p>
    <w:p w14:paraId="79690E43" w14:textId="77777777" w:rsidR="00FF1AA5" w:rsidRDefault="00000000">
      <w:pPr>
        <w:rPr>
          <w:rFonts w:hint="eastAsia"/>
        </w:rPr>
      </w:pPr>
      <w:r>
        <w:t xml:space="preserve">2. </w:t>
      </w:r>
      <w:proofErr w:type="spellStart"/>
      <w:r>
        <w:t>选择正确的端口：工具</w:t>
      </w:r>
      <w:proofErr w:type="spellEnd"/>
      <w:r>
        <w:t xml:space="preserve"> → </w:t>
      </w:r>
      <w:proofErr w:type="spellStart"/>
      <w:r>
        <w:t>端口</w:t>
      </w:r>
      <w:proofErr w:type="spellEnd"/>
      <w:r>
        <w:t xml:space="preserve"> → </w:t>
      </w:r>
      <w:proofErr w:type="spellStart"/>
      <w:r>
        <w:t>COMx（Windows）或</w:t>
      </w:r>
      <w:proofErr w:type="spellEnd"/>
      <w:r>
        <w:t xml:space="preserve"> /dev/ttyUSB0（Linux）</w:t>
      </w:r>
    </w:p>
    <w:p w14:paraId="4E551BD2" w14:textId="77777777" w:rsidR="00FF1AA5" w:rsidRDefault="00000000">
      <w:pPr>
        <w:rPr>
          <w:rFonts w:hint="eastAsia"/>
        </w:rPr>
      </w:pPr>
      <w:r>
        <w:t xml:space="preserve">3. </w:t>
      </w:r>
      <w:proofErr w:type="spellStart"/>
      <w:r>
        <w:t>点击"上传"按钮</w:t>
      </w:r>
      <w:proofErr w:type="spellEnd"/>
      <w:r>
        <w:t>（→</w:t>
      </w:r>
      <w:proofErr w:type="spellStart"/>
      <w:r>
        <w:t>箭头图标</w:t>
      </w:r>
      <w:proofErr w:type="spellEnd"/>
      <w:r>
        <w:t>）</w:t>
      </w:r>
    </w:p>
    <w:p w14:paraId="32192E51" w14:textId="77777777" w:rsidR="00FF1AA5" w:rsidRDefault="00000000">
      <w:pPr>
        <w:rPr>
          <w:rFonts w:hint="eastAsia"/>
        </w:rPr>
      </w:pPr>
      <w:r>
        <w:t xml:space="preserve">4. </w:t>
      </w:r>
      <w:proofErr w:type="spellStart"/>
      <w:r>
        <w:t>如果出现"Connecting</w:t>
      </w:r>
      <w:proofErr w:type="spellEnd"/>
      <w:r>
        <w:t>..."</w:t>
      </w:r>
      <w:proofErr w:type="spellStart"/>
      <w:r>
        <w:t>提示，按住BOOT按钮再松开，等待上传完成</w:t>
      </w:r>
      <w:proofErr w:type="spellEnd"/>
    </w:p>
    <w:p w14:paraId="0B12A9E7" w14:textId="77777777" w:rsidR="00FF1AA5" w:rsidRDefault="00000000">
      <w:pPr>
        <w:rPr>
          <w:rFonts w:hint="eastAsia"/>
        </w:rPr>
      </w:pPr>
      <w:r>
        <w:br w:type="page"/>
      </w:r>
    </w:p>
    <w:p w14:paraId="660CB98A" w14:textId="77777777" w:rsidR="00FF1AA5" w:rsidRDefault="00000000">
      <w:pPr>
        <w:pStyle w:val="21"/>
      </w:pPr>
      <w:bookmarkStart w:id="41" w:name="_Toc29358"/>
      <w:r>
        <w:rPr>
          <w:rFonts w:ascii="微软雅黑" w:eastAsia="微软雅黑" w:hAnsi="微软雅黑"/>
        </w:rPr>
        <w:lastRenderedPageBreak/>
        <w:t xml:space="preserve">第5章 </w:t>
      </w:r>
      <w:proofErr w:type="spellStart"/>
      <w:r>
        <w:rPr>
          <w:rFonts w:ascii="微软雅黑" w:eastAsia="微软雅黑" w:hAnsi="微软雅黑"/>
        </w:rPr>
        <w:t>Python开发环境搭建</w:t>
      </w:r>
      <w:bookmarkEnd w:id="41"/>
      <w:proofErr w:type="spellEnd"/>
    </w:p>
    <w:p w14:paraId="1136CCEF" w14:textId="77777777" w:rsidR="00FF1AA5" w:rsidRDefault="00000000">
      <w:pPr>
        <w:pStyle w:val="31"/>
      </w:pPr>
      <w:bookmarkStart w:id="42" w:name="_Toc10266"/>
      <w:r>
        <w:rPr>
          <w:rFonts w:ascii="微软雅黑" w:eastAsia="微软雅黑" w:hAnsi="微软雅黑"/>
        </w:rPr>
        <w:t xml:space="preserve">5.1 </w:t>
      </w:r>
      <w:proofErr w:type="spellStart"/>
      <w:r>
        <w:rPr>
          <w:rFonts w:ascii="微软雅黑" w:eastAsia="微软雅黑" w:hAnsi="微软雅黑"/>
        </w:rPr>
        <w:t>Python版本选择讨论</w:t>
      </w:r>
      <w:bookmarkEnd w:id="42"/>
      <w:proofErr w:type="spellEnd"/>
    </w:p>
    <w:p w14:paraId="7E60B294" w14:textId="77777777" w:rsidR="00FF1AA5" w:rsidRDefault="00000000">
      <w:pPr>
        <w:ind w:firstLine="420"/>
        <w:rPr>
          <w:rFonts w:hint="eastAsia"/>
        </w:rPr>
      </w:pPr>
      <w:proofErr w:type="spellStart"/>
      <w:r>
        <w:t>推荐使用Python</w:t>
      </w:r>
      <w:proofErr w:type="spellEnd"/>
      <w:r>
        <w:t xml:space="preserve"> </w:t>
      </w:r>
      <w:proofErr w:type="gramStart"/>
      <w:r>
        <w:t>3.9或更高版本。本项目的代码兼容Python</w:t>
      </w:r>
      <w:proofErr w:type="gramEnd"/>
      <w:r>
        <w:t xml:space="preserve"> 3.8+，</w:t>
      </w:r>
      <w:proofErr w:type="spellStart"/>
      <w:r>
        <w:t>但新版本的NumPy和OpenCV性能更好</w:t>
      </w:r>
      <w:proofErr w:type="spellEnd"/>
      <w:r>
        <w:t>。</w:t>
      </w:r>
    </w:p>
    <w:tbl>
      <w:tblPr>
        <w:tblStyle w:val="af4"/>
        <w:tblW w:w="0" w:type="auto"/>
        <w:jc w:val="center"/>
        <w:tblLook w:val="04A0" w:firstRow="1" w:lastRow="0" w:firstColumn="1" w:lastColumn="0" w:noHBand="0" w:noVBand="1"/>
      </w:tblPr>
      <w:tblGrid>
        <w:gridCol w:w="1727"/>
        <w:gridCol w:w="1727"/>
        <w:gridCol w:w="1727"/>
        <w:gridCol w:w="1727"/>
        <w:gridCol w:w="1727"/>
      </w:tblGrid>
      <w:tr w:rsidR="00FF1AA5" w14:paraId="068B1432" w14:textId="77777777">
        <w:trPr>
          <w:jc w:val="center"/>
        </w:trPr>
        <w:tc>
          <w:tcPr>
            <w:tcW w:w="1727" w:type="dxa"/>
            <w:shd w:val="clear" w:color="auto" w:fill="4472C4"/>
          </w:tcPr>
          <w:p w14:paraId="5EAFDC16" w14:textId="77777777" w:rsidR="00FF1AA5" w:rsidRDefault="00000000">
            <w:pPr>
              <w:spacing w:after="0" w:line="240" w:lineRule="auto"/>
              <w:jc w:val="center"/>
              <w:rPr>
                <w:rFonts w:hint="eastAsia"/>
              </w:rPr>
            </w:pPr>
            <w:proofErr w:type="spellStart"/>
            <w:r>
              <w:rPr>
                <w:b/>
                <w:color w:val="FFFFFF"/>
                <w:sz w:val="18"/>
              </w:rPr>
              <w:t>Python版本</w:t>
            </w:r>
            <w:proofErr w:type="spellEnd"/>
          </w:p>
        </w:tc>
        <w:tc>
          <w:tcPr>
            <w:tcW w:w="1727" w:type="dxa"/>
            <w:shd w:val="clear" w:color="auto" w:fill="4472C4"/>
          </w:tcPr>
          <w:p w14:paraId="1B9B2FCE" w14:textId="77777777" w:rsidR="00FF1AA5" w:rsidRDefault="00000000">
            <w:pPr>
              <w:spacing w:after="0" w:line="240" w:lineRule="auto"/>
              <w:jc w:val="center"/>
              <w:rPr>
                <w:rFonts w:hint="eastAsia"/>
              </w:rPr>
            </w:pPr>
            <w:r>
              <w:rPr>
                <w:b/>
                <w:color w:val="FFFFFF"/>
                <w:sz w:val="18"/>
              </w:rPr>
              <w:t>NumPy</w:t>
            </w:r>
          </w:p>
        </w:tc>
        <w:tc>
          <w:tcPr>
            <w:tcW w:w="1727" w:type="dxa"/>
            <w:shd w:val="clear" w:color="auto" w:fill="4472C4"/>
          </w:tcPr>
          <w:p w14:paraId="2B85B652" w14:textId="77777777" w:rsidR="00FF1AA5" w:rsidRDefault="00000000">
            <w:pPr>
              <w:spacing w:after="0" w:line="240" w:lineRule="auto"/>
              <w:jc w:val="center"/>
              <w:rPr>
                <w:rFonts w:hint="eastAsia"/>
              </w:rPr>
            </w:pPr>
            <w:r>
              <w:rPr>
                <w:b/>
                <w:color w:val="FFFFFF"/>
                <w:sz w:val="18"/>
              </w:rPr>
              <w:t>OpenCV</w:t>
            </w:r>
          </w:p>
        </w:tc>
        <w:tc>
          <w:tcPr>
            <w:tcW w:w="1727" w:type="dxa"/>
            <w:shd w:val="clear" w:color="auto" w:fill="4472C4"/>
          </w:tcPr>
          <w:p w14:paraId="43B04261" w14:textId="77777777" w:rsidR="00FF1AA5" w:rsidRDefault="00000000">
            <w:pPr>
              <w:spacing w:after="0" w:line="240" w:lineRule="auto"/>
              <w:jc w:val="center"/>
              <w:rPr>
                <w:rFonts w:hint="eastAsia"/>
              </w:rPr>
            </w:pPr>
            <w:r>
              <w:rPr>
                <w:b/>
                <w:color w:val="FFFFFF"/>
                <w:sz w:val="18"/>
              </w:rPr>
              <w:t>SciPy</w:t>
            </w:r>
          </w:p>
        </w:tc>
        <w:tc>
          <w:tcPr>
            <w:tcW w:w="1727" w:type="dxa"/>
            <w:shd w:val="clear" w:color="auto" w:fill="4472C4"/>
          </w:tcPr>
          <w:p w14:paraId="5BEF4DDE" w14:textId="77777777" w:rsidR="00FF1AA5" w:rsidRDefault="00000000">
            <w:pPr>
              <w:spacing w:after="0" w:line="240" w:lineRule="auto"/>
              <w:jc w:val="center"/>
              <w:rPr>
                <w:rFonts w:hint="eastAsia"/>
              </w:rPr>
            </w:pPr>
            <w:proofErr w:type="spellStart"/>
            <w:r>
              <w:rPr>
                <w:b/>
                <w:color w:val="FFFFFF"/>
                <w:sz w:val="18"/>
              </w:rPr>
              <w:t>推荐度</w:t>
            </w:r>
            <w:proofErr w:type="spellEnd"/>
          </w:p>
        </w:tc>
      </w:tr>
      <w:tr w:rsidR="00FF1AA5" w14:paraId="7ADDDCA7" w14:textId="77777777">
        <w:trPr>
          <w:jc w:val="center"/>
        </w:trPr>
        <w:tc>
          <w:tcPr>
            <w:tcW w:w="1727" w:type="dxa"/>
          </w:tcPr>
          <w:p w14:paraId="20926DC6" w14:textId="77777777" w:rsidR="00FF1AA5" w:rsidRDefault="00000000">
            <w:pPr>
              <w:spacing w:after="0" w:line="240" w:lineRule="auto"/>
              <w:rPr>
                <w:rFonts w:hint="eastAsia"/>
              </w:rPr>
            </w:pPr>
            <w:r>
              <w:rPr>
                <w:sz w:val="18"/>
              </w:rPr>
              <w:t>3.8</w:t>
            </w:r>
          </w:p>
        </w:tc>
        <w:tc>
          <w:tcPr>
            <w:tcW w:w="1727" w:type="dxa"/>
          </w:tcPr>
          <w:p w14:paraId="2C8A13D5" w14:textId="77777777" w:rsidR="00FF1AA5" w:rsidRDefault="00000000">
            <w:pPr>
              <w:spacing w:after="0" w:line="240" w:lineRule="auto"/>
              <w:rPr>
                <w:rFonts w:hint="eastAsia"/>
              </w:rPr>
            </w:pPr>
            <w:r>
              <w:rPr>
                <w:sz w:val="18"/>
              </w:rPr>
              <w:t>1.24+</w:t>
            </w:r>
          </w:p>
        </w:tc>
        <w:tc>
          <w:tcPr>
            <w:tcW w:w="1727" w:type="dxa"/>
          </w:tcPr>
          <w:p w14:paraId="4827901F" w14:textId="77777777" w:rsidR="00FF1AA5" w:rsidRDefault="00000000">
            <w:pPr>
              <w:spacing w:after="0" w:line="240" w:lineRule="auto"/>
              <w:rPr>
                <w:rFonts w:hint="eastAsia"/>
              </w:rPr>
            </w:pPr>
            <w:r>
              <w:rPr>
                <w:sz w:val="18"/>
              </w:rPr>
              <w:t>4.7+</w:t>
            </w:r>
          </w:p>
        </w:tc>
        <w:tc>
          <w:tcPr>
            <w:tcW w:w="1727" w:type="dxa"/>
          </w:tcPr>
          <w:p w14:paraId="30D0C284" w14:textId="77777777" w:rsidR="00FF1AA5" w:rsidRDefault="00000000">
            <w:pPr>
              <w:spacing w:after="0" w:line="240" w:lineRule="auto"/>
              <w:rPr>
                <w:rFonts w:hint="eastAsia"/>
              </w:rPr>
            </w:pPr>
            <w:r>
              <w:rPr>
                <w:sz w:val="18"/>
              </w:rPr>
              <w:t>1.10+</w:t>
            </w:r>
          </w:p>
        </w:tc>
        <w:tc>
          <w:tcPr>
            <w:tcW w:w="1727" w:type="dxa"/>
          </w:tcPr>
          <w:p w14:paraId="53C2FFD8" w14:textId="77777777" w:rsidR="00FF1AA5" w:rsidRDefault="00000000">
            <w:pPr>
              <w:spacing w:after="0" w:line="240" w:lineRule="auto"/>
              <w:rPr>
                <w:rFonts w:hint="eastAsia"/>
              </w:rPr>
            </w:pPr>
            <w:proofErr w:type="spellStart"/>
            <w:r>
              <w:rPr>
                <w:sz w:val="18"/>
              </w:rPr>
              <w:t>可用</w:t>
            </w:r>
            <w:proofErr w:type="spellEnd"/>
          </w:p>
        </w:tc>
      </w:tr>
      <w:tr w:rsidR="00FF1AA5" w14:paraId="792E25BD" w14:textId="77777777">
        <w:trPr>
          <w:jc w:val="center"/>
        </w:trPr>
        <w:tc>
          <w:tcPr>
            <w:tcW w:w="1727" w:type="dxa"/>
            <w:shd w:val="clear" w:color="auto" w:fill="D6E4F0"/>
          </w:tcPr>
          <w:p w14:paraId="2C66F50B" w14:textId="77777777" w:rsidR="00FF1AA5" w:rsidRDefault="00000000">
            <w:pPr>
              <w:spacing w:after="0" w:line="240" w:lineRule="auto"/>
              <w:rPr>
                <w:rFonts w:hint="eastAsia"/>
              </w:rPr>
            </w:pPr>
            <w:r>
              <w:rPr>
                <w:sz w:val="18"/>
              </w:rPr>
              <w:t>3.9</w:t>
            </w:r>
          </w:p>
        </w:tc>
        <w:tc>
          <w:tcPr>
            <w:tcW w:w="1727" w:type="dxa"/>
            <w:shd w:val="clear" w:color="auto" w:fill="D6E4F0"/>
          </w:tcPr>
          <w:p w14:paraId="04D382F0" w14:textId="77777777" w:rsidR="00FF1AA5" w:rsidRDefault="00000000">
            <w:pPr>
              <w:spacing w:after="0" w:line="240" w:lineRule="auto"/>
              <w:rPr>
                <w:rFonts w:hint="eastAsia"/>
              </w:rPr>
            </w:pPr>
            <w:r>
              <w:rPr>
                <w:sz w:val="18"/>
              </w:rPr>
              <w:t>1.24+</w:t>
            </w:r>
          </w:p>
        </w:tc>
        <w:tc>
          <w:tcPr>
            <w:tcW w:w="1727" w:type="dxa"/>
            <w:shd w:val="clear" w:color="auto" w:fill="D6E4F0"/>
          </w:tcPr>
          <w:p w14:paraId="4152DFCB" w14:textId="77777777" w:rsidR="00FF1AA5" w:rsidRDefault="00000000">
            <w:pPr>
              <w:spacing w:after="0" w:line="240" w:lineRule="auto"/>
              <w:rPr>
                <w:rFonts w:hint="eastAsia"/>
              </w:rPr>
            </w:pPr>
            <w:r>
              <w:rPr>
                <w:sz w:val="18"/>
              </w:rPr>
              <w:t>4.7+</w:t>
            </w:r>
          </w:p>
        </w:tc>
        <w:tc>
          <w:tcPr>
            <w:tcW w:w="1727" w:type="dxa"/>
            <w:shd w:val="clear" w:color="auto" w:fill="D6E4F0"/>
          </w:tcPr>
          <w:p w14:paraId="236047D7" w14:textId="77777777" w:rsidR="00FF1AA5" w:rsidRDefault="00000000">
            <w:pPr>
              <w:spacing w:after="0" w:line="240" w:lineRule="auto"/>
              <w:rPr>
                <w:rFonts w:hint="eastAsia"/>
              </w:rPr>
            </w:pPr>
            <w:r>
              <w:rPr>
                <w:sz w:val="18"/>
              </w:rPr>
              <w:t>1.10+</w:t>
            </w:r>
          </w:p>
        </w:tc>
        <w:tc>
          <w:tcPr>
            <w:tcW w:w="1727" w:type="dxa"/>
            <w:shd w:val="clear" w:color="auto" w:fill="D6E4F0"/>
          </w:tcPr>
          <w:p w14:paraId="3FB0B575" w14:textId="77777777" w:rsidR="00FF1AA5" w:rsidRDefault="00000000">
            <w:pPr>
              <w:spacing w:after="0" w:line="240" w:lineRule="auto"/>
              <w:rPr>
                <w:rFonts w:hint="eastAsia"/>
              </w:rPr>
            </w:pPr>
            <w:proofErr w:type="spellStart"/>
            <w:r>
              <w:rPr>
                <w:sz w:val="18"/>
              </w:rPr>
              <w:t>推荐</w:t>
            </w:r>
            <w:proofErr w:type="spellEnd"/>
          </w:p>
        </w:tc>
      </w:tr>
      <w:tr w:rsidR="00FF1AA5" w14:paraId="6DEFBF76" w14:textId="77777777">
        <w:trPr>
          <w:jc w:val="center"/>
        </w:trPr>
        <w:tc>
          <w:tcPr>
            <w:tcW w:w="1727" w:type="dxa"/>
          </w:tcPr>
          <w:p w14:paraId="7A6AB480" w14:textId="77777777" w:rsidR="00FF1AA5" w:rsidRDefault="00000000">
            <w:pPr>
              <w:spacing w:after="0" w:line="240" w:lineRule="auto"/>
              <w:rPr>
                <w:rFonts w:hint="eastAsia"/>
              </w:rPr>
            </w:pPr>
            <w:r>
              <w:rPr>
                <w:sz w:val="18"/>
              </w:rPr>
              <w:t>3.10</w:t>
            </w:r>
          </w:p>
        </w:tc>
        <w:tc>
          <w:tcPr>
            <w:tcW w:w="1727" w:type="dxa"/>
          </w:tcPr>
          <w:p w14:paraId="6A9B819E" w14:textId="77777777" w:rsidR="00FF1AA5" w:rsidRDefault="00000000">
            <w:pPr>
              <w:spacing w:after="0" w:line="240" w:lineRule="auto"/>
              <w:rPr>
                <w:rFonts w:hint="eastAsia"/>
              </w:rPr>
            </w:pPr>
            <w:r>
              <w:rPr>
                <w:sz w:val="18"/>
              </w:rPr>
              <w:t>1.24+</w:t>
            </w:r>
          </w:p>
        </w:tc>
        <w:tc>
          <w:tcPr>
            <w:tcW w:w="1727" w:type="dxa"/>
          </w:tcPr>
          <w:p w14:paraId="6AC8729F" w14:textId="77777777" w:rsidR="00FF1AA5" w:rsidRDefault="00000000">
            <w:pPr>
              <w:spacing w:after="0" w:line="240" w:lineRule="auto"/>
              <w:rPr>
                <w:rFonts w:hint="eastAsia"/>
              </w:rPr>
            </w:pPr>
            <w:r>
              <w:rPr>
                <w:sz w:val="18"/>
              </w:rPr>
              <w:t>4.7+</w:t>
            </w:r>
          </w:p>
        </w:tc>
        <w:tc>
          <w:tcPr>
            <w:tcW w:w="1727" w:type="dxa"/>
          </w:tcPr>
          <w:p w14:paraId="26E23101" w14:textId="77777777" w:rsidR="00FF1AA5" w:rsidRDefault="00000000">
            <w:pPr>
              <w:spacing w:after="0" w:line="240" w:lineRule="auto"/>
              <w:rPr>
                <w:rFonts w:hint="eastAsia"/>
              </w:rPr>
            </w:pPr>
            <w:r>
              <w:rPr>
                <w:sz w:val="18"/>
              </w:rPr>
              <w:t>1.10+</w:t>
            </w:r>
          </w:p>
        </w:tc>
        <w:tc>
          <w:tcPr>
            <w:tcW w:w="1727" w:type="dxa"/>
          </w:tcPr>
          <w:p w14:paraId="4E7EB4ED" w14:textId="77777777" w:rsidR="00FF1AA5" w:rsidRDefault="00000000">
            <w:pPr>
              <w:spacing w:after="0" w:line="240" w:lineRule="auto"/>
              <w:rPr>
                <w:rFonts w:hint="eastAsia"/>
              </w:rPr>
            </w:pPr>
            <w:proofErr w:type="spellStart"/>
            <w:r>
              <w:rPr>
                <w:sz w:val="18"/>
              </w:rPr>
              <w:t>推荐</w:t>
            </w:r>
            <w:proofErr w:type="spellEnd"/>
          </w:p>
        </w:tc>
      </w:tr>
      <w:tr w:rsidR="00FF1AA5" w14:paraId="6076EAD3" w14:textId="77777777">
        <w:trPr>
          <w:jc w:val="center"/>
        </w:trPr>
        <w:tc>
          <w:tcPr>
            <w:tcW w:w="1727" w:type="dxa"/>
            <w:shd w:val="clear" w:color="auto" w:fill="D6E4F0"/>
          </w:tcPr>
          <w:p w14:paraId="21910A21" w14:textId="77777777" w:rsidR="00FF1AA5" w:rsidRDefault="00000000">
            <w:pPr>
              <w:spacing w:after="0" w:line="240" w:lineRule="auto"/>
              <w:rPr>
                <w:rFonts w:hint="eastAsia"/>
              </w:rPr>
            </w:pPr>
            <w:r>
              <w:rPr>
                <w:sz w:val="18"/>
              </w:rPr>
              <w:t>3.11</w:t>
            </w:r>
          </w:p>
        </w:tc>
        <w:tc>
          <w:tcPr>
            <w:tcW w:w="1727" w:type="dxa"/>
            <w:shd w:val="clear" w:color="auto" w:fill="D6E4F0"/>
          </w:tcPr>
          <w:p w14:paraId="543E5BFE" w14:textId="77777777" w:rsidR="00FF1AA5" w:rsidRDefault="00000000">
            <w:pPr>
              <w:spacing w:after="0" w:line="240" w:lineRule="auto"/>
              <w:rPr>
                <w:rFonts w:hint="eastAsia"/>
              </w:rPr>
            </w:pPr>
            <w:r>
              <w:rPr>
                <w:sz w:val="18"/>
              </w:rPr>
              <w:t>1.24+</w:t>
            </w:r>
          </w:p>
        </w:tc>
        <w:tc>
          <w:tcPr>
            <w:tcW w:w="1727" w:type="dxa"/>
            <w:shd w:val="clear" w:color="auto" w:fill="D6E4F0"/>
          </w:tcPr>
          <w:p w14:paraId="775C0E77" w14:textId="77777777" w:rsidR="00FF1AA5" w:rsidRDefault="00000000">
            <w:pPr>
              <w:spacing w:after="0" w:line="240" w:lineRule="auto"/>
              <w:rPr>
                <w:rFonts w:hint="eastAsia"/>
              </w:rPr>
            </w:pPr>
            <w:r>
              <w:rPr>
                <w:sz w:val="18"/>
              </w:rPr>
              <w:t>4.8+</w:t>
            </w:r>
          </w:p>
        </w:tc>
        <w:tc>
          <w:tcPr>
            <w:tcW w:w="1727" w:type="dxa"/>
            <w:shd w:val="clear" w:color="auto" w:fill="D6E4F0"/>
          </w:tcPr>
          <w:p w14:paraId="21A3DA5A" w14:textId="77777777" w:rsidR="00FF1AA5" w:rsidRDefault="00000000">
            <w:pPr>
              <w:spacing w:after="0" w:line="240" w:lineRule="auto"/>
              <w:rPr>
                <w:rFonts w:hint="eastAsia"/>
              </w:rPr>
            </w:pPr>
            <w:r>
              <w:rPr>
                <w:sz w:val="18"/>
              </w:rPr>
              <w:t>1.11+</w:t>
            </w:r>
          </w:p>
        </w:tc>
        <w:tc>
          <w:tcPr>
            <w:tcW w:w="1727" w:type="dxa"/>
            <w:shd w:val="clear" w:color="auto" w:fill="D6E4F0"/>
          </w:tcPr>
          <w:p w14:paraId="25FC708F" w14:textId="77777777" w:rsidR="00FF1AA5" w:rsidRDefault="00000000">
            <w:pPr>
              <w:spacing w:after="0" w:line="240" w:lineRule="auto"/>
              <w:rPr>
                <w:rFonts w:hint="eastAsia"/>
              </w:rPr>
            </w:pPr>
            <w:proofErr w:type="spellStart"/>
            <w:r>
              <w:rPr>
                <w:sz w:val="18"/>
              </w:rPr>
              <w:t>最佳</w:t>
            </w:r>
            <w:proofErr w:type="spellEnd"/>
          </w:p>
        </w:tc>
      </w:tr>
      <w:tr w:rsidR="00FF1AA5" w14:paraId="47B18040" w14:textId="77777777">
        <w:trPr>
          <w:jc w:val="center"/>
        </w:trPr>
        <w:tc>
          <w:tcPr>
            <w:tcW w:w="1727" w:type="dxa"/>
          </w:tcPr>
          <w:p w14:paraId="4D1B886D" w14:textId="77777777" w:rsidR="00FF1AA5" w:rsidRDefault="00000000">
            <w:pPr>
              <w:spacing w:after="0" w:line="240" w:lineRule="auto"/>
              <w:rPr>
                <w:rFonts w:hint="eastAsia"/>
              </w:rPr>
            </w:pPr>
            <w:r>
              <w:rPr>
                <w:sz w:val="18"/>
              </w:rPr>
              <w:t>3.12</w:t>
            </w:r>
          </w:p>
        </w:tc>
        <w:tc>
          <w:tcPr>
            <w:tcW w:w="1727" w:type="dxa"/>
          </w:tcPr>
          <w:p w14:paraId="344DAD64" w14:textId="77777777" w:rsidR="00FF1AA5" w:rsidRDefault="00000000">
            <w:pPr>
              <w:spacing w:after="0" w:line="240" w:lineRule="auto"/>
              <w:rPr>
                <w:rFonts w:hint="eastAsia"/>
              </w:rPr>
            </w:pPr>
            <w:r>
              <w:rPr>
                <w:sz w:val="18"/>
              </w:rPr>
              <w:t>1.26+</w:t>
            </w:r>
          </w:p>
        </w:tc>
        <w:tc>
          <w:tcPr>
            <w:tcW w:w="1727" w:type="dxa"/>
          </w:tcPr>
          <w:p w14:paraId="2301AF78" w14:textId="77777777" w:rsidR="00FF1AA5" w:rsidRDefault="00000000">
            <w:pPr>
              <w:spacing w:after="0" w:line="240" w:lineRule="auto"/>
              <w:rPr>
                <w:rFonts w:hint="eastAsia"/>
              </w:rPr>
            </w:pPr>
            <w:r>
              <w:rPr>
                <w:sz w:val="18"/>
              </w:rPr>
              <w:t>4.9+</w:t>
            </w:r>
          </w:p>
        </w:tc>
        <w:tc>
          <w:tcPr>
            <w:tcW w:w="1727" w:type="dxa"/>
          </w:tcPr>
          <w:p w14:paraId="12B555C7" w14:textId="77777777" w:rsidR="00FF1AA5" w:rsidRDefault="00000000">
            <w:pPr>
              <w:spacing w:after="0" w:line="240" w:lineRule="auto"/>
              <w:rPr>
                <w:rFonts w:hint="eastAsia"/>
              </w:rPr>
            </w:pPr>
            <w:r>
              <w:rPr>
                <w:sz w:val="18"/>
              </w:rPr>
              <w:t>1.12+</w:t>
            </w:r>
          </w:p>
        </w:tc>
        <w:tc>
          <w:tcPr>
            <w:tcW w:w="1727" w:type="dxa"/>
          </w:tcPr>
          <w:p w14:paraId="51A87C33" w14:textId="77777777" w:rsidR="00FF1AA5" w:rsidRDefault="00000000">
            <w:pPr>
              <w:spacing w:after="0" w:line="240" w:lineRule="auto"/>
              <w:rPr>
                <w:rFonts w:hint="eastAsia"/>
              </w:rPr>
            </w:pPr>
            <w:proofErr w:type="spellStart"/>
            <w:r>
              <w:rPr>
                <w:sz w:val="18"/>
              </w:rPr>
              <w:t>最佳</w:t>
            </w:r>
            <w:proofErr w:type="spellEnd"/>
          </w:p>
        </w:tc>
      </w:tr>
    </w:tbl>
    <w:p w14:paraId="7F91FB47" w14:textId="77777777" w:rsidR="00FF1AA5" w:rsidRDefault="00000000">
      <w:pPr>
        <w:pStyle w:val="31"/>
      </w:pPr>
      <w:bookmarkStart w:id="43" w:name="_Toc9776"/>
      <w:r>
        <w:rPr>
          <w:rFonts w:ascii="微软雅黑" w:eastAsia="微软雅黑" w:hAnsi="微软雅黑"/>
        </w:rPr>
        <w:t xml:space="preserve">5.2 </w:t>
      </w:r>
      <w:proofErr w:type="spellStart"/>
      <w:r>
        <w:rPr>
          <w:rFonts w:ascii="微软雅黑" w:eastAsia="微软雅黑" w:hAnsi="微软雅黑"/>
        </w:rPr>
        <w:t>Python的下载与安装</w:t>
      </w:r>
      <w:bookmarkEnd w:id="43"/>
      <w:proofErr w:type="spellEnd"/>
    </w:p>
    <w:p w14:paraId="1E61BF71" w14:textId="77777777" w:rsidR="00FF1AA5" w:rsidRDefault="00000000">
      <w:pPr>
        <w:ind w:firstLine="420"/>
        <w:rPr>
          <w:rFonts w:hint="eastAsia"/>
        </w:rPr>
      </w:pPr>
      <w:proofErr w:type="spellStart"/>
      <w:r>
        <w:t>从Python官网下载：https</w:t>
      </w:r>
      <w:proofErr w:type="spellEnd"/>
      <w:r>
        <w:t>://www.python.org/downloads/</w:t>
      </w:r>
    </w:p>
    <w:p w14:paraId="26FA1437" w14:textId="77777777" w:rsidR="00FF1AA5" w:rsidRDefault="00000000">
      <w:pPr>
        <w:spacing w:before="120" w:after="120"/>
        <w:ind w:left="283"/>
        <w:rPr>
          <w:rFonts w:hint="eastAsia"/>
        </w:rPr>
      </w:pPr>
      <w:r>
        <w:rPr>
          <w:sz w:val="19"/>
        </w:rPr>
        <w:t>ℹ️ 【</w:t>
      </w:r>
      <w:proofErr w:type="spellStart"/>
      <w:r>
        <w:rPr>
          <w:sz w:val="19"/>
        </w:rPr>
        <w:t>说明】安装时务必勾选"Add</w:t>
      </w:r>
      <w:proofErr w:type="spellEnd"/>
      <w:r>
        <w:rPr>
          <w:sz w:val="19"/>
        </w:rPr>
        <w:t xml:space="preserve"> Python to </w:t>
      </w:r>
      <w:proofErr w:type="spellStart"/>
      <w:r>
        <w:rPr>
          <w:sz w:val="19"/>
        </w:rPr>
        <w:t>PATH"选项，否则后续命令行操作会找不到python命令</w:t>
      </w:r>
      <w:proofErr w:type="spellEnd"/>
      <w:r>
        <w:rPr>
          <w:sz w:val="19"/>
        </w:rPr>
        <w:t>。", "warn</w:t>
      </w:r>
    </w:p>
    <w:p w14:paraId="62E6445D" w14:textId="77777777" w:rsidR="00FF1AA5" w:rsidRDefault="00000000">
      <w:pPr>
        <w:pStyle w:val="31"/>
      </w:pPr>
      <w:bookmarkStart w:id="44" w:name="_Toc15244"/>
      <w:r>
        <w:rPr>
          <w:rFonts w:ascii="微软雅黑" w:eastAsia="微软雅黑" w:hAnsi="微软雅黑"/>
        </w:rPr>
        <w:t xml:space="preserve">5.3 </w:t>
      </w:r>
      <w:proofErr w:type="spellStart"/>
      <w:r>
        <w:rPr>
          <w:rFonts w:ascii="微软雅黑" w:eastAsia="微软雅黑" w:hAnsi="微软雅黑"/>
        </w:rPr>
        <w:t>pip镜像源配置（加速国内安装</w:t>
      </w:r>
      <w:proofErr w:type="spellEnd"/>
      <w:r>
        <w:rPr>
          <w:rFonts w:ascii="微软雅黑" w:eastAsia="微软雅黑" w:hAnsi="微软雅黑"/>
        </w:rPr>
        <w:t>）</w:t>
      </w:r>
      <w:bookmarkEnd w:id="44"/>
    </w:p>
    <w:p w14:paraId="36D9A171" w14:textId="77777777" w:rsidR="00FF1AA5" w:rsidRDefault="00000000">
      <w:pPr>
        <w:ind w:firstLine="420"/>
        <w:rPr>
          <w:rFonts w:hint="eastAsia"/>
          <w:lang w:eastAsia="zh-CN"/>
        </w:rPr>
      </w:pPr>
      <w:r>
        <w:rPr>
          <w:lang w:eastAsia="zh-CN"/>
        </w:rPr>
        <w:t>国内使用pip默认源下载速度很慢，建议配置清华镜像源：</w:t>
      </w:r>
    </w:p>
    <w:p w14:paraId="561336FA" w14:textId="77777777" w:rsidR="00FF1AA5" w:rsidRDefault="00000000">
      <w:pPr>
        <w:rPr>
          <w:rFonts w:hint="eastAsia"/>
        </w:rPr>
      </w:pPr>
      <w:r>
        <w:rPr>
          <w:b/>
        </w:rPr>
        <w:t>【</w:t>
      </w:r>
      <w:proofErr w:type="spellStart"/>
      <w:r>
        <w:rPr>
          <w:b/>
        </w:rPr>
        <w:t>Shell代码</w:t>
      </w:r>
      <w:proofErr w:type="spellEnd"/>
      <w:r>
        <w:rPr>
          <w:b/>
        </w:rPr>
        <w:t>】</w:t>
      </w:r>
    </w:p>
    <w:p w14:paraId="3A31073D"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临时使用</w:t>
      </w:r>
      <w:proofErr w:type="spellEnd"/>
      <w:r>
        <w:rPr>
          <w:rFonts w:ascii="Courier New" w:eastAsia="Courier New" w:hAnsi="Courier New"/>
          <w:color w:val="1A1A2E"/>
          <w:sz w:val="18"/>
          <w:shd w:val="clear" w:color="auto" w:fill="F5F5F5"/>
        </w:rPr>
        <w:br/>
        <w:t xml:space="preserve">pip install </w:t>
      </w:r>
      <w:proofErr w:type="spellStart"/>
      <w:r>
        <w:rPr>
          <w:rFonts w:ascii="Courier New" w:eastAsia="Courier New" w:hAnsi="Courier New"/>
          <w:color w:val="1A1A2E"/>
          <w:sz w:val="18"/>
          <w:shd w:val="clear" w:color="auto" w:fill="F5F5F5"/>
        </w:rPr>
        <w:t>numpy</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xml:space="preserve"> https://pypi.tuna.tsinghua.edu.cn/simple</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永久配置（推荐</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pip config set </w:t>
      </w:r>
      <w:proofErr w:type="spellStart"/>
      <w:proofErr w:type="gramStart"/>
      <w:r>
        <w:rPr>
          <w:rFonts w:ascii="Courier New" w:eastAsia="Courier New" w:hAnsi="Courier New"/>
          <w:color w:val="1A1A2E"/>
          <w:sz w:val="18"/>
          <w:shd w:val="clear" w:color="auto" w:fill="F5F5F5"/>
        </w:rPr>
        <w:t>global.index</w:t>
      </w:r>
      <w:proofErr w:type="gramEnd"/>
      <w:r>
        <w:rPr>
          <w:rFonts w:ascii="Courier New" w:eastAsia="Courier New" w:hAnsi="Courier New"/>
          <w:color w:val="1A1A2E"/>
          <w:sz w:val="18"/>
          <w:shd w:val="clear" w:color="auto" w:fill="F5F5F5"/>
        </w:rPr>
        <w:t>-url</w:t>
      </w:r>
      <w:proofErr w:type="spellEnd"/>
      <w:r>
        <w:rPr>
          <w:rFonts w:ascii="Courier New" w:eastAsia="Courier New" w:hAnsi="Courier New"/>
          <w:color w:val="1A1A2E"/>
          <w:sz w:val="18"/>
          <w:shd w:val="clear" w:color="auto" w:fill="F5F5F5"/>
        </w:rPr>
        <w:t xml:space="preserve"> https://pypi.tuna.tsinghua.edu.cn/simple</w:t>
      </w:r>
      <w:r>
        <w:rPr>
          <w:rFonts w:ascii="Courier New" w:eastAsia="Courier New" w:hAnsi="Courier New"/>
          <w:color w:val="1A1A2E"/>
          <w:sz w:val="18"/>
          <w:shd w:val="clear" w:color="auto" w:fill="F5F5F5"/>
        </w:rPr>
        <w:br/>
        <w:t xml:space="preserve">pip config set </w:t>
      </w:r>
      <w:proofErr w:type="spellStart"/>
      <w:proofErr w:type="gramStart"/>
      <w:r>
        <w:rPr>
          <w:rFonts w:ascii="Courier New" w:eastAsia="Courier New" w:hAnsi="Courier New"/>
          <w:color w:val="1A1A2E"/>
          <w:sz w:val="18"/>
          <w:shd w:val="clear" w:color="auto" w:fill="F5F5F5"/>
        </w:rPr>
        <w:t>global.trusted</w:t>
      </w:r>
      <w:proofErr w:type="spellEnd"/>
      <w:proofErr w:type="gramEnd"/>
      <w:r>
        <w:rPr>
          <w:rFonts w:ascii="Courier New" w:eastAsia="Courier New" w:hAnsi="Courier New"/>
          <w:color w:val="1A1A2E"/>
          <w:sz w:val="18"/>
          <w:shd w:val="clear" w:color="auto" w:fill="F5F5F5"/>
        </w:rPr>
        <w:t>-host pypi.tuna.tsinghua.edu.cn</w:t>
      </w:r>
    </w:p>
    <w:p w14:paraId="05EF70A7" w14:textId="77777777" w:rsidR="00FF1AA5" w:rsidRDefault="00000000">
      <w:pPr>
        <w:pStyle w:val="31"/>
        <w:rPr>
          <w:lang w:eastAsia="zh-CN"/>
        </w:rPr>
      </w:pPr>
      <w:bookmarkStart w:id="45" w:name="_Toc19595"/>
      <w:r>
        <w:rPr>
          <w:rFonts w:ascii="微软雅黑" w:eastAsia="微软雅黑" w:hAnsi="微软雅黑"/>
          <w:lang w:eastAsia="zh-CN"/>
        </w:rPr>
        <w:t>5.4 虚拟环境配置方案</w:t>
      </w:r>
      <w:bookmarkEnd w:id="45"/>
    </w:p>
    <w:p w14:paraId="4DC160B4" w14:textId="77777777" w:rsidR="00FF1AA5" w:rsidRDefault="00000000">
      <w:pPr>
        <w:ind w:firstLine="420"/>
        <w:rPr>
          <w:rFonts w:hint="eastAsia"/>
          <w:lang w:eastAsia="zh-CN"/>
        </w:rPr>
      </w:pPr>
      <w:r>
        <w:rPr>
          <w:lang w:eastAsia="zh-CN"/>
        </w:rPr>
        <w:t>强烈建议使用虚拟环境，避免不同项目之间的库版本冲突：</w:t>
      </w:r>
    </w:p>
    <w:p w14:paraId="0EA7AF69" w14:textId="77777777" w:rsidR="00FF1AA5" w:rsidRDefault="00000000">
      <w:pPr>
        <w:rPr>
          <w:rFonts w:hint="eastAsia"/>
        </w:rPr>
      </w:pPr>
      <w:r>
        <w:rPr>
          <w:b/>
        </w:rPr>
        <w:t>【</w:t>
      </w:r>
      <w:proofErr w:type="spellStart"/>
      <w:r>
        <w:rPr>
          <w:b/>
        </w:rPr>
        <w:t>Shell代码</w:t>
      </w:r>
      <w:proofErr w:type="spellEnd"/>
      <w:r>
        <w:rPr>
          <w:b/>
        </w:rPr>
        <w:t>】</w:t>
      </w:r>
    </w:p>
    <w:p w14:paraId="520116B3"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创建虚拟环境</w:t>
      </w:r>
      <w:proofErr w:type="spellEnd"/>
      <w:r>
        <w:rPr>
          <w:rFonts w:ascii="Courier New" w:eastAsia="Courier New" w:hAnsi="Courier New"/>
          <w:color w:val="1A1A2E"/>
          <w:sz w:val="18"/>
          <w:shd w:val="clear" w:color="auto" w:fill="F5F5F5"/>
        </w:rPr>
        <w:br/>
        <w:t xml:space="preserve">python -m </w:t>
      </w:r>
      <w:proofErr w:type="spellStart"/>
      <w:r>
        <w:rPr>
          <w:rFonts w:ascii="Courier New" w:eastAsia="Courier New" w:hAnsi="Courier New"/>
          <w:color w:val="1A1A2E"/>
          <w:sz w:val="18"/>
          <w:shd w:val="clear" w:color="auto" w:fill="F5F5F5"/>
        </w:rPr>
        <w:t>venv</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physics_lab_env</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激活虚拟环境</w:t>
      </w:r>
      <w:proofErr w:type="spellEnd"/>
      <w:r>
        <w:rPr>
          <w:rFonts w:ascii="Courier New" w:eastAsia="Courier New" w:hAnsi="Courier New"/>
          <w:color w:val="1A1A2E"/>
          <w:sz w:val="18"/>
          <w:shd w:val="clear" w:color="auto" w:fill="F5F5F5"/>
        </w:rPr>
        <w:br/>
        <w:t># Windows:</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physics_lab_env</w:t>
      </w:r>
      <w:proofErr w:type="spellEnd"/>
      <w:r>
        <w:rPr>
          <w:rFonts w:ascii="Courier New" w:eastAsia="Courier New" w:hAnsi="Courier New"/>
          <w:color w:val="1A1A2E"/>
          <w:sz w:val="18"/>
          <w:shd w:val="clear" w:color="auto" w:fill="F5F5F5"/>
        </w:rPr>
        <w:t>\Scripts\activate</w:t>
      </w:r>
      <w:r>
        <w:rPr>
          <w:rFonts w:ascii="Courier New" w:eastAsia="Courier New" w:hAnsi="Courier New"/>
          <w:color w:val="1A1A2E"/>
          <w:sz w:val="18"/>
          <w:shd w:val="clear" w:color="auto" w:fill="F5F5F5"/>
        </w:rPr>
        <w:br/>
        <w:t># Linux/Mac:</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source </w:t>
      </w:r>
      <w:proofErr w:type="spellStart"/>
      <w:r>
        <w:rPr>
          <w:rFonts w:ascii="Courier New" w:eastAsia="Courier New" w:hAnsi="Courier New"/>
          <w:color w:val="1A1A2E"/>
          <w:sz w:val="18"/>
          <w:shd w:val="clear" w:color="auto" w:fill="F5F5F5"/>
        </w:rPr>
        <w:t>physics_lab_env</w:t>
      </w:r>
      <w:proofErr w:type="spellEnd"/>
      <w:r>
        <w:rPr>
          <w:rFonts w:ascii="Courier New" w:eastAsia="Courier New" w:hAnsi="Courier New"/>
          <w:color w:val="1A1A2E"/>
          <w:sz w:val="18"/>
          <w:shd w:val="clear" w:color="auto" w:fill="F5F5F5"/>
        </w:rPr>
        <w:t>/bin/activate</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激活后命令行前缀会显示</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physicis_lab_env</w:t>
      </w:r>
      <w:proofErr w:type="spellEnd"/>
      <w:r>
        <w:rPr>
          <w:rFonts w:ascii="Courier New" w:eastAsia="Courier New" w:hAnsi="Courier New"/>
          <w:color w:val="1A1A2E"/>
          <w:sz w:val="18"/>
          <w:shd w:val="clear" w:color="auto" w:fill="F5F5F5"/>
        </w:rPr>
        <w:t>)</w:t>
      </w:r>
    </w:p>
    <w:p w14:paraId="0ED0BCC7" w14:textId="77777777" w:rsidR="00FF1AA5" w:rsidRDefault="00000000">
      <w:pPr>
        <w:pStyle w:val="31"/>
      </w:pPr>
      <w:bookmarkStart w:id="46" w:name="_Toc26247"/>
      <w:r>
        <w:rPr>
          <w:rFonts w:ascii="微软雅黑" w:eastAsia="微软雅黑" w:hAnsi="微软雅黑"/>
        </w:rPr>
        <w:t xml:space="preserve">5.5 </w:t>
      </w:r>
      <w:proofErr w:type="spellStart"/>
      <w:r>
        <w:rPr>
          <w:rFonts w:ascii="微软雅黑" w:eastAsia="微软雅黑" w:hAnsi="微软雅黑"/>
        </w:rPr>
        <w:t>核心Python库的安装</w:t>
      </w:r>
      <w:bookmarkEnd w:id="46"/>
      <w:proofErr w:type="spellEnd"/>
    </w:p>
    <w:p w14:paraId="78E6D969" w14:textId="77777777" w:rsidR="00FF1AA5" w:rsidRDefault="00000000">
      <w:pPr>
        <w:rPr>
          <w:rFonts w:hint="eastAsia"/>
        </w:rPr>
      </w:pPr>
      <w:r>
        <w:rPr>
          <w:b/>
        </w:rPr>
        <w:t>【</w:t>
      </w:r>
      <w:proofErr w:type="spellStart"/>
      <w:r>
        <w:rPr>
          <w:b/>
        </w:rPr>
        <w:t>Shell代码</w:t>
      </w:r>
      <w:proofErr w:type="spellEnd"/>
      <w:r>
        <w:rPr>
          <w:b/>
        </w:rPr>
        <w:t>】</w:t>
      </w:r>
    </w:p>
    <w:p w14:paraId="4B2F770C" w14:textId="77777777" w:rsidR="00FF1AA5" w:rsidRDefault="00000000">
      <w:pPr>
        <w:spacing w:before="120" w:after="120"/>
        <w:ind w:left="567"/>
        <w:rPr>
          <w:rFonts w:hint="eastAsia"/>
        </w:rPr>
      </w:pPr>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安装所有依赖库</w:t>
      </w:r>
      <w:proofErr w:type="spellEnd"/>
      <w:r>
        <w:rPr>
          <w:rFonts w:ascii="Courier New" w:eastAsia="Courier New" w:hAnsi="Courier New"/>
          <w:color w:val="1A1A2E"/>
          <w:sz w:val="18"/>
          <w:shd w:val="clear" w:color="auto" w:fill="F5F5F5"/>
        </w:rPr>
        <w:br/>
        <w:t xml:space="preserve">pip install </w:t>
      </w:r>
      <w:proofErr w:type="spellStart"/>
      <w:r>
        <w:rPr>
          <w:rFonts w:ascii="Courier New" w:eastAsia="Courier New" w:hAnsi="Courier New"/>
          <w:color w:val="1A1A2E"/>
          <w:sz w:val="18"/>
          <w:shd w:val="clear" w:color="auto" w:fill="F5F5F5"/>
        </w:rPr>
        <w:t>numpy</w:t>
      </w:r>
      <w:proofErr w:type="spellEnd"/>
      <w:r>
        <w:rPr>
          <w:rFonts w:ascii="Courier New" w:eastAsia="Courier New" w:hAnsi="Courier New"/>
          <w:color w:val="1A1A2E"/>
          <w:sz w:val="18"/>
          <w:shd w:val="clear" w:color="auto" w:fill="F5F5F5"/>
        </w:rPr>
        <w:t>&gt;=1.24</w:t>
      </w:r>
      <w:r>
        <w:rPr>
          <w:rFonts w:ascii="Courier New" w:eastAsia="Courier New" w:hAnsi="Courier New"/>
          <w:color w:val="1A1A2E"/>
          <w:sz w:val="18"/>
          <w:shd w:val="clear" w:color="auto" w:fill="F5F5F5"/>
        </w:rPr>
        <w:br/>
        <w:t xml:space="preserve">pip install </w:t>
      </w:r>
      <w:proofErr w:type="spellStart"/>
      <w:r>
        <w:rPr>
          <w:rFonts w:ascii="Courier New" w:eastAsia="Courier New" w:hAnsi="Courier New"/>
          <w:color w:val="1A1A2E"/>
          <w:sz w:val="18"/>
          <w:shd w:val="clear" w:color="auto" w:fill="F5F5F5"/>
        </w:rPr>
        <w:t>scipy</w:t>
      </w:r>
      <w:proofErr w:type="spellEnd"/>
      <w:r>
        <w:rPr>
          <w:rFonts w:ascii="Courier New" w:eastAsia="Courier New" w:hAnsi="Courier New"/>
          <w:color w:val="1A1A2E"/>
          <w:sz w:val="18"/>
          <w:shd w:val="clear" w:color="auto" w:fill="F5F5F5"/>
        </w:rPr>
        <w:t>&gt;=1.10</w:t>
      </w:r>
      <w:r>
        <w:rPr>
          <w:rFonts w:ascii="Courier New" w:eastAsia="Courier New" w:hAnsi="Courier New"/>
          <w:color w:val="1A1A2E"/>
          <w:sz w:val="18"/>
          <w:shd w:val="clear" w:color="auto" w:fill="F5F5F5"/>
        </w:rPr>
        <w:br/>
        <w:t xml:space="preserve">pip install </w:t>
      </w:r>
      <w:proofErr w:type="spellStart"/>
      <w:r>
        <w:rPr>
          <w:rFonts w:ascii="Courier New" w:eastAsia="Courier New" w:hAnsi="Courier New"/>
          <w:color w:val="1A1A2E"/>
          <w:sz w:val="18"/>
          <w:shd w:val="clear" w:color="auto" w:fill="F5F5F5"/>
        </w:rPr>
        <w:t>opencv</w:t>
      </w:r>
      <w:proofErr w:type="spellEnd"/>
      <w:r>
        <w:rPr>
          <w:rFonts w:ascii="Courier New" w:eastAsia="Courier New" w:hAnsi="Courier New"/>
          <w:color w:val="1A1A2E"/>
          <w:sz w:val="18"/>
          <w:shd w:val="clear" w:color="auto" w:fill="F5F5F5"/>
        </w:rPr>
        <w:t>-python&gt;=4.7</w:t>
      </w:r>
      <w:r>
        <w:rPr>
          <w:rFonts w:ascii="Courier New" w:eastAsia="Courier New" w:hAnsi="Courier New"/>
          <w:color w:val="1A1A2E"/>
          <w:sz w:val="18"/>
          <w:shd w:val="clear" w:color="auto" w:fill="F5F5F5"/>
        </w:rPr>
        <w:br/>
        <w:t>pip install matplotlib&gt;=3.7</w:t>
      </w:r>
      <w:r>
        <w:rPr>
          <w:rFonts w:ascii="Courier New" w:eastAsia="Courier New" w:hAnsi="Courier New"/>
          <w:color w:val="1A1A2E"/>
          <w:sz w:val="18"/>
          <w:shd w:val="clear" w:color="auto" w:fill="F5F5F5"/>
        </w:rPr>
        <w:br/>
        <w:t xml:space="preserve">pip install </w:t>
      </w:r>
      <w:proofErr w:type="spellStart"/>
      <w:r>
        <w:rPr>
          <w:rFonts w:ascii="Courier New" w:eastAsia="Courier New" w:hAnsi="Courier New"/>
          <w:color w:val="1A1A2E"/>
          <w:sz w:val="18"/>
          <w:shd w:val="clear" w:color="auto" w:fill="F5F5F5"/>
        </w:rPr>
        <w:t>pyserial</w:t>
      </w:r>
      <w:proofErr w:type="spellEnd"/>
      <w:r>
        <w:rPr>
          <w:rFonts w:ascii="Courier New" w:eastAsia="Courier New" w:hAnsi="Courier New"/>
          <w:color w:val="1A1A2E"/>
          <w:sz w:val="18"/>
          <w:shd w:val="clear" w:color="auto" w:fill="F5F5F5"/>
        </w:rPr>
        <w:t>&gt;=3.5</w:t>
      </w:r>
      <w:r>
        <w:rPr>
          <w:rFonts w:ascii="Courier New" w:eastAsia="Courier New" w:hAnsi="Courier New"/>
          <w:color w:val="1A1A2E"/>
          <w:sz w:val="18"/>
          <w:shd w:val="clear" w:color="auto" w:fill="F5F5F5"/>
        </w:rPr>
        <w:br/>
        <w:t>pip install Pillow&gt;=9.5</w:t>
      </w:r>
      <w:r>
        <w:rPr>
          <w:rFonts w:ascii="Courier New" w:eastAsia="Courier New" w:hAnsi="Courier New"/>
          <w:color w:val="1A1A2E"/>
          <w:sz w:val="18"/>
          <w:shd w:val="clear" w:color="auto" w:fill="F5F5F5"/>
        </w:rPr>
        <w:br/>
        <w:t>pip install requests&gt;=2.28</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或者使用requirements.txt一次性安装</w:t>
      </w:r>
      <w:proofErr w:type="spellEnd"/>
      <w:r>
        <w:rPr>
          <w:rFonts w:ascii="Courier New" w:eastAsia="Courier New" w:hAnsi="Courier New"/>
          <w:color w:val="1A1A2E"/>
          <w:sz w:val="18"/>
          <w:shd w:val="clear" w:color="auto" w:fill="F5F5F5"/>
        </w:rPr>
        <w:br/>
        <w:t># pip install -r requirements.txt</w:t>
      </w:r>
    </w:p>
    <w:p w14:paraId="76F6E265" w14:textId="77777777" w:rsidR="00FF1AA5" w:rsidRDefault="00000000">
      <w:pPr>
        <w:pStyle w:val="31"/>
        <w:rPr>
          <w:lang w:eastAsia="zh-CN"/>
        </w:rPr>
      </w:pPr>
      <w:bookmarkStart w:id="47" w:name="_Toc12570"/>
      <w:r>
        <w:rPr>
          <w:rFonts w:ascii="微软雅黑" w:eastAsia="微软雅黑" w:hAnsi="微软雅黑"/>
          <w:lang w:eastAsia="zh-CN"/>
        </w:rPr>
        <w:t>5.6 各库功能说明与版本选择理由</w:t>
      </w:r>
      <w:bookmarkEnd w:id="47"/>
    </w:p>
    <w:tbl>
      <w:tblPr>
        <w:tblStyle w:val="af4"/>
        <w:tblW w:w="0" w:type="auto"/>
        <w:jc w:val="center"/>
        <w:tblLook w:val="04A0" w:firstRow="1" w:lastRow="0" w:firstColumn="1" w:lastColumn="0" w:noHBand="0" w:noVBand="1"/>
      </w:tblPr>
      <w:tblGrid>
        <w:gridCol w:w="2878"/>
        <w:gridCol w:w="2878"/>
        <w:gridCol w:w="2878"/>
      </w:tblGrid>
      <w:tr w:rsidR="00FF1AA5" w14:paraId="62FAD7E3" w14:textId="77777777">
        <w:trPr>
          <w:jc w:val="center"/>
        </w:trPr>
        <w:tc>
          <w:tcPr>
            <w:tcW w:w="2878" w:type="dxa"/>
            <w:shd w:val="clear" w:color="auto" w:fill="4472C4"/>
          </w:tcPr>
          <w:p w14:paraId="78583120" w14:textId="77777777" w:rsidR="00FF1AA5" w:rsidRDefault="00000000">
            <w:pPr>
              <w:spacing w:after="0" w:line="240" w:lineRule="auto"/>
              <w:jc w:val="center"/>
              <w:rPr>
                <w:rFonts w:hint="eastAsia"/>
              </w:rPr>
            </w:pPr>
            <w:proofErr w:type="spellStart"/>
            <w:r>
              <w:rPr>
                <w:b/>
                <w:color w:val="FFFFFF"/>
                <w:sz w:val="18"/>
              </w:rPr>
              <w:t>库名</w:t>
            </w:r>
            <w:proofErr w:type="spellEnd"/>
          </w:p>
        </w:tc>
        <w:tc>
          <w:tcPr>
            <w:tcW w:w="2878" w:type="dxa"/>
            <w:shd w:val="clear" w:color="auto" w:fill="4472C4"/>
          </w:tcPr>
          <w:p w14:paraId="6A61A351" w14:textId="77777777" w:rsidR="00FF1AA5" w:rsidRDefault="00000000">
            <w:pPr>
              <w:spacing w:after="0" w:line="240" w:lineRule="auto"/>
              <w:jc w:val="center"/>
              <w:rPr>
                <w:rFonts w:hint="eastAsia"/>
              </w:rPr>
            </w:pPr>
            <w:proofErr w:type="spellStart"/>
            <w:r>
              <w:rPr>
                <w:b/>
                <w:color w:val="FFFFFF"/>
                <w:sz w:val="18"/>
              </w:rPr>
              <w:t>用途</w:t>
            </w:r>
            <w:proofErr w:type="spellEnd"/>
          </w:p>
        </w:tc>
        <w:tc>
          <w:tcPr>
            <w:tcW w:w="2878" w:type="dxa"/>
            <w:shd w:val="clear" w:color="auto" w:fill="4472C4"/>
          </w:tcPr>
          <w:p w14:paraId="3EC33CA8" w14:textId="77777777" w:rsidR="00FF1AA5" w:rsidRDefault="00000000">
            <w:pPr>
              <w:spacing w:after="0" w:line="240" w:lineRule="auto"/>
              <w:jc w:val="center"/>
              <w:rPr>
                <w:rFonts w:hint="eastAsia"/>
              </w:rPr>
            </w:pPr>
            <w:proofErr w:type="spellStart"/>
            <w:r>
              <w:rPr>
                <w:b/>
                <w:color w:val="FFFFFF"/>
                <w:sz w:val="18"/>
              </w:rPr>
              <w:t>为什么需要</w:t>
            </w:r>
            <w:proofErr w:type="spellEnd"/>
          </w:p>
        </w:tc>
      </w:tr>
      <w:tr w:rsidR="00FF1AA5" w14:paraId="496A8D7B" w14:textId="77777777">
        <w:trPr>
          <w:jc w:val="center"/>
        </w:trPr>
        <w:tc>
          <w:tcPr>
            <w:tcW w:w="2878" w:type="dxa"/>
          </w:tcPr>
          <w:p w14:paraId="4C391E05" w14:textId="77777777" w:rsidR="00FF1AA5" w:rsidRDefault="00000000">
            <w:pPr>
              <w:spacing w:after="0" w:line="240" w:lineRule="auto"/>
              <w:rPr>
                <w:rFonts w:hint="eastAsia"/>
              </w:rPr>
            </w:pPr>
            <w:r>
              <w:rPr>
                <w:sz w:val="18"/>
              </w:rPr>
              <w:t>NumPy</w:t>
            </w:r>
          </w:p>
        </w:tc>
        <w:tc>
          <w:tcPr>
            <w:tcW w:w="2878" w:type="dxa"/>
          </w:tcPr>
          <w:p w14:paraId="464177A3" w14:textId="77777777" w:rsidR="00FF1AA5" w:rsidRDefault="00000000">
            <w:pPr>
              <w:spacing w:after="0" w:line="240" w:lineRule="auto"/>
              <w:rPr>
                <w:rFonts w:hint="eastAsia"/>
              </w:rPr>
            </w:pPr>
            <w:proofErr w:type="spellStart"/>
            <w:r>
              <w:rPr>
                <w:sz w:val="18"/>
              </w:rPr>
              <w:t>数组运算、数值计算</w:t>
            </w:r>
            <w:proofErr w:type="spellEnd"/>
          </w:p>
        </w:tc>
        <w:tc>
          <w:tcPr>
            <w:tcW w:w="2878" w:type="dxa"/>
          </w:tcPr>
          <w:p w14:paraId="58978F8A" w14:textId="77777777" w:rsidR="00FF1AA5" w:rsidRDefault="00000000">
            <w:pPr>
              <w:spacing w:after="0" w:line="240" w:lineRule="auto"/>
              <w:rPr>
                <w:rFonts w:hint="eastAsia"/>
                <w:lang w:eastAsia="zh-CN"/>
              </w:rPr>
            </w:pPr>
            <w:r>
              <w:rPr>
                <w:sz w:val="18"/>
                <w:lang w:eastAsia="zh-CN"/>
              </w:rPr>
              <w:t>数据处理的核心，所有数值计算都基于NumPy数组</w:t>
            </w:r>
          </w:p>
        </w:tc>
      </w:tr>
      <w:tr w:rsidR="00FF1AA5" w14:paraId="008CAF21" w14:textId="77777777">
        <w:trPr>
          <w:jc w:val="center"/>
        </w:trPr>
        <w:tc>
          <w:tcPr>
            <w:tcW w:w="2878" w:type="dxa"/>
            <w:shd w:val="clear" w:color="auto" w:fill="D6E4F0"/>
          </w:tcPr>
          <w:p w14:paraId="17C27430" w14:textId="77777777" w:rsidR="00FF1AA5" w:rsidRDefault="00000000">
            <w:pPr>
              <w:spacing w:after="0" w:line="240" w:lineRule="auto"/>
              <w:rPr>
                <w:rFonts w:hint="eastAsia"/>
              </w:rPr>
            </w:pPr>
            <w:r>
              <w:rPr>
                <w:sz w:val="18"/>
              </w:rPr>
              <w:t>SciPy</w:t>
            </w:r>
          </w:p>
        </w:tc>
        <w:tc>
          <w:tcPr>
            <w:tcW w:w="2878" w:type="dxa"/>
            <w:shd w:val="clear" w:color="auto" w:fill="D6E4F0"/>
          </w:tcPr>
          <w:p w14:paraId="19F01A60" w14:textId="77777777" w:rsidR="00FF1AA5" w:rsidRDefault="00000000">
            <w:pPr>
              <w:spacing w:after="0" w:line="240" w:lineRule="auto"/>
              <w:rPr>
                <w:rFonts w:hint="eastAsia"/>
              </w:rPr>
            </w:pPr>
            <w:proofErr w:type="spellStart"/>
            <w:r>
              <w:rPr>
                <w:sz w:val="18"/>
              </w:rPr>
              <w:t>科学计算、曲线拟合</w:t>
            </w:r>
            <w:proofErr w:type="spellEnd"/>
          </w:p>
        </w:tc>
        <w:tc>
          <w:tcPr>
            <w:tcW w:w="2878" w:type="dxa"/>
            <w:shd w:val="clear" w:color="auto" w:fill="D6E4F0"/>
          </w:tcPr>
          <w:p w14:paraId="2B308C8C" w14:textId="77777777" w:rsidR="00FF1AA5" w:rsidRDefault="00000000">
            <w:pPr>
              <w:spacing w:after="0" w:line="240" w:lineRule="auto"/>
              <w:rPr>
                <w:rFonts w:hint="eastAsia"/>
              </w:rPr>
            </w:pPr>
            <w:proofErr w:type="spellStart"/>
            <w:r>
              <w:rPr>
                <w:sz w:val="18"/>
              </w:rPr>
              <w:t>提供</w:t>
            </w:r>
            <w:proofErr w:type="gramStart"/>
            <w:r>
              <w:rPr>
                <w:sz w:val="18"/>
              </w:rPr>
              <w:t>scipy.optimize</w:t>
            </w:r>
            <w:proofErr w:type="gramEnd"/>
            <w:r>
              <w:rPr>
                <w:sz w:val="18"/>
              </w:rPr>
              <w:t>.curve_fit进行非线性拟合</w:t>
            </w:r>
            <w:proofErr w:type="spellEnd"/>
          </w:p>
        </w:tc>
      </w:tr>
      <w:tr w:rsidR="00FF1AA5" w14:paraId="5CB02758" w14:textId="77777777">
        <w:trPr>
          <w:jc w:val="center"/>
        </w:trPr>
        <w:tc>
          <w:tcPr>
            <w:tcW w:w="2878" w:type="dxa"/>
          </w:tcPr>
          <w:p w14:paraId="3027376B" w14:textId="77777777" w:rsidR="00FF1AA5" w:rsidRDefault="00000000">
            <w:pPr>
              <w:spacing w:after="0" w:line="240" w:lineRule="auto"/>
              <w:rPr>
                <w:rFonts w:hint="eastAsia"/>
              </w:rPr>
            </w:pPr>
            <w:r>
              <w:rPr>
                <w:sz w:val="18"/>
              </w:rPr>
              <w:t>OpenCV</w:t>
            </w:r>
          </w:p>
        </w:tc>
        <w:tc>
          <w:tcPr>
            <w:tcW w:w="2878" w:type="dxa"/>
          </w:tcPr>
          <w:p w14:paraId="6B85C0B6" w14:textId="77777777" w:rsidR="00FF1AA5" w:rsidRDefault="00000000">
            <w:pPr>
              <w:spacing w:after="0" w:line="240" w:lineRule="auto"/>
              <w:rPr>
                <w:rFonts w:hint="eastAsia"/>
              </w:rPr>
            </w:pPr>
            <w:proofErr w:type="spellStart"/>
            <w:r>
              <w:rPr>
                <w:sz w:val="18"/>
              </w:rPr>
              <w:t>图像处理、视频分析</w:t>
            </w:r>
            <w:proofErr w:type="spellEnd"/>
          </w:p>
        </w:tc>
        <w:tc>
          <w:tcPr>
            <w:tcW w:w="2878" w:type="dxa"/>
          </w:tcPr>
          <w:p w14:paraId="053EFE58" w14:textId="77777777" w:rsidR="00FF1AA5" w:rsidRDefault="00000000">
            <w:pPr>
              <w:spacing w:after="0" w:line="240" w:lineRule="auto"/>
              <w:rPr>
                <w:rFonts w:hint="eastAsia"/>
                <w:lang w:eastAsia="zh-CN"/>
              </w:rPr>
            </w:pPr>
            <w:r>
              <w:rPr>
                <w:sz w:val="18"/>
                <w:lang w:eastAsia="zh-CN"/>
              </w:rPr>
              <w:t>摄像头标定、图像追踪、</w:t>
            </w:r>
            <w:proofErr w:type="spellStart"/>
            <w:r>
              <w:rPr>
                <w:sz w:val="18"/>
                <w:lang w:eastAsia="zh-CN"/>
              </w:rPr>
              <w:t>aruco</w:t>
            </w:r>
            <w:proofErr w:type="spellEnd"/>
            <w:r>
              <w:rPr>
                <w:sz w:val="18"/>
                <w:lang w:eastAsia="zh-CN"/>
              </w:rPr>
              <w:t>标记检测</w:t>
            </w:r>
          </w:p>
        </w:tc>
      </w:tr>
      <w:tr w:rsidR="00FF1AA5" w14:paraId="0A7E544F" w14:textId="77777777">
        <w:trPr>
          <w:jc w:val="center"/>
        </w:trPr>
        <w:tc>
          <w:tcPr>
            <w:tcW w:w="2878" w:type="dxa"/>
            <w:shd w:val="clear" w:color="auto" w:fill="D6E4F0"/>
          </w:tcPr>
          <w:p w14:paraId="6CE24FB4" w14:textId="77777777" w:rsidR="00FF1AA5" w:rsidRDefault="00000000">
            <w:pPr>
              <w:spacing w:after="0" w:line="240" w:lineRule="auto"/>
              <w:rPr>
                <w:rFonts w:hint="eastAsia"/>
              </w:rPr>
            </w:pPr>
            <w:r>
              <w:rPr>
                <w:sz w:val="18"/>
              </w:rPr>
              <w:t>Matplotlib</w:t>
            </w:r>
          </w:p>
        </w:tc>
        <w:tc>
          <w:tcPr>
            <w:tcW w:w="2878" w:type="dxa"/>
            <w:shd w:val="clear" w:color="auto" w:fill="D6E4F0"/>
          </w:tcPr>
          <w:p w14:paraId="4118AC71" w14:textId="77777777" w:rsidR="00FF1AA5" w:rsidRDefault="00000000">
            <w:pPr>
              <w:spacing w:after="0" w:line="240" w:lineRule="auto"/>
              <w:rPr>
                <w:rFonts w:hint="eastAsia"/>
              </w:rPr>
            </w:pPr>
            <w:proofErr w:type="spellStart"/>
            <w:r>
              <w:rPr>
                <w:sz w:val="18"/>
              </w:rPr>
              <w:t>数据可视化</w:t>
            </w:r>
            <w:proofErr w:type="spellEnd"/>
          </w:p>
        </w:tc>
        <w:tc>
          <w:tcPr>
            <w:tcW w:w="2878" w:type="dxa"/>
            <w:shd w:val="clear" w:color="auto" w:fill="D6E4F0"/>
          </w:tcPr>
          <w:p w14:paraId="6A9C5539" w14:textId="77777777" w:rsidR="00FF1AA5" w:rsidRDefault="00000000">
            <w:pPr>
              <w:spacing w:after="0" w:line="240" w:lineRule="auto"/>
              <w:rPr>
                <w:rFonts w:hint="eastAsia"/>
                <w:lang w:eastAsia="zh-CN"/>
              </w:rPr>
            </w:pPr>
            <w:r>
              <w:rPr>
                <w:sz w:val="18"/>
                <w:lang w:eastAsia="zh-CN"/>
              </w:rPr>
              <w:t>绘制实验数据图表、拟合曲线</w:t>
            </w:r>
          </w:p>
        </w:tc>
      </w:tr>
      <w:tr w:rsidR="00FF1AA5" w14:paraId="30AC25B0" w14:textId="77777777">
        <w:trPr>
          <w:jc w:val="center"/>
        </w:trPr>
        <w:tc>
          <w:tcPr>
            <w:tcW w:w="2878" w:type="dxa"/>
          </w:tcPr>
          <w:p w14:paraId="2B75240E" w14:textId="77777777" w:rsidR="00FF1AA5" w:rsidRDefault="00000000">
            <w:pPr>
              <w:spacing w:after="0" w:line="240" w:lineRule="auto"/>
              <w:rPr>
                <w:rFonts w:hint="eastAsia"/>
              </w:rPr>
            </w:pPr>
            <w:proofErr w:type="spellStart"/>
            <w:r>
              <w:rPr>
                <w:sz w:val="18"/>
              </w:rPr>
              <w:t>PySerial</w:t>
            </w:r>
            <w:proofErr w:type="spellEnd"/>
          </w:p>
        </w:tc>
        <w:tc>
          <w:tcPr>
            <w:tcW w:w="2878" w:type="dxa"/>
          </w:tcPr>
          <w:p w14:paraId="47F50042" w14:textId="77777777" w:rsidR="00FF1AA5" w:rsidRDefault="00000000">
            <w:pPr>
              <w:spacing w:after="0" w:line="240" w:lineRule="auto"/>
              <w:rPr>
                <w:rFonts w:hint="eastAsia"/>
              </w:rPr>
            </w:pPr>
            <w:proofErr w:type="spellStart"/>
            <w:r>
              <w:rPr>
                <w:sz w:val="18"/>
              </w:rPr>
              <w:t>串口通信</w:t>
            </w:r>
            <w:proofErr w:type="spellEnd"/>
          </w:p>
        </w:tc>
        <w:tc>
          <w:tcPr>
            <w:tcW w:w="2878" w:type="dxa"/>
          </w:tcPr>
          <w:p w14:paraId="1D17AF48" w14:textId="77777777" w:rsidR="00FF1AA5" w:rsidRDefault="00000000">
            <w:pPr>
              <w:spacing w:after="0" w:line="240" w:lineRule="auto"/>
              <w:rPr>
                <w:rFonts w:hint="eastAsia"/>
                <w:lang w:eastAsia="zh-CN"/>
              </w:rPr>
            </w:pPr>
            <w:r>
              <w:rPr>
                <w:sz w:val="18"/>
                <w:lang w:eastAsia="zh-CN"/>
              </w:rPr>
              <w:t>与ESP32进行串口数据传输</w:t>
            </w:r>
          </w:p>
        </w:tc>
      </w:tr>
      <w:tr w:rsidR="00FF1AA5" w14:paraId="734B77A4" w14:textId="77777777">
        <w:trPr>
          <w:jc w:val="center"/>
        </w:trPr>
        <w:tc>
          <w:tcPr>
            <w:tcW w:w="2878" w:type="dxa"/>
            <w:shd w:val="clear" w:color="auto" w:fill="D6E4F0"/>
          </w:tcPr>
          <w:p w14:paraId="572EA42F" w14:textId="77777777" w:rsidR="00FF1AA5" w:rsidRDefault="00000000">
            <w:pPr>
              <w:spacing w:after="0" w:line="240" w:lineRule="auto"/>
              <w:rPr>
                <w:rFonts w:hint="eastAsia"/>
              </w:rPr>
            </w:pPr>
            <w:r>
              <w:rPr>
                <w:sz w:val="18"/>
              </w:rPr>
              <w:t>Pillow</w:t>
            </w:r>
          </w:p>
        </w:tc>
        <w:tc>
          <w:tcPr>
            <w:tcW w:w="2878" w:type="dxa"/>
            <w:shd w:val="clear" w:color="auto" w:fill="D6E4F0"/>
          </w:tcPr>
          <w:p w14:paraId="335D7159" w14:textId="77777777" w:rsidR="00FF1AA5" w:rsidRDefault="00000000">
            <w:pPr>
              <w:spacing w:after="0" w:line="240" w:lineRule="auto"/>
              <w:rPr>
                <w:rFonts w:hint="eastAsia"/>
              </w:rPr>
            </w:pPr>
            <w:proofErr w:type="spellStart"/>
            <w:r>
              <w:rPr>
                <w:sz w:val="18"/>
              </w:rPr>
              <w:t>图像处理（轻量级</w:t>
            </w:r>
            <w:proofErr w:type="spellEnd"/>
            <w:r>
              <w:rPr>
                <w:sz w:val="18"/>
              </w:rPr>
              <w:t>）</w:t>
            </w:r>
          </w:p>
        </w:tc>
        <w:tc>
          <w:tcPr>
            <w:tcW w:w="2878" w:type="dxa"/>
            <w:shd w:val="clear" w:color="auto" w:fill="D6E4F0"/>
          </w:tcPr>
          <w:p w14:paraId="22D227BE" w14:textId="77777777" w:rsidR="00FF1AA5" w:rsidRDefault="00000000">
            <w:pPr>
              <w:spacing w:after="0" w:line="240" w:lineRule="auto"/>
              <w:rPr>
                <w:rFonts w:hint="eastAsia"/>
                <w:lang w:eastAsia="zh-CN"/>
              </w:rPr>
            </w:pPr>
            <w:r>
              <w:rPr>
                <w:sz w:val="18"/>
                <w:lang w:eastAsia="zh-CN"/>
              </w:rPr>
              <w:t>图像格式转换、简单图像操作</w:t>
            </w:r>
          </w:p>
        </w:tc>
      </w:tr>
      <w:tr w:rsidR="00FF1AA5" w14:paraId="4ADA9163" w14:textId="77777777">
        <w:trPr>
          <w:jc w:val="center"/>
        </w:trPr>
        <w:tc>
          <w:tcPr>
            <w:tcW w:w="2878" w:type="dxa"/>
          </w:tcPr>
          <w:p w14:paraId="3139C3B1" w14:textId="77777777" w:rsidR="00FF1AA5" w:rsidRDefault="00000000">
            <w:pPr>
              <w:spacing w:after="0" w:line="240" w:lineRule="auto"/>
              <w:rPr>
                <w:rFonts w:hint="eastAsia"/>
              </w:rPr>
            </w:pPr>
            <w:r>
              <w:rPr>
                <w:sz w:val="18"/>
              </w:rPr>
              <w:t>Requests</w:t>
            </w:r>
          </w:p>
        </w:tc>
        <w:tc>
          <w:tcPr>
            <w:tcW w:w="2878" w:type="dxa"/>
          </w:tcPr>
          <w:p w14:paraId="1015338C" w14:textId="77777777" w:rsidR="00FF1AA5" w:rsidRDefault="00000000">
            <w:pPr>
              <w:spacing w:after="0" w:line="240" w:lineRule="auto"/>
              <w:rPr>
                <w:rFonts w:hint="eastAsia"/>
              </w:rPr>
            </w:pPr>
            <w:proofErr w:type="spellStart"/>
            <w:r>
              <w:rPr>
                <w:sz w:val="18"/>
              </w:rPr>
              <w:t>HTTP请求</w:t>
            </w:r>
            <w:proofErr w:type="spellEnd"/>
          </w:p>
        </w:tc>
        <w:tc>
          <w:tcPr>
            <w:tcW w:w="2878" w:type="dxa"/>
          </w:tcPr>
          <w:p w14:paraId="186737F6" w14:textId="77777777" w:rsidR="00FF1AA5" w:rsidRDefault="00000000">
            <w:pPr>
              <w:spacing w:after="0" w:line="240" w:lineRule="auto"/>
              <w:rPr>
                <w:rFonts w:hint="eastAsia"/>
                <w:lang w:eastAsia="zh-CN"/>
              </w:rPr>
            </w:pPr>
            <w:r>
              <w:rPr>
                <w:sz w:val="18"/>
                <w:lang w:eastAsia="zh-CN"/>
              </w:rPr>
              <w:t>从手机IP Webcam获取视频流</w:t>
            </w:r>
          </w:p>
        </w:tc>
      </w:tr>
    </w:tbl>
    <w:p w14:paraId="3E086592" w14:textId="77777777" w:rsidR="00FF1AA5" w:rsidRDefault="00000000">
      <w:pPr>
        <w:pStyle w:val="31"/>
        <w:rPr>
          <w:lang w:eastAsia="zh-CN"/>
        </w:rPr>
      </w:pPr>
      <w:bookmarkStart w:id="48" w:name="_Toc18818"/>
      <w:r>
        <w:rPr>
          <w:rFonts w:ascii="微软雅黑" w:eastAsia="微软雅黑" w:hAnsi="微软雅黑"/>
          <w:lang w:eastAsia="zh-CN"/>
        </w:rPr>
        <w:t>5.7 pip常见安装错误及解决</w:t>
      </w:r>
      <w:bookmarkEnd w:id="48"/>
    </w:p>
    <w:tbl>
      <w:tblPr>
        <w:tblStyle w:val="af4"/>
        <w:tblW w:w="0" w:type="auto"/>
        <w:jc w:val="center"/>
        <w:tblLook w:val="04A0" w:firstRow="1" w:lastRow="0" w:firstColumn="1" w:lastColumn="0" w:noHBand="0" w:noVBand="1"/>
      </w:tblPr>
      <w:tblGrid>
        <w:gridCol w:w="2878"/>
        <w:gridCol w:w="2878"/>
        <w:gridCol w:w="2878"/>
      </w:tblGrid>
      <w:tr w:rsidR="00FF1AA5" w14:paraId="7AC1630C" w14:textId="77777777">
        <w:trPr>
          <w:jc w:val="center"/>
        </w:trPr>
        <w:tc>
          <w:tcPr>
            <w:tcW w:w="2878" w:type="dxa"/>
            <w:shd w:val="clear" w:color="auto" w:fill="4472C4"/>
          </w:tcPr>
          <w:p w14:paraId="632D6D60" w14:textId="77777777" w:rsidR="00FF1AA5" w:rsidRDefault="00000000">
            <w:pPr>
              <w:spacing w:after="0" w:line="240" w:lineRule="auto"/>
              <w:jc w:val="center"/>
              <w:rPr>
                <w:rFonts w:hint="eastAsia"/>
              </w:rPr>
            </w:pPr>
            <w:proofErr w:type="spellStart"/>
            <w:r>
              <w:rPr>
                <w:b/>
                <w:color w:val="FFFFFF"/>
                <w:sz w:val="18"/>
              </w:rPr>
              <w:t>错误信息</w:t>
            </w:r>
            <w:proofErr w:type="spellEnd"/>
          </w:p>
        </w:tc>
        <w:tc>
          <w:tcPr>
            <w:tcW w:w="2878" w:type="dxa"/>
            <w:shd w:val="clear" w:color="auto" w:fill="4472C4"/>
          </w:tcPr>
          <w:p w14:paraId="60C9E5D2" w14:textId="77777777" w:rsidR="00FF1AA5" w:rsidRDefault="00000000">
            <w:pPr>
              <w:spacing w:after="0" w:line="240" w:lineRule="auto"/>
              <w:jc w:val="center"/>
              <w:rPr>
                <w:rFonts w:hint="eastAsia"/>
              </w:rPr>
            </w:pPr>
            <w:proofErr w:type="spellStart"/>
            <w:r>
              <w:rPr>
                <w:b/>
                <w:color w:val="FFFFFF"/>
                <w:sz w:val="18"/>
              </w:rPr>
              <w:t>原因</w:t>
            </w:r>
            <w:proofErr w:type="spellEnd"/>
          </w:p>
        </w:tc>
        <w:tc>
          <w:tcPr>
            <w:tcW w:w="2878" w:type="dxa"/>
            <w:shd w:val="clear" w:color="auto" w:fill="4472C4"/>
          </w:tcPr>
          <w:p w14:paraId="3C82A359" w14:textId="77777777" w:rsidR="00FF1AA5" w:rsidRDefault="00000000">
            <w:pPr>
              <w:spacing w:after="0" w:line="240" w:lineRule="auto"/>
              <w:jc w:val="center"/>
              <w:rPr>
                <w:rFonts w:hint="eastAsia"/>
              </w:rPr>
            </w:pPr>
            <w:proofErr w:type="spellStart"/>
            <w:r>
              <w:rPr>
                <w:b/>
                <w:color w:val="FFFFFF"/>
                <w:sz w:val="18"/>
              </w:rPr>
              <w:t>解决方案</w:t>
            </w:r>
            <w:proofErr w:type="spellEnd"/>
          </w:p>
        </w:tc>
      </w:tr>
      <w:tr w:rsidR="00FF1AA5" w14:paraId="45F46237" w14:textId="77777777">
        <w:trPr>
          <w:jc w:val="center"/>
        </w:trPr>
        <w:tc>
          <w:tcPr>
            <w:tcW w:w="2878" w:type="dxa"/>
          </w:tcPr>
          <w:p w14:paraId="6801BBC4" w14:textId="77777777" w:rsidR="00FF1AA5" w:rsidRDefault="00000000">
            <w:pPr>
              <w:spacing w:after="0" w:line="240" w:lineRule="auto"/>
              <w:rPr>
                <w:rFonts w:hint="eastAsia"/>
              </w:rPr>
            </w:pPr>
            <w:r>
              <w:rPr>
                <w:sz w:val="18"/>
              </w:rPr>
              <w:t>ERROR: Could not find a version</w:t>
            </w:r>
          </w:p>
        </w:tc>
        <w:tc>
          <w:tcPr>
            <w:tcW w:w="2878" w:type="dxa"/>
          </w:tcPr>
          <w:p w14:paraId="258D4A83" w14:textId="77777777" w:rsidR="00FF1AA5" w:rsidRDefault="00000000">
            <w:pPr>
              <w:spacing w:after="0" w:line="240" w:lineRule="auto"/>
              <w:rPr>
                <w:rFonts w:hint="eastAsia"/>
              </w:rPr>
            </w:pPr>
            <w:proofErr w:type="spellStart"/>
            <w:r>
              <w:rPr>
                <w:sz w:val="18"/>
              </w:rPr>
              <w:t>版本不兼容</w:t>
            </w:r>
            <w:proofErr w:type="spellEnd"/>
          </w:p>
        </w:tc>
        <w:tc>
          <w:tcPr>
            <w:tcW w:w="2878" w:type="dxa"/>
          </w:tcPr>
          <w:p w14:paraId="3870442E" w14:textId="77777777" w:rsidR="00FF1AA5" w:rsidRDefault="00000000">
            <w:pPr>
              <w:spacing w:after="0" w:line="240" w:lineRule="auto"/>
              <w:rPr>
                <w:rFonts w:hint="eastAsia"/>
              </w:rPr>
            </w:pPr>
            <w:proofErr w:type="spellStart"/>
            <w:r>
              <w:rPr>
                <w:sz w:val="18"/>
              </w:rPr>
              <w:t>检查Python版本，升级pip</w:t>
            </w:r>
            <w:proofErr w:type="spellEnd"/>
            <w:r>
              <w:rPr>
                <w:sz w:val="18"/>
              </w:rPr>
              <w:t>: pip install --upgrade pip</w:t>
            </w:r>
          </w:p>
        </w:tc>
      </w:tr>
      <w:tr w:rsidR="00FF1AA5" w14:paraId="4225285F" w14:textId="77777777">
        <w:trPr>
          <w:jc w:val="center"/>
        </w:trPr>
        <w:tc>
          <w:tcPr>
            <w:tcW w:w="2878" w:type="dxa"/>
            <w:shd w:val="clear" w:color="auto" w:fill="D6E4F0"/>
          </w:tcPr>
          <w:p w14:paraId="4B68B916" w14:textId="77777777" w:rsidR="00FF1AA5" w:rsidRDefault="00000000">
            <w:pPr>
              <w:spacing w:after="0" w:line="240" w:lineRule="auto"/>
              <w:rPr>
                <w:rFonts w:hint="eastAsia"/>
              </w:rPr>
            </w:pPr>
            <w:r>
              <w:rPr>
                <w:sz w:val="18"/>
              </w:rPr>
              <w:t>error: Microsoft Visual C++ 14.0 is required</w:t>
            </w:r>
          </w:p>
        </w:tc>
        <w:tc>
          <w:tcPr>
            <w:tcW w:w="2878" w:type="dxa"/>
            <w:shd w:val="clear" w:color="auto" w:fill="D6E4F0"/>
          </w:tcPr>
          <w:p w14:paraId="0B916A6B" w14:textId="77777777" w:rsidR="00FF1AA5" w:rsidRDefault="00000000">
            <w:pPr>
              <w:spacing w:after="0" w:line="240" w:lineRule="auto"/>
              <w:rPr>
                <w:rFonts w:hint="eastAsia"/>
              </w:rPr>
            </w:pPr>
            <w:proofErr w:type="spellStart"/>
            <w:r>
              <w:rPr>
                <w:sz w:val="18"/>
              </w:rPr>
              <w:t>缺少编译器</w:t>
            </w:r>
            <w:proofErr w:type="spellEnd"/>
          </w:p>
        </w:tc>
        <w:tc>
          <w:tcPr>
            <w:tcW w:w="2878" w:type="dxa"/>
            <w:shd w:val="clear" w:color="auto" w:fill="D6E4F0"/>
          </w:tcPr>
          <w:p w14:paraId="64AC5426" w14:textId="77777777" w:rsidR="00FF1AA5" w:rsidRDefault="00000000">
            <w:pPr>
              <w:spacing w:after="0" w:line="240" w:lineRule="auto"/>
              <w:rPr>
                <w:rFonts w:hint="eastAsia"/>
              </w:rPr>
            </w:pPr>
            <w:proofErr w:type="spellStart"/>
            <w:r>
              <w:rPr>
                <w:sz w:val="18"/>
              </w:rPr>
              <w:t>安装Visual</w:t>
            </w:r>
            <w:proofErr w:type="spellEnd"/>
            <w:r>
              <w:rPr>
                <w:sz w:val="18"/>
              </w:rPr>
              <w:t xml:space="preserve"> C++ Build </w:t>
            </w:r>
            <w:proofErr w:type="spellStart"/>
            <w:r>
              <w:rPr>
                <w:sz w:val="18"/>
              </w:rPr>
              <w:t>Tools或下载预编译的wheel</w:t>
            </w:r>
            <w:proofErr w:type="spellEnd"/>
          </w:p>
        </w:tc>
      </w:tr>
      <w:tr w:rsidR="00FF1AA5" w14:paraId="5457172C" w14:textId="77777777">
        <w:trPr>
          <w:jc w:val="center"/>
        </w:trPr>
        <w:tc>
          <w:tcPr>
            <w:tcW w:w="2878" w:type="dxa"/>
          </w:tcPr>
          <w:p w14:paraId="268A93F0" w14:textId="77777777" w:rsidR="00FF1AA5" w:rsidRDefault="00000000">
            <w:pPr>
              <w:spacing w:after="0" w:line="240" w:lineRule="auto"/>
              <w:rPr>
                <w:rFonts w:hint="eastAsia"/>
              </w:rPr>
            </w:pPr>
            <w:r>
              <w:rPr>
                <w:sz w:val="18"/>
              </w:rPr>
              <w:t>Permission denied</w:t>
            </w:r>
          </w:p>
        </w:tc>
        <w:tc>
          <w:tcPr>
            <w:tcW w:w="2878" w:type="dxa"/>
          </w:tcPr>
          <w:p w14:paraId="2D5A2658" w14:textId="77777777" w:rsidR="00FF1AA5" w:rsidRDefault="00000000">
            <w:pPr>
              <w:spacing w:after="0" w:line="240" w:lineRule="auto"/>
              <w:rPr>
                <w:rFonts w:hint="eastAsia"/>
              </w:rPr>
            </w:pPr>
            <w:proofErr w:type="spellStart"/>
            <w:r>
              <w:rPr>
                <w:sz w:val="18"/>
              </w:rPr>
              <w:t>权限不足</w:t>
            </w:r>
            <w:proofErr w:type="spellEnd"/>
          </w:p>
        </w:tc>
        <w:tc>
          <w:tcPr>
            <w:tcW w:w="2878" w:type="dxa"/>
          </w:tcPr>
          <w:p w14:paraId="767DD4BC" w14:textId="77777777" w:rsidR="00FF1AA5" w:rsidRDefault="00000000">
            <w:pPr>
              <w:spacing w:after="0" w:line="240" w:lineRule="auto"/>
              <w:rPr>
                <w:rFonts w:hint="eastAsia"/>
                <w:lang w:eastAsia="zh-CN"/>
              </w:rPr>
            </w:pPr>
            <w:r>
              <w:rPr>
                <w:sz w:val="18"/>
                <w:lang w:eastAsia="zh-CN"/>
              </w:rPr>
              <w:t>使用 --user 参数或激活虚拟环境</w:t>
            </w:r>
          </w:p>
        </w:tc>
      </w:tr>
      <w:tr w:rsidR="00FF1AA5" w14:paraId="22F65CAF" w14:textId="77777777">
        <w:trPr>
          <w:jc w:val="center"/>
        </w:trPr>
        <w:tc>
          <w:tcPr>
            <w:tcW w:w="2878" w:type="dxa"/>
            <w:shd w:val="clear" w:color="auto" w:fill="D6E4F0"/>
          </w:tcPr>
          <w:p w14:paraId="2C20DBF6" w14:textId="77777777" w:rsidR="00FF1AA5" w:rsidRDefault="00000000">
            <w:pPr>
              <w:spacing w:after="0" w:line="240" w:lineRule="auto"/>
              <w:rPr>
                <w:rFonts w:hint="eastAsia"/>
              </w:rPr>
            </w:pPr>
            <w:r>
              <w:rPr>
                <w:sz w:val="18"/>
              </w:rPr>
              <w:t>Timeout</w:t>
            </w:r>
          </w:p>
        </w:tc>
        <w:tc>
          <w:tcPr>
            <w:tcW w:w="2878" w:type="dxa"/>
            <w:shd w:val="clear" w:color="auto" w:fill="D6E4F0"/>
          </w:tcPr>
          <w:p w14:paraId="03A33234" w14:textId="77777777" w:rsidR="00FF1AA5" w:rsidRDefault="00000000">
            <w:pPr>
              <w:spacing w:after="0" w:line="240" w:lineRule="auto"/>
              <w:rPr>
                <w:rFonts w:hint="eastAsia"/>
              </w:rPr>
            </w:pPr>
            <w:proofErr w:type="spellStart"/>
            <w:r>
              <w:rPr>
                <w:sz w:val="18"/>
              </w:rPr>
              <w:t>网络超时</w:t>
            </w:r>
            <w:proofErr w:type="spellEnd"/>
          </w:p>
        </w:tc>
        <w:tc>
          <w:tcPr>
            <w:tcW w:w="2878" w:type="dxa"/>
            <w:shd w:val="clear" w:color="auto" w:fill="D6E4F0"/>
          </w:tcPr>
          <w:p w14:paraId="26C9B375" w14:textId="77777777" w:rsidR="00FF1AA5" w:rsidRDefault="00000000">
            <w:pPr>
              <w:spacing w:after="0" w:line="240" w:lineRule="auto"/>
              <w:rPr>
                <w:rFonts w:hint="eastAsia"/>
              </w:rPr>
            </w:pPr>
            <w:proofErr w:type="spellStart"/>
            <w:r>
              <w:rPr>
                <w:sz w:val="18"/>
              </w:rPr>
              <w:t>使用镜像源或设置更长超时</w:t>
            </w:r>
            <w:proofErr w:type="spellEnd"/>
            <w:r>
              <w:rPr>
                <w:sz w:val="18"/>
              </w:rPr>
              <w:t>: pip --timeout 1000</w:t>
            </w:r>
          </w:p>
        </w:tc>
      </w:tr>
    </w:tbl>
    <w:p w14:paraId="604E5C7F" w14:textId="77777777" w:rsidR="00FF1AA5" w:rsidRDefault="00000000">
      <w:pPr>
        <w:pStyle w:val="31"/>
      </w:pPr>
      <w:bookmarkStart w:id="49" w:name="_Toc4820"/>
      <w:r>
        <w:rPr>
          <w:rFonts w:ascii="微软雅黑" w:eastAsia="微软雅黑" w:hAnsi="微软雅黑"/>
        </w:rPr>
        <w:t xml:space="preserve">5.8 </w:t>
      </w:r>
      <w:proofErr w:type="spellStart"/>
      <w:r>
        <w:rPr>
          <w:rFonts w:ascii="微软雅黑" w:eastAsia="微软雅黑" w:hAnsi="微软雅黑"/>
        </w:rPr>
        <w:t>Docker备选方案</w:t>
      </w:r>
      <w:bookmarkEnd w:id="49"/>
      <w:proofErr w:type="spellEnd"/>
    </w:p>
    <w:p w14:paraId="393F5372" w14:textId="77777777" w:rsidR="00FF1AA5" w:rsidRDefault="00000000">
      <w:pPr>
        <w:ind w:firstLine="420"/>
        <w:rPr>
          <w:rFonts w:hint="eastAsia"/>
        </w:rPr>
      </w:pPr>
      <w:proofErr w:type="spellStart"/>
      <w:r>
        <w:t>如果不想在本机安装Python环境，可以使用Docker</w:t>
      </w:r>
      <w:proofErr w:type="spellEnd"/>
      <w:r>
        <w:t>：</w:t>
      </w:r>
    </w:p>
    <w:p w14:paraId="4D71180D" w14:textId="77777777" w:rsidR="00FF1AA5" w:rsidRDefault="00000000">
      <w:pPr>
        <w:rPr>
          <w:rFonts w:hint="eastAsia"/>
        </w:rPr>
      </w:pPr>
      <w:r>
        <w:rPr>
          <w:b/>
        </w:rPr>
        <w:lastRenderedPageBreak/>
        <w:t>【</w:t>
      </w:r>
      <w:proofErr w:type="spellStart"/>
      <w:r>
        <w:rPr>
          <w:b/>
        </w:rPr>
        <w:t>Dockerfile代码</w:t>
      </w:r>
      <w:proofErr w:type="spellEnd"/>
      <w:r>
        <w:rPr>
          <w:b/>
        </w:rPr>
        <w:t>】</w:t>
      </w:r>
    </w:p>
    <w:p w14:paraId="06B48A2F" w14:textId="77777777" w:rsidR="00FF1AA5" w:rsidRDefault="00000000">
      <w:pPr>
        <w:spacing w:before="120" w:after="120"/>
        <w:ind w:left="567"/>
        <w:rPr>
          <w:rFonts w:hint="eastAsia"/>
        </w:rPr>
      </w:pPr>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Dockerfile</w:t>
      </w:r>
      <w:proofErr w:type="spellEnd"/>
      <w:r>
        <w:rPr>
          <w:rFonts w:ascii="Courier New" w:eastAsia="Courier New" w:hAnsi="Courier New"/>
          <w:color w:val="1A1A2E"/>
          <w:sz w:val="18"/>
          <w:shd w:val="clear" w:color="auto" w:fill="F5F5F5"/>
        </w:rPr>
        <w:br/>
        <w:t>FROM python:3.11-slim</w:t>
      </w:r>
      <w:r>
        <w:rPr>
          <w:rFonts w:ascii="Courier New" w:eastAsia="Courier New" w:hAnsi="Courier New"/>
          <w:color w:val="1A1A2E"/>
          <w:sz w:val="18"/>
          <w:shd w:val="clear" w:color="auto" w:fill="F5F5F5"/>
        </w:rPr>
        <w:br/>
        <w:t>WORKDIR /app</w:t>
      </w:r>
      <w:r>
        <w:rPr>
          <w:rFonts w:ascii="Courier New" w:eastAsia="Courier New" w:hAnsi="Courier New"/>
          <w:color w:val="1A1A2E"/>
          <w:sz w:val="18"/>
          <w:shd w:val="clear" w:color="auto" w:fill="F5F5F5"/>
        </w:rPr>
        <w:br/>
        <w:t xml:space="preserve">COPY </w:t>
      </w:r>
      <w:proofErr w:type="gramStart"/>
      <w:r>
        <w:rPr>
          <w:rFonts w:ascii="Courier New" w:eastAsia="Courier New" w:hAnsi="Courier New"/>
          <w:color w:val="1A1A2E"/>
          <w:sz w:val="18"/>
          <w:shd w:val="clear" w:color="auto" w:fill="F5F5F5"/>
        </w:rPr>
        <w:t>requirements.txt .</w:t>
      </w:r>
      <w:proofErr w:type="gramEnd"/>
      <w:r>
        <w:rPr>
          <w:rFonts w:ascii="Courier New" w:eastAsia="Courier New" w:hAnsi="Courier New"/>
          <w:color w:val="1A1A2E"/>
          <w:sz w:val="18"/>
          <w:shd w:val="clear" w:color="auto" w:fill="F5F5F5"/>
        </w:rPr>
        <w:br/>
        <w:t>RUN pip install --no-cache-</w:t>
      </w:r>
      <w:proofErr w:type="spellStart"/>
      <w:r>
        <w:rPr>
          <w:rFonts w:ascii="Courier New" w:eastAsia="Courier New" w:hAnsi="Courier New"/>
          <w:color w:val="1A1A2E"/>
          <w:sz w:val="18"/>
          <w:shd w:val="clear" w:color="auto" w:fill="F5F5F5"/>
        </w:rPr>
        <w:t>dir</w:t>
      </w:r>
      <w:proofErr w:type="spellEnd"/>
      <w:r>
        <w:rPr>
          <w:rFonts w:ascii="Courier New" w:eastAsia="Courier New" w:hAnsi="Courier New"/>
          <w:color w:val="1A1A2E"/>
          <w:sz w:val="18"/>
          <w:shd w:val="clear" w:color="auto" w:fill="F5F5F5"/>
        </w:rPr>
        <w:t xml:space="preserve"> -r requirements.txt</w:t>
      </w:r>
      <w:r>
        <w:rPr>
          <w:rFonts w:ascii="Courier New" w:eastAsia="Courier New" w:hAnsi="Courier New"/>
          <w:color w:val="1A1A2E"/>
          <w:sz w:val="18"/>
          <w:shd w:val="clear" w:color="auto" w:fill="F5F5F5"/>
        </w:rPr>
        <w:br/>
      </w:r>
      <w:proofErr w:type="gramStart"/>
      <w:r>
        <w:rPr>
          <w:rFonts w:ascii="Courier New" w:eastAsia="Courier New" w:hAnsi="Courier New"/>
          <w:color w:val="1A1A2E"/>
          <w:sz w:val="18"/>
          <w:shd w:val="clear" w:color="auto" w:fill="F5F5F5"/>
        </w:rPr>
        <w:t>COPY .</w:t>
      </w:r>
      <w:proofErr w:type="gram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CMD ["python", "main.py"]</w:t>
      </w:r>
    </w:p>
    <w:p w14:paraId="5725F049" w14:textId="77777777" w:rsidR="00FF1AA5" w:rsidRDefault="00000000">
      <w:pPr>
        <w:rPr>
          <w:rFonts w:hint="eastAsia"/>
        </w:rPr>
      </w:pPr>
      <w:r>
        <w:br w:type="page"/>
      </w:r>
    </w:p>
    <w:p w14:paraId="657FF7BC" w14:textId="77777777" w:rsidR="00FF1AA5" w:rsidRDefault="00000000">
      <w:pPr>
        <w:pStyle w:val="21"/>
      </w:pPr>
      <w:bookmarkStart w:id="50" w:name="_Toc20081"/>
      <w:r>
        <w:rPr>
          <w:rFonts w:ascii="微软雅黑" w:eastAsia="微软雅黑" w:hAnsi="微软雅黑"/>
        </w:rPr>
        <w:lastRenderedPageBreak/>
        <w:t xml:space="preserve">第6章 VS </w:t>
      </w:r>
      <w:proofErr w:type="spellStart"/>
      <w:r>
        <w:rPr>
          <w:rFonts w:ascii="微软雅黑" w:eastAsia="微软雅黑" w:hAnsi="微软雅黑"/>
        </w:rPr>
        <w:t>Code编辑器配置</w:t>
      </w:r>
      <w:bookmarkEnd w:id="50"/>
      <w:proofErr w:type="spellEnd"/>
    </w:p>
    <w:p w14:paraId="794FD19E" w14:textId="77777777" w:rsidR="00FF1AA5" w:rsidRDefault="00000000">
      <w:pPr>
        <w:pStyle w:val="31"/>
      </w:pPr>
      <w:bookmarkStart w:id="51" w:name="_Toc10068"/>
      <w:r>
        <w:rPr>
          <w:rFonts w:ascii="微软雅黑" w:eastAsia="微软雅黑" w:hAnsi="微软雅黑"/>
        </w:rPr>
        <w:t xml:space="preserve">6.1 VS </w:t>
      </w:r>
      <w:proofErr w:type="spellStart"/>
      <w:r>
        <w:rPr>
          <w:rFonts w:ascii="微软雅黑" w:eastAsia="微软雅黑" w:hAnsi="微软雅黑"/>
        </w:rPr>
        <w:t>Code的下载与安装</w:t>
      </w:r>
      <w:bookmarkEnd w:id="51"/>
      <w:proofErr w:type="spellEnd"/>
    </w:p>
    <w:p w14:paraId="062990F0" w14:textId="77777777" w:rsidR="00FF1AA5" w:rsidRDefault="00000000">
      <w:pPr>
        <w:ind w:firstLine="420"/>
        <w:rPr>
          <w:rFonts w:hint="eastAsia"/>
        </w:rPr>
      </w:pPr>
      <w:proofErr w:type="spellStart"/>
      <w:r>
        <w:t>下载地址：https</w:t>
      </w:r>
      <w:proofErr w:type="spellEnd"/>
      <w:r>
        <w:t>://code.visualstudio.com/</w:t>
      </w:r>
    </w:p>
    <w:p w14:paraId="03AA0874" w14:textId="77777777" w:rsidR="00FF1AA5" w:rsidRDefault="00000000">
      <w:pPr>
        <w:pStyle w:val="31"/>
      </w:pPr>
      <w:bookmarkStart w:id="52" w:name="_Toc16938"/>
      <w:r>
        <w:rPr>
          <w:rFonts w:ascii="微软雅黑" w:eastAsia="微软雅黑" w:hAnsi="微软雅黑"/>
        </w:rPr>
        <w:t xml:space="preserve">6.2 </w:t>
      </w:r>
      <w:proofErr w:type="spellStart"/>
      <w:r>
        <w:rPr>
          <w:rFonts w:ascii="微软雅黑" w:eastAsia="微软雅黑" w:hAnsi="微软雅黑"/>
        </w:rPr>
        <w:t>必装扩展插件</w:t>
      </w:r>
      <w:bookmarkEnd w:id="52"/>
      <w:proofErr w:type="spellEnd"/>
    </w:p>
    <w:tbl>
      <w:tblPr>
        <w:tblStyle w:val="af4"/>
        <w:tblW w:w="0" w:type="auto"/>
        <w:jc w:val="center"/>
        <w:tblLook w:val="04A0" w:firstRow="1" w:lastRow="0" w:firstColumn="1" w:lastColumn="0" w:noHBand="0" w:noVBand="1"/>
      </w:tblPr>
      <w:tblGrid>
        <w:gridCol w:w="2878"/>
        <w:gridCol w:w="2878"/>
        <w:gridCol w:w="2878"/>
      </w:tblGrid>
      <w:tr w:rsidR="00FF1AA5" w14:paraId="5FCF2561" w14:textId="77777777">
        <w:trPr>
          <w:jc w:val="center"/>
        </w:trPr>
        <w:tc>
          <w:tcPr>
            <w:tcW w:w="2878" w:type="dxa"/>
            <w:shd w:val="clear" w:color="auto" w:fill="4472C4"/>
          </w:tcPr>
          <w:p w14:paraId="2D1305A3" w14:textId="77777777" w:rsidR="00FF1AA5" w:rsidRDefault="00000000">
            <w:pPr>
              <w:spacing w:after="0" w:line="240" w:lineRule="auto"/>
              <w:jc w:val="center"/>
              <w:rPr>
                <w:rFonts w:hint="eastAsia"/>
              </w:rPr>
            </w:pPr>
            <w:proofErr w:type="spellStart"/>
            <w:r>
              <w:rPr>
                <w:b/>
                <w:color w:val="FFFFFF"/>
                <w:sz w:val="18"/>
              </w:rPr>
              <w:t>扩展名</w:t>
            </w:r>
            <w:proofErr w:type="spellEnd"/>
          </w:p>
        </w:tc>
        <w:tc>
          <w:tcPr>
            <w:tcW w:w="2878" w:type="dxa"/>
            <w:shd w:val="clear" w:color="auto" w:fill="4472C4"/>
          </w:tcPr>
          <w:p w14:paraId="4DCBFA3B" w14:textId="77777777" w:rsidR="00FF1AA5" w:rsidRDefault="00000000">
            <w:pPr>
              <w:spacing w:after="0" w:line="240" w:lineRule="auto"/>
              <w:jc w:val="center"/>
              <w:rPr>
                <w:rFonts w:hint="eastAsia"/>
              </w:rPr>
            </w:pPr>
            <w:proofErr w:type="spellStart"/>
            <w:r>
              <w:rPr>
                <w:b/>
                <w:color w:val="FFFFFF"/>
                <w:sz w:val="18"/>
              </w:rPr>
              <w:t>用途</w:t>
            </w:r>
            <w:proofErr w:type="spellEnd"/>
          </w:p>
        </w:tc>
        <w:tc>
          <w:tcPr>
            <w:tcW w:w="2878" w:type="dxa"/>
            <w:shd w:val="clear" w:color="auto" w:fill="4472C4"/>
          </w:tcPr>
          <w:p w14:paraId="254B963B" w14:textId="77777777" w:rsidR="00FF1AA5" w:rsidRDefault="00000000">
            <w:pPr>
              <w:spacing w:after="0" w:line="240" w:lineRule="auto"/>
              <w:jc w:val="center"/>
              <w:rPr>
                <w:rFonts w:hint="eastAsia"/>
              </w:rPr>
            </w:pPr>
            <w:proofErr w:type="spellStart"/>
            <w:r>
              <w:rPr>
                <w:b/>
                <w:color w:val="FFFFFF"/>
                <w:sz w:val="18"/>
              </w:rPr>
              <w:t>安装命令</w:t>
            </w:r>
            <w:proofErr w:type="spellEnd"/>
          </w:p>
        </w:tc>
      </w:tr>
      <w:tr w:rsidR="00FF1AA5" w14:paraId="65500423" w14:textId="77777777">
        <w:trPr>
          <w:jc w:val="center"/>
        </w:trPr>
        <w:tc>
          <w:tcPr>
            <w:tcW w:w="2878" w:type="dxa"/>
          </w:tcPr>
          <w:p w14:paraId="28D9F32D" w14:textId="77777777" w:rsidR="00FF1AA5" w:rsidRDefault="00000000">
            <w:pPr>
              <w:spacing w:after="0" w:line="240" w:lineRule="auto"/>
              <w:rPr>
                <w:rFonts w:hint="eastAsia"/>
              </w:rPr>
            </w:pPr>
            <w:r>
              <w:rPr>
                <w:sz w:val="18"/>
              </w:rPr>
              <w:t>Python</w:t>
            </w:r>
          </w:p>
        </w:tc>
        <w:tc>
          <w:tcPr>
            <w:tcW w:w="2878" w:type="dxa"/>
          </w:tcPr>
          <w:p w14:paraId="4C52BF44" w14:textId="77777777" w:rsidR="00FF1AA5" w:rsidRDefault="00000000">
            <w:pPr>
              <w:spacing w:after="0" w:line="240" w:lineRule="auto"/>
              <w:rPr>
                <w:rFonts w:hint="eastAsia"/>
              </w:rPr>
            </w:pPr>
            <w:proofErr w:type="spellStart"/>
            <w:r>
              <w:rPr>
                <w:sz w:val="18"/>
              </w:rPr>
              <w:t>Python语言支持</w:t>
            </w:r>
            <w:proofErr w:type="spellEnd"/>
          </w:p>
        </w:tc>
        <w:tc>
          <w:tcPr>
            <w:tcW w:w="2878" w:type="dxa"/>
          </w:tcPr>
          <w:p w14:paraId="1D807D34" w14:textId="77777777" w:rsidR="00FF1AA5" w:rsidRDefault="00000000">
            <w:pPr>
              <w:spacing w:after="0" w:line="240" w:lineRule="auto"/>
              <w:rPr>
                <w:rFonts w:hint="eastAsia"/>
              </w:rPr>
            </w:pPr>
            <w:proofErr w:type="spellStart"/>
            <w:r>
              <w:rPr>
                <w:sz w:val="18"/>
              </w:rPr>
              <w:t>ms-</w:t>
            </w:r>
            <w:proofErr w:type="gramStart"/>
            <w:r>
              <w:rPr>
                <w:sz w:val="18"/>
              </w:rPr>
              <w:t>python.python</w:t>
            </w:r>
            <w:proofErr w:type="spellEnd"/>
            <w:proofErr w:type="gramEnd"/>
          </w:p>
        </w:tc>
      </w:tr>
      <w:tr w:rsidR="00FF1AA5" w14:paraId="58AA1222" w14:textId="77777777">
        <w:trPr>
          <w:jc w:val="center"/>
        </w:trPr>
        <w:tc>
          <w:tcPr>
            <w:tcW w:w="2878" w:type="dxa"/>
            <w:shd w:val="clear" w:color="auto" w:fill="D6E4F0"/>
          </w:tcPr>
          <w:p w14:paraId="49BBA129" w14:textId="77777777" w:rsidR="00FF1AA5" w:rsidRDefault="00000000">
            <w:pPr>
              <w:spacing w:after="0" w:line="240" w:lineRule="auto"/>
              <w:rPr>
                <w:rFonts w:hint="eastAsia"/>
              </w:rPr>
            </w:pPr>
            <w:proofErr w:type="spellStart"/>
            <w:r>
              <w:rPr>
                <w:sz w:val="18"/>
              </w:rPr>
              <w:t>Pylint</w:t>
            </w:r>
            <w:proofErr w:type="spellEnd"/>
          </w:p>
        </w:tc>
        <w:tc>
          <w:tcPr>
            <w:tcW w:w="2878" w:type="dxa"/>
            <w:shd w:val="clear" w:color="auto" w:fill="D6E4F0"/>
          </w:tcPr>
          <w:p w14:paraId="3E2271B2" w14:textId="77777777" w:rsidR="00FF1AA5" w:rsidRDefault="00000000">
            <w:pPr>
              <w:spacing w:after="0" w:line="240" w:lineRule="auto"/>
              <w:rPr>
                <w:rFonts w:hint="eastAsia"/>
              </w:rPr>
            </w:pPr>
            <w:proofErr w:type="spellStart"/>
            <w:r>
              <w:rPr>
                <w:sz w:val="18"/>
              </w:rPr>
              <w:t>Python代码检查</w:t>
            </w:r>
            <w:proofErr w:type="spellEnd"/>
          </w:p>
        </w:tc>
        <w:tc>
          <w:tcPr>
            <w:tcW w:w="2878" w:type="dxa"/>
            <w:shd w:val="clear" w:color="auto" w:fill="D6E4F0"/>
          </w:tcPr>
          <w:p w14:paraId="4A707E4C" w14:textId="77777777" w:rsidR="00FF1AA5" w:rsidRDefault="00000000">
            <w:pPr>
              <w:spacing w:after="0" w:line="240" w:lineRule="auto"/>
              <w:rPr>
                <w:rFonts w:hint="eastAsia"/>
              </w:rPr>
            </w:pPr>
            <w:proofErr w:type="spellStart"/>
            <w:r>
              <w:rPr>
                <w:sz w:val="18"/>
              </w:rPr>
              <w:t>ms-</w:t>
            </w:r>
            <w:proofErr w:type="gramStart"/>
            <w:r>
              <w:rPr>
                <w:sz w:val="18"/>
              </w:rPr>
              <w:t>python.pylint</w:t>
            </w:r>
            <w:proofErr w:type="spellEnd"/>
            <w:proofErr w:type="gramEnd"/>
          </w:p>
        </w:tc>
      </w:tr>
      <w:tr w:rsidR="00FF1AA5" w14:paraId="6D8948E8" w14:textId="77777777">
        <w:trPr>
          <w:jc w:val="center"/>
        </w:trPr>
        <w:tc>
          <w:tcPr>
            <w:tcW w:w="2878" w:type="dxa"/>
          </w:tcPr>
          <w:p w14:paraId="0F868B1B" w14:textId="77777777" w:rsidR="00FF1AA5" w:rsidRDefault="00000000">
            <w:pPr>
              <w:spacing w:after="0" w:line="240" w:lineRule="auto"/>
              <w:rPr>
                <w:rFonts w:hint="eastAsia"/>
              </w:rPr>
            </w:pPr>
            <w:r>
              <w:rPr>
                <w:sz w:val="18"/>
              </w:rPr>
              <w:t>C/C++</w:t>
            </w:r>
          </w:p>
        </w:tc>
        <w:tc>
          <w:tcPr>
            <w:tcW w:w="2878" w:type="dxa"/>
          </w:tcPr>
          <w:p w14:paraId="37933BBD" w14:textId="77777777" w:rsidR="00FF1AA5" w:rsidRDefault="00000000">
            <w:pPr>
              <w:spacing w:after="0" w:line="240" w:lineRule="auto"/>
              <w:rPr>
                <w:rFonts w:hint="eastAsia"/>
              </w:rPr>
            </w:pPr>
            <w:r>
              <w:rPr>
                <w:sz w:val="18"/>
              </w:rPr>
              <w:t>ESP32固件开发</w:t>
            </w:r>
          </w:p>
        </w:tc>
        <w:tc>
          <w:tcPr>
            <w:tcW w:w="2878" w:type="dxa"/>
          </w:tcPr>
          <w:p w14:paraId="26678C97" w14:textId="77777777" w:rsidR="00FF1AA5" w:rsidRDefault="00000000">
            <w:pPr>
              <w:spacing w:after="0" w:line="240" w:lineRule="auto"/>
              <w:rPr>
                <w:rFonts w:hint="eastAsia"/>
              </w:rPr>
            </w:pPr>
            <w:proofErr w:type="spellStart"/>
            <w:r>
              <w:rPr>
                <w:sz w:val="18"/>
              </w:rPr>
              <w:t>ms-</w:t>
            </w:r>
            <w:proofErr w:type="gramStart"/>
            <w:r>
              <w:rPr>
                <w:sz w:val="18"/>
              </w:rPr>
              <w:t>vscode.cpptools</w:t>
            </w:r>
            <w:proofErr w:type="spellEnd"/>
            <w:proofErr w:type="gramEnd"/>
          </w:p>
        </w:tc>
      </w:tr>
      <w:tr w:rsidR="00FF1AA5" w14:paraId="4787BBE7" w14:textId="77777777">
        <w:trPr>
          <w:jc w:val="center"/>
        </w:trPr>
        <w:tc>
          <w:tcPr>
            <w:tcW w:w="2878" w:type="dxa"/>
            <w:shd w:val="clear" w:color="auto" w:fill="D6E4F0"/>
          </w:tcPr>
          <w:p w14:paraId="46BED422" w14:textId="77777777" w:rsidR="00FF1AA5" w:rsidRDefault="00000000">
            <w:pPr>
              <w:spacing w:after="0" w:line="240" w:lineRule="auto"/>
              <w:rPr>
                <w:rFonts w:hint="eastAsia"/>
              </w:rPr>
            </w:pPr>
            <w:r>
              <w:rPr>
                <w:sz w:val="18"/>
              </w:rPr>
              <w:t>Arduino</w:t>
            </w:r>
          </w:p>
        </w:tc>
        <w:tc>
          <w:tcPr>
            <w:tcW w:w="2878" w:type="dxa"/>
            <w:shd w:val="clear" w:color="auto" w:fill="D6E4F0"/>
          </w:tcPr>
          <w:p w14:paraId="21DCECE7" w14:textId="77777777" w:rsidR="00FF1AA5" w:rsidRDefault="00000000">
            <w:pPr>
              <w:spacing w:after="0" w:line="240" w:lineRule="auto"/>
              <w:rPr>
                <w:rFonts w:hint="eastAsia"/>
              </w:rPr>
            </w:pPr>
            <w:proofErr w:type="spellStart"/>
            <w:r>
              <w:rPr>
                <w:sz w:val="18"/>
              </w:rPr>
              <w:t>Arduino开发支持</w:t>
            </w:r>
            <w:proofErr w:type="spellEnd"/>
          </w:p>
        </w:tc>
        <w:tc>
          <w:tcPr>
            <w:tcW w:w="2878" w:type="dxa"/>
            <w:shd w:val="clear" w:color="auto" w:fill="D6E4F0"/>
          </w:tcPr>
          <w:p w14:paraId="33791783" w14:textId="77777777" w:rsidR="00FF1AA5" w:rsidRDefault="00000000">
            <w:pPr>
              <w:spacing w:after="0" w:line="240" w:lineRule="auto"/>
              <w:rPr>
                <w:rFonts w:hint="eastAsia"/>
              </w:rPr>
            </w:pPr>
            <w:proofErr w:type="spellStart"/>
            <w:r>
              <w:rPr>
                <w:sz w:val="18"/>
              </w:rPr>
              <w:t>vscode-arduino</w:t>
            </w:r>
            <w:proofErr w:type="spellEnd"/>
          </w:p>
        </w:tc>
      </w:tr>
      <w:tr w:rsidR="00FF1AA5" w14:paraId="57D6D007" w14:textId="77777777">
        <w:trPr>
          <w:jc w:val="center"/>
        </w:trPr>
        <w:tc>
          <w:tcPr>
            <w:tcW w:w="2878" w:type="dxa"/>
          </w:tcPr>
          <w:p w14:paraId="3D40796A" w14:textId="77777777" w:rsidR="00FF1AA5" w:rsidRDefault="00000000">
            <w:pPr>
              <w:spacing w:after="0" w:line="240" w:lineRule="auto"/>
              <w:rPr>
                <w:rFonts w:hint="eastAsia"/>
              </w:rPr>
            </w:pPr>
            <w:r>
              <w:rPr>
                <w:sz w:val="18"/>
              </w:rPr>
              <w:t>Chinese Language Pack</w:t>
            </w:r>
          </w:p>
        </w:tc>
        <w:tc>
          <w:tcPr>
            <w:tcW w:w="2878" w:type="dxa"/>
          </w:tcPr>
          <w:p w14:paraId="6D7EB1F2" w14:textId="77777777" w:rsidR="00FF1AA5" w:rsidRDefault="00000000">
            <w:pPr>
              <w:spacing w:after="0" w:line="240" w:lineRule="auto"/>
              <w:rPr>
                <w:rFonts w:hint="eastAsia"/>
              </w:rPr>
            </w:pPr>
            <w:proofErr w:type="spellStart"/>
            <w:r>
              <w:rPr>
                <w:sz w:val="18"/>
              </w:rPr>
              <w:t>中文界面</w:t>
            </w:r>
            <w:proofErr w:type="spellEnd"/>
          </w:p>
        </w:tc>
        <w:tc>
          <w:tcPr>
            <w:tcW w:w="2878" w:type="dxa"/>
          </w:tcPr>
          <w:p w14:paraId="307D73F8" w14:textId="77777777" w:rsidR="00FF1AA5" w:rsidRDefault="00000000">
            <w:pPr>
              <w:spacing w:after="0" w:line="240" w:lineRule="auto"/>
              <w:rPr>
                <w:rFonts w:hint="eastAsia"/>
              </w:rPr>
            </w:pPr>
            <w:r>
              <w:rPr>
                <w:sz w:val="18"/>
              </w:rPr>
              <w:t>MS-</w:t>
            </w:r>
            <w:proofErr w:type="spellStart"/>
            <w:r>
              <w:rPr>
                <w:sz w:val="18"/>
              </w:rPr>
              <w:t>CEINTL.vscode</w:t>
            </w:r>
            <w:proofErr w:type="spellEnd"/>
            <w:r>
              <w:rPr>
                <w:sz w:val="18"/>
              </w:rPr>
              <w:t>-language-pack-</w:t>
            </w:r>
            <w:proofErr w:type="spellStart"/>
            <w:r>
              <w:rPr>
                <w:sz w:val="18"/>
              </w:rPr>
              <w:t>zh</w:t>
            </w:r>
            <w:proofErr w:type="spellEnd"/>
            <w:r>
              <w:rPr>
                <w:sz w:val="18"/>
              </w:rPr>
              <w:t>-</w:t>
            </w:r>
            <w:proofErr w:type="spellStart"/>
            <w:r>
              <w:rPr>
                <w:sz w:val="18"/>
              </w:rPr>
              <w:t>hans</w:t>
            </w:r>
            <w:proofErr w:type="spellEnd"/>
          </w:p>
        </w:tc>
      </w:tr>
    </w:tbl>
    <w:p w14:paraId="66F77BB3" w14:textId="77777777" w:rsidR="00FF1AA5" w:rsidRDefault="00000000">
      <w:pPr>
        <w:pStyle w:val="31"/>
      </w:pPr>
      <w:bookmarkStart w:id="53" w:name="_Toc26390"/>
      <w:r>
        <w:rPr>
          <w:rFonts w:ascii="微软雅黑" w:eastAsia="微软雅黑" w:hAnsi="微软雅黑"/>
        </w:rPr>
        <w:t xml:space="preserve">6.3 </w:t>
      </w:r>
      <w:proofErr w:type="spellStart"/>
      <w:r>
        <w:rPr>
          <w:rFonts w:ascii="微软雅黑" w:eastAsia="微软雅黑" w:hAnsi="微软雅黑"/>
        </w:rPr>
        <w:t>推荐的VS</w:t>
      </w:r>
      <w:proofErr w:type="spellEnd"/>
      <w:r>
        <w:rPr>
          <w:rFonts w:ascii="微软雅黑" w:eastAsia="微软雅黑" w:hAnsi="微软雅黑"/>
        </w:rPr>
        <w:t xml:space="preserve"> </w:t>
      </w:r>
      <w:proofErr w:type="spellStart"/>
      <w:r>
        <w:rPr>
          <w:rFonts w:ascii="微软雅黑" w:eastAsia="微软雅黑" w:hAnsi="微软雅黑"/>
        </w:rPr>
        <w:t>Code设置</w:t>
      </w:r>
      <w:bookmarkEnd w:id="53"/>
      <w:proofErr w:type="spellEnd"/>
    </w:p>
    <w:p w14:paraId="3F517617" w14:textId="77777777" w:rsidR="00FF1AA5" w:rsidRDefault="00000000">
      <w:pPr>
        <w:rPr>
          <w:rFonts w:hint="eastAsia"/>
        </w:rPr>
      </w:pPr>
      <w:r>
        <w:rPr>
          <w:b/>
        </w:rPr>
        <w:t>【</w:t>
      </w:r>
      <w:proofErr w:type="spellStart"/>
      <w:r>
        <w:rPr>
          <w:b/>
        </w:rPr>
        <w:t>JSON代码</w:t>
      </w:r>
      <w:proofErr w:type="spellEnd"/>
      <w:r>
        <w:rPr>
          <w:b/>
        </w:rPr>
        <w:t>】</w:t>
      </w:r>
    </w:p>
    <w:p w14:paraId="332C380F" w14:textId="77777777" w:rsidR="00FF1AA5" w:rsidRDefault="00000000">
      <w:pPr>
        <w:spacing w:before="120" w:after="120"/>
        <w:ind w:left="567"/>
        <w:rPr>
          <w:rFonts w:hint="eastAsia"/>
        </w:rPr>
      </w:pPr>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proofErr w:type="gramStart"/>
      <w:r>
        <w:rPr>
          <w:rFonts w:ascii="Courier New" w:eastAsia="Courier New" w:hAnsi="Courier New"/>
          <w:color w:val="1A1A2E"/>
          <w:sz w:val="18"/>
          <w:shd w:val="clear" w:color="auto" w:fill="F5F5F5"/>
        </w:rPr>
        <w:t>python.defaultInterpreterPath</w:t>
      </w:r>
      <w:proofErr w:type="spellEnd"/>
      <w:proofErr w:type="gram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physics_lab_env</w:t>
      </w:r>
      <w:proofErr w:type="spellEnd"/>
      <w:r>
        <w:rPr>
          <w:rFonts w:ascii="Courier New" w:eastAsia="Courier New" w:hAnsi="Courier New"/>
          <w:color w:val="1A1A2E"/>
          <w:sz w:val="18"/>
          <w:shd w:val="clear" w:color="auto" w:fill="F5F5F5"/>
        </w:rPr>
        <w:t>/bin/python",</w:t>
      </w:r>
      <w:r>
        <w:rPr>
          <w:rFonts w:ascii="Courier New" w:eastAsia="Courier New" w:hAnsi="Courier New"/>
          <w:color w:val="1A1A2E"/>
          <w:sz w:val="18"/>
          <w:shd w:val="clear" w:color="auto" w:fill="F5F5F5"/>
        </w:rPr>
        <w:br/>
        <w:t xml:space="preserve">    "</w:t>
      </w:r>
      <w:proofErr w:type="spellStart"/>
      <w:proofErr w:type="gramStart"/>
      <w:r>
        <w:rPr>
          <w:rFonts w:ascii="Courier New" w:eastAsia="Courier New" w:hAnsi="Courier New"/>
          <w:color w:val="1A1A2E"/>
          <w:sz w:val="18"/>
          <w:shd w:val="clear" w:color="auto" w:fill="F5F5F5"/>
        </w:rPr>
        <w:t>python.linting</w:t>
      </w:r>
      <w:proofErr w:type="gramEnd"/>
      <w:r>
        <w:rPr>
          <w:rFonts w:ascii="Courier New" w:eastAsia="Courier New" w:hAnsi="Courier New"/>
          <w:color w:val="1A1A2E"/>
          <w:sz w:val="18"/>
          <w:shd w:val="clear" w:color="auto" w:fill="F5F5F5"/>
        </w:rPr>
        <w:t>.enabled</w:t>
      </w:r>
      <w:proofErr w:type="spellEnd"/>
      <w:r>
        <w:rPr>
          <w:rFonts w:ascii="Courier New" w:eastAsia="Courier New" w:hAnsi="Courier New"/>
          <w:color w:val="1A1A2E"/>
          <w:sz w:val="18"/>
          <w:shd w:val="clear" w:color="auto" w:fill="F5F5F5"/>
        </w:rPr>
        <w:t>": true,</w:t>
      </w:r>
      <w:r>
        <w:rPr>
          <w:rFonts w:ascii="Courier New" w:eastAsia="Courier New" w:hAnsi="Courier New"/>
          <w:color w:val="1A1A2E"/>
          <w:sz w:val="18"/>
          <w:shd w:val="clear" w:color="auto" w:fill="F5F5F5"/>
        </w:rPr>
        <w:br/>
        <w:t xml:space="preserve">    "</w:t>
      </w:r>
      <w:proofErr w:type="spellStart"/>
      <w:proofErr w:type="gramStart"/>
      <w:r>
        <w:rPr>
          <w:rFonts w:ascii="Courier New" w:eastAsia="Courier New" w:hAnsi="Courier New"/>
          <w:color w:val="1A1A2E"/>
          <w:sz w:val="18"/>
          <w:shd w:val="clear" w:color="auto" w:fill="F5F5F5"/>
        </w:rPr>
        <w:t>python.linting</w:t>
      </w:r>
      <w:proofErr w:type="gramEnd"/>
      <w:r>
        <w:rPr>
          <w:rFonts w:ascii="Courier New" w:eastAsia="Courier New" w:hAnsi="Courier New"/>
          <w:color w:val="1A1A2E"/>
          <w:sz w:val="18"/>
          <w:shd w:val="clear" w:color="auto" w:fill="F5F5F5"/>
        </w:rPr>
        <w:t>.pylintEnabled</w:t>
      </w:r>
      <w:proofErr w:type="spellEnd"/>
      <w:r>
        <w:rPr>
          <w:rFonts w:ascii="Courier New" w:eastAsia="Courier New" w:hAnsi="Courier New"/>
          <w:color w:val="1A1A2E"/>
          <w:sz w:val="18"/>
          <w:shd w:val="clear" w:color="auto" w:fill="F5F5F5"/>
        </w:rPr>
        <w:t>": true,</w:t>
      </w:r>
      <w:r>
        <w:rPr>
          <w:rFonts w:ascii="Courier New" w:eastAsia="Courier New" w:hAnsi="Courier New"/>
          <w:color w:val="1A1A2E"/>
          <w:sz w:val="18"/>
          <w:shd w:val="clear" w:color="auto" w:fill="F5F5F5"/>
        </w:rPr>
        <w:br/>
        <w:t xml:space="preserve">    "</w:t>
      </w:r>
      <w:proofErr w:type="spellStart"/>
      <w:proofErr w:type="gramStart"/>
      <w:r>
        <w:rPr>
          <w:rFonts w:ascii="Courier New" w:eastAsia="Courier New" w:hAnsi="Courier New"/>
          <w:color w:val="1A1A2E"/>
          <w:sz w:val="18"/>
          <w:shd w:val="clear" w:color="auto" w:fill="F5F5F5"/>
        </w:rPr>
        <w:t>editor.fontSize</w:t>
      </w:r>
      <w:proofErr w:type="spellEnd"/>
      <w:proofErr w:type="gramEnd"/>
      <w:r>
        <w:rPr>
          <w:rFonts w:ascii="Courier New" w:eastAsia="Courier New" w:hAnsi="Courier New"/>
          <w:color w:val="1A1A2E"/>
          <w:sz w:val="18"/>
          <w:shd w:val="clear" w:color="auto" w:fill="F5F5F5"/>
        </w:rPr>
        <w:t>": 14,</w:t>
      </w:r>
      <w:r>
        <w:rPr>
          <w:rFonts w:ascii="Courier New" w:eastAsia="Courier New" w:hAnsi="Courier New"/>
          <w:color w:val="1A1A2E"/>
          <w:sz w:val="18"/>
          <w:shd w:val="clear" w:color="auto" w:fill="F5F5F5"/>
        </w:rPr>
        <w:br/>
        <w:t xml:space="preserve">    "</w:t>
      </w:r>
      <w:proofErr w:type="spellStart"/>
      <w:proofErr w:type="gramStart"/>
      <w:r>
        <w:rPr>
          <w:rFonts w:ascii="Courier New" w:eastAsia="Courier New" w:hAnsi="Courier New"/>
          <w:color w:val="1A1A2E"/>
          <w:sz w:val="18"/>
          <w:shd w:val="clear" w:color="auto" w:fill="F5F5F5"/>
        </w:rPr>
        <w:t>editor.tabSize</w:t>
      </w:r>
      <w:proofErr w:type="spellEnd"/>
      <w:proofErr w:type="gramEnd"/>
      <w:r>
        <w:rPr>
          <w:rFonts w:ascii="Courier New" w:eastAsia="Courier New" w:hAnsi="Courier New"/>
          <w:color w:val="1A1A2E"/>
          <w:sz w:val="18"/>
          <w:shd w:val="clear" w:color="auto" w:fill="F5F5F5"/>
        </w:rPr>
        <w:t>": 4,</w:t>
      </w:r>
      <w:r>
        <w:rPr>
          <w:rFonts w:ascii="Courier New" w:eastAsia="Courier New" w:hAnsi="Courier New"/>
          <w:color w:val="1A1A2E"/>
          <w:sz w:val="18"/>
          <w:shd w:val="clear" w:color="auto" w:fill="F5F5F5"/>
        </w:rPr>
        <w:br/>
        <w:t xml:space="preserve">    "</w:t>
      </w:r>
      <w:proofErr w:type="spellStart"/>
      <w:proofErr w:type="gramStart"/>
      <w:r>
        <w:rPr>
          <w:rFonts w:ascii="Courier New" w:eastAsia="Courier New" w:hAnsi="Courier New"/>
          <w:color w:val="1A1A2E"/>
          <w:sz w:val="18"/>
          <w:shd w:val="clear" w:color="auto" w:fill="F5F5F5"/>
        </w:rPr>
        <w:t>files.encoding</w:t>
      </w:r>
      <w:proofErr w:type="spellEnd"/>
      <w:proofErr w:type="gramEnd"/>
      <w:r>
        <w:rPr>
          <w:rFonts w:ascii="Courier New" w:eastAsia="Courier New" w:hAnsi="Courier New"/>
          <w:color w:val="1A1A2E"/>
          <w:sz w:val="18"/>
          <w:shd w:val="clear" w:color="auto" w:fill="F5F5F5"/>
        </w:rPr>
        <w:t>": "utf8",</w:t>
      </w:r>
      <w:r>
        <w:rPr>
          <w:rFonts w:ascii="Courier New" w:eastAsia="Courier New" w:hAnsi="Courier New"/>
          <w:color w:val="1A1A2E"/>
          <w:sz w:val="18"/>
          <w:shd w:val="clear" w:color="auto" w:fill="F5F5F5"/>
        </w:rPr>
        <w:br/>
        <w:t xml:space="preserve">    "</w:t>
      </w:r>
      <w:proofErr w:type="spellStart"/>
      <w:proofErr w:type="gramStart"/>
      <w:r>
        <w:rPr>
          <w:rFonts w:ascii="Courier New" w:eastAsia="Courier New" w:hAnsi="Courier New"/>
          <w:color w:val="1A1A2E"/>
          <w:sz w:val="18"/>
          <w:shd w:val="clear" w:color="auto" w:fill="F5F5F5"/>
        </w:rPr>
        <w:t>terminal.integrated</w:t>
      </w:r>
      <w:proofErr w:type="gramEnd"/>
      <w:r>
        <w:rPr>
          <w:rFonts w:ascii="Courier New" w:eastAsia="Courier New" w:hAnsi="Courier New"/>
          <w:color w:val="1A1A2E"/>
          <w:sz w:val="18"/>
          <w:shd w:val="clear" w:color="auto" w:fill="F5F5F5"/>
        </w:rPr>
        <w:t>.defaultProfile.windows</w:t>
      </w:r>
      <w:proofErr w:type="spellEnd"/>
      <w:r>
        <w:rPr>
          <w:rFonts w:ascii="Courier New" w:eastAsia="Courier New" w:hAnsi="Courier New"/>
          <w:color w:val="1A1A2E"/>
          <w:sz w:val="18"/>
          <w:shd w:val="clear" w:color="auto" w:fill="F5F5F5"/>
        </w:rPr>
        <w:t>": "PowerShell"</w:t>
      </w:r>
      <w:r>
        <w:rPr>
          <w:rFonts w:ascii="Courier New" w:eastAsia="Courier New" w:hAnsi="Courier New"/>
          <w:color w:val="1A1A2E"/>
          <w:sz w:val="18"/>
          <w:shd w:val="clear" w:color="auto" w:fill="F5F5F5"/>
        </w:rPr>
        <w:br/>
        <w:t>}</w:t>
      </w:r>
    </w:p>
    <w:p w14:paraId="426F59E9" w14:textId="77777777" w:rsidR="00FF1AA5" w:rsidRDefault="00000000">
      <w:pPr>
        <w:rPr>
          <w:rFonts w:hint="eastAsia"/>
        </w:rPr>
      </w:pPr>
      <w:r>
        <w:br w:type="page"/>
      </w:r>
    </w:p>
    <w:p w14:paraId="44D91DE8" w14:textId="77777777" w:rsidR="00FF1AA5" w:rsidRDefault="00000000">
      <w:pPr>
        <w:pStyle w:val="1"/>
        <w:rPr>
          <w:lang w:eastAsia="zh-CN"/>
        </w:rPr>
      </w:pPr>
      <w:bookmarkStart w:id="54" w:name="_Toc9785"/>
      <w:r>
        <w:rPr>
          <w:rFonts w:ascii="微软雅黑" w:eastAsia="微软雅黑" w:hAnsi="微软雅黑"/>
          <w:lang w:eastAsia="zh-CN"/>
        </w:rPr>
        <w:lastRenderedPageBreak/>
        <w:t>第三部分：手机刷机与系统优化</w:t>
      </w:r>
      <w:bookmarkEnd w:id="54"/>
    </w:p>
    <w:p w14:paraId="585D1416" w14:textId="77777777" w:rsidR="00FF1AA5" w:rsidRDefault="00000000">
      <w:pPr>
        <w:pStyle w:val="21"/>
        <w:rPr>
          <w:lang w:eastAsia="zh-CN"/>
        </w:rPr>
      </w:pPr>
      <w:bookmarkStart w:id="55" w:name="_Toc29835"/>
      <w:r>
        <w:rPr>
          <w:rFonts w:ascii="微软雅黑" w:eastAsia="微软雅黑" w:hAnsi="微软雅黑"/>
          <w:lang w:eastAsia="zh-CN"/>
        </w:rPr>
        <w:t>第7章 二手手机选购策略</w:t>
      </w:r>
      <w:bookmarkEnd w:id="55"/>
    </w:p>
    <w:p w14:paraId="05D882C9" w14:textId="77777777" w:rsidR="00FF1AA5" w:rsidRDefault="00000000">
      <w:pPr>
        <w:pStyle w:val="31"/>
        <w:rPr>
          <w:lang w:eastAsia="zh-CN"/>
        </w:rPr>
      </w:pPr>
      <w:bookmarkStart w:id="56" w:name="_Toc26130"/>
      <w:r>
        <w:rPr>
          <w:rFonts w:ascii="微软雅黑" w:eastAsia="微软雅黑" w:hAnsi="微软雅黑"/>
          <w:lang w:eastAsia="zh-CN"/>
        </w:rPr>
        <w:t>7.1 选购标准详解</w:t>
      </w:r>
      <w:bookmarkEnd w:id="56"/>
    </w:p>
    <w:p w14:paraId="5E1E16FC" w14:textId="77777777" w:rsidR="00FF1AA5" w:rsidRDefault="00000000">
      <w:pPr>
        <w:ind w:firstLine="420"/>
        <w:rPr>
          <w:rFonts w:hint="eastAsia"/>
          <w:lang w:eastAsia="zh-CN"/>
        </w:rPr>
      </w:pPr>
      <w:r>
        <w:rPr>
          <w:lang w:eastAsia="zh-CN"/>
        </w:rPr>
        <w:t>选择用于物理实验的二手手机，需要关注以下几个关键指标：</w:t>
      </w:r>
    </w:p>
    <w:tbl>
      <w:tblPr>
        <w:tblStyle w:val="af4"/>
        <w:tblW w:w="0" w:type="auto"/>
        <w:jc w:val="center"/>
        <w:tblLook w:val="04A0" w:firstRow="1" w:lastRow="0" w:firstColumn="1" w:lastColumn="0" w:noHBand="0" w:noVBand="1"/>
      </w:tblPr>
      <w:tblGrid>
        <w:gridCol w:w="2158"/>
        <w:gridCol w:w="2158"/>
        <w:gridCol w:w="2158"/>
        <w:gridCol w:w="2158"/>
      </w:tblGrid>
      <w:tr w:rsidR="00FF1AA5" w14:paraId="6599617B" w14:textId="77777777">
        <w:trPr>
          <w:jc w:val="center"/>
        </w:trPr>
        <w:tc>
          <w:tcPr>
            <w:tcW w:w="2158" w:type="dxa"/>
            <w:shd w:val="clear" w:color="auto" w:fill="4472C4"/>
          </w:tcPr>
          <w:p w14:paraId="4364A3B4" w14:textId="77777777" w:rsidR="00FF1AA5" w:rsidRDefault="00000000">
            <w:pPr>
              <w:spacing w:after="0" w:line="240" w:lineRule="auto"/>
              <w:jc w:val="center"/>
              <w:rPr>
                <w:rFonts w:hint="eastAsia"/>
              </w:rPr>
            </w:pPr>
            <w:proofErr w:type="spellStart"/>
            <w:r>
              <w:rPr>
                <w:b/>
                <w:color w:val="FFFFFF"/>
                <w:sz w:val="18"/>
              </w:rPr>
              <w:t>指标</w:t>
            </w:r>
            <w:proofErr w:type="spellEnd"/>
          </w:p>
        </w:tc>
        <w:tc>
          <w:tcPr>
            <w:tcW w:w="2158" w:type="dxa"/>
            <w:shd w:val="clear" w:color="auto" w:fill="4472C4"/>
          </w:tcPr>
          <w:p w14:paraId="06E90849" w14:textId="77777777" w:rsidR="00FF1AA5" w:rsidRDefault="00000000">
            <w:pPr>
              <w:spacing w:after="0" w:line="240" w:lineRule="auto"/>
              <w:jc w:val="center"/>
              <w:rPr>
                <w:rFonts w:hint="eastAsia"/>
              </w:rPr>
            </w:pPr>
            <w:proofErr w:type="spellStart"/>
            <w:r>
              <w:rPr>
                <w:b/>
                <w:color w:val="FFFFFF"/>
                <w:sz w:val="18"/>
              </w:rPr>
              <w:t>最低要求</w:t>
            </w:r>
            <w:proofErr w:type="spellEnd"/>
          </w:p>
        </w:tc>
        <w:tc>
          <w:tcPr>
            <w:tcW w:w="2158" w:type="dxa"/>
            <w:shd w:val="clear" w:color="auto" w:fill="4472C4"/>
          </w:tcPr>
          <w:p w14:paraId="34EF8E78" w14:textId="77777777" w:rsidR="00FF1AA5" w:rsidRDefault="00000000">
            <w:pPr>
              <w:spacing w:after="0" w:line="240" w:lineRule="auto"/>
              <w:jc w:val="center"/>
              <w:rPr>
                <w:rFonts w:hint="eastAsia"/>
              </w:rPr>
            </w:pPr>
            <w:proofErr w:type="spellStart"/>
            <w:r>
              <w:rPr>
                <w:b/>
                <w:color w:val="FFFFFF"/>
                <w:sz w:val="18"/>
              </w:rPr>
              <w:t>推荐配置</w:t>
            </w:r>
            <w:proofErr w:type="spellEnd"/>
          </w:p>
        </w:tc>
        <w:tc>
          <w:tcPr>
            <w:tcW w:w="2158" w:type="dxa"/>
            <w:shd w:val="clear" w:color="auto" w:fill="4472C4"/>
          </w:tcPr>
          <w:p w14:paraId="6539630A" w14:textId="77777777" w:rsidR="00FF1AA5" w:rsidRDefault="00000000">
            <w:pPr>
              <w:spacing w:after="0" w:line="240" w:lineRule="auto"/>
              <w:jc w:val="center"/>
              <w:rPr>
                <w:rFonts w:hint="eastAsia"/>
              </w:rPr>
            </w:pPr>
            <w:proofErr w:type="spellStart"/>
            <w:r>
              <w:rPr>
                <w:b/>
                <w:color w:val="FFFFFF"/>
                <w:sz w:val="18"/>
              </w:rPr>
              <w:t>原因</w:t>
            </w:r>
            <w:proofErr w:type="spellEnd"/>
          </w:p>
        </w:tc>
      </w:tr>
      <w:tr w:rsidR="00FF1AA5" w14:paraId="215284A9" w14:textId="77777777">
        <w:trPr>
          <w:jc w:val="center"/>
        </w:trPr>
        <w:tc>
          <w:tcPr>
            <w:tcW w:w="2158" w:type="dxa"/>
          </w:tcPr>
          <w:p w14:paraId="483D8646" w14:textId="77777777" w:rsidR="00FF1AA5" w:rsidRDefault="00000000">
            <w:pPr>
              <w:spacing w:after="0" w:line="240" w:lineRule="auto"/>
              <w:rPr>
                <w:rFonts w:hint="eastAsia"/>
              </w:rPr>
            </w:pPr>
            <w:proofErr w:type="spellStart"/>
            <w:r>
              <w:rPr>
                <w:sz w:val="18"/>
              </w:rPr>
              <w:t>摄像头</w:t>
            </w:r>
            <w:proofErr w:type="spellEnd"/>
          </w:p>
        </w:tc>
        <w:tc>
          <w:tcPr>
            <w:tcW w:w="2158" w:type="dxa"/>
          </w:tcPr>
          <w:p w14:paraId="7B54F60E" w14:textId="77777777" w:rsidR="00FF1AA5" w:rsidRDefault="00000000">
            <w:pPr>
              <w:spacing w:after="0" w:line="240" w:lineRule="auto"/>
              <w:rPr>
                <w:rFonts w:hint="eastAsia"/>
              </w:rPr>
            </w:pPr>
            <w:r>
              <w:rPr>
                <w:sz w:val="18"/>
              </w:rPr>
              <w:t>800万像素</w:t>
            </w:r>
          </w:p>
        </w:tc>
        <w:tc>
          <w:tcPr>
            <w:tcW w:w="2158" w:type="dxa"/>
          </w:tcPr>
          <w:p w14:paraId="057073FF" w14:textId="77777777" w:rsidR="00FF1AA5" w:rsidRDefault="00000000">
            <w:pPr>
              <w:spacing w:after="0" w:line="240" w:lineRule="auto"/>
              <w:rPr>
                <w:rFonts w:hint="eastAsia"/>
              </w:rPr>
            </w:pPr>
            <w:r>
              <w:rPr>
                <w:sz w:val="18"/>
              </w:rPr>
              <w:t>1200万像素以上</w:t>
            </w:r>
          </w:p>
        </w:tc>
        <w:tc>
          <w:tcPr>
            <w:tcW w:w="2158" w:type="dxa"/>
          </w:tcPr>
          <w:p w14:paraId="461EA952" w14:textId="77777777" w:rsidR="00FF1AA5" w:rsidRDefault="00000000">
            <w:pPr>
              <w:spacing w:after="0" w:line="240" w:lineRule="auto"/>
              <w:rPr>
                <w:rFonts w:hint="eastAsia"/>
                <w:lang w:eastAsia="zh-CN"/>
              </w:rPr>
            </w:pPr>
            <w:r>
              <w:rPr>
                <w:sz w:val="18"/>
                <w:lang w:eastAsia="zh-CN"/>
              </w:rPr>
              <w:t>像素越高，图像追踪精度越高</w:t>
            </w:r>
          </w:p>
        </w:tc>
      </w:tr>
      <w:tr w:rsidR="00FF1AA5" w14:paraId="145CD42B" w14:textId="77777777">
        <w:trPr>
          <w:jc w:val="center"/>
        </w:trPr>
        <w:tc>
          <w:tcPr>
            <w:tcW w:w="2158" w:type="dxa"/>
            <w:shd w:val="clear" w:color="auto" w:fill="D6E4F0"/>
          </w:tcPr>
          <w:p w14:paraId="75B80103" w14:textId="77777777" w:rsidR="00FF1AA5" w:rsidRDefault="00000000">
            <w:pPr>
              <w:spacing w:after="0" w:line="240" w:lineRule="auto"/>
              <w:rPr>
                <w:rFonts w:hint="eastAsia"/>
              </w:rPr>
            </w:pPr>
            <w:proofErr w:type="spellStart"/>
            <w:r>
              <w:rPr>
                <w:sz w:val="18"/>
              </w:rPr>
              <w:t>处理器</w:t>
            </w:r>
            <w:proofErr w:type="spellEnd"/>
          </w:p>
        </w:tc>
        <w:tc>
          <w:tcPr>
            <w:tcW w:w="2158" w:type="dxa"/>
            <w:shd w:val="clear" w:color="auto" w:fill="D6E4F0"/>
          </w:tcPr>
          <w:p w14:paraId="2F0BC415" w14:textId="77777777" w:rsidR="00FF1AA5" w:rsidRDefault="00000000">
            <w:pPr>
              <w:spacing w:after="0" w:line="240" w:lineRule="auto"/>
              <w:rPr>
                <w:rFonts w:hint="eastAsia"/>
              </w:rPr>
            </w:pPr>
            <w:r>
              <w:rPr>
                <w:sz w:val="18"/>
              </w:rPr>
              <w:t>骁龙660以上</w:t>
            </w:r>
          </w:p>
        </w:tc>
        <w:tc>
          <w:tcPr>
            <w:tcW w:w="2158" w:type="dxa"/>
            <w:shd w:val="clear" w:color="auto" w:fill="D6E4F0"/>
          </w:tcPr>
          <w:p w14:paraId="716E13FF" w14:textId="77777777" w:rsidR="00FF1AA5" w:rsidRDefault="00000000">
            <w:pPr>
              <w:spacing w:after="0" w:line="240" w:lineRule="auto"/>
              <w:rPr>
                <w:rFonts w:hint="eastAsia"/>
              </w:rPr>
            </w:pPr>
            <w:r>
              <w:rPr>
                <w:sz w:val="18"/>
              </w:rPr>
              <w:t>骁龙845以上</w:t>
            </w:r>
          </w:p>
        </w:tc>
        <w:tc>
          <w:tcPr>
            <w:tcW w:w="2158" w:type="dxa"/>
            <w:shd w:val="clear" w:color="auto" w:fill="D6E4F0"/>
          </w:tcPr>
          <w:p w14:paraId="27020A96" w14:textId="77777777" w:rsidR="00FF1AA5" w:rsidRDefault="00000000">
            <w:pPr>
              <w:spacing w:after="0" w:line="240" w:lineRule="auto"/>
              <w:rPr>
                <w:rFonts w:hint="eastAsia"/>
                <w:lang w:eastAsia="zh-CN"/>
              </w:rPr>
            </w:pPr>
            <w:r>
              <w:rPr>
                <w:sz w:val="18"/>
                <w:lang w:eastAsia="zh-CN"/>
              </w:rPr>
              <w:t>处理器越好，视频流越流畅</w:t>
            </w:r>
          </w:p>
        </w:tc>
      </w:tr>
      <w:tr w:rsidR="00FF1AA5" w14:paraId="08F1405D" w14:textId="77777777">
        <w:trPr>
          <w:jc w:val="center"/>
        </w:trPr>
        <w:tc>
          <w:tcPr>
            <w:tcW w:w="2158" w:type="dxa"/>
          </w:tcPr>
          <w:p w14:paraId="48442786" w14:textId="77777777" w:rsidR="00FF1AA5" w:rsidRDefault="00000000">
            <w:pPr>
              <w:spacing w:after="0" w:line="240" w:lineRule="auto"/>
              <w:rPr>
                <w:rFonts w:hint="eastAsia"/>
              </w:rPr>
            </w:pPr>
            <w:proofErr w:type="spellStart"/>
            <w:r>
              <w:rPr>
                <w:sz w:val="18"/>
              </w:rPr>
              <w:t>内存</w:t>
            </w:r>
            <w:proofErr w:type="spellEnd"/>
          </w:p>
        </w:tc>
        <w:tc>
          <w:tcPr>
            <w:tcW w:w="2158" w:type="dxa"/>
          </w:tcPr>
          <w:p w14:paraId="79AD1877" w14:textId="77777777" w:rsidR="00FF1AA5" w:rsidRDefault="00000000">
            <w:pPr>
              <w:spacing w:after="0" w:line="240" w:lineRule="auto"/>
              <w:rPr>
                <w:rFonts w:hint="eastAsia"/>
              </w:rPr>
            </w:pPr>
            <w:r>
              <w:rPr>
                <w:sz w:val="18"/>
              </w:rPr>
              <w:t>3GB RAM</w:t>
            </w:r>
          </w:p>
        </w:tc>
        <w:tc>
          <w:tcPr>
            <w:tcW w:w="2158" w:type="dxa"/>
          </w:tcPr>
          <w:p w14:paraId="009096CE" w14:textId="77777777" w:rsidR="00FF1AA5" w:rsidRDefault="00000000">
            <w:pPr>
              <w:spacing w:after="0" w:line="240" w:lineRule="auto"/>
              <w:rPr>
                <w:rFonts w:hint="eastAsia"/>
              </w:rPr>
            </w:pPr>
            <w:r>
              <w:rPr>
                <w:sz w:val="18"/>
              </w:rPr>
              <w:t xml:space="preserve">4GB </w:t>
            </w:r>
            <w:proofErr w:type="spellStart"/>
            <w:r>
              <w:rPr>
                <w:sz w:val="18"/>
              </w:rPr>
              <w:t>RAM以上</w:t>
            </w:r>
            <w:proofErr w:type="spellEnd"/>
          </w:p>
        </w:tc>
        <w:tc>
          <w:tcPr>
            <w:tcW w:w="2158" w:type="dxa"/>
          </w:tcPr>
          <w:p w14:paraId="45F5FCD5" w14:textId="77777777" w:rsidR="00FF1AA5" w:rsidRDefault="00000000">
            <w:pPr>
              <w:spacing w:after="0" w:line="240" w:lineRule="auto"/>
              <w:rPr>
                <w:rFonts w:hint="eastAsia"/>
                <w:lang w:eastAsia="zh-CN"/>
              </w:rPr>
            </w:pPr>
            <w:r>
              <w:rPr>
                <w:sz w:val="18"/>
                <w:lang w:eastAsia="zh-CN"/>
              </w:rPr>
              <w:t>运行IP Webcam需要足够内存</w:t>
            </w:r>
          </w:p>
        </w:tc>
      </w:tr>
      <w:tr w:rsidR="00FF1AA5" w14:paraId="1CB92F5C" w14:textId="77777777">
        <w:trPr>
          <w:jc w:val="center"/>
        </w:trPr>
        <w:tc>
          <w:tcPr>
            <w:tcW w:w="2158" w:type="dxa"/>
            <w:shd w:val="clear" w:color="auto" w:fill="D6E4F0"/>
          </w:tcPr>
          <w:p w14:paraId="2A3EEB94" w14:textId="77777777" w:rsidR="00FF1AA5" w:rsidRDefault="00000000">
            <w:pPr>
              <w:spacing w:after="0" w:line="240" w:lineRule="auto"/>
              <w:rPr>
                <w:rFonts w:hint="eastAsia"/>
              </w:rPr>
            </w:pPr>
            <w:proofErr w:type="spellStart"/>
            <w:r>
              <w:rPr>
                <w:sz w:val="18"/>
              </w:rPr>
              <w:t>系统</w:t>
            </w:r>
            <w:proofErr w:type="spellEnd"/>
          </w:p>
        </w:tc>
        <w:tc>
          <w:tcPr>
            <w:tcW w:w="2158" w:type="dxa"/>
            <w:shd w:val="clear" w:color="auto" w:fill="D6E4F0"/>
          </w:tcPr>
          <w:p w14:paraId="4AE064A8" w14:textId="77777777" w:rsidR="00FF1AA5" w:rsidRDefault="00000000">
            <w:pPr>
              <w:spacing w:after="0" w:line="240" w:lineRule="auto"/>
              <w:rPr>
                <w:rFonts w:hint="eastAsia"/>
              </w:rPr>
            </w:pPr>
            <w:r>
              <w:rPr>
                <w:sz w:val="18"/>
              </w:rPr>
              <w:t>Android 7.0+</w:t>
            </w:r>
          </w:p>
        </w:tc>
        <w:tc>
          <w:tcPr>
            <w:tcW w:w="2158" w:type="dxa"/>
            <w:shd w:val="clear" w:color="auto" w:fill="D6E4F0"/>
          </w:tcPr>
          <w:p w14:paraId="1D825D58" w14:textId="77777777" w:rsidR="00FF1AA5" w:rsidRDefault="00000000">
            <w:pPr>
              <w:spacing w:after="0" w:line="240" w:lineRule="auto"/>
              <w:rPr>
                <w:rFonts w:hint="eastAsia"/>
              </w:rPr>
            </w:pPr>
            <w:r>
              <w:rPr>
                <w:sz w:val="18"/>
              </w:rPr>
              <w:t>Android 10+</w:t>
            </w:r>
          </w:p>
        </w:tc>
        <w:tc>
          <w:tcPr>
            <w:tcW w:w="2158" w:type="dxa"/>
            <w:shd w:val="clear" w:color="auto" w:fill="D6E4F0"/>
          </w:tcPr>
          <w:p w14:paraId="2D43CA6B" w14:textId="77777777" w:rsidR="00FF1AA5" w:rsidRDefault="00000000">
            <w:pPr>
              <w:spacing w:after="0" w:line="240" w:lineRule="auto"/>
              <w:rPr>
                <w:rFonts w:hint="eastAsia"/>
              </w:rPr>
            </w:pPr>
            <w:proofErr w:type="spellStart"/>
            <w:r>
              <w:rPr>
                <w:sz w:val="18"/>
              </w:rPr>
              <w:t>新系统API更完善</w:t>
            </w:r>
            <w:proofErr w:type="spellEnd"/>
          </w:p>
        </w:tc>
      </w:tr>
      <w:tr w:rsidR="00FF1AA5" w14:paraId="5331BD29" w14:textId="77777777">
        <w:trPr>
          <w:jc w:val="center"/>
        </w:trPr>
        <w:tc>
          <w:tcPr>
            <w:tcW w:w="2158" w:type="dxa"/>
          </w:tcPr>
          <w:p w14:paraId="075A90A7" w14:textId="77777777" w:rsidR="00FF1AA5" w:rsidRDefault="00000000">
            <w:pPr>
              <w:spacing w:after="0" w:line="240" w:lineRule="auto"/>
              <w:rPr>
                <w:rFonts w:hint="eastAsia"/>
              </w:rPr>
            </w:pPr>
            <w:proofErr w:type="spellStart"/>
            <w:r>
              <w:rPr>
                <w:sz w:val="18"/>
              </w:rPr>
              <w:t>电池</w:t>
            </w:r>
            <w:proofErr w:type="spellEnd"/>
          </w:p>
        </w:tc>
        <w:tc>
          <w:tcPr>
            <w:tcW w:w="2158" w:type="dxa"/>
          </w:tcPr>
          <w:p w14:paraId="386BFAEF" w14:textId="77777777" w:rsidR="00FF1AA5" w:rsidRDefault="00000000">
            <w:pPr>
              <w:spacing w:after="0" w:line="240" w:lineRule="auto"/>
              <w:rPr>
                <w:rFonts w:hint="eastAsia"/>
              </w:rPr>
            </w:pPr>
            <w:proofErr w:type="spellStart"/>
            <w:r>
              <w:rPr>
                <w:sz w:val="18"/>
              </w:rPr>
              <w:t>能开机即可</w:t>
            </w:r>
            <w:proofErr w:type="spellEnd"/>
          </w:p>
        </w:tc>
        <w:tc>
          <w:tcPr>
            <w:tcW w:w="2158" w:type="dxa"/>
          </w:tcPr>
          <w:p w14:paraId="2186795E" w14:textId="77777777" w:rsidR="00FF1AA5" w:rsidRDefault="00000000">
            <w:pPr>
              <w:spacing w:after="0" w:line="240" w:lineRule="auto"/>
              <w:rPr>
                <w:rFonts w:hint="eastAsia"/>
              </w:rPr>
            </w:pPr>
            <w:proofErr w:type="spellStart"/>
            <w:r>
              <w:rPr>
                <w:sz w:val="18"/>
              </w:rPr>
              <w:t>可拆卸电池更好</w:t>
            </w:r>
            <w:proofErr w:type="spellEnd"/>
          </w:p>
        </w:tc>
        <w:tc>
          <w:tcPr>
            <w:tcW w:w="2158" w:type="dxa"/>
          </w:tcPr>
          <w:p w14:paraId="3EEADD1F" w14:textId="77777777" w:rsidR="00FF1AA5" w:rsidRDefault="00000000">
            <w:pPr>
              <w:spacing w:after="0" w:line="240" w:lineRule="auto"/>
              <w:rPr>
                <w:rFonts w:hint="eastAsia"/>
              </w:rPr>
            </w:pPr>
            <w:proofErr w:type="spellStart"/>
            <w:r>
              <w:rPr>
                <w:sz w:val="18"/>
              </w:rPr>
              <w:t>可外接电源长期使用</w:t>
            </w:r>
            <w:proofErr w:type="spellEnd"/>
          </w:p>
        </w:tc>
      </w:tr>
      <w:tr w:rsidR="00FF1AA5" w14:paraId="42BF24BC" w14:textId="77777777">
        <w:trPr>
          <w:jc w:val="center"/>
        </w:trPr>
        <w:tc>
          <w:tcPr>
            <w:tcW w:w="2158" w:type="dxa"/>
            <w:shd w:val="clear" w:color="auto" w:fill="D6E4F0"/>
          </w:tcPr>
          <w:p w14:paraId="3632B200" w14:textId="77777777" w:rsidR="00FF1AA5" w:rsidRDefault="00000000">
            <w:pPr>
              <w:spacing w:after="0" w:line="240" w:lineRule="auto"/>
              <w:rPr>
                <w:rFonts w:hint="eastAsia"/>
              </w:rPr>
            </w:pPr>
            <w:proofErr w:type="spellStart"/>
            <w:r>
              <w:rPr>
                <w:sz w:val="18"/>
              </w:rPr>
              <w:t>WiFi</w:t>
            </w:r>
            <w:proofErr w:type="spellEnd"/>
          </w:p>
        </w:tc>
        <w:tc>
          <w:tcPr>
            <w:tcW w:w="2158" w:type="dxa"/>
            <w:shd w:val="clear" w:color="auto" w:fill="D6E4F0"/>
          </w:tcPr>
          <w:p w14:paraId="51E37740" w14:textId="77777777" w:rsidR="00FF1AA5" w:rsidRDefault="00000000">
            <w:pPr>
              <w:spacing w:after="0" w:line="240" w:lineRule="auto"/>
              <w:rPr>
                <w:rFonts w:hint="eastAsia"/>
              </w:rPr>
            </w:pPr>
            <w:proofErr w:type="spellStart"/>
            <w:r>
              <w:rPr>
                <w:sz w:val="18"/>
              </w:rPr>
              <w:t>支持</w:t>
            </w:r>
            <w:proofErr w:type="spellEnd"/>
          </w:p>
        </w:tc>
        <w:tc>
          <w:tcPr>
            <w:tcW w:w="2158" w:type="dxa"/>
            <w:shd w:val="clear" w:color="auto" w:fill="D6E4F0"/>
          </w:tcPr>
          <w:p w14:paraId="1E62B682" w14:textId="77777777" w:rsidR="00FF1AA5" w:rsidRDefault="00000000">
            <w:pPr>
              <w:spacing w:after="0" w:line="240" w:lineRule="auto"/>
              <w:rPr>
                <w:rFonts w:hint="eastAsia"/>
              </w:rPr>
            </w:pPr>
            <w:r>
              <w:rPr>
                <w:sz w:val="18"/>
              </w:rPr>
              <w:t xml:space="preserve">5GHz </w:t>
            </w:r>
            <w:proofErr w:type="spellStart"/>
            <w:r>
              <w:rPr>
                <w:sz w:val="18"/>
              </w:rPr>
              <w:t>WiFi更好</w:t>
            </w:r>
            <w:proofErr w:type="spellEnd"/>
          </w:p>
        </w:tc>
        <w:tc>
          <w:tcPr>
            <w:tcW w:w="2158" w:type="dxa"/>
            <w:shd w:val="clear" w:color="auto" w:fill="D6E4F0"/>
          </w:tcPr>
          <w:p w14:paraId="4C004E0D" w14:textId="77777777" w:rsidR="00FF1AA5" w:rsidRDefault="00000000">
            <w:pPr>
              <w:spacing w:after="0" w:line="240" w:lineRule="auto"/>
              <w:rPr>
                <w:rFonts w:hint="eastAsia"/>
              </w:rPr>
            </w:pPr>
            <w:proofErr w:type="spellStart"/>
            <w:r>
              <w:rPr>
                <w:sz w:val="18"/>
              </w:rPr>
              <w:t>减少视频流延迟</w:t>
            </w:r>
            <w:proofErr w:type="spellEnd"/>
          </w:p>
        </w:tc>
      </w:tr>
    </w:tbl>
    <w:p w14:paraId="39F11C3C" w14:textId="77777777" w:rsidR="00FF1AA5" w:rsidRDefault="00000000">
      <w:pPr>
        <w:pStyle w:val="31"/>
      </w:pPr>
      <w:bookmarkStart w:id="57" w:name="_Toc15611"/>
      <w:r>
        <w:rPr>
          <w:rFonts w:ascii="微软雅黑" w:eastAsia="微软雅黑" w:hAnsi="微软雅黑"/>
        </w:rPr>
        <w:t xml:space="preserve">7.2 </w:t>
      </w:r>
      <w:proofErr w:type="spellStart"/>
      <w:r>
        <w:rPr>
          <w:rFonts w:ascii="微软雅黑" w:eastAsia="微软雅黑" w:hAnsi="微软雅黑"/>
        </w:rPr>
        <w:t>推荐机型清单</w:t>
      </w:r>
      <w:bookmarkEnd w:id="57"/>
      <w:proofErr w:type="spellEnd"/>
    </w:p>
    <w:tbl>
      <w:tblPr>
        <w:tblStyle w:val="af4"/>
        <w:tblW w:w="0" w:type="auto"/>
        <w:jc w:val="center"/>
        <w:tblLook w:val="04A0" w:firstRow="1" w:lastRow="0" w:firstColumn="1" w:lastColumn="0" w:noHBand="0" w:noVBand="1"/>
      </w:tblPr>
      <w:tblGrid>
        <w:gridCol w:w="1727"/>
        <w:gridCol w:w="1727"/>
        <w:gridCol w:w="1727"/>
        <w:gridCol w:w="1727"/>
        <w:gridCol w:w="1727"/>
      </w:tblGrid>
      <w:tr w:rsidR="00FF1AA5" w14:paraId="2B5B5A31" w14:textId="77777777">
        <w:trPr>
          <w:jc w:val="center"/>
        </w:trPr>
        <w:tc>
          <w:tcPr>
            <w:tcW w:w="1727" w:type="dxa"/>
            <w:shd w:val="clear" w:color="auto" w:fill="4472C4"/>
          </w:tcPr>
          <w:p w14:paraId="71D4FEC3" w14:textId="77777777" w:rsidR="00FF1AA5" w:rsidRDefault="00000000">
            <w:pPr>
              <w:spacing w:after="0" w:line="240" w:lineRule="auto"/>
              <w:jc w:val="center"/>
              <w:rPr>
                <w:rFonts w:hint="eastAsia"/>
              </w:rPr>
            </w:pPr>
            <w:proofErr w:type="spellStart"/>
            <w:r>
              <w:rPr>
                <w:b/>
                <w:color w:val="FFFFFF"/>
                <w:sz w:val="18"/>
              </w:rPr>
              <w:t>机型</w:t>
            </w:r>
            <w:proofErr w:type="spellEnd"/>
          </w:p>
        </w:tc>
        <w:tc>
          <w:tcPr>
            <w:tcW w:w="1727" w:type="dxa"/>
            <w:shd w:val="clear" w:color="auto" w:fill="4472C4"/>
          </w:tcPr>
          <w:p w14:paraId="133E7E4C" w14:textId="77777777" w:rsidR="00FF1AA5" w:rsidRDefault="00000000">
            <w:pPr>
              <w:spacing w:after="0" w:line="240" w:lineRule="auto"/>
              <w:jc w:val="center"/>
              <w:rPr>
                <w:rFonts w:hint="eastAsia"/>
              </w:rPr>
            </w:pPr>
            <w:proofErr w:type="spellStart"/>
            <w:r>
              <w:rPr>
                <w:b/>
                <w:color w:val="FFFFFF"/>
                <w:sz w:val="18"/>
              </w:rPr>
              <w:t>参考价格</w:t>
            </w:r>
            <w:proofErr w:type="spellEnd"/>
          </w:p>
        </w:tc>
        <w:tc>
          <w:tcPr>
            <w:tcW w:w="1727" w:type="dxa"/>
            <w:shd w:val="clear" w:color="auto" w:fill="4472C4"/>
          </w:tcPr>
          <w:p w14:paraId="5F7FDC09" w14:textId="77777777" w:rsidR="00FF1AA5" w:rsidRDefault="00000000">
            <w:pPr>
              <w:spacing w:after="0" w:line="240" w:lineRule="auto"/>
              <w:jc w:val="center"/>
              <w:rPr>
                <w:rFonts w:hint="eastAsia"/>
              </w:rPr>
            </w:pPr>
            <w:proofErr w:type="spellStart"/>
            <w:r>
              <w:rPr>
                <w:b/>
                <w:color w:val="FFFFFF"/>
                <w:sz w:val="18"/>
              </w:rPr>
              <w:t>摄像头</w:t>
            </w:r>
            <w:proofErr w:type="spellEnd"/>
          </w:p>
        </w:tc>
        <w:tc>
          <w:tcPr>
            <w:tcW w:w="1727" w:type="dxa"/>
            <w:shd w:val="clear" w:color="auto" w:fill="4472C4"/>
          </w:tcPr>
          <w:p w14:paraId="47292879" w14:textId="77777777" w:rsidR="00FF1AA5" w:rsidRDefault="00000000">
            <w:pPr>
              <w:spacing w:after="0" w:line="240" w:lineRule="auto"/>
              <w:jc w:val="center"/>
              <w:rPr>
                <w:rFonts w:hint="eastAsia"/>
              </w:rPr>
            </w:pPr>
            <w:proofErr w:type="spellStart"/>
            <w:r>
              <w:rPr>
                <w:b/>
                <w:color w:val="FFFFFF"/>
                <w:sz w:val="18"/>
              </w:rPr>
              <w:t>处理器</w:t>
            </w:r>
            <w:proofErr w:type="spellEnd"/>
          </w:p>
        </w:tc>
        <w:tc>
          <w:tcPr>
            <w:tcW w:w="1727" w:type="dxa"/>
            <w:shd w:val="clear" w:color="auto" w:fill="4472C4"/>
          </w:tcPr>
          <w:p w14:paraId="110296AE" w14:textId="77777777" w:rsidR="00FF1AA5" w:rsidRDefault="00000000">
            <w:pPr>
              <w:spacing w:after="0" w:line="240" w:lineRule="auto"/>
              <w:jc w:val="center"/>
              <w:rPr>
                <w:rFonts w:hint="eastAsia"/>
              </w:rPr>
            </w:pPr>
            <w:proofErr w:type="spellStart"/>
            <w:r>
              <w:rPr>
                <w:b/>
                <w:color w:val="FFFFFF"/>
                <w:sz w:val="18"/>
              </w:rPr>
              <w:t>推荐理由</w:t>
            </w:r>
            <w:proofErr w:type="spellEnd"/>
          </w:p>
        </w:tc>
      </w:tr>
      <w:tr w:rsidR="00FF1AA5" w14:paraId="7B3F29C2" w14:textId="77777777">
        <w:trPr>
          <w:jc w:val="center"/>
        </w:trPr>
        <w:tc>
          <w:tcPr>
            <w:tcW w:w="1727" w:type="dxa"/>
          </w:tcPr>
          <w:p w14:paraId="6A9FE07E" w14:textId="77777777" w:rsidR="00FF1AA5" w:rsidRDefault="00000000">
            <w:pPr>
              <w:spacing w:after="0" w:line="240" w:lineRule="auto"/>
              <w:rPr>
                <w:rFonts w:hint="eastAsia"/>
              </w:rPr>
            </w:pPr>
            <w:r>
              <w:rPr>
                <w:sz w:val="18"/>
              </w:rPr>
              <w:t>小米6</w:t>
            </w:r>
          </w:p>
        </w:tc>
        <w:tc>
          <w:tcPr>
            <w:tcW w:w="1727" w:type="dxa"/>
          </w:tcPr>
          <w:p w14:paraId="127421AF" w14:textId="77777777" w:rsidR="00FF1AA5" w:rsidRDefault="00000000">
            <w:pPr>
              <w:spacing w:after="0" w:line="240" w:lineRule="auto"/>
              <w:rPr>
                <w:rFonts w:hint="eastAsia"/>
              </w:rPr>
            </w:pPr>
            <w:r>
              <w:rPr>
                <w:sz w:val="18"/>
              </w:rPr>
              <w:t>50-80元</w:t>
            </w:r>
          </w:p>
        </w:tc>
        <w:tc>
          <w:tcPr>
            <w:tcW w:w="1727" w:type="dxa"/>
          </w:tcPr>
          <w:p w14:paraId="0C3CFD3C" w14:textId="77777777" w:rsidR="00FF1AA5" w:rsidRDefault="00000000">
            <w:pPr>
              <w:spacing w:after="0" w:line="240" w:lineRule="auto"/>
              <w:rPr>
                <w:rFonts w:hint="eastAsia"/>
              </w:rPr>
            </w:pPr>
            <w:r>
              <w:rPr>
                <w:sz w:val="18"/>
              </w:rPr>
              <w:t>1200万双摄</w:t>
            </w:r>
          </w:p>
        </w:tc>
        <w:tc>
          <w:tcPr>
            <w:tcW w:w="1727" w:type="dxa"/>
          </w:tcPr>
          <w:p w14:paraId="1ACBA54A" w14:textId="77777777" w:rsidR="00FF1AA5" w:rsidRDefault="00000000">
            <w:pPr>
              <w:spacing w:after="0" w:line="240" w:lineRule="auto"/>
              <w:rPr>
                <w:rFonts w:hint="eastAsia"/>
              </w:rPr>
            </w:pPr>
            <w:r>
              <w:rPr>
                <w:sz w:val="18"/>
              </w:rPr>
              <w:t>骁龙835</w:t>
            </w:r>
          </w:p>
        </w:tc>
        <w:tc>
          <w:tcPr>
            <w:tcW w:w="1727" w:type="dxa"/>
          </w:tcPr>
          <w:p w14:paraId="1190CE18" w14:textId="77777777" w:rsidR="00FF1AA5" w:rsidRDefault="00000000">
            <w:pPr>
              <w:spacing w:after="0" w:line="240" w:lineRule="auto"/>
              <w:rPr>
                <w:rFonts w:hint="eastAsia"/>
                <w:lang w:eastAsia="zh-CN"/>
              </w:rPr>
            </w:pPr>
            <w:r>
              <w:rPr>
                <w:sz w:val="18"/>
                <w:lang w:eastAsia="zh-CN"/>
              </w:rPr>
              <w:t>性价比极高，刷</w:t>
            </w:r>
            <w:proofErr w:type="gramStart"/>
            <w:r>
              <w:rPr>
                <w:sz w:val="18"/>
                <w:lang w:eastAsia="zh-CN"/>
              </w:rPr>
              <w:t>机资源</w:t>
            </w:r>
            <w:proofErr w:type="gramEnd"/>
            <w:r>
              <w:rPr>
                <w:sz w:val="18"/>
                <w:lang w:eastAsia="zh-CN"/>
              </w:rPr>
              <w:t>丰富</w:t>
            </w:r>
          </w:p>
        </w:tc>
      </w:tr>
      <w:tr w:rsidR="00FF1AA5" w14:paraId="3290A619" w14:textId="77777777">
        <w:trPr>
          <w:jc w:val="center"/>
        </w:trPr>
        <w:tc>
          <w:tcPr>
            <w:tcW w:w="1727" w:type="dxa"/>
            <w:shd w:val="clear" w:color="auto" w:fill="D6E4F0"/>
          </w:tcPr>
          <w:p w14:paraId="4131FCC6" w14:textId="77777777" w:rsidR="00FF1AA5" w:rsidRDefault="00000000">
            <w:pPr>
              <w:spacing w:after="0" w:line="240" w:lineRule="auto"/>
              <w:rPr>
                <w:rFonts w:hint="eastAsia"/>
              </w:rPr>
            </w:pPr>
            <w:r>
              <w:rPr>
                <w:sz w:val="18"/>
              </w:rPr>
              <w:t>一加5T</w:t>
            </w:r>
          </w:p>
        </w:tc>
        <w:tc>
          <w:tcPr>
            <w:tcW w:w="1727" w:type="dxa"/>
            <w:shd w:val="clear" w:color="auto" w:fill="D6E4F0"/>
          </w:tcPr>
          <w:p w14:paraId="35BB172A" w14:textId="77777777" w:rsidR="00FF1AA5" w:rsidRDefault="00000000">
            <w:pPr>
              <w:spacing w:after="0" w:line="240" w:lineRule="auto"/>
              <w:rPr>
                <w:rFonts w:hint="eastAsia"/>
              </w:rPr>
            </w:pPr>
            <w:r>
              <w:rPr>
                <w:sz w:val="18"/>
              </w:rPr>
              <w:t>60-100元</w:t>
            </w:r>
          </w:p>
        </w:tc>
        <w:tc>
          <w:tcPr>
            <w:tcW w:w="1727" w:type="dxa"/>
            <w:shd w:val="clear" w:color="auto" w:fill="D6E4F0"/>
          </w:tcPr>
          <w:p w14:paraId="65747AED" w14:textId="77777777" w:rsidR="00FF1AA5" w:rsidRDefault="00000000">
            <w:pPr>
              <w:spacing w:after="0" w:line="240" w:lineRule="auto"/>
              <w:rPr>
                <w:rFonts w:hint="eastAsia"/>
              </w:rPr>
            </w:pPr>
            <w:r>
              <w:rPr>
                <w:sz w:val="18"/>
              </w:rPr>
              <w:t>1600万+2000万</w:t>
            </w:r>
          </w:p>
        </w:tc>
        <w:tc>
          <w:tcPr>
            <w:tcW w:w="1727" w:type="dxa"/>
            <w:shd w:val="clear" w:color="auto" w:fill="D6E4F0"/>
          </w:tcPr>
          <w:p w14:paraId="409CB9AD" w14:textId="77777777" w:rsidR="00FF1AA5" w:rsidRDefault="00000000">
            <w:pPr>
              <w:spacing w:after="0" w:line="240" w:lineRule="auto"/>
              <w:rPr>
                <w:rFonts w:hint="eastAsia"/>
              </w:rPr>
            </w:pPr>
            <w:r>
              <w:rPr>
                <w:sz w:val="18"/>
              </w:rPr>
              <w:t>骁龙835</w:t>
            </w:r>
          </w:p>
        </w:tc>
        <w:tc>
          <w:tcPr>
            <w:tcW w:w="1727" w:type="dxa"/>
            <w:shd w:val="clear" w:color="auto" w:fill="D6E4F0"/>
          </w:tcPr>
          <w:p w14:paraId="578C0B0C" w14:textId="77777777" w:rsidR="00FF1AA5" w:rsidRDefault="00000000">
            <w:pPr>
              <w:spacing w:after="0" w:line="240" w:lineRule="auto"/>
              <w:rPr>
                <w:rFonts w:hint="eastAsia"/>
              </w:rPr>
            </w:pPr>
            <w:proofErr w:type="spellStart"/>
            <w:r>
              <w:rPr>
                <w:sz w:val="18"/>
              </w:rPr>
              <w:t>原生系统，性能好</w:t>
            </w:r>
            <w:proofErr w:type="spellEnd"/>
          </w:p>
        </w:tc>
      </w:tr>
      <w:tr w:rsidR="00FF1AA5" w14:paraId="61F0EC5B" w14:textId="77777777">
        <w:trPr>
          <w:jc w:val="center"/>
        </w:trPr>
        <w:tc>
          <w:tcPr>
            <w:tcW w:w="1727" w:type="dxa"/>
          </w:tcPr>
          <w:p w14:paraId="7240E5A5" w14:textId="77777777" w:rsidR="00FF1AA5" w:rsidRDefault="00000000">
            <w:pPr>
              <w:spacing w:after="0" w:line="240" w:lineRule="auto"/>
              <w:rPr>
                <w:rFonts w:hint="eastAsia"/>
              </w:rPr>
            </w:pPr>
            <w:r>
              <w:rPr>
                <w:sz w:val="18"/>
              </w:rPr>
              <w:t>三星S8</w:t>
            </w:r>
          </w:p>
        </w:tc>
        <w:tc>
          <w:tcPr>
            <w:tcW w:w="1727" w:type="dxa"/>
          </w:tcPr>
          <w:p w14:paraId="3EB6DF9B" w14:textId="77777777" w:rsidR="00FF1AA5" w:rsidRDefault="00000000">
            <w:pPr>
              <w:spacing w:after="0" w:line="240" w:lineRule="auto"/>
              <w:rPr>
                <w:rFonts w:hint="eastAsia"/>
              </w:rPr>
            </w:pPr>
            <w:r>
              <w:rPr>
                <w:sz w:val="18"/>
              </w:rPr>
              <w:t>80-120元</w:t>
            </w:r>
          </w:p>
        </w:tc>
        <w:tc>
          <w:tcPr>
            <w:tcW w:w="1727" w:type="dxa"/>
          </w:tcPr>
          <w:p w14:paraId="08AD101C" w14:textId="77777777" w:rsidR="00FF1AA5" w:rsidRDefault="00000000">
            <w:pPr>
              <w:spacing w:after="0" w:line="240" w:lineRule="auto"/>
              <w:rPr>
                <w:rFonts w:hint="eastAsia"/>
              </w:rPr>
            </w:pPr>
            <w:r>
              <w:rPr>
                <w:sz w:val="18"/>
              </w:rPr>
              <w:t>1200万</w:t>
            </w:r>
          </w:p>
        </w:tc>
        <w:tc>
          <w:tcPr>
            <w:tcW w:w="1727" w:type="dxa"/>
          </w:tcPr>
          <w:p w14:paraId="724FAAA1" w14:textId="77777777" w:rsidR="00FF1AA5" w:rsidRDefault="00000000">
            <w:pPr>
              <w:spacing w:after="0" w:line="240" w:lineRule="auto"/>
              <w:rPr>
                <w:rFonts w:hint="eastAsia"/>
              </w:rPr>
            </w:pPr>
            <w:r>
              <w:rPr>
                <w:sz w:val="18"/>
              </w:rPr>
              <w:t>骁龙835/Exynos8895</w:t>
            </w:r>
          </w:p>
        </w:tc>
        <w:tc>
          <w:tcPr>
            <w:tcW w:w="1727" w:type="dxa"/>
          </w:tcPr>
          <w:p w14:paraId="7551E5FC" w14:textId="77777777" w:rsidR="00FF1AA5" w:rsidRDefault="00000000">
            <w:pPr>
              <w:spacing w:after="0" w:line="240" w:lineRule="auto"/>
              <w:rPr>
                <w:rFonts w:hint="eastAsia"/>
                <w:lang w:eastAsia="zh-CN"/>
              </w:rPr>
            </w:pPr>
            <w:r>
              <w:rPr>
                <w:sz w:val="18"/>
                <w:lang w:eastAsia="zh-CN"/>
              </w:rPr>
              <w:t>屏幕好，摄像头质量高</w:t>
            </w:r>
          </w:p>
        </w:tc>
      </w:tr>
      <w:tr w:rsidR="00FF1AA5" w14:paraId="20E1C103" w14:textId="77777777">
        <w:trPr>
          <w:jc w:val="center"/>
        </w:trPr>
        <w:tc>
          <w:tcPr>
            <w:tcW w:w="1727" w:type="dxa"/>
            <w:shd w:val="clear" w:color="auto" w:fill="D6E4F0"/>
          </w:tcPr>
          <w:p w14:paraId="72A849FA" w14:textId="77777777" w:rsidR="00FF1AA5" w:rsidRDefault="00000000">
            <w:pPr>
              <w:spacing w:after="0" w:line="240" w:lineRule="auto"/>
              <w:rPr>
                <w:rFonts w:hint="eastAsia"/>
              </w:rPr>
            </w:pPr>
            <w:r>
              <w:rPr>
                <w:sz w:val="18"/>
              </w:rPr>
              <w:t>小米8</w:t>
            </w:r>
          </w:p>
        </w:tc>
        <w:tc>
          <w:tcPr>
            <w:tcW w:w="1727" w:type="dxa"/>
            <w:shd w:val="clear" w:color="auto" w:fill="D6E4F0"/>
          </w:tcPr>
          <w:p w14:paraId="3D2B03BE" w14:textId="77777777" w:rsidR="00FF1AA5" w:rsidRDefault="00000000">
            <w:pPr>
              <w:spacing w:after="0" w:line="240" w:lineRule="auto"/>
              <w:rPr>
                <w:rFonts w:hint="eastAsia"/>
              </w:rPr>
            </w:pPr>
            <w:r>
              <w:rPr>
                <w:sz w:val="18"/>
              </w:rPr>
              <w:t>80-120元</w:t>
            </w:r>
          </w:p>
        </w:tc>
        <w:tc>
          <w:tcPr>
            <w:tcW w:w="1727" w:type="dxa"/>
            <w:shd w:val="clear" w:color="auto" w:fill="D6E4F0"/>
          </w:tcPr>
          <w:p w14:paraId="363B56AF" w14:textId="77777777" w:rsidR="00FF1AA5" w:rsidRDefault="00000000">
            <w:pPr>
              <w:spacing w:after="0" w:line="240" w:lineRule="auto"/>
              <w:rPr>
                <w:rFonts w:hint="eastAsia"/>
              </w:rPr>
            </w:pPr>
            <w:r>
              <w:rPr>
                <w:sz w:val="18"/>
              </w:rPr>
              <w:t>1200万双摄</w:t>
            </w:r>
          </w:p>
        </w:tc>
        <w:tc>
          <w:tcPr>
            <w:tcW w:w="1727" w:type="dxa"/>
            <w:shd w:val="clear" w:color="auto" w:fill="D6E4F0"/>
          </w:tcPr>
          <w:p w14:paraId="1D793611" w14:textId="77777777" w:rsidR="00FF1AA5" w:rsidRDefault="00000000">
            <w:pPr>
              <w:spacing w:after="0" w:line="240" w:lineRule="auto"/>
              <w:rPr>
                <w:rFonts w:hint="eastAsia"/>
              </w:rPr>
            </w:pPr>
            <w:r>
              <w:rPr>
                <w:sz w:val="18"/>
              </w:rPr>
              <w:t>骁龙845</w:t>
            </w:r>
          </w:p>
        </w:tc>
        <w:tc>
          <w:tcPr>
            <w:tcW w:w="1727" w:type="dxa"/>
            <w:shd w:val="clear" w:color="auto" w:fill="D6E4F0"/>
          </w:tcPr>
          <w:p w14:paraId="4E1BF062" w14:textId="77777777" w:rsidR="00FF1AA5" w:rsidRDefault="00000000">
            <w:pPr>
              <w:spacing w:after="0" w:line="240" w:lineRule="auto"/>
              <w:rPr>
                <w:rFonts w:hint="eastAsia"/>
              </w:rPr>
            </w:pPr>
            <w:proofErr w:type="spellStart"/>
            <w:r>
              <w:rPr>
                <w:sz w:val="18"/>
              </w:rPr>
              <w:t>性能更强</w:t>
            </w:r>
            <w:proofErr w:type="spellEnd"/>
          </w:p>
        </w:tc>
      </w:tr>
    </w:tbl>
    <w:p w14:paraId="0FB648AA" w14:textId="77777777" w:rsidR="00FF1AA5" w:rsidRDefault="00000000">
      <w:pPr>
        <w:pStyle w:val="31"/>
        <w:rPr>
          <w:lang w:eastAsia="zh-CN"/>
        </w:rPr>
      </w:pPr>
      <w:bookmarkStart w:id="58" w:name="_Toc13047"/>
      <w:r>
        <w:rPr>
          <w:rFonts w:ascii="微软雅黑" w:eastAsia="微软雅黑" w:hAnsi="微软雅黑"/>
          <w:lang w:eastAsia="zh-CN"/>
        </w:rPr>
        <w:t xml:space="preserve">7.3 </w:t>
      </w:r>
      <w:proofErr w:type="gramStart"/>
      <w:r>
        <w:rPr>
          <w:rFonts w:ascii="微软雅黑" w:eastAsia="微软雅黑" w:hAnsi="微软雅黑"/>
          <w:lang w:eastAsia="zh-CN"/>
        </w:rPr>
        <w:t>闲鱼购买</w:t>
      </w:r>
      <w:proofErr w:type="gramEnd"/>
      <w:r>
        <w:rPr>
          <w:rFonts w:ascii="微软雅黑" w:eastAsia="微软雅黑" w:hAnsi="微软雅黑"/>
          <w:lang w:eastAsia="zh-CN"/>
        </w:rPr>
        <w:t>技巧与注意事项</w:t>
      </w:r>
      <w:bookmarkEnd w:id="58"/>
    </w:p>
    <w:p w14:paraId="5F0E5A8D" w14:textId="77777777" w:rsidR="00FF1AA5" w:rsidRDefault="00000000">
      <w:pPr>
        <w:ind w:firstLine="420"/>
        <w:rPr>
          <w:rFonts w:hint="eastAsia"/>
          <w:lang w:eastAsia="zh-CN"/>
        </w:rPr>
      </w:pPr>
      <w:proofErr w:type="gramStart"/>
      <w:r>
        <w:rPr>
          <w:lang w:eastAsia="zh-CN"/>
        </w:rPr>
        <w:t>在闲鱼购买</w:t>
      </w:r>
      <w:proofErr w:type="gramEnd"/>
      <w:r>
        <w:rPr>
          <w:lang w:eastAsia="zh-CN"/>
        </w:rPr>
        <w:t>二手手机时，注意以下几点：</w:t>
      </w:r>
    </w:p>
    <w:p w14:paraId="44B4C749" w14:textId="77777777" w:rsidR="00FF1AA5" w:rsidRDefault="00000000">
      <w:pPr>
        <w:rPr>
          <w:rFonts w:hint="eastAsia"/>
          <w:lang w:eastAsia="zh-CN"/>
        </w:rPr>
      </w:pPr>
      <w:r>
        <w:rPr>
          <w:lang w:eastAsia="zh-CN"/>
        </w:rPr>
        <w:t>1. 选择"验机"标签的商品，有平台质检保障</w:t>
      </w:r>
    </w:p>
    <w:p w14:paraId="664E2338" w14:textId="77777777" w:rsidR="00FF1AA5" w:rsidRDefault="00000000">
      <w:pPr>
        <w:rPr>
          <w:rFonts w:hint="eastAsia"/>
          <w:lang w:eastAsia="zh-CN"/>
        </w:rPr>
      </w:pPr>
      <w:r>
        <w:rPr>
          <w:lang w:eastAsia="zh-CN"/>
        </w:rPr>
        <w:t>2. 确认手机能否正常开机、摄像头是否正常、</w:t>
      </w:r>
      <w:proofErr w:type="spellStart"/>
      <w:r>
        <w:rPr>
          <w:lang w:eastAsia="zh-CN"/>
        </w:rPr>
        <w:t>WiFi</w:t>
      </w:r>
      <w:proofErr w:type="spellEnd"/>
      <w:r>
        <w:rPr>
          <w:lang w:eastAsia="zh-CN"/>
        </w:rPr>
        <w:t>是否正常</w:t>
      </w:r>
    </w:p>
    <w:p w14:paraId="5EAA042B" w14:textId="77777777" w:rsidR="00FF1AA5" w:rsidRDefault="00000000">
      <w:pPr>
        <w:rPr>
          <w:rFonts w:hint="eastAsia"/>
          <w:lang w:eastAsia="zh-CN"/>
        </w:rPr>
      </w:pPr>
      <w:r>
        <w:rPr>
          <w:lang w:eastAsia="zh-CN"/>
        </w:rPr>
        <w:t>3. 询问是否有锁屏密码、是否已退出账号</w:t>
      </w:r>
    </w:p>
    <w:p w14:paraId="3B6EC3E2" w14:textId="77777777" w:rsidR="00FF1AA5" w:rsidRDefault="00000000">
      <w:pPr>
        <w:rPr>
          <w:rFonts w:hint="eastAsia"/>
          <w:lang w:eastAsia="zh-CN"/>
        </w:rPr>
      </w:pPr>
      <w:r>
        <w:rPr>
          <w:lang w:eastAsia="zh-CN"/>
        </w:rPr>
        <w:t>4. 要求卖家提供实拍照片，特别是屏幕和摄像头</w:t>
      </w:r>
    </w:p>
    <w:p w14:paraId="235D7BE9" w14:textId="77777777" w:rsidR="00FF1AA5" w:rsidRDefault="00000000">
      <w:pPr>
        <w:rPr>
          <w:rFonts w:hint="eastAsia"/>
          <w:lang w:eastAsia="zh-CN"/>
        </w:rPr>
      </w:pPr>
      <w:r>
        <w:rPr>
          <w:lang w:eastAsia="zh-CN"/>
        </w:rPr>
        <w:t>5. 价格过低的商品要警惕翻新机或问题机</w:t>
      </w:r>
    </w:p>
    <w:p w14:paraId="54676612" w14:textId="77777777" w:rsidR="00FF1AA5" w:rsidRDefault="00000000">
      <w:pPr>
        <w:rPr>
          <w:rFonts w:hint="eastAsia"/>
          <w:lang w:eastAsia="zh-CN"/>
        </w:rPr>
      </w:pPr>
      <w:r>
        <w:rPr>
          <w:lang w:eastAsia="zh-CN"/>
        </w:rPr>
        <w:lastRenderedPageBreak/>
        <w:t>6. 优先选择同城面交，可以当面验机</w:t>
      </w:r>
    </w:p>
    <w:p w14:paraId="1DC3A4DF" w14:textId="77777777" w:rsidR="00FF1AA5" w:rsidRDefault="00000000">
      <w:pPr>
        <w:rPr>
          <w:rFonts w:hint="eastAsia"/>
          <w:lang w:eastAsia="zh-CN"/>
        </w:rPr>
      </w:pPr>
      <w:r>
        <w:rPr>
          <w:lang w:eastAsia="zh-CN"/>
        </w:rPr>
        <w:br w:type="page"/>
      </w:r>
    </w:p>
    <w:p w14:paraId="7598BACD" w14:textId="77777777" w:rsidR="00FF1AA5" w:rsidRDefault="00000000">
      <w:pPr>
        <w:pStyle w:val="21"/>
        <w:rPr>
          <w:lang w:eastAsia="zh-CN"/>
        </w:rPr>
      </w:pPr>
      <w:bookmarkStart w:id="59" w:name="_Toc10573"/>
      <w:r>
        <w:rPr>
          <w:rFonts w:ascii="微软雅黑" w:eastAsia="微软雅黑" w:hAnsi="微软雅黑"/>
          <w:lang w:eastAsia="zh-CN"/>
        </w:rPr>
        <w:lastRenderedPageBreak/>
        <w:t>第8章 刷机准备：工具与环境</w:t>
      </w:r>
      <w:bookmarkEnd w:id="59"/>
    </w:p>
    <w:p w14:paraId="7F4348B9" w14:textId="77777777" w:rsidR="00FF1AA5" w:rsidRDefault="00000000">
      <w:pPr>
        <w:pStyle w:val="31"/>
        <w:rPr>
          <w:lang w:eastAsia="zh-CN"/>
        </w:rPr>
      </w:pPr>
      <w:bookmarkStart w:id="60" w:name="_Toc9244"/>
      <w:r>
        <w:rPr>
          <w:rFonts w:ascii="微软雅黑" w:eastAsia="微软雅黑" w:hAnsi="微软雅黑"/>
          <w:lang w:eastAsia="zh-CN"/>
        </w:rPr>
        <w:t>8.1 刷机前的风险警告</w:t>
      </w:r>
      <w:bookmarkEnd w:id="60"/>
    </w:p>
    <w:p w14:paraId="5349E3F5" w14:textId="77777777" w:rsidR="00FF1AA5" w:rsidRDefault="00000000">
      <w:pPr>
        <w:spacing w:before="120" w:after="120"/>
        <w:ind w:left="283"/>
        <w:rPr>
          <w:rFonts w:hint="eastAsia"/>
          <w:lang w:eastAsia="zh-CN"/>
        </w:rPr>
      </w:pPr>
      <w:r>
        <w:rPr>
          <w:color w:val="CC0000"/>
          <w:sz w:val="19"/>
          <w:lang w:eastAsia="zh-CN"/>
        </w:rPr>
        <w:t>🚨 【警告】刷机有变砖风险！操作前请确保：(1) 手机电量充足（&gt;50%）；(2) 备份重要数据；(3) 仔细阅读教程，确认每一步操作；(4) 使用原装或质量可靠的USB数据线。</w:t>
      </w:r>
    </w:p>
    <w:p w14:paraId="54BB067E" w14:textId="77777777" w:rsidR="00FF1AA5" w:rsidRDefault="00000000">
      <w:pPr>
        <w:pStyle w:val="31"/>
      </w:pPr>
      <w:bookmarkStart w:id="61" w:name="_Toc9769"/>
      <w:r>
        <w:rPr>
          <w:rFonts w:ascii="微软雅黑" w:eastAsia="微软雅黑" w:hAnsi="微软雅黑"/>
        </w:rPr>
        <w:t xml:space="preserve">8.2 </w:t>
      </w:r>
      <w:proofErr w:type="spellStart"/>
      <w:r>
        <w:rPr>
          <w:rFonts w:ascii="微软雅黑" w:eastAsia="微软雅黑" w:hAnsi="微软雅黑"/>
        </w:rPr>
        <w:t>必备工具清单</w:t>
      </w:r>
      <w:bookmarkEnd w:id="61"/>
      <w:proofErr w:type="spellEnd"/>
    </w:p>
    <w:tbl>
      <w:tblPr>
        <w:tblStyle w:val="af4"/>
        <w:tblW w:w="0" w:type="auto"/>
        <w:jc w:val="center"/>
        <w:tblLook w:val="04A0" w:firstRow="1" w:lastRow="0" w:firstColumn="1" w:lastColumn="0" w:noHBand="0" w:noVBand="1"/>
      </w:tblPr>
      <w:tblGrid>
        <w:gridCol w:w="1882"/>
        <w:gridCol w:w="1837"/>
        <w:gridCol w:w="5131"/>
      </w:tblGrid>
      <w:tr w:rsidR="00FF1AA5" w14:paraId="3CDE7966" w14:textId="77777777">
        <w:trPr>
          <w:jc w:val="center"/>
        </w:trPr>
        <w:tc>
          <w:tcPr>
            <w:tcW w:w="2878" w:type="dxa"/>
            <w:shd w:val="clear" w:color="auto" w:fill="4472C4"/>
          </w:tcPr>
          <w:p w14:paraId="25F4FD78" w14:textId="77777777" w:rsidR="00FF1AA5" w:rsidRDefault="00000000">
            <w:pPr>
              <w:spacing w:after="0" w:line="240" w:lineRule="auto"/>
              <w:jc w:val="center"/>
              <w:rPr>
                <w:rFonts w:hint="eastAsia"/>
              </w:rPr>
            </w:pPr>
            <w:proofErr w:type="spellStart"/>
            <w:r>
              <w:rPr>
                <w:b/>
                <w:color w:val="FFFFFF"/>
                <w:sz w:val="18"/>
              </w:rPr>
              <w:t>工具</w:t>
            </w:r>
            <w:proofErr w:type="spellEnd"/>
          </w:p>
        </w:tc>
        <w:tc>
          <w:tcPr>
            <w:tcW w:w="2878" w:type="dxa"/>
            <w:shd w:val="clear" w:color="auto" w:fill="4472C4"/>
          </w:tcPr>
          <w:p w14:paraId="42ACBB70" w14:textId="77777777" w:rsidR="00FF1AA5" w:rsidRDefault="00000000">
            <w:pPr>
              <w:spacing w:after="0" w:line="240" w:lineRule="auto"/>
              <w:jc w:val="center"/>
              <w:rPr>
                <w:rFonts w:hint="eastAsia"/>
              </w:rPr>
            </w:pPr>
            <w:proofErr w:type="spellStart"/>
            <w:r>
              <w:rPr>
                <w:b/>
                <w:color w:val="FFFFFF"/>
                <w:sz w:val="18"/>
              </w:rPr>
              <w:t>用途</w:t>
            </w:r>
            <w:proofErr w:type="spellEnd"/>
          </w:p>
        </w:tc>
        <w:tc>
          <w:tcPr>
            <w:tcW w:w="2878" w:type="dxa"/>
            <w:shd w:val="clear" w:color="auto" w:fill="4472C4"/>
          </w:tcPr>
          <w:p w14:paraId="779F7F2B" w14:textId="77777777" w:rsidR="00FF1AA5" w:rsidRDefault="00000000">
            <w:pPr>
              <w:spacing w:after="0" w:line="240" w:lineRule="auto"/>
              <w:jc w:val="center"/>
              <w:rPr>
                <w:rFonts w:hint="eastAsia"/>
              </w:rPr>
            </w:pPr>
            <w:proofErr w:type="spellStart"/>
            <w:r>
              <w:rPr>
                <w:b/>
                <w:color w:val="FFFFFF"/>
                <w:sz w:val="18"/>
              </w:rPr>
              <w:t>下载地址</w:t>
            </w:r>
            <w:proofErr w:type="spellEnd"/>
          </w:p>
        </w:tc>
      </w:tr>
      <w:tr w:rsidR="00FF1AA5" w14:paraId="35251B30" w14:textId="77777777">
        <w:trPr>
          <w:jc w:val="center"/>
        </w:trPr>
        <w:tc>
          <w:tcPr>
            <w:tcW w:w="2878" w:type="dxa"/>
          </w:tcPr>
          <w:p w14:paraId="3DE423BC" w14:textId="77777777" w:rsidR="00FF1AA5" w:rsidRDefault="00000000">
            <w:pPr>
              <w:spacing w:after="0" w:line="240" w:lineRule="auto"/>
              <w:rPr>
                <w:rFonts w:hint="eastAsia"/>
              </w:rPr>
            </w:pPr>
            <w:r>
              <w:rPr>
                <w:sz w:val="18"/>
              </w:rPr>
              <w:t xml:space="preserve">ADB &amp; </w:t>
            </w:r>
            <w:proofErr w:type="spellStart"/>
            <w:r>
              <w:rPr>
                <w:sz w:val="18"/>
              </w:rPr>
              <w:t>Fastboot</w:t>
            </w:r>
            <w:proofErr w:type="spellEnd"/>
          </w:p>
        </w:tc>
        <w:tc>
          <w:tcPr>
            <w:tcW w:w="2878" w:type="dxa"/>
          </w:tcPr>
          <w:p w14:paraId="743BA96D" w14:textId="77777777" w:rsidR="00FF1AA5" w:rsidRDefault="00000000">
            <w:pPr>
              <w:spacing w:after="0" w:line="240" w:lineRule="auto"/>
              <w:rPr>
                <w:rFonts w:hint="eastAsia"/>
              </w:rPr>
            </w:pPr>
            <w:proofErr w:type="spellStart"/>
            <w:r>
              <w:rPr>
                <w:sz w:val="18"/>
              </w:rPr>
              <w:t>Android调试桥和刷机工具</w:t>
            </w:r>
            <w:proofErr w:type="spellEnd"/>
          </w:p>
        </w:tc>
        <w:tc>
          <w:tcPr>
            <w:tcW w:w="2878" w:type="dxa"/>
          </w:tcPr>
          <w:p w14:paraId="2FDFBB67" w14:textId="77777777" w:rsidR="00FF1AA5" w:rsidRDefault="00000000">
            <w:pPr>
              <w:spacing w:after="0" w:line="240" w:lineRule="auto"/>
              <w:rPr>
                <w:rFonts w:hint="eastAsia"/>
              </w:rPr>
            </w:pPr>
            <w:r>
              <w:rPr>
                <w:sz w:val="18"/>
              </w:rPr>
              <w:t>https://developer.android.com/studio/releases/platform-tools</w:t>
            </w:r>
          </w:p>
        </w:tc>
      </w:tr>
      <w:tr w:rsidR="00FF1AA5" w14:paraId="4AD63F48" w14:textId="77777777">
        <w:trPr>
          <w:jc w:val="center"/>
        </w:trPr>
        <w:tc>
          <w:tcPr>
            <w:tcW w:w="2878" w:type="dxa"/>
            <w:shd w:val="clear" w:color="auto" w:fill="D6E4F0"/>
          </w:tcPr>
          <w:p w14:paraId="6B90BFD3" w14:textId="77777777" w:rsidR="00FF1AA5" w:rsidRDefault="00000000">
            <w:pPr>
              <w:spacing w:after="0" w:line="240" w:lineRule="auto"/>
              <w:rPr>
                <w:rFonts w:hint="eastAsia"/>
              </w:rPr>
            </w:pPr>
            <w:r>
              <w:rPr>
                <w:sz w:val="18"/>
              </w:rPr>
              <w:t>TWRP Recovery</w:t>
            </w:r>
          </w:p>
        </w:tc>
        <w:tc>
          <w:tcPr>
            <w:tcW w:w="2878" w:type="dxa"/>
            <w:shd w:val="clear" w:color="auto" w:fill="D6E4F0"/>
          </w:tcPr>
          <w:p w14:paraId="2B1BF51E" w14:textId="77777777" w:rsidR="00FF1AA5" w:rsidRDefault="00000000">
            <w:pPr>
              <w:spacing w:after="0" w:line="240" w:lineRule="auto"/>
              <w:rPr>
                <w:rFonts w:hint="eastAsia"/>
              </w:rPr>
            </w:pPr>
            <w:proofErr w:type="spellStart"/>
            <w:r>
              <w:rPr>
                <w:sz w:val="18"/>
              </w:rPr>
              <w:t>第三方恢复模式</w:t>
            </w:r>
            <w:proofErr w:type="spellEnd"/>
          </w:p>
        </w:tc>
        <w:tc>
          <w:tcPr>
            <w:tcW w:w="2878" w:type="dxa"/>
            <w:shd w:val="clear" w:color="auto" w:fill="D6E4F0"/>
          </w:tcPr>
          <w:p w14:paraId="6A97564A" w14:textId="77777777" w:rsidR="00FF1AA5" w:rsidRDefault="00000000">
            <w:pPr>
              <w:spacing w:after="0" w:line="240" w:lineRule="auto"/>
              <w:rPr>
                <w:rFonts w:hint="eastAsia"/>
              </w:rPr>
            </w:pPr>
            <w:r>
              <w:rPr>
                <w:sz w:val="18"/>
              </w:rPr>
              <w:t>https://twrp.me/（需搜索对应机型）</w:t>
            </w:r>
          </w:p>
        </w:tc>
      </w:tr>
      <w:tr w:rsidR="00FF1AA5" w14:paraId="2A76CF48" w14:textId="77777777">
        <w:trPr>
          <w:jc w:val="center"/>
        </w:trPr>
        <w:tc>
          <w:tcPr>
            <w:tcW w:w="2878" w:type="dxa"/>
          </w:tcPr>
          <w:p w14:paraId="1846844D" w14:textId="77777777" w:rsidR="00FF1AA5" w:rsidRDefault="00000000">
            <w:pPr>
              <w:spacing w:after="0" w:line="240" w:lineRule="auto"/>
              <w:rPr>
                <w:rFonts w:hint="eastAsia"/>
              </w:rPr>
            </w:pPr>
            <w:proofErr w:type="spellStart"/>
            <w:r>
              <w:rPr>
                <w:sz w:val="18"/>
              </w:rPr>
              <w:t>Magisk</w:t>
            </w:r>
            <w:proofErr w:type="spellEnd"/>
          </w:p>
        </w:tc>
        <w:tc>
          <w:tcPr>
            <w:tcW w:w="2878" w:type="dxa"/>
          </w:tcPr>
          <w:p w14:paraId="644E3AF6" w14:textId="77777777" w:rsidR="00FF1AA5" w:rsidRDefault="00000000">
            <w:pPr>
              <w:spacing w:after="0" w:line="240" w:lineRule="auto"/>
              <w:rPr>
                <w:rFonts w:hint="eastAsia"/>
              </w:rPr>
            </w:pPr>
            <w:proofErr w:type="spellStart"/>
            <w:r>
              <w:rPr>
                <w:sz w:val="18"/>
              </w:rPr>
              <w:t>Root工具</w:t>
            </w:r>
            <w:proofErr w:type="spellEnd"/>
          </w:p>
        </w:tc>
        <w:tc>
          <w:tcPr>
            <w:tcW w:w="2878" w:type="dxa"/>
          </w:tcPr>
          <w:p w14:paraId="2838EA07" w14:textId="77777777" w:rsidR="00FF1AA5" w:rsidRDefault="00000000">
            <w:pPr>
              <w:spacing w:after="0" w:line="240" w:lineRule="auto"/>
              <w:rPr>
                <w:rFonts w:hint="eastAsia"/>
              </w:rPr>
            </w:pPr>
            <w:r>
              <w:rPr>
                <w:sz w:val="18"/>
              </w:rPr>
              <w:t>https://github.com/topjohnwu/Magisk</w:t>
            </w:r>
          </w:p>
        </w:tc>
      </w:tr>
      <w:tr w:rsidR="00FF1AA5" w14:paraId="63ADA02A" w14:textId="77777777">
        <w:trPr>
          <w:jc w:val="center"/>
        </w:trPr>
        <w:tc>
          <w:tcPr>
            <w:tcW w:w="2878" w:type="dxa"/>
            <w:shd w:val="clear" w:color="auto" w:fill="D6E4F0"/>
          </w:tcPr>
          <w:p w14:paraId="2AFAD499" w14:textId="77777777" w:rsidR="00FF1AA5" w:rsidRDefault="00000000">
            <w:pPr>
              <w:spacing w:after="0" w:line="240" w:lineRule="auto"/>
              <w:rPr>
                <w:rFonts w:hint="eastAsia"/>
              </w:rPr>
            </w:pPr>
            <w:proofErr w:type="spellStart"/>
            <w:r>
              <w:rPr>
                <w:sz w:val="18"/>
              </w:rPr>
              <w:t>线刷工具</w:t>
            </w:r>
            <w:proofErr w:type="spellEnd"/>
          </w:p>
        </w:tc>
        <w:tc>
          <w:tcPr>
            <w:tcW w:w="2878" w:type="dxa"/>
            <w:shd w:val="clear" w:color="auto" w:fill="D6E4F0"/>
          </w:tcPr>
          <w:p w14:paraId="73BACA72" w14:textId="77777777" w:rsidR="00FF1AA5" w:rsidRDefault="00000000">
            <w:pPr>
              <w:spacing w:after="0" w:line="240" w:lineRule="auto"/>
              <w:rPr>
                <w:rFonts w:hint="eastAsia"/>
              </w:rPr>
            </w:pPr>
            <w:proofErr w:type="spellStart"/>
            <w:r>
              <w:rPr>
                <w:sz w:val="18"/>
              </w:rPr>
              <w:t>各品牌官方刷机工具</w:t>
            </w:r>
            <w:proofErr w:type="spellEnd"/>
          </w:p>
        </w:tc>
        <w:tc>
          <w:tcPr>
            <w:tcW w:w="2878" w:type="dxa"/>
            <w:shd w:val="clear" w:color="auto" w:fill="D6E4F0"/>
          </w:tcPr>
          <w:p w14:paraId="5FF56196" w14:textId="77777777" w:rsidR="00FF1AA5" w:rsidRDefault="00000000">
            <w:pPr>
              <w:spacing w:after="0" w:line="240" w:lineRule="auto"/>
              <w:rPr>
                <w:rFonts w:hint="eastAsia"/>
              </w:rPr>
            </w:pPr>
            <w:proofErr w:type="spellStart"/>
            <w:r>
              <w:rPr>
                <w:sz w:val="18"/>
              </w:rPr>
              <w:t>小米：MiFlash；一加：MSMDownloadTool</w:t>
            </w:r>
            <w:proofErr w:type="spellEnd"/>
          </w:p>
        </w:tc>
      </w:tr>
    </w:tbl>
    <w:p w14:paraId="16E661F2" w14:textId="77777777" w:rsidR="00FF1AA5" w:rsidRDefault="00000000">
      <w:pPr>
        <w:pStyle w:val="31"/>
      </w:pPr>
      <w:bookmarkStart w:id="62" w:name="_Toc25799"/>
      <w:r>
        <w:rPr>
          <w:rFonts w:ascii="微软雅黑" w:eastAsia="微软雅黑" w:hAnsi="微软雅黑"/>
        </w:rPr>
        <w:t xml:space="preserve">8.3 </w:t>
      </w:r>
      <w:proofErr w:type="spellStart"/>
      <w:r>
        <w:rPr>
          <w:rFonts w:ascii="微软雅黑" w:eastAsia="微软雅黑" w:hAnsi="微软雅黑"/>
        </w:rPr>
        <w:t>ADB常用命令详解</w:t>
      </w:r>
      <w:bookmarkEnd w:id="62"/>
      <w:proofErr w:type="spellEnd"/>
    </w:p>
    <w:p w14:paraId="1F484FF7" w14:textId="77777777" w:rsidR="00FF1AA5" w:rsidRDefault="00000000">
      <w:pPr>
        <w:rPr>
          <w:rFonts w:hint="eastAsia"/>
        </w:rPr>
      </w:pPr>
      <w:r>
        <w:rPr>
          <w:b/>
        </w:rPr>
        <w:t>【</w:t>
      </w:r>
      <w:proofErr w:type="spellStart"/>
      <w:r>
        <w:rPr>
          <w:b/>
        </w:rPr>
        <w:t>Shell代码</w:t>
      </w:r>
      <w:proofErr w:type="spellEnd"/>
      <w:r>
        <w:rPr>
          <w:b/>
        </w:rPr>
        <w:t>】</w:t>
      </w:r>
    </w:p>
    <w:p w14:paraId="34308269"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检查设备连接</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adb</w:t>
      </w:r>
      <w:proofErr w:type="spellEnd"/>
      <w:r>
        <w:rPr>
          <w:rFonts w:ascii="Courier New" w:eastAsia="Courier New" w:hAnsi="Courier New"/>
          <w:color w:val="1A1A2E"/>
          <w:sz w:val="18"/>
          <w:shd w:val="clear" w:color="auto" w:fill="F5F5F5"/>
        </w:rPr>
        <w:t xml:space="preserve"> devices</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输出示例：List</w:t>
      </w:r>
      <w:proofErr w:type="spellEnd"/>
      <w:r>
        <w:rPr>
          <w:rFonts w:ascii="Courier New" w:eastAsia="Courier New" w:hAnsi="Courier New"/>
          <w:color w:val="1A1A2E"/>
          <w:sz w:val="18"/>
          <w:shd w:val="clear" w:color="auto" w:fill="F5F5F5"/>
        </w:rPr>
        <w:t xml:space="preserve"> of devices attached</w:t>
      </w:r>
      <w:r>
        <w:rPr>
          <w:rFonts w:ascii="Courier New" w:eastAsia="Courier New" w:hAnsi="Courier New"/>
          <w:color w:val="1A1A2E"/>
          <w:sz w:val="18"/>
          <w:shd w:val="clear" w:color="auto" w:fill="F5F5F5"/>
        </w:rPr>
        <w:br/>
        <w:t>#           abc12345    device</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进入Fastboot模式</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adb</w:t>
      </w:r>
      <w:proofErr w:type="spellEnd"/>
      <w:r>
        <w:rPr>
          <w:rFonts w:ascii="Courier New" w:eastAsia="Courier New" w:hAnsi="Courier New"/>
          <w:color w:val="1A1A2E"/>
          <w:sz w:val="18"/>
          <w:shd w:val="clear" w:color="auto" w:fill="F5F5F5"/>
        </w:rPr>
        <w:t xml:space="preserve"> reboot bootloader</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检查Fastboot设备</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fastboot</w:t>
      </w:r>
      <w:proofErr w:type="spellEnd"/>
      <w:r>
        <w:rPr>
          <w:rFonts w:ascii="Courier New" w:eastAsia="Courier New" w:hAnsi="Courier New"/>
          <w:color w:val="1A1A2E"/>
          <w:sz w:val="18"/>
          <w:shd w:val="clear" w:color="auto" w:fill="F5F5F5"/>
        </w:rPr>
        <w:t xml:space="preserve"> devices</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刷入Recovery</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fastboot</w:t>
      </w:r>
      <w:proofErr w:type="spellEnd"/>
      <w:r>
        <w:rPr>
          <w:rFonts w:ascii="Courier New" w:eastAsia="Courier New" w:hAnsi="Courier New"/>
          <w:color w:val="1A1A2E"/>
          <w:sz w:val="18"/>
          <w:shd w:val="clear" w:color="auto" w:fill="F5F5F5"/>
        </w:rPr>
        <w:t xml:space="preserve"> flash recovery </w:t>
      </w:r>
      <w:proofErr w:type="spellStart"/>
      <w:r>
        <w:rPr>
          <w:rFonts w:ascii="Courier New" w:eastAsia="Courier New" w:hAnsi="Courier New"/>
          <w:color w:val="1A1A2E"/>
          <w:sz w:val="18"/>
          <w:shd w:val="clear" w:color="auto" w:fill="F5F5F5"/>
        </w:rPr>
        <w:t>twrp.img</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重启到Recovery</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fastboot</w:t>
      </w:r>
      <w:proofErr w:type="spellEnd"/>
      <w:r>
        <w:rPr>
          <w:rFonts w:ascii="Courier New" w:eastAsia="Courier New" w:hAnsi="Courier New"/>
          <w:color w:val="1A1A2E"/>
          <w:sz w:val="18"/>
          <w:shd w:val="clear" w:color="auto" w:fill="F5F5F5"/>
        </w:rPr>
        <w:t xml:space="preserve"> reboot recovery</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安装APK</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adb</w:t>
      </w:r>
      <w:proofErr w:type="spellEnd"/>
      <w:r>
        <w:rPr>
          <w:rFonts w:ascii="Courier New" w:eastAsia="Courier New" w:hAnsi="Courier New"/>
          <w:color w:val="1A1A2E"/>
          <w:sz w:val="18"/>
          <w:shd w:val="clear" w:color="auto" w:fill="F5F5F5"/>
        </w:rPr>
        <w:t xml:space="preserve"> install </w:t>
      </w:r>
      <w:proofErr w:type="spellStart"/>
      <w:r>
        <w:rPr>
          <w:rFonts w:ascii="Courier New" w:eastAsia="Courier New" w:hAnsi="Courier New"/>
          <w:color w:val="1A1A2E"/>
          <w:sz w:val="18"/>
          <w:shd w:val="clear" w:color="auto" w:fill="F5F5F5"/>
        </w:rPr>
        <w:t>app.apk</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查看设备日志（调试用</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adb</w:t>
      </w:r>
      <w:proofErr w:type="spellEnd"/>
      <w:r>
        <w:rPr>
          <w:rFonts w:ascii="Courier New" w:eastAsia="Courier New" w:hAnsi="Courier New"/>
          <w:color w:val="1A1A2E"/>
          <w:sz w:val="18"/>
          <w:shd w:val="clear" w:color="auto" w:fill="F5F5F5"/>
        </w:rPr>
        <w:t xml:space="preserve"> logcat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推送文件到手机</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adb</w:t>
      </w:r>
      <w:proofErr w:type="spellEnd"/>
      <w:r>
        <w:rPr>
          <w:rFonts w:ascii="Courier New" w:eastAsia="Courier New" w:hAnsi="Courier New"/>
          <w:color w:val="1A1A2E"/>
          <w:sz w:val="18"/>
          <w:shd w:val="clear" w:color="auto" w:fill="F5F5F5"/>
        </w:rPr>
        <w:t xml:space="preserve"> push local_file.txt /</w:t>
      </w:r>
      <w:proofErr w:type="spellStart"/>
      <w:r>
        <w:rPr>
          <w:rFonts w:ascii="Courier New" w:eastAsia="Courier New" w:hAnsi="Courier New"/>
          <w:color w:val="1A1A2E"/>
          <w:sz w:val="18"/>
          <w:shd w:val="clear" w:color="auto" w:fill="F5F5F5"/>
        </w:rPr>
        <w:t>sdcard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从手机拉取文件</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adb</w:t>
      </w:r>
      <w:proofErr w:type="spellEnd"/>
      <w:r>
        <w:rPr>
          <w:rFonts w:ascii="Courier New" w:eastAsia="Courier New" w:hAnsi="Courier New"/>
          <w:color w:val="1A1A2E"/>
          <w:sz w:val="18"/>
          <w:shd w:val="clear" w:color="auto" w:fill="F5F5F5"/>
        </w:rPr>
        <w:t xml:space="preserve"> pull </w:t>
      </w:r>
      <w:proofErr w:type="gramStart"/>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sdcard</w:t>
      </w:r>
      <w:proofErr w:type="spellEnd"/>
      <w:r>
        <w:rPr>
          <w:rFonts w:ascii="Courier New" w:eastAsia="Courier New" w:hAnsi="Courier New"/>
          <w:color w:val="1A1A2E"/>
          <w:sz w:val="18"/>
          <w:shd w:val="clear" w:color="auto" w:fill="F5F5F5"/>
        </w:rPr>
        <w:t>/file.txt .</w:t>
      </w:r>
      <w:proofErr w:type="gramEnd"/>
      <w:r>
        <w:rPr>
          <w:rFonts w:ascii="Courier New" w:eastAsia="Courier New" w:hAnsi="Courier New"/>
          <w:color w:val="1A1A2E"/>
          <w:sz w:val="18"/>
          <w:shd w:val="clear" w:color="auto" w:fill="F5F5F5"/>
        </w:rPr>
        <w:t>/</w:t>
      </w:r>
    </w:p>
    <w:p w14:paraId="4407BB27" w14:textId="77777777" w:rsidR="00FF1AA5" w:rsidRDefault="00000000">
      <w:pPr>
        <w:pStyle w:val="31"/>
      </w:pPr>
      <w:bookmarkStart w:id="63" w:name="_Toc17937"/>
      <w:r>
        <w:rPr>
          <w:rFonts w:ascii="微软雅黑" w:eastAsia="微软雅黑" w:hAnsi="微软雅黑"/>
        </w:rPr>
        <w:lastRenderedPageBreak/>
        <w:t xml:space="preserve">8.4 </w:t>
      </w:r>
      <w:proofErr w:type="spellStart"/>
      <w:r>
        <w:rPr>
          <w:rFonts w:ascii="微软雅黑" w:eastAsia="微软雅黑" w:hAnsi="微软雅黑"/>
        </w:rPr>
        <w:t>刷机通用流程概述</w:t>
      </w:r>
      <w:bookmarkEnd w:id="63"/>
      <w:proofErr w:type="spellEnd"/>
    </w:p>
    <w:p w14:paraId="77A3AC2B" w14:textId="77777777" w:rsidR="00FF1AA5" w:rsidRDefault="00000000">
      <w:pPr>
        <w:ind w:firstLine="420"/>
        <w:rPr>
          <w:rFonts w:hint="eastAsia"/>
        </w:rPr>
      </w:pPr>
      <w:proofErr w:type="spellStart"/>
      <w:r>
        <w:t>大多数Android手机的刷机流程遵循以下步骤</w:t>
      </w:r>
      <w:proofErr w:type="spellEnd"/>
      <w:r>
        <w:t>：</w:t>
      </w:r>
    </w:p>
    <w:p w14:paraId="5D10E821" w14:textId="77777777" w:rsidR="00FF1AA5" w:rsidRDefault="00000000">
      <w:pPr>
        <w:rPr>
          <w:rFonts w:hint="eastAsia"/>
        </w:rPr>
      </w:pPr>
      <w:r>
        <w:t xml:space="preserve">1. </w:t>
      </w:r>
      <w:proofErr w:type="spellStart"/>
      <w:r>
        <w:t>解锁Bootloader（BL锁</w:t>
      </w:r>
      <w:proofErr w:type="spellEnd"/>
      <w:r>
        <w:t>）：</w:t>
      </w:r>
      <w:proofErr w:type="spellStart"/>
      <w:r>
        <w:t>这是刷机的前提条件。不同品牌解锁方式不同</w:t>
      </w:r>
      <w:proofErr w:type="spellEnd"/>
      <w:r>
        <w:t>。</w:t>
      </w:r>
    </w:p>
    <w:p w14:paraId="6CA6133A" w14:textId="77777777" w:rsidR="00FF1AA5" w:rsidRDefault="00000000">
      <w:pPr>
        <w:rPr>
          <w:rFonts w:hint="eastAsia"/>
        </w:rPr>
      </w:pPr>
      <w:r>
        <w:t xml:space="preserve">2. </w:t>
      </w:r>
      <w:proofErr w:type="spellStart"/>
      <w:r>
        <w:t>刷入第三方Recovery（如TWRP</w:t>
      </w:r>
      <w:proofErr w:type="spellEnd"/>
      <w:r>
        <w:t>）：</w:t>
      </w:r>
      <w:proofErr w:type="spellStart"/>
      <w:r>
        <w:t>用于刷入自定义ROM</w:t>
      </w:r>
      <w:proofErr w:type="spellEnd"/>
      <w:r>
        <w:t>。</w:t>
      </w:r>
    </w:p>
    <w:p w14:paraId="3A3C7EB9" w14:textId="77777777" w:rsidR="00FF1AA5" w:rsidRDefault="00000000">
      <w:pPr>
        <w:rPr>
          <w:rFonts w:hint="eastAsia"/>
          <w:lang w:eastAsia="zh-CN"/>
        </w:rPr>
      </w:pPr>
      <w:r>
        <w:rPr>
          <w:lang w:eastAsia="zh-CN"/>
        </w:rPr>
        <w:t>3. 刷入自定义ROM（可选）：精简系统，减少后台进程。</w:t>
      </w:r>
    </w:p>
    <w:p w14:paraId="3DD6535A" w14:textId="77777777" w:rsidR="00FF1AA5" w:rsidRDefault="00000000">
      <w:pPr>
        <w:rPr>
          <w:rFonts w:hint="eastAsia"/>
          <w:lang w:eastAsia="zh-CN"/>
        </w:rPr>
      </w:pPr>
      <w:r>
        <w:rPr>
          <w:lang w:eastAsia="zh-CN"/>
        </w:rPr>
        <w:t>4. Root（可选）：获取系统最高权限，可以深度优化。</w:t>
      </w:r>
    </w:p>
    <w:p w14:paraId="62487CDC" w14:textId="77777777" w:rsidR="00FF1AA5" w:rsidRDefault="00000000">
      <w:pPr>
        <w:rPr>
          <w:rFonts w:hint="eastAsia"/>
          <w:lang w:eastAsia="zh-CN"/>
        </w:rPr>
      </w:pPr>
      <w:r>
        <w:rPr>
          <w:lang w:eastAsia="zh-CN"/>
        </w:rPr>
        <w:t>5. 安装IP Webcam应用：配置视频流服务器。</w:t>
      </w:r>
    </w:p>
    <w:p w14:paraId="11EAE39C" w14:textId="77777777" w:rsidR="00FF1AA5" w:rsidRDefault="00000000">
      <w:pPr>
        <w:rPr>
          <w:rFonts w:hint="eastAsia"/>
          <w:lang w:eastAsia="zh-CN"/>
        </w:rPr>
      </w:pPr>
      <w:r>
        <w:rPr>
          <w:lang w:eastAsia="zh-CN"/>
        </w:rPr>
        <w:br w:type="page"/>
      </w:r>
    </w:p>
    <w:p w14:paraId="7B2A896C" w14:textId="77777777" w:rsidR="00FF1AA5" w:rsidRDefault="00000000">
      <w:pPr>
        <w:pStyle w:val="21"/>
        <w:rPr>
          <w:lang w:eastAsia="zh-CN"/>
        </w:rPr>
      </w:pPr>
      <w:bookmarkStart w:id="64" w:name="_Toc18551"/>
      <w:r>
        <w:rPr>
          <w:rFonts w:ascii="微软雅黑" w:eastAsia="微软雅黑" w:hAnsi="微软雅黑"/>
          <w:lang w:eastAsia="zh-CN"/>
        </w:rPr>
        <w:lastRenderedPageBreak/>
        <w:t>第9章 各品牌手机详细刷机教程</w:t>
      </w:r>
      <w:bookmarkEnd w:id="64"/>
    </w:p>
    <w:p w14:paraId="29E6E574" w14:textId="77777777" w:rsidR="00FF1AA5" w:rsidRDefault="00000000">
      <w:pPr>
        <w:pStyle w:val="31"/>
        <w:rPr>
          <w:lang w:eastAsia="zh-CN"/>
        </w:rPr>
      </w:pPr>
      <w:bookmarkStart w:id="65" w:name="_Toc5479"/>
      <w:r>
        <w:rPr>
          <w:rFonts w:ascii="微软雅黑" w:eastAsia="微软雅黑" w:hAnsi="微软雅黑"/>
          <w:lang w:eastAsia="zh-CN"/>
        </w:rPr>
        <w:t>9.1 小米6 详细刷机流程</w:t>
      </w:r>
      <w:bookmarkEnd w:id="65"/>
    </w:p>
    <w:p w14:paraId="19FD584D" w14:textId="77777777" w:rsidR="00FF1AA5" w:rsidRDefault="00000000">
      <w:pPr>
        <w:ind w:firstLine="420"/>
        <w:rPr>
          <w:rFonts w:hint="eastAsia"/>
          <w:lang w:eastAsia="zh-CN"/>
        </w:rPr>
      </w:pPr>
      <w:r>
        <w:rPr>
          <w:lang w:eastAsia="zh-CN"/>
        </w:rPr>
        <w:t>小米6是本项目推荐的首选机型，刷</w:t>
      </w:r>
      <w:proofErr w:type="gramStart"/>
      <w:r>
        <w:rPr>
          <w:lang w:eastAsia="zh-CN"/>
        </w:rPr>
        <w:t>机资源</w:t>
      </w:r>
      <w:proofErr w:type="gramEnd"/>
      <w:r>
        <w:rPr>
          <w:lang w:eastAsia="zh-CN"/>
        </w:rPr>
        <w:t>最丰富。</w:t>
      </w:r>
    </w:p>
    <w:p w14:paraId="27314E8D" w14:textId="77777777" w:rsidR="00FF1AA5" w:rsidRDefault="00000000">
      <w:pPr>
        <w:rPr>
          <w:rFonts w:hint="eastAsia"/>
          <w:lang w:eastAsia="zh-CN"/>
        </w:rPr>
      </w:pPr>
      <w:r>
        <w:rPr>
          <w:b/>
          <w:lang w:eastAsia="zh-CN"/>
        </w:rPr>
        <w:t>第一步：申请解锁权限</w:t>
      </w:r>
    </w:p>
    <w:p w14:paraId="299F4320" w14:textId="77777777" w:rsidR="00FF1AA5" w:rsidRDefault="00000000">
      <w:pPr>
        <w:rPr>
          <w:rFonts w:hint="eastAsia"/>
          <w:lang w:eastAsia="zh-CN"/>
        </w:rPr>
      </w:pPr>
      <w:r>
        <w:rPr>
          <w:lang w:eastAsia="zh-CN"/>
        </w:rPr>
        <w:t>1. 在手机上登录小米账号</w:t>
      </w:r>
    </w:p>
    <w:p w14:paraId="5DDEFC8A" w14:textId="77777777" w:rsidR="00FF1AA5" w:rsidRDefault="00000000">
      <w:pPr>
        <w:rPr>
          <w:rFonts w:hint="eastAsia"/>
          <w:lang w:eastAsia="zh-CN"/>
        </w:rPr>
      </w:pPr>
      <w:r>
        <w:rPr>
          <w:lang w:eastAsia="zh-CN"/>
        </w:rPr>
        <w:t>2. 设置 → 关于手机 → 连续点击MIUI版本号7次，开启开发者选项</w:t>
      </w:r>
    </w:p>
    <w:p w14:paraId="4E8B12C6" w14:textId="77777777" w:rsidR="00FF1AA5" w:rsidRDefault="00000000">
      <w:pPr>
        <w:rPr>
          <w:rFonts w:hint="eastAsia"/>
          <w:lang w:eastAsia="zh-CN"/>
        </w:rPr>
      </w:pPr>
      <w:r>
        <w:rPr>
          <w:lang w:eastAsia="zh-CN"/>
        </w:rPr>
        <w:t>3. 设置 → 更多设置 → 开发者选项 → 设备解锁状态 → 绑定账号和设备</w:t>
      </w:r>
    </w:p>
    <w:p w14:paraId="485C0B33" w14:textId="77777777" w:rsidR="00FF1AA5" w:rsidRDefault="00000000">
      <w:pPr>
        <w:rPr>
          <w:rFonts w:hint="eastAsia"/>
        </w:rPr>
      </w:pPr>
      <w:r>
        <w:t xml:space="preserve">4. </w:t>
      </w:r>
      <w:proofErr w:type="spellStart"/>
      <w:r>
        <w:t>下载小米解锁工具：https</w:t>
      </w:r>
      <w:proofErr w:type="spellEnd"/>
      <w:r>
        <w:t>://www.miui.com/unlock/index.html</w:t>
      </w:r>
    </w:p>
    <w:p w14:paraId="0E267221" w14:textId="77777777" w:rsidR="00FF1AA5" w:rsidRDefault="00000000">
      <w:pPr>
        <w:rPr>
          <w:rFonts w:hint="eastAsia"/>
          <w:lang w:eastAsia="zh-CN"/>
        </w:rPr>
      </w:pPr>
      <w:r>
        <w:rPr>
          <w:lang w:eastAsia="zh-CN"/>
        </w:rPr>
        <w:t>5. 关机，同时按住音量下+电源键进入</w:t>
      </w:r>
      <w:proofErr w:type="spellStart"/>
      <w:r>
        <w:rPr>
          <w:lang w:eastAsia="zh-CN"/>
        </w:rPr>
        <w:t>Fastboot</w:t>
      </w:r>
      <w:proofErr w:type="spellEnd"/>
      <w:r>
        <w:rPr>
          <w:lang w:eastAsia="zh-CN"/>
        </w:rPr>
        <w:t>模式</w:t>
      </w:r>
    </w:p>
    <w:p w14:paraId="73F52437" w14:textId="77777777" w:rsidR="00FF1AA5" w:rsidRDefault="00000000">
      <w:pPr>
        <w:rPr>
          <w:rFonts w:hint="eastAsia"/>
          <w:lang w:eastAsia="zh-CN"/>
        </w:rPr>
      </w:pPr>
      <w:r>
        <w:rPr>
          <w:lang w:eastAsia="zh-CN"/>
        </w:rPr>
        <w:t>6. 连接电脑，运行解锁工具，等待解锁（首次绑定可能需要等待7天）</w:t>
      </w:r>
    </w:p>
    <w:p w14:paraId="1E7B5615" w14:textId="77777777" w:rsidR="00FF1AA5" w:rsidRDefault="00000000">
      <w:pPr>
        <w:rPr>
          <w:rFonts w:hint="eastAsia"/>
        </w:rPr>
      </w:pPr>
      <w:proofErr w:type="spellStart"/>
      <w:r>
        <w:rPr>
          <w:b/>
        </w:rPr>
        <w:t>第二步：刷入TWRP</w:t>
      </w:r>
      <w:proofErr w:type="spellEnd"/>
      <w:r>
        <w:rPr>
          <w:b/>
        </w:rPr>
        <w:t xml:space="preserve"> Recovery</w:t>
      </w:r>
    </w:p>
    <w:p w14:paraId="7CA22018" w14:textId="77777777" w:rsidR="00FF1AA5" w:rsidRDefault="00000000">
      <w:pPr>
        <w:rPr>
          <w:rFonts w:hint="eastAsia"/>
        </w:rPr>
      </w:pPr>
      <w:r>
        <w:rPr>
          <w:b/>
        </w:rPr>
        <w:t>【</w:t>
      </w:r>
      <w:proofErr w:type="spellStart"/>
      <w:r>
        <w:rPr>
          <w:b/>
        </w:rPr>
        <w:t>Shell代码</w:t>
      </w:r>
      <w:proofErr w:type="spellEnd"/>
      <w:r>
        <w:rPr>
          <w:b/>
        </w:rPr>
        <w:t>】</w:t>
      </w:r>
    </w:p>
    <w:p w14:paraId="72B628F5"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 下载小米6的TWRP镜像</w:t>
      </w:r>
      <w:r>
        <w:rPr>
          <w:rFonts w:ascii="Courier New" w:eastAsia="Courier New" w:hAnsi="Courier New"/>
          <w:color w:val="1A1A2E"/>
          <w:sz w:val="18"/>
          <w:shd w:val="clear" w:color="auto" w:fill="F5F5F5"/>
        </w:rPr>
        <w:br/>
        <w:t xml:space="preserve"># 从 https://twrp.me/xiaomi/xiaomimi6.html </w:t>
      </w:r>
      <w:proofErr w:type="spellStart"/>
      <w:r>
        <w:rPr>
          <w:rFonts w:ascii="Courier New" w:eastAsia="Courier New" w:hAnsi="Courier New"/>
          <w:color w:val="1A1A2E"/>
          <w:sz w:val="18"/>
          <w:shd w:val="clear" w:color="auto" w:fill="F5F5F5"/>
        </w:rPr>
        <w:t>下载</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进入Fastboot模式</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adb</w:t>
      </w:r>
      <w:proofErr w:type="spellEnd"/>
      <w:r>
        <w:rPr>
          <w:rFonts w:ascii="Courier New" w:eastAsia="Courier New" w:hAnsi="Courier New"/>
          <w:color w:val="1A1A2E"/>
          <w:sz w:val="18"/>
          <w:shd w:val="clear" w:color="auto" w:fill="F5F5F5"/>
        </w:rPr>
        <w:t xml:space="preserve"> reboot bootloader</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刷入TWRP</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fastboot</w:t>
      </w:r>
      <w:proofErr w:type="spellEnd"/>
      <w:r>
        <w:rPr>
          <w:rFonts w:ascii="Courier New" w:eastAsia="Courier New" w:hAnsi="Courier New"/>
          <w:color w:val="1A1A2E"/>
          <w:sz w:val="18"/>
          <w:shd w:val="clear" w:color="auto" w:fill="F5F5F5"/>
        </w:rPr>
        <w:t xml:space="preserve"> flash recovery twrp-sagit-3.7.0_9-0.img</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重启到TWRP</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fastboot</w:t>
      </w:r>
      <w:proofErr w:type="spellEnd"/>
      <w:r>
        <w:rPr>
          <w:rFonts w:ascii="Courier New" w:eastAsia="Courier New" w:hAnsi="Courier New"/>
          <w:color w:val="1A1A2E"/>
          <w:sz w:val="18"/>
          <w:shd w:val="clear" w:color="auto" w:fill="F5F5F5"/>
        </w:rPr>
        <w:t xml:space="preserve"> reboot recovery</w:t>
      </w:r>
    </w:p>
    <w:p w14:paraId="514E431A" w14:textId="77777777" w:rsidR="00FF1AA5" w:rsidRDefault="00000000">
      <w:pPr>
        <w:rPr>
          <w:rFonts w:hint="eastAsia"/>
          <w:lang w:eastAsia="zh-CN"/>
        </w:rPr>
      </w:pPr>
      <w:r>
        <w:rPr>
          <w:b/>
          <w:lang w:eastAsia="zh-CN"/>
        </w:rPr>
        <w:t>第三步：刷入精简ROM（可选但推荐）</w:t>
      </w:r>
    </w:p>
    <w:p w14:paraId="42711F47" w14:textId="77777777" w:rsidR="00FF1AA5" w:rsidRDefault="00000000">
      <w:pPr>
        <w:ind w:firstLine="420"/>
        <w:rPr>
          <w:rFonts w:hint="eastAsia"/>
        </w:rPr>
      </w:pPr>
      <w:proofErr w:type="spellStart"/>
      <w:r>
        <w:t>推荐使用LineageOS或Pixel</w:t>
      </w:r>
      <w:proofErr w:type="spellEnd"/>
      <w:r>
        <w:t xml:space="preserve"> </w:t>
      </w:r>
      <w:proofErr w:type="spellStart"/>
      <w:r>
        <w:t>Experience等精简ROM，系统体积小、后台进程少、运行流畅</w:t>
      </w:r>
      <w:proofErr w:type="spellEnd"/>
      <w:r>
        <w:t>。</w:t>
      </w:r>
    </w:p>
    <w:p w14:paraId="08C9B0AD" w14:textId="77777777" w:rsidR="00FF1AA5" w:rsidRDefault="00000000">
      <w:pPr>
        <w:pStyle w:val="31"/>
      </w:pPr>
      <w:bookmarkStart w:id="66" w:name="_Toc7523"/>
      <w:r>
        <w:rPr>
          <w:rFonts w:ascii="微软雅黑" w:eastAsia="微软雅黑" w:hAnsi="微软雅黑"/>
        </w:rPr>
        <w:t xml:space="preserve">9.2 一加5T </w:t>
      </w:r>
      <w:proofErr w:type="spellStart"/>
      <w:r>
        <w:rPr>
          <w:rFonts w:ascii="微软雅黑" w:eastAsia="微软雅黑" w:hAnsi="微软雅黑"/>
        </w:rPr>
        <w:t>详细刷机流程</w:t>
      </w:r>
      <w:bookmarkEnd w:id="66"/>
      <w:proofErr w:type="spellEnd"/>
    </w:p>
    <w:p w14:paraId="3C8B9412" w14:textId="77777777" w:rsidR="00FF1AA5" w:rsidRDefault="00000000">
      <w:pPr>
        <w:ind w:firstLine="420"/>
        <w:rPr>
          <w:rFonts w:hint="eastAsia"/>
        </w:rPr>
      </w:pPr>
      <w:proofErr w:type="spellStart"/>
      <w:r>
        <w:t>一加手机的解锁过程相对简单，不需要等待</w:t>
      </w:r>
      <w:proofErr w:type="spellEnd"/>
      <w:r>
        <w:t>：</w:t>
      </w:r>
    </w:p>
    <w:p w14:paraId="51BC4B5B" w14:textId="77777777" w:rsidR="00FF1AA5" w:rsidRDefault="00000000">
      <w:pPr>
        <w:rPr>
          <w:rFonts w:hint="eastAsia"/>
        </w:rPr>
      </w:pPr>
      <w:r>
        <w:rPr>
          <w:b/>
        </w:rPr>
        <w:lastRenderedPageBreak/>
        <w:t>【</w:t>
      </w:r>
      <w:proofErr w:type="spellStart"/>
      <w:r>
        <w:rPr>
          <w:b/>
        </w:rPr>
        <w:t>Shell代码</w:t>
      </w:r>
      <w:proofErr w:type="spellEnd"/>
      <w:r>
        <w:rPr>
          <w:b/>
        </w:rPr>
        <w:t>】</w:t>
      </w:r>
    </w:p>
    <w:p w14:paraId="3FA3D393"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 一加5T解锁BL</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adb</w:t>
      </w:r>
      <w:proofErr w:type="spellEnd"/>
      <w:r>
        <w:rPr>
          <w:rFonts w:ascii="Courier New" w:eastAsia="Courier New" w:hAnsi="Courier New"/>
          <w:color w:val="1A1A2E"/>
          <w:sz w:val="18"/>
          <w:shd w:val="clear" w:color="auto" w:fill="F5F5F5"/>
        </w:rPr>
        <w:t xml:space="preserve"> reboot bootloader</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fastboot</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oem</w:t>
      </w:r>
      <w:proofErr w:type="spellEnd"/>
      <w:r>
        <w:rPr>
          <w:rFonts w:ascii="Courier New" w:eastAsia="Courier New" w:hAnsi="Courier New"/>
          <w:color w:val="1A1A2E"/>
          <w:sz w:val="18"/>
          <w:shd w:val="clear" w:color="auto" w:fill="F5F5F5"/>
        </w:rPr>
        <w:t xml:space="preserve"> unlock</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手机上确认解锁</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刷入TWRP</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fastboot</w:t>
      </w:r>
      <w:proofErr w:type="spellEnd"/>
      <w:r>
        <w:rPr>
          <w:rFonts w:ascii="Courier New" w:eastAsia="Courier New" w:hAnsi="Courier New"/>
          <w:color w:val="1A1A2E"/>
          <w:sz w:val="18"/>
          <w:shd w:val="clear" w:color="auto" w:fill="F5F5F5"/>
        </w:rPr>
        <w:t xml:space="preserve"> flash recovery twrp-3.7.0_9-0-dumpling.img</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fastboot</w:t>
      </w:r>
      <w:proofErr w:type="spellEnd"/>
      <w:r>
        <w:rPr>
          <w:rFonts w:ascii="Courier New" w:eastAsia="Courier New" w:hAnsi="Courier New"/>
          <w:color w:val="1A1A2E"/>
          <w:sz w:val="18"/>
          <w:shd w:val="clear" w:color="auto" w:fill="F5F5F5"/>
        </w:rPr>
        <w:t xml:space="preserve"> reboot recovery</w:t>
      </w:r>
    </w:p>
    <w:p w14:paraId="0AF88F5D" w14:textId="77777777" w:rsidR="00FF1AA5" w:rsidRDefault="00000000">
      <w:pPr>
        <w:pStyle w:val="31"/>
        <w:rPr>
          <w:lang w:eastAsia="zh-CN"/>
        </w:rPr>
      </w:pPr>
      <w:bookmarkStart w:id="67" w:name="_Toc14200"/>
      <w:r>
        <w:rPr>
          <w:rFonts w:ascii="微软雅黑" w:eastAsia="微软雅黑" w:hAnsi="微软雅黑"/>
          <w:lang w:eastAsia="zh-CN"/>
        </w:rPr>
        <w:t>9.3 三星手机刷机教程</w:t>
      </w:r>
      <w:bookmarkEnd w:id="67"/>
    </w:p>
    <w:p w14:paraId="7CA097E8" w14:textId="77777777" w:rsidR="00FF1AA5" w:rsidRDefault="00000000">
      <w:pPr>
        <w:ind w:firstLine="420"/>
        <w:rPr>
          <w:rFonts w:hint="eastAsia"/>
          <w:lang w:eastAsia="zh-CN"/>
        </w:rPr>
      </w:pPr>
      <w:r>
        <w:rPr>
          <w:lang w:eastAsia="zh-CN"/>
        </w:rPr>
        <w:t>三星手机使用Odin工具刷机，过程与其他品牌不同：</w:t>
      </w:r>
    </w:p>
    <w:p w14:paraId="37F0972B" w14:textId="77777777" w:rsidR="00FF1AA5" w:rsidRDefault="00000000">
      <w:pPr>
        <w:rPr>
          <w:rFonts w:hint="eastAsia"/>
          <w:lang w:eastAsia="zh-CN"/>
        </w:rPr>
      </w:pPr>
      <w:r>
        <w:rPr>
          <w:lang w:eastAsia="zh-CN"/>
        </w:rPr>
        <w:t>1. 下载Odin工具和三星USB驱动</w:t>
      </w:r>
    </w:p>
    <w:p w14:paraId="23E41813" w14:textId="77777777" w:rsidR="00FF1AA5" w:rsidRDefault="00000000">
      <w:pPr>
        <w:rPr>
          <w:rFonts w:hint="eastAsia"/>
          <w:lang w:eastAsia="zh-CN"/>
        </w:rPr>
      </w:pPr>
      <w:r>
        <w:rPr>
          <w:lang w:eastAsia="zh-CN"/>
        </w:rPr>
        <w:t>2. 下载对应机型的TWRP.tar文件</w:t>
      </w:r>
    </w:p>
    <w:p w14:paraId="007C6760" w14:textId="77777777" w:rsidR="00FF1AA5" w:rsidRDefault="00000000">
      <w:pPr>
        <w:rPr>
          <w:rFonts w:hint="eastAsia"/>
          <w:lang w:eastAsia="zh-CN"/>
        </w:rPr>
      </w:pPr>
      <w:r>
        <w:rPr>
          <w:lang w:eastAsia="zh-CN"/>
        </w:rPr>
        <w:t>3. 手机进入Download模式（关机后按住音量下+Bixby+电源键）</w:t>
      </w:r>
    </w:p>
    <w:p w14:paraId="3F967284" w14:textId="77777777" w:rsidR="00FF1AA5" w:rsidRDefault="00000000">
      <w:pPr>
        <w:rPr>
          <w:rFonts w:hint="eastAsia"/>
          <w:lang w:eastAsia="zh-CN"/>
        </w:rPr>
      </w:pPr>
      <w:r>
        <w:rPr>
          <w:lang w:eastAsia="zh-CN"/>
        </w:rPr>
        <w:t>4. 在Odin的AP</w:t>
      </w:r>
      <w:proofErr w:type="gramStart"/>
      <w:r>
        <w:rPr>
          <w:lang w:eastAsia="zh-CN"/>
        </w:rPr>
        <w:t>栏选择</w:t>
      </w:r>
      <w:proofErr w:type="gramEnd"/>
      <w:r>
        <w:rPr>
          <w:lang w:eastAsia="zh-CN"/>
        </w:rPr>
        <w:t>TWRP.tar文件</w:t>
      </w:r>
    </w:p>
    <w:p w14:paraId="09B404FA" w14:textId="77777777" w:rsidR="00FF1AA5" w:rsidRDefault="00000000">
      <w:pPr>
        <w:rPr>
          <w:rFonts w:hint="eastAsia"/>
          <w:lang w:eastAsia="zh-CN"/>
        </w:rPr>
      </w:pPr>
      <w:r>
        <w:rPr>
          <w:lang w:eastAsia="zh-CN"/>
        </w:rPr>
        <w:t>5. 点击Start开始刷入</w:t>
      </w:r>
    </w:p>
    <w:p w14:paraId="5A2FB3A6" w14:textId="77777777" w:rsidR="00FF1AA5" w:rsidRDefault="00000000">
      <w:pPr>
        <w:pStyle w:val="31"/>
      </w:pPr>
      <w:bookmarkStart w:id="68" w:name="_Toc6093"/>
      <w:r>
        <w:rPr>
          <w:rFonts w:ascii="微软雅黑" w:eastAsia="微软雅黑" w:hAnsi="微软雅黑"/>
        </w:rPr>
        <w:t xml:space="preserve">9.4 </w:t>
      </w:r>
      <w:proofErr w:type="spellStart"/>
      <w:r>
        <w:rPr>
          <w:rFonts w:ascii="微软雅黑" w:eastAsia="微软雅黑" w:hAnsi="微软雅黑"/>
        </w:rPr>
        <w:t>刷机常见问题全面排查</w:t>
      </w:r>
      <w:bookmarkEnd w:id="68"/>
      <w:proofErr w:type="spellEnd"/>
    </w:p>
    <w:tbl>
      <w:tblPr>
        <w:tblStyle w:val="af4"/>
        <w:tblW w:w="0" w:type="auto"/>
        <w:jc w:val="center"/>
        <w:tblLook w:val="04A0" w:firstRow="1" w:lastRow="0" w:firstColumn="1" w:lastColumn="0" w:noHBand="0" w:noVBand="1"/>
      </w:tblPr>
      <w:tblGrid>
        <w:gridCol w:w="2878"/>
        <w:gridCol w:w="2878"/>
        <w:gridCol w:w="2878"/>
      </w:tblGrid>
      <w:tr w:rsidR="00FF1AA5" w14:paraId="5A7AA2A6" w14:textId="77777777">
        <w:trPr>
          <w:jc w:val="center"/>
        </w:trPr>
        <w:tc>
          <w:tcPr>
            <w:tcW w:w="2878" w:type="dxa"/>
            <w:shd w:val="clear" w:color="auto" w:fill="4472C4"/>
          </w:tcPr>
          <w:p w14:paraId="730BD66C" w14:textId="77777777" w:rsidR="00FF1AA5" w:rsidRDefault="00000000">
            <w:pPr>
              <w:spacing w:after="0" w:line="240" w:lineRule="auto"/>
              <w:jc w:val="center"/>
              <w:rPr>
                <w:rFonts w:hint="eastAsia"/>
              </w:rPr>
            </w:pPr>
            <w:proofErr w:type="spellStart"/>
            <w:r>
              <w:rPr>
                <w:b/>
                <w:color w:val="FFFFFF"/>
                <w:sz w:val="18"/>
              </w:rPr>
              <w:t>问题</w:t>
            </w:r>
            <w:proofErr w:type="spellEnd"/>
          </w:p>
        </w:tc>
        <w:tc>
          <w:tcPr>
            <w:tcW w:w="2878" w:type="dxa"/>
            <w:shd w:val="clear" w:color="auto" w:fill="4472C4"/>
          </w:tcPr>
          <w:p w14:paraId="282DD563" w14:textId="77777777" w:rsidR="00FF1AA5" w:rsidRDefault="00000000">
            <w:pPr>
              <w:spacing w:after="0" w:line="240" w:lineRule="auto"/>
              <w:jc w:val="center"/>
              <w:rPr>
                <w:rFonts w:hint="eastAsia"/>
              </w:rPr>
            </w:pPr>
            <w:proofErr w:type="spellStart"/>
            <w:r>
              <w:rPr>
                <w:b/>
                <w:color w:val="FFFFFF"/>
                <w:sz w:val="18"/>
              </w:rPr>
              <w:t>可能原因</w:t>
            </w:r>
            <w:proofErr w:type="spellEnd"/>
          </w:p>
        </w:tc>
        <w:tc>
          <w:tcPr>
            <w:tcW w:w="2878" w:type="dxa"/>
            <w:shd w:val="clear" w:color="auto" w:fill="4472C4"/>
          </w:tcPr>
          <w:p w14:paraId="015FFD07" w14:textId="77777777" w:rsidR="00FF1AA5" w:rsidRDefault="00000000">
            <w:pPr>
              <w:spacing w:after="0" w:line="240" w:lineRule="auto"/>
              <w:jc w:val="center"/>
              <w:rPr>
                <w:rFonts w:hint="eastAsia"/>
              </w:rPr>
            </w:pPr>
            <w:proofErr w:type="spellStart"/>
            <w:r>
              <w:rPr>
                <w:b/>
                <w:color w:val="FFFFFF"/>
                <w:sz w:val="18"/>
              </w:rPr>
              <w:t>解决方案</w:t>
            </w:r>
            <w:proofErr w:type="spellEnd"/>
          </w:p>
        </w:tc>
      </w:tr>
      <w:tr w:rsidR="00FF1AA5" w14:paraId="284715B0" w14:textId="77777777">
        <w:trPr>
          <w:jc w:val="center"/>
        </w:trPr>
        <w:tc>
          <w:tcPr>
            <w:tcW w:w="2878" w:type="dxa"/>
          </w:tcPr>
          <w:p w14:paraId="2DBEA17C" w14:textId="77777777" w:rsidR="00FF1AA5" w:rsidRDefault="00000000">
            <w:pPr>
              <w:spacing w:after="0" w:line="240" w:lineRule="auto"/>
              <w:rPr>
                <w:rFonts w:hint="eastAsia"/>
              </w:rPr>
            </w:pPr>
            <w:proofErr w:type="spellStart"/>
            <w:r>
              <w:rPr>
                <w:sz w:val="18"/>
              </w:rPr>
              <w:t>无法进入Fastboot模式</w:t>
            </w:r>
            <w:proofErr w:type="spellEnd"/>
          </w:p>
        </w:tc>
        <w:tc>
          <w:tcPr>
            <w:tcW w:w="2878" w:type="dxa"/>
          </w:tcPr>
          <w:p w14:paraId="0545D590" w14:textId="77777777" w:rsidR="00FF1AA5" w:rsidRDefault="00000000">
            <w:pPr>
              <w:spacing w:after="0" w:line="240" w:lineRule="auto"/>
              <w:rPr>
                <w:rFonts w:hint="eastAsia"/>
              </w:rPr>
            </w:pPr>
            <w:proofErr w:type="spellStart"/>
            <w:r>
              <w:rPr>
                <w:sz w:val="18"/>
              </w:rPr>
              <w:t>按键组合错误</w:t>
            </w:r>
            <w:proofErr w:type="spellEnd"/>
          </w:p>
        </w:tc>
        <w:tc>
          <w:tcPr>
            <w:tcW w:w="2878" w:type="dxa"/>
          </w:tcPr>
          <w:p w14:paraId="631E9BAD" w14:textId="77777777" w:rsidR="00FF1AA5" w:rsidRDefault="00000000">
            <w:pPr>
              <w:spacing w:after="0" w:line="240" w:lineRule="auto"/>
              <w:rPr>
                <w:rFonts w:hint="eastAsia"/>
                <w:lang w:eastAsia="zh-CN"/>
              </w:rPr>
            </w:pPr>
            <w:r>
              <w:rPr>
                <w:sz w:val="18"/>
                <w:lang w:eastAsia="zh-CN"/>
              </w:rPr>
              <w:t>搜索具体机型的进入方式</w:t>
            </w:r>
          </w:p>
        </w:tc>
      </w:tr>
      <w:tr w:rsidR="00FF1AA5" w14:paraId="2A16D363" w14:textId="77777777">
        <w:trPr>
          <w:jc w:val="center"/>
        </w:trPr>
        <w:tc>
          <w:tcPr>
            <w:tcW w:w="2878" w:type="dxa"/>
            <w:shd w:val="clear" w:color="auto" w:fill="D6E4F0"/>
          </w:tcPr>
          <w:p w14:paraId="4A17D29C" w14:textId="77777777" w:rsidR="00FF1AA5" w:rsidRDefault="00000000">
            <w:pPr>
              <w:spacing w:after="0" w:line="240" w:lineRule="auto"/>
              <w:rPr>
                <w:rFonts w:hint="eastAsia"/>
                <w:lang w:eastAsia="zh-CN"/>
              </w:rPr>
            </w:pPr>
            <w:r>
              <w:rPr>
                <w:sz w:val="18"/>
                <w:lang w:eastAsia="zh-CN"/>
              </w:rPr>
              <w:t>解锁工具提示账号未绑定</w:t>
            </w:r>
          </w:p>
        </w:tc>
        <w:tc>
          <w:tcPr>
            <w:tcW w:w="2878" w:type="dxa"/>
            <w:shd w:val="clear" w:color="auto" w:fill="D6E4F0"/>
          </w:tcPr>
          <w:p w14:paraId="0EF78411" w14:textId="77777777" w:rsidR="00FF1AA5" w:rsidRDefault="00000000">
            <w:pPr>
              <w:spacing w:after="0" w:line="240" w:lineRule="auto"/>
              <w:rPr>
                <w:rFonts w:hint="eastAsia"/>
              </w:rPr>
            </w:pPr>
            <w:proofErr w:type="spellStart"/>
            <w:r>
              <w:rPr>
                <w:sz w:val="18"/>
              </w:rPr>
              <w:t>绑定后未等待</w:t>
            </w:r>
            <w:proofErr w:type="spellEnd"/>
          </w:p>
        </w:tc>
        <w:tc>
          <w:tcPr>
            <w:tcW w:w="2878" w:type="dxa"/>
            <w:shd w:val="clear" w:color="auto" w:fill="D6E4F0"/>
          </w:tcPr>
          <w:p w14:paraId="4892280A" w14:textId="77777777" w:rsidR="00FF1AA5" w:rsidRDefault="00000000">
            <w:pPr>
              <w:spacing w:after="0" w:line="240" w:lineRule="auto"/>
              <w:rPr>
                <w:rFonts w:hint="eastAsia"/>
              </w:rPr>
            </w:pPr>
            <w:r>
              <w:rPr>
                <w:sz w:val="18"/>
              </w:rPr>
              <w:t>等待7天后重试</w:t>
            </w:r>
          </w:p>
        </w:tc>
      </w:tr>
      <w:tr w:rsidR="00FF1AA5" w14:paraId="173BE81D" w14:textId="77777777">
        <w:trPr>
          <w:jc w:val="center"/>
        </w:trPr>
        <w:tc>
          <w:tcPr>
            <w:tcW w:w="2878" w:type="dxa"/>
          </w:tcPr>
          <w:p w14:paraId="48B848F1" w14:textId="77777777" w:rsidR="00FF1AA5" w:rsidRDefault="00000000">
            <w:pPr>
              <w:spacing w:after="0" w:line="240" w:lineRule="auto"/>
              <w:rPr>
                <w:rFonts w:hint="eastAsia"/>
                <w:lang w:eastAsia="zh-CN"/>
              </w:rPr>
            </w:pPr>
            <w:r>
              <w:rPr>
                <w:sz w:val="18"/>
                <w:lang w:eastAsia="zh-CN"/>
              </w:rPr>
              <w:t>TWRP刷入后无法进入</w:t>
            </w:r>
          </w:p>
        </w:tc>
        <w:tc>
          <w:tcPr>
            <w:tcW w:w="2878" w:type="dxa"/>
          </w:tcPr>
          <w:p w14:paraId="60D3266E" w14:textId="77777777" w:rsidR="00FF1AA5" w:rsidRDefault="00000000">
            <w:pPr>
              <w:spacing w:after="0" w:line="240" w:lineRule="auto"/>
              <w:rPr>
                <w:rFonts w:hint="eastAsia"/>
              </w:rPr>
            </w:pPr>
            <w:proofErr w:type="spellStart"/>
            <w:r>
              <w:rPr>
                <w:sz w:val="18"/>
              </w:rPr>
              <w:t>TWRP版本不匹配</w:t>
            </w:r>
            <w:proofErr w:type="spellEnd"/>
          </w:p>
        </w:tc>
        <w:tc>
          <w:tcPr>
            <w:tcW w:w="2878" w:type="dxa"/>
          </w:tcPr>
          <w:p w14:paraId="1F7644D8" w14:textId="77777777" w:rsidR="00FF1AA5" w:rsidRDefault="00000000">
            <w:pPr>
              <w:spacing w:after="0" w:line="240" w:lineRule="auto"/>
              <w:rPr>
                <w:rFonts w:hint="eastAsia"/>
              </w:rPr>
            </w:pPr>
            <w:proofErr w:type="spellStart"/>
            <w:r>
              <w:rPr>
                <w:sz w:val="18"/>
              </w:rPr>
              <w:t>下载正确机型的TWRP</w:t>
            </w:r>
            <w:proofErr w:type="spellEnd"/>
          </w:p>
        </w:tc>
      </w:tr>
      <w:tr w:rsidR="00FF1AA5" w14:paraId="5A87C766" w14:textId="77777777">
        <w:trPr>
          <w:jc w:val="center"/>
        </w:trPr>
        <w:tc>
          <w:tcPr>
            <w:tcW w:w="2878" w:type="dxa"/>
            <w:shd w:val="clear" w:color="auto" w:fill="D6E4F0"/>
          </w:tcPr>
          <w:p w14:paraId="70446B9C" w14:textId="77777777" w:rsidR="00FF1AA5" w:rsidRDefault="00000000">
            <w:pPr>
              <w:spacing w:after="0" w:line="240" w:lineRule="auto"/>
              <w:rPr>
                <w:rFonts w:hint="eastAsia"/>
                <w:lang w:eastAsia="zh-CN"/>
              </w:rPr>
            </w:pPr>
            <w:r>
              <w:rPr>
                <w:sz w:val="18"/>
                <w:lang w:eastAsia="zh-CN"/>
              </w:rPr>
              <w:t>刷ROM后卡在开机画面</w:t>
            </w:r>
          </w:p>
        </w:tc>
        <w:tc>
          <w:tcPr>
            <w:tcW w:w="2878" w:type="dxa"/>
            <w:shd w:val="clear" w:color="auto" w:fill="D6E4F0"/>
          </w:tcPr>
          <w:p w14:paraId="0BE14007" w14:textId="77777777" w:rsidR="00FF1AA5" w:rsidRDefault="00000000">
            <w:pPr>
              <w:spacing w:after="0" w:line="240" w:lineRule="auto"/>
              <w:rPr>
                <w:rFonts w:hint="eastAsia"/>
              </w:rPr>
            </w:pPr>
            <w:proofErr w:type="spellStart"/>
            <w:r>
              <w:rPr>
                <w:sz w:val="18"/>
              </w:rPr>
              <w:t>ROM不兼容</w:t>
            </w:r>
            <w:proofErr w:type="spellEnd"/>
          </w:p>
        </w:tc>
        <w:tc>
          <w:tcPr>
            <w:tcW w:w="2878" w:type="dxa"/>
            <w:shd w:val="clear" w:color="auto" w:fill="D6E4F0"/>
          </w:tcPr>
          <w:p w14:paraId="5B6205DD" w14:textId="77777777" w:rsidR="00FF1AA5" w:rsidRDefault="00000000">
            <w:pPr>
              <w:spacing w:after="0" w:line="240" w:lineRule="auto"/>
              <w:rPr>
                <w:rFonts w:hint="eastAsia"/>
              </w:rPr>
            </w:pPr>
            <w:proofErr w:type="spellStart"/>
            <w:r>
              <w:rPr>
                <w:sz w:val="18"/>
              </w:rPr>
              <w:t>重新刷入官方ROM恢复</w:t>
            </w:r>
            <w:proofErr w:type="spellEnd"/>
          </w:p>
        </w:tc>
      </w:tr>
      <w:tr w:rsidR="00FF1AA5" w14:paraId="46A80869" w14:textId="77777777">
        <w:trPr>
          <w:jc w:val="center"/>
        </w:trPr>
        <w:tc>
          <w:tcPr>
            <w:tcW w:w="2878" w:type="dxa"/>
          </w:tcPr>
          <w:p w14:paraId="25F98546" w14:textId="77777777" w:rsidR="00FF1AA5" w:rsidRDefault="00000000">
            <w:pPr>
              <w:spacing w:after="0" w:line="240" w:lineRule="auto"/>
              <w:rPr>
                <w:rFonts w:hint="eastAsia"/>
              </w:rPr>
            </w:pPr>
            <w:proofErr w:type="spellStart"/>
            <w:r>
              <w:rPr>
                <w:sz w:val="18"/>
              </w:rPr>
              <w:t>ADB无法识别设备</w:t>
            </w:r>
            <w:proofErr w:type="spellEnd"/>
          </w:p>
        </w:tc>
        <w:tc>
          <w:tcPr>
            <w:tcW w:w="2878" w:type="dxa"/>
          </w:tcPr>
          <w:p w14:paraId="707A9383" w14:textId="77777777" w:rsidR="00FF1AA5" w:rsidRDefault="00000000">
            <w:pPr>
              <w:spacing w:after="0" w:line="240" w:lineRule="auto"/>
              <w:rPr>
                <w:rFonts w:hint="eastAsia"/>
              </w:rPr>
            </w:pPr>
            <w:proofErr w:type="spellStart"/>
            <w:r>
              <w:rPr>
                <w:sz w:val="18"/>
              </w:rPr>
              <w:t>驱动未安装</w:t>
            </w:r>
            <w:proofErr w:type="spellEnd"/>
          </w:p>
        </w:tc>
        <w:tc>
          <w:tcPr>
            <w:tcW w:w="2878" w:type="dxa"/>
          </w:tcPr>
          <w:p w14:paraId="2979F490" w14:textId="77777777" w:rsidR="00FF1AA5" w:rsidRDefault="00000000">
            <w:pPr>
              <w:spacing w:after="0" w:line="240" w:lineRule="auto"/>
              <w:rPr>
                <w:rFonts w:hint="eastAsia"/>
                <w:lang w:eastAsia="zh-CN"/>
              </w:rPr>
            </w:pPr>
            <w:r>
              <w:rPr>
                <w:sz w:val="18"/>
                <w:lang w:eastAsia="zh-CN"/>
              </w:rPr>
              <w:t>安装对应品牌的USB驱动</w:t>
            </w:r>
          </w:p>
        </w:tc>
      </w:tr>
    </w:tbl>
    <w:p w14:paraId="375784A7" w14:textId="77777777" w:rsidR="00FF1AA5" w:rsidRDefault="00000000">
      <w:pPr>
        <w:rPr>
          <w:rFonts w:hint="eastAsia"/>
          <w:lang w:eastAsia="zh-CN"/>
        </w:rPr>
      </w:pPr>
      <w:r>
        <w:rPr>
          <w:lang w:eastAsia="zh-CN"/>
        </w:rPr>
        <w:br w:type="page"/>
      </w:r>
    </w:p>
    <w:p w14:paraId="3388D2B6" w14:textId="77777777" w:rsidR="00FF1AA5" w:rsidRDefault="00000000">
      <w:pPr>
        <w:pStyle w:val="21"/>
        <w:rPr>
          <w:lang w:eastAsia="zh-CN"/>
        </w:rPr>
      </w:pPr>
      <w:bookmarkStart w:id="69" w:name="_Toc23809"/>
      <w:r>
        <w:rPr>
          <w:rFonts w:ascii="微软雅黑" w:eastAsia="微软雅黑" w:hAnsi="微软雅黑"/>
          <w:lang w:eastAsia="zh-CN"/>
        </w:rPr>
        <w:lastRenderedPageBreak/>
        <w:t>第10章 系统优化与实验环境配置</w:t>
      </w:r>
      <w:bookmarkEnd w:id="69"/>
    </w:p>
    <w:p w14:paraId="23085401" w14:textId="77777777" w:rsidR="00FF1AA5" w:rsidRDefault="00000000">
      <w:pPr>
        <w:pStyle w:val="31"/>
        <w:rPr>
          <w:lang w:eastAsia="zh-CN"/>
        </w:rPr>
      </w:pPr>
      <w:bookmarkStart w:id="70" w:name="_Toc17655"/>
      <w:r>
        <w:rPr>
          <w:rFonts w:ascii="微软雅黑" w:eastAsia="微软雅黑" w:hAnsi="微软雅黑"/>
          <w:lang w:eastAsia="zh-CN"/>
        </w:rPr>
        <w:t>10.1 刷机后的系统优化</w:t>
      </w:r>
      <w:bookmarkEnd w:id="70"/>
    </w:p>
    <w:p w14:paraId="118B7392" w14:textId="77777777" w:rsidR="00FF1AA5" w:rsidRDefault="00000000">
      <w:pPr>
        <w:ind w:firstLine="420"/>
        <w:rPr>
          <w:rFonts w:hint="eastAsia"/>
          <w:lang w:eastAsia="zh-CN"/>
        </w:rPr>
      </w:pPr>
      <w:r>
        <w:rPr>
          <w:lang w:eastAsia="zh-CN"/>
        </w:rPr>
        <w:t>刷机后需要进行以下优化，确保手机作为摄像头服务器长期稳定运行：</w:t>
      </w:r>
    </w:p>
    <w:p w14:paraId="2DDD6D46" w14:textId="77777777" w:rsidR="00FF1AA5" w:rsidRDefault="00000000">
      <w:pPr>
        <w:rPr>
          <w:rFonts w:hint="eastAsia"/>
          <w:lang w:eastAsia="zh-CN"/>
        </w:rPr>
      </w:pPr>
      <w:r>
        <w:rPr>
          <w:b/>
          <w:lang w:eastAsia="zh-CN"/>
        </w:rPr>
        <w:t>1. 关闭不必要的系统服务</w:t>
      </w:r>
    </w:p>
    <w:p w14:paraId="22B5E9FA" w14:textId="77777777" w:rsidR="00FF1AA5" w:rsidRDefault="00000000">
      <w:pPr>
        <w:rPr>
          <w:rFonts w:hint="eastAsia"/>
          <w:lang w:eastAsia="zh-CN"/>
        </w:rPr>
      </w:pPr>
      <w:r>
        <w:rPr>
          <w:lang w:eastAsia="zh-CN"/>
        </w:rPr>
        <w:t>• 设置 → 应用管理 → 禁用所有不需要的应用（浏览器、邮件、社交等）</w:t>
      </w:r>
    </w:p>
    <w:p w14:paraId="37DDE39A" w14:textId="77777777" w:rsidR="00FF1AA5" w:rsidRDefault="00000000">
      <w:pPr>
        <w:rPr>
          <w:rFonts w:hint="eastAsia"/>
          <w:lang w:eastAsia="zh-CN"/>
        </w:rPr>
      </w:pPr>
      <w:r>
        <w:rPr>
          <w:lang w:eastAsia="zh-CN"/>
        </w:rPr>
        <w:t>• 设置 → 开发者选项 → 后台进程限制 → 不超过2个</w:t>
      </w:r>
    </w:p>
    <w:p w14:paraId="5671653C" w14:textId="77777777" w:rsidR="00FF1AA5" w:rsidRDefault="00000000">
      <w:pPr>
        <w:rPr>
          <w:rFonts w:hint="eastAsia"/>
          <w:lang w:eastAsia="zh-CN"/>
        </w:rPr>
      </w:pPr>
      <w:r>
        <w:rPr>
          <w:lang w:eastAsia="zh-CN"/>
        </w:rPr>
        <w:t>• 关闭自动更新和同步</w:t>
      </w:r>
    </w:p>
    <w:p w14:paraId="574583EA" w14:textId="77777777" w:rsidR="00FF1AA5" w:rsidRDefault="00000000">
      <w:pPr>
        <w:rPr>
          <w:rFonts w:hint="eastAsia"/>
          <w:lang w:eastAsia="zh-CN"/>
        </w:rPr>
      </w:pPr>
      <w:r>
        <w:rPr>
          <w:b/>
          <w:lang w:eastAsia="zh-CN"/>
        </w:rPr>
        <w:t>2. 电源管理优化</w:t>
      </w:r>
    </w:p>
    <w:p w14:paraId="20E28F09" w14:textId="77777777" w:rsidR="00FF1AA5" w:rsidRDefault="00000000">
      <w:pPr>
        <w:rPr>
          <w:rFonts w:hint="eastAsia"/>
          <w:lang w:eastAsia="zh-CN"/>
        </w:rPr>
      </w:pPr>
      <w:r>
        <w:rPr>
          <w:lang w:eastAsia="zh-CN"/>
        </w:rPr>
        <w:t>• 关闭省电模式（省电模式会限制CPU性能和</w:t>
      </w:r>
      <w:proofErr w:type="spellStart"/>
      <w:r>
        <w:rPr>
          <w:lang w:eastAsia="zh-CN"/>
        </w:rPr>
        <w:t>WiFi</w:t>
      </w:r>
      <w:proofErr w:type="spellEnd"/>
      <w:r>
        <w:rPr>
          <w:lang w:eastAsia="zh-CN"/>
        </w:rPr>
        <w:t>速度）</w:t>
      </w:r>
    </w:p>
    <w:p w14:paraId="2E961CBE" w14:textId="77777777" w:rsidR="00FF1AA5" w:rsidRDefault="00000000">
      <w:pPr>
        <w:rPr>
          <w:rFonts w:hint="eastAsia"/>
          <w:lang w:eastAsia="zh-CN"/>
        </w:rPr>
      </w:pPr>
      <w:r>
        <w:rPr>
          <w:lang w:eastAsia="zh-CN"/>
        </w:rPr>
        <w:t>• 设置 → 开发者选项 → 保持唤醒状态（充电时</w:t>
      </w:r>
      <w:proofErr w:type="gramStart"/>
      <w:r>
        <w:rPr>
          <w:lang w:eastAsia="zh-CN"/>
        </w:rPr>
        <w:t>不</w:t>
      </w:r>
      <w:proofErr w:type="gramEnd"/>
      <w:r>
        <w:rPr>
          <w:lang w:eastAsia="zh-CN"/>
        </w:rPr>
        <w:t>休眠）</w:t>
      </w:r>
    </w:p>
    <w:p w14:paraId="4FD98202" w14:textId="77777777" w:rsidR="00FF1AA5" w:rsidRDefault="00000000">
      <w:pPr>
        <w:rPr>
          <w:rFonts w:hint="eastAsia"/>
          <w:lang w:eastAsia="zh-CN"/>
        </w:rPr>
      </w:pPr>
      <w:r>
        <w:rPr>
          <w:lang w:eastAsia="zh-CN"/>
        </w:rPr>
        <w:t>• 关闭自动锁屏或设置为最长值</w:t>
      </w:r>
    </w:p>
    <w:p w14:paraId="665D7086" w14:textId="77777777" w:rsidR="00FF1AA5" w:rsidRDefault="00000000">
      <w:pPr>
        <w:rPr>
          <w:rFonts w:hint="eastAsia"/>
          <w:lang w:eastAsia="zh-CN"/>
        </w:rPr>
      </w:pPr>
      <w:r>
        <w:rPr>
          <w:b/>
          <w:lang w:eastAsia="zh-CN"/>
        </w:rPr>
        <w:t>3. 网络优化</w:t>
      </w:r>
    </w:p>
    <w:p w14:paraId="29B2B0CE" w14:textId="77777777" w:rsidR="00FF1AA5" w:rsidRDefault="00000000">
      <w:pPr>
        <w:rPr>
          <w:rFonts w:hint="eastAsia"/>
          <w:lang w:eastAsia="zh-CN"/>
        </w:rPr>
      </w:pPr>
      <w:r>
        <w:rPr>
          <w:lang w:eastAsia="zh-CN"/>
        </w:rPr>
        <w:t>• 连接到与ESP32相同的</w:t>
      </w:r>
      <w:proofErr w:type="spellStart"/>
      <w:r>
        <w:rPr>
          <w:lang w:eastAsia="zh-CN"/>
        </w:rPr>
        <w:t>WiFi</w:t>
      </w:r>
      <w:proofErr w:type="spellEnd"/>
      <w:r>
        <w:rPr>
          <w:lang w:eastAsia="zh-CN"/>
        </w:rPr>
        <w:t>网络</w:t>
      </w:r>
    </w:p>
    <w:p w14:paraId="4735866F" w14:textId="77777777" w:rsidR="00FF1AA5" w:rsidRDefault="00000000">
      <w:pPr>
        <w:rPr>
          <w:rFonts w:hint="eastAsia"/>
          <w:lang w:eastAsia="zh-CN"/>
        </w:rPr>
      </w:pPr>
      <w:r>
        <w:rPr>
          <w:lang w:eastAsia="zh-CN"/>
        </w:rPr>
        <w:t>• 建议使用5GHz频段（干扰少、延迟低）</w:t>
      </w:r>
    </w:p>
    <w:p w14:paraId="6B73219E" w14:textId="77777777" w:rsidR="00FF1AA5" w:rsidRDefault="00000000">
      <w:pPr>
        <w:rPr>
          <w:rFonts w:hint="eastAsia"/>
          <w:lang w:eastAsia="zh-CN"/>
        </w:rPr>
      </w:pPr>
      <w:r>
        <w:rPr>
          <w:lang w:eastAsia="zh-CN"/>
        </w:rPr>
        <w:t>• 设置静态IP地址，避免DHCP分配变化</w:t>
      </w:r>
    </w:p>
    <w:p w14:paraId="3ADDADAC" w14:textId="77777777" w:rsidR="00FF1AA5" w:rsidRDefault="00000000">
      <w:pPr>
        <w:pStyle w:val="31"/>
        <w:rPr>
          <w:lang w:eastAsia="zh-CN"/>
        </w:rPr>
      </w:pPr>
      <w:bookmarkStart w:id="71" w:name="_Toc26578"/>
      <w:r>
        <w:rPr>
          <w:rFonts w:ascii="微软雅黑" w:eastAsia="微软雅黑" w:hAnsi="微软雅黑"/>
          <w:lang w:eastAsia="zh-CN"/>
        </w:rPr>
        <w:t>10.2 IP Webcam的安装与配置</w:t>
      </w:r>
      <w:bookmarkEnd w:id="71"/>
    </w:p>
    <w:p w14:paraId="655C8250" w14:textId="77777777" w:rsidR="00FF1AA5" w:rsidRDefault="00000000">
      <w:pPr>
        <w:ind w:firstLine="420"/>
        <w:rPr>
          <w:rFonts w:hint="eastAsia"/>
          <w:lang w:eastAsia="zh-CN"/>
        </w:rPr>
      </w:pPr>
      <w:r>
        <w:rPr>
          <w:lang w:eastAsia="zh-CN"/>
        </w:rPr>
        <w:t>IP Webcam是一款免费的Android应用，可以将手机摄像头变成网络视频流服务器。</w:t>
      </w:r>
    </w:p>
    <w:p w14:paraId="2900274F" w14:textId="77777777" w:rsidR="00FF1AA5" w:rsidRDefault="00000000">
      <w:pPr>
        <w:rPr>
          <w:rFonts w:hint="eastAsia"/>
        </w:rPr>
      </w:pPr>
      <w:proofErr w:type="spellStart"/>
      <w:r>
        <w:rPr>
          <w:b/>
        </w:rPr>
        <w:t>安装步骤</w:t>
      </w:r>
      <w:proofErr w:type="spellEnd"/>
      <w:r>
        <w:rPr>
          <w:b/>
        </w:rPr>
        <w:t>：</w:t>
      </w:r>
    </w:p>
    <w:p w14:paraId="05F0B8ED" w14:textId="77777777" w:rsidR="00FF1AA5" w:rsidRDefault="00000000">
      <w:pPr>
        <w:rPr>
          <w:rFonts w:hint="eastAsia"/>
        </w:rPr>
      </w:pPr>
      <w:r>
        <w:t xml:space="preserve">1. </w:t>
      </w:r>
      <w:proofErr w:type="spellStart"/>
      <w:r>
        <w:t>在手机上安装IP</w:t>
      </w:r>
      <w:proofErr w:type="spellEnd"/>
      <w:r>
        <w:t xml:space="preserve"> </w:t>
      </w:r>
      <w:proofErr w:type="spellStart"/>
      <w:r>
        <w:t>Webcam（从Google</w:t>
      </w:r>
      <w:proofErr w:type="spellEnd"/>
      <w:r>
        <w:t xml:space="preserve"> </w:t>
      </w:r>
      <w:proofErr w:type="spellStart"/>
      <w:r>
        <w:t>Play或APKPure下载</w:t>
      </w:r>
      <w:proofErr w:type="spellEnd"/>
      <w:r>
        <w:t>）</w:t>
      </w:r>
    </w:p>
    <w:p w14:paraId="7EF30A8D" w14:textId="77777777" w:rsidR="00FF1AA5" w:rsidRDefault="00000000">
      <w:pPr>
        <w:rPr>
          <w:rFonts w:hint="eastAsia"/>
        </w:rPr>
      </w:pPr>
      <w:r>
        <w:t xml:space="preserve">2. </w:t>
      </w:r>
      <w:proofErr w:type="spellStart"/>
      <w:r>
        <w:t>打开应用，配置以下参数</w:t>
      </w:r>
      <w:proofErr w:type="spellEnd"/>
      <w:r>
        <w:t>：</w:t>
      </w:r>
    </w:p>
    <w:tbl>
      <w:tblPr>
        <w:tblStyle w:val="af4"/>
        <w:tblW w:w="0" w:type="auto"/>
        <w:jc w:val="center"/>
        <w:tblLook w:val="04A0" w:firstRow="1" w:lastRow="0" w:firstColumn="1" w:lastColumn="0" w:noHBand="0" w:noVBand="1"/>
      </w:tblPr>
      <w:tblGrid>
        <w:gridCol w:w="2878"/>
        <w:gridCol w:w="2878"/>
        <w:gridCol w:w="2878"/>
      </w:tblGrid>
      <w:tr w:rsidR="00FF1AA5" w14:paraId="461636E1" w14:textId="77777777">
        <w:trPr>
          <w:jc w:val="center"/>
        </w:trPr>
        <w:tc>
          <w:tcPr>
            <w:tcW w:w="2878" w:type="dxa"/>
            <w:shd w:val="clear" w:color="auto" w:fill="4472C4"/>
          </w:tcPr>
          <w:p w14:paraId="4CE8B4BD" w14:textId="77777777" w:rsidR="00FF1AA5" w:rsidRDefault="00000000">
            <w:pPr>
              <w:spacing w:after="0" w:line="240" w:lineRule="auto"/>
              <w:jc w:val="center"/>
              <w:rPr>
                <w:rFonts w:hint="eastAsia"/>
              </w:rPr>
            </w:pPr>
            <w:proofErr w:type="spellStart"/>
            <w:r>
              <w:rPr>
                <w:b/>
                <w:color w:val="FFFFFF"/>
                <w:sz w:val="18"/>
              </w:rPr>
              <w:t>参数</w:t>
            </w:r>
            <w:proofErr w:type="spellEnd"/>
          </w:p>
        </w:tc>
        <w:tc>
          <w:tcPr>
            <w:tcW w:w="2878" w:type="dxa"/>
            <w:shd w:val="clear" w:color="auto" w:fill="4472C4"/>
          </w:tcPr>
          <w:p w14:paraId="166A97B2" w14:textId="77777777" w:rsidR="00FF1AA5" w:rsidRDefault="00000000">
            <w:pPr>
              <w:spacing w:after="0" w:line="240" w:lineRule="auto"/>
              <w:jc w:val="center"/>
              <w:rPr>
                <w:rFonts w:hint="eastAsia"/>
              </w:rPr>
            </w:pPr>
            <w:proofErr w:type="spellStart"/>
            <w:r>
              <w:rPr>
                <w:b/>
                <w:color w:val="FFFFFF"/>
                <w:sz w:val="18"/>
              </w:rPr>
              <w:t>推荐设置</w:t>
            </w:r>
            <w:proofErr w:type="spellEnd"/>
          </w:p>
        </w:tc>
        <w:tc>
          <w:tcPr>
            <w:tcW w:w="2878" w:type="dxa"/>
            <w:shd w:val="clear" w:color="auto" w:fill="4472C4"/>
          </w:tcPr>
          <w:p w14:paraId="124A43C2" w14:textId="77777777" w:rsidR="00FF1AA5" w:rsidRDefault="00000000">
            <w:pPr>
              <w:spacing w:after="0" w:line="240" w:lineRule="auto"/>
              <w:jc w:val="center"/>
              <w:rPr>
                <w:rFonts w:hint="eastAsia"/>
              </w:rPr>
            </w:pPr>
            <w:proofErr w:type="spellStart"/>
            <w:r>
              <w:rPr>
                <w:b/>
                <w:color w:val="FFFFFF"/>
                <w:sz w:val="18"/>
              </w:rPr>
              <w:t>原因</w:t>
            </w:r>
            <w:proofErr w:type="spellEnd"/>
          </w:p>
        </w:tc>
      </w:tr>
      <w:tr w:rsidR="00FF1AA5" w14:paraId="2BEB3393" w14:textId="77777777">
        <w:trPr>
          <w:jc w:val="center"/>
        </w:trPr>
        <w:tc>
          <w:tcPr>
            <w:tcW w:w="2878" w:type="dxa"/>
          </w:tcPr>
          <w:p w14:paraId="5D442190" w14:textId="77777777" w:rsidR="00FF1AA5" w:rsidRDefault="00000000">
            <w:pPr>
              <w:spacing w:after="0" w:line="240" w:lineRule="auto"/>
              <w:rPr>
                <w:rFonts w:hint="eastAsia"/>
              </w:rPr>
            </w:pPr>
            <w:proofErr w:type="spellStart"/>
            <w:r>
              <w:rPr>
                <w:sz w:val="18"/>
              </w:rPr>
              <w:t>视频分辨率</w:t>
            </w:r>
            <w:proofErr w:type="spellEnd"/>
          </w:p>
        </w:tc>
        <w:tc>
          <w:tcPr>
            <w:tcW w:w="2878" w:type="dxa"/>
          </w:tcPr>
          <w:p w14:paraId="19C88AA0" w14:textId="77777777" w:rsidR="00FF1AA5" w:rsidRDefault="00000000">
            <w:pPr>
              <w:spacing w:after="0" w:line="240" w:lineRule="auto"/>
              <w:rPr>
                <w:rFonts w:hint="eastAsia"/>
              </w:rPr>
            </w:pPr>
            <w:r>
              <w:rPr>
                <w:sz w:val="18"/>
              </w:rPr>
              <w:t>1280x720</w:t>
            </w:r>
          </w:p>
        </w:tc>
        <w:tc>
          <w:tcPr>
            <w:tcW w:w="2878" w:type="dxa"/>
          </w:tcPr>
          <w:p w14:paraId="3D7AD286" w14:textId="77777777" w:rsidR="00FF1AA5" w:rsidRDefault="00000000">
            <w:pPr>
              <w:spacing w:after="0" w:line="240" w:lineRule="auto"/>
              <w:rPr>
                <w:rFonts w:hint="eastAsia"/>
              </w:rPr>
            </w:pPr>
            <w:proofErr w:type="spellStart"/>
            <w:r>
              <w:rPr>
                <w:sz w:val="18"/>
              </w:rPr>
              <w:t>平衡画质和传输速度</w:t>
            </w:r>
            <w:proofErr w:type="spellEnd"/>
          </w:p>
        </w:tc>
      </w:tr>
      <w:tr w:rsidR="00FF1AA5" w14:paraId="34C64FCC" w14:textId="77777777">
        <w:trPr>
          <w:jc w:val="center"/>
        </w:trPr>
        <w:tc>
          <w:tcPr>
            <w:tcW w:w="2878" w:type="dxa"/>
            <w:shd w:val="clear" w:color="auto" w:fill="D6E4F0"/>
          </w:tcPr>
          <w:p w14:paraId="79266085" w14:textId="77777777" w:rsidR="00FF1AA5" w:rsidRDefault="00000000">
            <w:pPr>
              <w:spacing w:after="0" w:line="240" w:lineRule="auto"/>
              <w:rPr>
                <w:rFonts w:hint="eastAsia"/>
              </w:rPr>
            </w:pPr>
            <w:proofErr w:type="spellStart"/>
            <w:r>
              <w:rPr>
                <w:sz w:val="18"/>
              </w:rPr>
              <w:t>帧率</w:t>
            </w:r>
            <w:proofErr w:type="spellEnd"/>
          </w:p>
        </w:tc>
        <w:tc>
          <w:tcPr>
            <w:tcW w:w="2878" w:type="dxa"/>
            <w:shd w:val="clear" w:color="auto" w:fill="D6E4F0"/>
          </w:tcPr>
          <w:p w14:paraId="5051D184" w14:textId="77777777" w:rsidR="00FF1AA5" w:rsidRDefault="00000000">
            <w:pPr>
              <w:spacing w:after="0" w:line="240" w:lineRule="auto"/>
              <w:rPr>
                <w:rFonts w:hint="eastAsia"/>
              </w:rPr>
            </w:pPr>
            <w:r>
              <w:rPr>
                <w:sz w:val="18"/>
              </w:rPr>
              <w:t>30fps</w:t>
            </w:r>
          </w:p>
        </w:tc>
        <w:tc>
          <w:tcPr>
            <w:tcW w:w="2878" w:type="dxa"/>
            <w:shd w:val="clear" w:color="auto" w:fill="D6E4F0"/>
          </w:tcPr>
          <w:p w14:paraId="6DDF90E3" w14:textId="77777777" w:rsidR="00FF1AA5" w:rsidRDefault="00000000">
            <w:pPr>
              <w:spacing w:after="0" w:line="240" w:lineRule="auto"/>
              <w:rPr>
                <w:rFonts w:hint="eastAsia"/>
                <w:lang w:eastAsia="zh-CN"/>
              </w:rPr>
            </w:pPr>
            <w:r>
              <w:rPr>
                <w:sz w:val="18"/>
                <w:lang w:eastAsia="zh-CN"/>
              </w:rPr>
              <w:t>实验需要足够的时间分辨率</w:t>
            </w:r>
          </w:p>
        </w:tc>
      </w:tr>
      <w:tr w:rsidR="00FF1AA5" w14:paraId="4CF22CB9" w14:textId="77777777">
        <w:trPr>
          <w:jc w:val="center"/>
        </w:trPr>
        <w:tc>
          <w:tcPr>
            <w:tcW w:w="2878" w:type="dxa"/>
          </w:tcPr>
          <w:p w14:paraId="36F01E5A" w14:textId="77777777" w:rsidR="00FF1AA5" w:rsidRDefault="00000000">
            <w:pPr>
              <w:spacing w:after="0" w:line="240" w:lineRule="auto"/>
              <w:rPr>
                <w:rFonts w:hint="eastAsia"/>
              </w:rPr>
            </w:pPr>
            <w:proofErr w:type="spellStart"/>
            <w:r>
              <w:rPr>
                <w:sz w:val="18"/>
              </w:rPr>
              <w:lastRenderedPageBreak/>
              <w:t>视频质量</w:t>
            </w:r>
            <w:proofErr w:type="spellEnd"/>
          </w:p>
        </w:tc>
        <w:tc>
          <w:tcPr>
            <w:tcW w:w="2878" w:type="dxa"/>
          </w:tcPr>
          <w:p w14:paraId="34C922FC" w14:textId="77777777" w:rsidR="00FF1AA5" w:rsidRDefault="00000000">
            <w:pPr>
              <w:spacing w:after="0" w:line="240" w:lineRule="auto"/>
              <w:rPr>
                <w:rFonts w:hint="eastAsia"/>
              </w:rPr>
            </w:pPr>
            <w:r>
              <w:rPr>
                <w:sz w:val="18"/>
              </w:rPr>
              <w:t>70%</w:t>
            </w:r>
          </w:p>
        </w:tc>
        <w:tc>
          <w:tcPr>
            <w:tcW w:w="2878" w:type="dxa"/>
          </w:tcPr>
          <w:p w14:paraId="234FF18B" w14:textId="77777777" w:rsidR="00FF1AA5" w:rsidRDefault="00000000">
            <w:pPr>
              <w:spacing w:after="0" w:line="240" w:lineRule="auto"/>
              <w:rPr>
                <w:rFonts w:hint="eastAsia"/>
              </w:rPr>
            </w:pPr>
            <w:proofErr w:type="spellStart"/>
            <w:r>
              <w:rPr>
                <w:sz w:val="18"/>
              </w:rPr>
              <w:t>减少网络带宽占用</w:t>
            </w:r>
            <w:proofErr w:type="spellEnd"/>
          </w:p>
        </w:tc>
      </w:tr>
      <w:tr w:rsidR="00FF1AA5" w14:paraId="013263F4" w14:textId="77777777">
        <w:trPr>
          <w:jc w:val="center"/>
        </w:trPr>
        <w:tc>
          <w:tcPr>
            <w:tcW w:w="2878" w:type="dxa"/>
            <w:shd w:val="clear" w:color="auto" w:fill="D6E4F0"/>
          </w:tcPr>
          <w:p w14:paraId="01AA9D23" w14:textId="77777777" w:rsidR="00FF1AA5" w:rsidRDefault="00000000">
            <w:pPr>
              <w:spacing w:after="0" w:line="240" w:lineRule="auto"/>
              <w:rPr>
                <w:rFonts w:hint="eastAsia"/>
              </w:rPr>
            </w:pPr>
            <w:proofErr w:type="spellStart"/>
            <w:r>
              <w:rPr>
                <w:sz w:val="18"/>
              </w:rPr>
              <w:t>照片分辨率</w:t>
            </w:r>
            <w:proofErr w:type="spellEnd"/>
          </w:p>
        </w:tc>
        <w:tc>
          <w:tcPr>
            <w:tcW w:w="2878" w:type="dxa"/>
            <w:shd w:val="clear" w:color="auto" w:fill="D6E4F0"/>
          </w:tcPr>
          <w:p w14:paraId="095AF8B9" w14:textId="77777777" w:rsidR="00FF1AA5" w:rsidRDefault="00000000">
            <w:pPr>
              <w:spacing w:after="0" w:line="240" w:lineRule="auto"/>
              <w:rPr>
                <w:rFonts w:hint="eastAsia"/>
              </w:rPr>
            </w:pPr>
            <w:proofErr w:type="spellStart"/>
            <w:r>
              <w:rPr>
                <w:sz w:val="18"/>
              </w:rPr>
              <w:t>与视频相同</w:t>
            </w:r>
            <w:proofErr w:type="spellEnd"/>
          </w:p>
        </w:tc>
        <w:tc>
          <w:tcPr>
            <w:tcW w:w="2878" w:type="dxa"/>
            <w:shd w:val="clear" w:color="auto" w:fill="D6E4F0"/>
          </w:tcPr>
          <w:p w14:paraId="02047CBF" w14:textId="77777777" w:rsidR="00FF1AA5" w:rsidRDefault="00000000">
            <w:pPr>
              <w:spacing w:after="0" w:line="240" w:lineRule="auto"/>
              <w:rPr>
                <w:rFonts w:hint="eastAsia"/>
              </w:rPr>
            </w:pPr>
            <w:proofErr w:type="spellStart"/>
            <w:r>
              <w:rPr>
                <w:sz w:val="18"/>
              </w:rPr>
              <w:t>保持一致</w:t>
            </w:r>
            <w:proofErr w:type="spellEnd"/>
          </w:p>
        </w:tc>
      </w:tr>
      <w:tr w:rsidR="00FF1AA5" w14:paraId="78774DFA" w14:textId="77777777">
        <w:trPr>
          <w:jc w:val="center"/>
        </w:trPr>
        <w:tc>
          <w:tcPr>
            <w:tcW w:w="2878" w:type="dxa"/>
          </w:tcPr>
          <w:p w14:paraId="0531312F" w14:textId="77777777" w:rsidR="00FF1AA5" w:rsidRDefault="00000000">
            <w:pPr>
              <w:spacing w:after="0" w:line="240" w:lineRule="auto"/>
              <w:rPr>
                <w:rFonts w:hint="eastAsia"/>
              </w:rPr>
            </w:pPr>
            <w:proofErr w:type="spellStart"/>
            <w:r>
              <w:rPr>
                <w:sz w:val="18"/>
              </w:rPr>
              <w:t>端口</w:t>
            </w:r>
            <w:proofErr w:type="spellEnd"/>
          </w:p>
        </w:tc>
        <w:tc>
          <w:tcPr>
            <w:tcW w:w="2878" w:type="dxa"/>
          </w:tcPr>
          <w:p w14:paraId="4B389BB8" w14:textId="77777777" w:rsidR="00FF1AA5" w:rsidRDefault="00000000">
            <w:pPr>
              <w:spacing w:after="0" w:line="240" w:lineRule="auto"/>
              <w:rPr>
                <w:rFonts w:hint="eastAsia"/>
              </w:rPr>
            </w:pPr>
            <w:r>
              <w:rPr>
                <w:sz w:val="18"/>
              </w:rPr>
              <w:t>8080</w:t>
            </w:r>
          </w:p>
        </w:tc>
        <w:tc>
          <w:tcPr>
            <w:tcW w:w="2878" w:type="dxa"/>
          </w:tcPr>
          <w:p w14:paraId="55BAC07D" w14:textId="77777777" w:rsidR="00FF1AA5" w:rsidRDefault="00000000">
            <w:pPr>
              <w:spacing w:after="0" w:line="240" w:lineRule="auto"/>
              <w:rPr>
                <w:rFonts w:hint="eastAsia"/>
              </w:rPr>
            </w:pPr>
            <w:proofErr w:type="spellStart"/>
            <w:r>
              <w:rPr>
                <w:sz w:val="18"/>
              </w:rPr>
              <w:t>默认端口</w:t>
            </w:r>
            <w:proofErr w:type="spellEnd"/>
          </w:p>
        </w:tc>
      </w:tr>
      <w:tr w:rsidR="00FF1AA5" w14:paraId="3062770C" w14:textId="77777777">
        <w:trPr>
          <w:jc w:val="center"/>
        </w:trPr>
        <w:tc>
          <w:tcPr>
            <w:tcW w:w="2878" w:type="dxa"/>
            <w:shd w:val="clear" w:color="auto" w:fill="D6E4F0"/>
          </w:tcPr>
          <w:p w14:paraId="13F77678" w14:textId="77777777" w:rsidR="00FF1AA5" w:rsidRDefault="00000000">
            <w:pPr>
              <w:spacing w:after="0" w:line="240" w:lineRule="auto"/>
              <w:rPr>
                <w:rFonts w:hint="eastAsia"/>
              </w:rPr>
            </w:pPr>
            <w:proofErr w:type="spellStart"/>
            <w:r>
              <w:rPr>
                <w:sz w:val="18"/>
              </w:rPr>
              <w:t>用户名</w:t>
            </w:r>
            <w:proofErr w:type="spellEnd"/>
            <w:r>
              <w:rPr>
                <w:sz w:val="18"/>
              </w:rPr>
              <w:t>/</w:t>
            </w:r>
            <w:proofErr w:type="spellStart"/>
            <w:r>
              <w:rPr>
                <w:sz w:val="18"/>
              </w:rPr>
              <w:t>密码</w:t>
            </w:r>
            <w:proofErr w:type="spellEnd"/>
          </w:p>
        </w:tc>
        <w:tc>
          <w:tcPr>
            <w:tcW w:w="2878" w:type="dxa"/>
            <w:shd w:val="clear" w:color="auto" w:fill="D6E4F0"/>
          </w:tcPr>
          <w:p w14:paraId="17889CCF" w14:textId="77777777" w:rsidR="00FF1AA5" w:rsidRDefault="00000000">
            <w:pPr>
              <w:spacing w:after="0" w:line="240" w:lineRule="auto"/>
              <w:rPr>
                <w:rFonts w:hint="eastAsia"/>
              </w:rPr>
            </w:pPr>
            <w:proofErr w:type="spellStart"/>
            <w:r>
              <w:rPr>
                <w:sz w:val="18"/>
              </w:rPr>
              <w:t>设置一个简单的</w:t>
            </w:r>
            <w:proofErr w:type="spellEnd"/>
          </w:p>
        </w:tc>
        <w:tc>
          <w:tcPr>
            <w:tcW w:w="2878" w:type="dxa"/>
            <w:shd w:val="clear" w:color="auto" w:fill="D6E4F0"/>
          </w:tcPr>
          <w:p w14:paraId="6EF4620D" w14:textId="77777777" w:rsidR="00FF1AA5" w:rsidRDefault="00000000">
            <w:pPr>
              <w:spacing w:after="0" w:line="240" w:lineRule="auto"/>
              <w:rPr>
                <w:rFonts w:hint="eastAsia"/>
              </w:rPr>
            </w:pPr>
            <w:proofErr w:type="spellStart"/>
            <w:r>
              <w:rPr>
                <w:sz w:val="18"/>
              </w:rPr>
              <w:t>防止他人访问</w:t>
            </w:r>
            <w:proofErr w:type="spellEnd"/>
          </w:p>
        </w:tc>
      </w:tr>
    </w:tbl>
    <w:p w14:paraId="4C7DD79B" w14:textId="77777777" w:rsidR="00FF1AA5" w:rsidRDefault="00000000">
      <w:pPr>
        <w:rPr>
          <w:rFonts w:hint="eastAsia"/>
        </w:rPr>
      </w:pPr>
      <w:r>
        <w:t xml:space="preserve">3. </w:t>
      </w:r>
      <w:proofErr w:type="spellStart"/>
      <w:r>
        <w:t>点击"Start</w:t>
      </w:r>
      <w:proofErr w:type="spellEnd"/>
      <w:r>
        <w:t xml:space="preserve"> </w:t>
      </w:r>
      <w:proofErr w:type="spellStart"/>
      <w:r>
        <w:t>Server"启动视频流</w:t>
      </w:r>
      <w:proofErr w:type="spellEnd"/>
    </w:p>
    <w:p w14:paraId="12C543C2" w14:textId="77777777" w:rsidR="00FF1AA5" w:rsidRDefault="00000000">
      <w:pPr>
        <w:rPr>
          <w:rFonts w:hint="eastAsia"/>
          <w:lang w:eastAsia="zh-CN"/>
        </w:rPr>
      </w:pPr>
      <w:r>
        <w:rPr>
          <w:lang w:eastAsia="zh-CN"/>
        </w:rPr>
        <w:t>4. 在电脑浏览器中访问 http://手机IP:8080 查看视频流</w:t>
      </w:r>
    </w:p>
    <w:p w14:paraId="34C512EA" w14:textId="77777777" w:rsidR="00FF1AA5" w:rsidRDefault="00000000">
      <w:pPr>
        <w:rPr>
          <w:rFonts w:hint="eastAsia"/>
          <w:lang w:eastAsia="zh-CN"/>
        </w:rPr>
      </w:pPr>
      <w:r>
        <w:rPr>
          <w:b/>
          <w:lang w:eastAsia="zh-CN"/>
        </w:rPr>
        <w:t>Python中获取视频流：</w:t>
      </w:r>
    </w:p>
    <w:p w14:paraId="07735FA5" w14:textId="77777777" w:rsidR="00FF1AA5" w:rsidRDefault="00000000">
      <w:pPr>
        <w:rPr>
          <w:rFonts w:hint="eastAsia"/>
        </w:rPr>
      </w:pPr>
      <w:r>
        <w:rPr>
          <w:b/>
        </w:rPr>
        <w:t>【</w:t>
      </w:r>
      <w:proofErr w:type="spellStart"/>
      <w:r>
        <w:rPr>
          <w:b/>
        </w:rPr>
        <w:t>Python代码</w:t>
      </w:r>
      <w:proofErr w:type="spellEnd"/>
      <w:r>
        <w:rPr>
          <w:b/>
        </w:rPr>
        <w:t>】</w:t>
      </w:r>
    </w:p>
    <w:p w14:paraId="7028FF1A"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import cv2</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从IP</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Webcam获取视频流</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替换为手机的实际IP地址</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stream_url</w:t>
      </w:r>
      <w:proofErr w:type="spellEnd"/>
      <w:r>
        <w:rPr>
          <w:rFonts w:ascii="Courier New" w:eastAsia="Courier New" w:hAnsi="Courier New"/>
          <w:color w:val="1A1A2E"/>
          <w:sz w:val="18"/>
          <w:shd w:val="clear" w:color="auto" w:fill="F5F5F5"/>
        </w:rPr>
        <w:t xml:space="preserve"> = "http://192.168.1.100:8080/video"</w:t>
      </w:r>
      <w:r>
        <w:rPr>
          <w:rFonts w:ascii="Courier New" w:eastAsia="Courier New" w:hAnsi="Courier New"/>
          <w:color w:val="1A1A2E"/>
          <w:sz w:val="18"/>
          <w:shd w:val="clear" w:color="auto" w:fill="F5F5F5"/>
        </w:rPr>
        <w:br/>
        <w:t>cap = cv2.VideoCapture(</w:t>
      </w:r>
      <w:proofErr w:type="spellStart"/>
      <w:r>
        <w:rPr>
          <w:rFonts w:ascii="Courier New" w:eastAsia="Courier New" w:hAnsi="Courier New"/>
          <w:color w:val="1A1A2E"/>
          <w:sz w:val="18"/>
          <w:shd w:val="clear" w:color="auto" w:fill="F5F5F5"/>
        </w:rPr>
        <w:t>stream_url</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if not </w:t>
      </w:r>
      <w:proofErr w:type="spellStart"/>
      <w:proofErr w:type="gramStart"/>
      <w:r>
        <w:rPr>
          <w:rFonts w:ascii="Courier New" w:eastAsia="Courier New" w:hAnsi="Courier New"/>
          <w:color w:val="1A1A2E"/>
          <w:sz w:val="18"/>
          <w:shd w:val="clear" w:color="auto" w:fill="F5F5F5"/>
        </w:rPr>
        <w:t>cap.isOpened</w:t>
      </w:r>
      <w:proofErr w:type="spellEnd"/>
      <w:proofErr w:type="gram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无法连接到视频流！请检查</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gramStart"/>
      <w:r>
        <w:rPr>
          <w:rFonts w:ascii="Courier New" w:eastAsia="Courier New" w:hAnsi="Courier New"/>
          <w:color w:val="1A1A2E"/>
          <w:sz w:val="18"/>
          <w:shd w:val="clear" w:color="auto" w:fill="F5F5F5"/>
        </w:rPr>
        <w:t>print(</w:t>
      </w:r>
      <w:proofErr w:type="gramEnd"/>
      <w:r>
        <w:rPr>
          <w:rFonts w:ascii="Courier New" w:eastAsia="Courier New" w:hAnsi="Courier New"/>
          <w:color w:val="1A1A2E"/>
          <w:sz w:val="18"/>
          <w:shd w:val="clear" w:color="auto" w:fill="F5F5F5"/>
        </w:rPr>
        <w:t xml:space="preserve">"1. </w:t>
      </w:r>
      <w:proofErr w:type="spellStart"/>
      <w:r>
        <w:rPr>
          <w:rFonts w:ascii="Courier New" w:eastAsia="Courier New" w:hAnsi="Courier New"/>
          <w:color w:val="1A1A2E"/>
          <w:sz w:val="18"/>
          <w:shd w:val="clear" w:color="auto" w:fill="F5F5F5"/>
        </w:rPr>
        <w:t>手机IP</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Webcam是否已启动</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gramStart"/>
      <w:r>
        <w:rPr>
          <w:rFonts w:ascii="Courier New" w:eastAsia="Courier New" w:hAnsi="Courier New"/>
          <w:color w:val="1A1A2E"/>
          <w:sz w:val="18"/>
          <w:shd w:val="clear" w:color="auto" w:fill="F5F5F5"/>
        </w:rPr>
        <w:t>print(</w:t>
      </w:r>
      <w:proofErr w:type="gramEnd"/>
      <w:r>
        <w:rPr>
          <w:rFonts w:ascii="Courier New" w:eastAsia="Courier New" w:hAnsi="Courier New"/>
          <w:color w:val="1A1A2E"/>
          <w:sz w:val="18"/>
          <w:shd w:val="clear" w:color="auto" w:fill="F5F5F5"/>
        </w:rPr>
        <w:t xml:space="preserve">"2. </w:t>
      </w:r>
      <w:proofErr w:type="spellStart"/>
      <w:r>
        <w:rPr>
          <w:rFonts w:ascii="Courier New" w:eastAsia="Courier New" w:hAnsi="Courier New"/>
          <w:color w:val="1A1A2E"/>
          <w:sz w:val="18"/>
          <w:shd w:val="clear" w:color="auto" w:fill="F5F5F5"/>
        </w:rPr>
        <w:t>手机和电脑是否在同一WiFi网络</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gramStart"/>
      <w:r>
        <w:rPr>
          <w:rFonts w:ascii="Courier New" w:eastAsia="Courier New" w:hAnsi="Courier New"/>
          <w:color w:val="1A1A2E"/>
          <w:sz w:val="18"/>
          <w:shd w:val="clear" w:color="auto" w:fill="F5F5F5"/>
        </w:rPr>
        <w:t>print(</w:t>
      </w:r>
      <w:proofErr w:type="gramEnd"/>
      <w:r>
        <w:rPr>
          <w:rFonts w:ascii="Courier New" w:eastAsia="Courier New" w:hAnsi="Courier New"/>
          <w:color w:val="1A1A2E"/>
          <w:sz w:val="18"/>
          <w:shd w:val="clear" w:color="auto" w:fill="F5F5F5"/>
        </w:rPr>
        <w:t xml:space="preserve">"3. </w:t>
      </w:r>
      <w:proofErr w:type="spellStart"/>
      <w:r>
        <w:rPr>
          <w:rFonts w:ascii="Courier New" w:eastAsia="Courier New" w:hAnsi="Courier New"/>
          <w:color w:val="1A1A2E"/>
          <w:sz w:val="18"/>
          <w:shd w:val="clear" w:color="auto" w:fill="F5F5F5"/>
        </w:rPr>
        <w:t>IP地址是否正确</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exit()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while True:</w:t>
      </w:r>
      <w:r>
        <w:rPr>
          <w:rFonts w:ascii="Courier New" w:eastAsia="Courier New" w:hAnsi="Courier New"/>
          <w:color w:val="1A1A2E"/>
          <w:sz w:val="18"/>
          <w:shd w:val="clear" w:color="auto" w:fill="F5F5F5"/>
        </w:rPr>
        <w:br/>
        <w:t xml:space="preserve">    ret, frame = </w:t>
      </w:r>
      <w:proofErr w:type="spellStart"/>
      <w:r>
        <w:rPr>
          <w:rFonts w:ascii="Courier New" w:eastAsia="Courier New" w:hAnsi="Courier New"/>
          <w:color w:val="1A1A2E"/>
          <w:sz w:val="18"/>
          <w:shd w:val="clear" w:color="auto" w:fill="F5F5F5"/>
        </w:rPr>
        <w:t>cap.read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if not ret:</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视频流中断</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break</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显示图像</w:t>
      </w:r>
      <w:proofErr w:type="spellEnd"/>
      <w:r>
        <w:rPr>
          <w:rFonts w:ascii="Courier New" w:eastAsia="Courier New" w:hAnsi="Courier New"/>
          <w:color w:val="1A1A2E"/>
          <w:sz w:val="18"/>
          <w:shd w:val="clear" w:color="auto" w:fill="F5F5F5"/>
        </w:rPr>
        <w:br/>
        <w:t xml:space="preserve">    cv2.imshow("IP Webcam Stream", frame)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按q退出</w:t>
      </w:r>
      <w:proofErr w:type="spellEnd"/>
      <w:r>
        <w:rPr>
          <w:rFonts w:ascii="Courier New" w:eastAsia="Courier New" w:hAnsi="Courier New"/>
          <w:color w:val="1A1A2E"/>
          <w:sz w:val="18"/>
          <w:shd w:val="clear" w:color="auto" w:fill="F5F5F5"/>
        </w:rPr>
        <w:br/>
        <w:t xml:space="preserve">    if cv2.waitKey(1) &amp; 0xFF == </w:t>
      </w:r>
      <w:proofErr w:type="spellStart"/>
      <w:r>
        <w:rPr>
          <w:rFonts w:ascii="Courier New" w:eastAsia="Courier New" w:hAnsi="Courier New"/>
          <w:color w:val="1A1A2E"/>
          <w:sz w:val="18"/>
          <w:shd w:val="clear" w:color="auto" w:fill="F5F5F5"/>
        </w:rPr>
        <w:t>ord</w:t>
      </w:r>
      <w:proofErr w:type="spellEnd"/>
      <w:r>
        <w:rPr>
          <w:rFonts w:ascii="Courier New" w:eastAsia="Courier New" w:hAnsi="Courier New"/>
          <w:color w:val="1A1A2E"/>
          <w:sz w:val="18"/>
          <w:shd w:val="clear" w:color="auto" w:fill="F5F5F5"/>
        </w:rPr>
        <w:t>('q'):</w:t>
      </w:r>
      <w:r>
        <w:rPr>
          <w:rFonts w:ascii="Courier New" w:eastAsia="Courier New" w:hAnsi="Courier New"/>
          <w:color w:val="1A1A2E"/>
          <w:sz w:val="18"/>
          <w:shd w:val="clear" w:color="auto" w:fill="F5F5F5"/>
        </w:rPr>
        <w:br/>
        <w:t xml:space="preserve">        break</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cap.release</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cv2.destroyAllWindows()</w:t>
      </w:r>
    </w:p>
    <w:p w14:paraId="6FCF7131" w14:textId="77777777" w:rsidR="00FF1AA5" w:rsidRDefault="00000000">
      <w:pPr>
        <w:pStyle w:val="31"/>
      </w:pPr>
      <w:bookmarkStart w:id="72" w:name="_Toc10942"/>
      <w:r>
        <w:rPr>
          <w:rFonts w:ascii="微软雅黑" w:eastAsia="微软雅黑" w:hAnsi="微软雅黑"/>
        </w:rPr>
        <w:t xml:space="preserve">10.3 </w:t>
      </w:r>
      <w:proofErr w:type="spellStart"/>
      <w:r>
        <w:rPr>
          <w:rFonts w:ascii="微软雅黑" w:eastAsia="微软雅黑" w:hAnsi="微软雅黑"/>
        </w:rPr>
        <w:t>Magisk</w:t>
      </w:r>
      <w:proofErr w:type="spellEnd"/>
      <w:r>
        <w:rPr>
          <w:rFonts w:ascii="微软雅黑" w:eastAsia="微软雅黑" w:hAnsi="微软雅黑"/>
        </w:rPr>
        <w:t xml:space="preserve"> </w:t>
      </w:r>
      <w:proofErr w:type="spellStart"/>
      <w:r>
        <w:rPr>
          <w:rFonts w:ascii="微软雅黑" w:eastAsia="微软雅黑" w:hAnsi="微软雅黑"/>
        </w:rPr>
        <w:t>Root教程（可选</w:t>
      </w:r>
      <w:proofErr w:type="spellEnd"/>
      <w:r>
        <w:rPr>
          <w:rFonts w:ascii="微软雅黑" w:eastAsia="微软雅黑" w:hAnsi="微软雅黑"/>
        </w:rPr>
        <w:t>）</w:t>
      </w:r>
      <w:bookmarkEnd w:id="72"/>
    </w:p>
    <w:p w14:paraId="0436629C" w14:textId="77777777" w:rsidR="00FF1AA5" w:rsidRDefault="00000000">
      <w:pPr>
        <w:ind w:firstLine="420"/>
        <w:rPr>
          <w:rFonts w:hint="eastAsia"/>
        </w:rPr>
      </w:pPr>
      <w:proofErr w:type="spellStart"/>
      <w:r>
        <w:t>Root后可以进行更深层次的系统优化，但不是必须的。如果不</w:t>
      </w:r>
      <w:proofErr w:type="gramStart"/>
      <w:r>
        <w:t>Root，</w:t>
      </w:r>
      <w:proofErr w:type="gramEnd"/>
      <w:r>
        <w:t>IP</w:t>
      </w:r>
      <w:proofErr w:type="spellEnd"/>
      <w:r>
        <w:t xml:space="preserve"> </w:t>
      </w:r>
      <w:proofErr w:type="spellStart"/>
      <w:r>
        <w:t>Webcam也能正常工作</w:t>
      </w:r>
      <w:proofErr w:type="spellEnd"/>
      <w:r>
        <w:t>。</w:t>
      </w:r>
    </w:p>
    <w:p w14:paraId="3571AD40" w14:textId="77777777" w:rsidR="00FF1AA5" w:rsidRDefault="00000000">
      <w:pPr>
        <w:rPr>
          <w:rFonts w:hint="eastAsia"/>
        </w:rPr>
      </w:pPr>
      <w:proofErr w:type="spellStart"/>
      <w:r>
        <w:rPr>
          <w:b/>
        </w:rPr>
        <w:t>Root的好处</w:t>
      </w:r>
      <w:proofErr w:type="spellEnd"/>
      <w:r>
        <w:rPr>
          <w:b/>
        </w:rPr>
        <w:t>：</w:t>
      </w:r>
    </w:p>
    <w:p w14:paraId="65103B07" w14:textId="77777777" w:rsidR="00FF1AA5" w:rsidRDefault="00000000">
      <w:pPr>
        <w:rPr>
          <w:rFonts w:hint="eastAsia"/>
          <w:lang w:eastAsia="zh-CN"/>
        </w:rPr>
      </w:pPr>
      <w:r>
        <w:rPr>
          <w:lang w:eastAsia="zh-CN"/>
        </w:rPr>
        <w:lastRenderedPageBreak/>
        <w:t>• 可以彻底卸载系统预装应用</w:t>
      </w:r>
    </w:p>
    <w:p w14:paraId="3AB56006" w14:textId="77777777" w:rsidR="00FF1AA5" w:rsidRDefault="00000000">
      <w:pPr>
        <w:rPr>
          <w:rFonts w:hint="eastAsia"/>
          <w:lang w:eastAsia="zh-CN"/>
        </w:rPr>
      </w:pPr>
      <w:r>
        <w:rPr>
          <w:lang w:eastAsia="zh-CN"/>
        </w:rPr>
        <w:t>• 可以使用Greenify等工具深度休眠后台应用</w:t>
      </w:r>
    </w:p>
    <w:p w14:paraId="5B318FE8" w14:textId="77777777" w:rsidR="00FF1AA5" w:rsidRDefault="00000000">
      <w:pPr>
        <w:rPr>
          <w:rFonts w:hint="eastAsia"/>
          <w:lang w:eastAsia="zh-CN"/>
        </w:rPr>
      </w:pPr>
      <w:r>
        <w:rPr>
          <w:lang w:eastAsia="zh-CN"/>
        </w:rPr>
        <w:t>• 可以修改CPU调度策略，优先保证视频流处理性能</w:t>
      </w:r>
    </w:p>
    <w:p w14:paraId="176AAD4C" w14:textId="77777777" w:rsidR="00FF1AA5" w:rsidRDefault="00000000">
      <w:pPr>
        <w:rPr>
          <w:rFonts w:hint="eastAsia"/>
        </w:rPr>
      </w:pPr>
      <w:proofErr w:type="spellStart"/>
      <w:r>
        <w:rPr>
          <w:b/>
        </w:rPr>
        <w:t>Root步骤（以Magisk为例</w:t>
      </w:r>
      <w:proofErr w:type="spellEnd"/>
      <w:r>
        <w:rPr>
          <w:b/>
        </w:rPr>
        <w:t>）：</w:t>
      </w:r>
    </w:p>
    <w:p w14:paraId="7286F34E" w14:textId="77777777" w:rsidR="00FF1AA5" w:rsidRDefault="00000000">
      <w:pPr>
        <w:rPr>
          <w:rFonts w:hint="eastAsia"/>
        </w:rPr>
      </w:pPr>
      <w:r>
        <w:t xml:space="preserve">1. </w:t>
      </w:r>
      <w:proofErr w:type="spellStart"/>
      <w:r>
        <w:t>下载Magisk</w:t>
      </w:r>
      <w:proofErr w:type="spellEnd"/>
      <w:r>
        <w:t xml:space="preserve"> </w:t>
      </w:r>
      <w:proofErr w:type="spellStart"/>
      <w:r>
        <w:t>APK：https</w:t>
      </w:r>
      <w:proofErr w:type="spellEnd"/>
      <w:r>
        <w:t>://github.com/</w:t>
      </w:r>
      <w:proofErr w:type="spellStart"/>
      <w:r>
        <w:t>topjohnwu</w:t>
      </w:r>
      <w:proofErr w:type="spellEnd"/>
      <w:r>
        <w:t>/</w:t>
      </w:r>
      <w:proofErr w:type="spellStart"/>
      <w:r>
        <w:t>Magisk</w:t>
      </w:r>
      <w:proofErr w:type="spellEnd"/>
      <w:r>
        <w:t>/releases</w:t>
      </w:r>
    </w:p>
    <w:p w14:paraId="3E30E81A" w14:textId="77777777" w:rsidR="00FF1AA5" w:rsidRDefault="00000000">
      <w:pPr>
        <w:rPr>
          <w:rFonts w:hint="eastAsia"/>
        </w:rPr>
      </w:pPr>
      <w:r>
        <w:t xml:space="preserve">2. </w:t>
      </w:r>
      <w:proofErr w:type="spellStart"/>
      <w:r>
        <w:t>提取当前系统的boot.img（从ROM包中获取或用TWRP备份</w:t>
      </w:r>
      <w:proofErr w:type="spellEnd"/>
      <w:r>
        <w:t>）</w:t>
      </w:r>
    </w:p>
    <w:p w14:paraId="75451585" w14:textId="77777777" w:rsidR="00FF1AA5" w:rsidRDefault="00000000">
      <w:pPr>
        <w:rPr>
          <w:rFonts w:hint="eastAsia"/>
          <w:lang w:eastAsia="zh-CN"/>
        </w:rPr>
      </w:pPr>
      <w:r>
        <w:rPr>
          <w:lang w:eastAsia="zh-CN"/>
        </w:rPr>
        <w:t>3. 在</w:t>
      </w:r>
      <w:proofErr w:type="spellStart"/>
      <w:r>
        <w:rPr>
          <w:lang w:eastAsia="zh-CN"/>
        </w:rPr>
        <w:t>Magisk</w:t>
      </w:r>
      <w:proofErr w:type="spellEnd"/>
      <w:r>
        <w:rPr>
          <w:lang w:eastAsia="zh-CN"/>
        </w:rPr>
        <w:t>应用中选择"安装" → "选择并修补一个文件" → 选择</w:t>
      </w:r>
      <w:proofErr w:type="spellStart"/>
      <w:r>
        <w:rPr>
          <w:lang w:eastAsia="zh-CN"/>
        </w:rPr>
        <w:t>boot.img</w:t>
      </w:r>
      <w:proofErr w:type="spellEnd"/>
    </w:p>
    <w:p w14:paraId="7657749E" w14:textId="77777777" w:rsidR="00FF1AA5" w:rsidRDefault="00000000">
      <w:pPr>
        <w:rPr>
          <w:rFonts w:hint="eastAsia"/>
        </w:rPr>
      </w:pPr>
      <w:r>
        <w:t xml:space="preserve">4. </w:t>
      </w:r>
      <w:proofErr w:type="spellStart"/>
      <w:r>
        <w:t>将修补后的magisk_patched_xxxx.img推送到电脑</w:t>
      </w:r>
      <w:proofErr w:type="spellEnd"/>
    </w:p>
    <w:p w14:paraId="1421C16B" w14:textId="77777777" w:rsidR="00FF1AA5" w:rsidRDefault="00000000">
      <w:pPr>
        <w:rPr>
          <w:rFonts w:hint="eastAsia"/>
        </w:rPr>
      </w:pPr>
      <w:r>
        <w:rPr>
          <w:b/>
        </w:rPr>
        <w:t>【</w:t>
      </w:r>
      <w:proofErr w:type="spellStart"/>
      <w:r>
        <w:rPr>
          <w:b/>
        </w:rPr>
        <w:t>Shell代码</w:t>
      </w:r>
      <w:proofErr w:type="spellEnd"/>
      <w:r>
        <w:rPr>
          <w:b/>
        </w:rPr>
        <w:t>】</w:t>
      </w:r>
    </w:p>
    <w:p w14:paraId="6E05EEA0" w14:textId="77777777" w:rsidR="00FF1AA5" w:rsidRDefault="00000000">
      <w:pPr>
        <w:spacing w:before="120" w:after="120"/>
        <w:ind w:left="567"/>
        <w:rPr>
          <w:rFonts w:hint="eastAsia"/>
        </w:rPr>
      </w:pPr>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刷入修补后的boot镜像</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adb</w:t>
      </w:r>
      <w:proofErr w:type="spellEnd"/>
      <w:r>
        <w:rPr>
          <w:rFonts w:ascii="Courier New" w:eastAsia="Courier New" w:hAnsi="Courier New"/>
          <w:color w:val="1A1A2E"/>
          <w:sz w:val="18"/>
          <w:shd w:val="clear" w:color="auto" w:fill="F5F5F5"/>
        </w:rPr>
        <w:t xml:space="preserve"> push </w:t>
      </w:r>
      <w:proofErr w:type="spellStart"/>
      <w:r>
        <w:rPr>
          <w:rFonts w:ascii="Courier New" w:eastAsia="Courier New" w:hAnsi="Courier New"/>
          <w:color w:val="1A1A2E"/>
          <w:sz w:val="18"/>
          <w:shd w:val="clear" w:color="auto" w:fill="F5F5F5"/>
        </w:rPr>
        <w:t>magisk_patched_xxxx.img</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sdcard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adb</w:t>
      </w:r>
      <w:proofErr w:type="spellEnd"/>
      <w:r>
        <w:rPr>
          <w:rFonts w:ascii="Courier New" w:eastAsia="Courier New" w:hAnsi="Courier New"/>
          <w:color w:val="1A1A2E"/>
          <w:sz w:val="18"/>
          <w:shd w:val="clear" w:color="auto" w:fill="F5F5F5"/>
        </w:rPr>
        <w:t xml:space="preserve"> reboot bootloader</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fastboot</w:t>
      </w:r>
      <w:proofErr w:type="spellEnd"/>
      <w:r>
        <w:rPr>
          <w:rFonts w:ascii="Courier New" w:eastAsia="Courier New" w:hAnsi="Courier New"/>
          <w:color w:val="1A1A2E"/>
          <w:sz w:val="18"/>
          <w:shd w:val="clear" w:color="auto" w:fill="F5F5F5"/>
        </w:rPr>
        <w:t xml:space="preserve"> flash boot </w:t>
      </w:r>
      <w:proofErr w:type="spellStart"/>
      <w:r>
        <w:rPr>
          <w:rFonts w:ascii="Courier New" w:eastAsia="Courier New" w:hAnsi="Courier New"/>
          <w:color w:val="1A1A2E"/>
          <w:sz w:val="18"/>
          <w:shd w:val="clear" w:color="auto" w:fill="F5F5F5"/>
        </w:rPr>
        <w:t>magisk_patched_xxxx.img</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fastboot</w:t>
      </w:r>
      <w:proofErr w:type="spellEnd"/>
      <w:r>
        <w:rPr>
          <w:rFonts w:ascii="Courier New" w:eastAsia="Courier New" w:hAnsi="Courier New"/>
          <w:color w:val="1A1A2E"/>
          <w:sz w:val="18"/>
          <w:shd w:val="clear" w:color="auto" w:fill="F5F5F5"/>
        </w:rPr>
        <w:t xml:space="preserve"> reboot</w:t>
      </w:r>
    </w:p>
    <w:p w14:paraId="74A05846" w14:textId="77777777" w:rsidR="00FF1AA5" w:rsidRDefault="00000000">
      <w:pPr>
        <w:rPr>
          <w:rFonts w:hint="eastAsia"/>
          <w:lang w:eastAsia="zh-CN"/>
        </w:rPr>
      </w:pPr>
      <w:r>
        <w:rPr>
          <w:lang w:eastAsia="zh-CN"/>
        </w:rPr>
        <w:t>5. 重启后打开</w:t>
      </w:r>
      <w:proofErr w:type="spellStart"/>
      <w:r>
        <w:rPr>
          <w:lang w:eastAsia="zh-CN"/>
        </w:rPr>
        <w:t>Magisk</w:t>
      </w:r>
      <w:proofErr w:type="spellEnd"/>
      <w:r>
        <w:rPr>
          <w:lang w:eastAsia="zh-CN"/>
        </w:rPr>
        <w:t>应用，确认显示"已安装"</w:t>
      </w:r>
    </w:p>
    <w:p w14:paraId="466761DA" w14:textId="77777777" w:rsidR="00FF1AA5" w:rsidRDefault="00000000">
      <w:pPr>
        <w:rPr>
          <w:rFonts w:hint="eastAsia"/>
          <w:lang w:eastAsia="zh-CN"/>
        </w:rPr>
      </w:pPr>
      <w:r>
        <w:rPr>
          <w:lang w:eastAsia="zh-CN"/>
        </w:rPr>
        <w:br w:type="page"/>
      </w:r>
    </w:p>
    <w:p w14:paraId="0721BBBF" w14:textId="77777777" w:rsidR="00FF1AA5" w:rsidRDefault="00000000">
      <w:pPr>
        <w:pStyle w:val="1"/>
        <w:rPr>
          <w:lang w:eastAsia="zh-CN"/>
        </w:rPr>
      </w:pPr>
      <w:bookmarkStart w:id="73" w:name="_Toc27758"/>
      <w:r>
        <w:rPr>
          <w:rFonts w:ascii="微软雅黑" w:eastAsia="微软雅黑" w:hAnsi="微软雅黑"/>
          <w:lang w:eastAsia="zh-CN"/>
        </w:rPr>
        <w:lastRenderedPageBreak/>
        <w:t>第四部分：平抛运动实验制作</w:t>
      </w:r>
      <w:bookmarkEnd w:id="73"/>
    </w:p>
    <w:p w14:paraId="342C2FCE" w14:textId="77777777" w:rsidR="00FF1AA5" w:rsidRDefault="00000000">
      <w:pPr>
        <w:pStyle w:val="21"/>
        <w:rPr>
          <w:lang w:eastAsia="zh-CN"/>
        </w:rPr>
      </w:pPr>
      <w:bookmarkStart w:id="74" w:name="_Toc8496"/>
      <w:r>
        <w:rPr>
          <w:rFonts w:ascii="微软雅黑" w:eastAsia="微软雅黑" w:hAnsi="微软雅黑"/>
          <w:lang w:eastAsia="zh-CN"/>
        </w:rPr>
        <w:t>第11章 平抛运动硬件制作</w:t>
      </w:r>
      <w:bookmarkEnd w:id="74"/>
    </w:p>
    <w:p w14:paraId="1E32CC20" w14:textId="77777777" w:rsidR="00FF1AA5" w:rsidRDefault="00000000">
      <w:pPr>
        <w:pStyle w:val="31"/>
        <w:rPr>
          <w:lang w:eastAsia="zh-CN"/>
        </w:rPr>
      </w:pPr>
      <w:bookmarkStart w:id="75" w:name="_Toc2532"/>
      <w:r>
        <w:rPr>
          <w:rFonts w:ascii="微软雅黑" w:eastAsia="微软雅黑" w:hAnsi="微软雅黑"/>
          <w:lang w:eastAsia="zh-CN"/>
        </w:rPr>
        <w:t>11.1 物理原理与实验设计</w:t>
      </w:r>
      <w:bookmarkEnd w:id="75"/>
    </w:p>
    <w:p w14:paraId="1DCDBCBF" w14:textId="77777777" w:rsidR="00FF1AA5" w:rsidRDefault="00000000">
      <w:pPr>
        <w:pStyle w:val="4"/>
        <w:rPr>
          <w:lang w:eastAsia="zh-CN"/>
        </w:rPr>
      </w:pPr>
      <w:r>
        <w:rPr>
          <w:rFonts w:ascii="微软雅黑" w:eastAsia="微软雅黑" w:hAnsi="微软雅黑"/>
          <w:lang w:eastAsia="zh-CN"/>
        </w:rPr>
        <w:t>11.1.1 平抛运动的物理定义</w:t>
      </w:r>
    </w:p>
    <w:p w14:paraId="78CEAC0C" w14:textId="77777777" w:rsidR="00FF1AA5" w:rsidRDefault="00000000">
      <w:pPr>
        <w:ind w:firstLine="420"/>
        <w:rPr>
          <w:rFonts w:hint="eastAsia"/>
          <w:lang w:eastAsia="zh-CN"/>
        </w:rPr>
      </w:pPr>
      <w:r>
        <w:rPr>
          <w:lang w:eastAsia="zh-CN"/>
        </w:rPr>
        <w:t>平抛运动是指物体以水平初速度被抛出后，仅在重力作用下的运动。其核心特征是：水平方向匀速运动，竖直方向自由落体运动。</w:t>
      </w:r>
    </w:p>
    <w:p w14:paraId="2BAB3F32" w14:textId="77777777" w:rsidR="00FF1AA5" w:rsidRDefault="00000000">
      <w:pPr>
        <w:ind w:firstLine="420"/>
        <w:rPr>
          <w:rFonts w:hint="eastAsia"/>
          <w:lang w:eastAsia="zh-CN"/>
        </w:rPr>
      </w:pPr>
      <w:r>
        <w:rPr>
          <w:lang w:eastAsia="zh-CN"/>
        </w:rPr>
        <w:t>本实验的设计思路：通过舵机释放小球使其做平抛运动，用手机摄像头记录运动轨迹，再用OpenCV图像处理提取小球位置，最后通过曲线拟合计算初速度和验证运动规律。</w:t>
      </w:r>
    </w:p>
    <w:p w14:paraId="63A43E4C" w14:textId="77777777" w:rsidR="00FF1AA5" w:rsidRDefault="00000000">
      <w:pPr>
        <w:pStyle w:val="4"/>
        <w:rPr>
          <w:lang w:eastAsia="zh-CN"/>
        </w:rPr>
      </w:pPr>
      <w:r>
        <w:rPr>
          <w:rFonts w:ascii="微软雅黑" w:eastAsia="微软雅黑" w:hAnsi="微软雅黑"/>
          <w:lang w:eastAsia="zh-CN"/>
        </w:rPr>
        <w:t>11.1.2 数学推导过程</w:t>
      </w:r>
    </w:p>
    <w:p w14:paraId="2EF6E159" w14:textId="77777777" w:rsidR="00FF1AA5" w:rsidRDefault="00000000">
      <w:pPr>
        <w:ind w:firstLine="420"/>
        <w:rPr>
          <w:rFonts w:hint="eastAsia"/>
          <w:lang w:eastAsia="zh-CN"/>
        </w:rPr>
      </w:pPr>
      <w:r>
        <w:rPr>
          <w:lang w:eastAsia="zh-CN"/>
        </w:rPr>
        <w:t>（详见第2章 2.1节的完整推导，此处仅列出关键结论）</w:t>
      </w:r>
    </w:p>
    <w:p w14:paraId="502FD0D9" w14:textId="77777777" w:rsidR="00FF1AA5" w:rsidRDefault="00000000">
      <w:pPr>
        <w:spacing w:before="80" w:after="80"/>
        <w:ind w:left="850"/>
        <w:rPr>
          <w:rFonts w:hint="eastAsia"/>
          <w:lang w:eastAsia="zh-CN"/>
        </w:rPr>
        <w:jc w:val="center"/>
      </w:pPr>
      <m:oMathPara>
        <m:oMath>
          <m:sSub>
            <m:e>
              <m:r>
                <m:t xml:space="preserve">x(t) = v</m:t>
              </m:r>
            </m:e>
            <m:e>
              <m:r>
                <m:t xml:space="preserve">0</m:t>
              </m:r>
            </m:e>
          </m:sSub>
          <m:r>
            <m:t xml:space="preserve">·t                                ... (1) 水平匀速</m:t>
          </m:r>
        </m:oMath>
      </m:oMathPara>
    </w:p>
    <w:p w14:paraId="556BF38A" w14:textId="77777777" w:rsidR="00FF1AA5" w:rsidRDefault="00000000">
      <w:pPr>
        <w:spacing w:before="80" w:after="80"/>
        <w:ind w:left="850"/>
        <w:rPr>
          <w:rFonts w:hint="eastAsia"/>
          <w:lang w:eastAsia="zh-CN"/>
        </w:rPr>
        <w:jc w:val="center"/>
      </w:pPr>
      <m:oMathPara>
        <m:oMath>
          <m:r>
            <m:t xml:space="preserve">y(t) = </m:t>
          </m:r>
          <m:f>
            <m:e>
              <m:r>
                <m:t xml:space="preserve">1</m:t>
              </m:r>
            </m:e>
            <m:e>
              <m:r>
                <m:t xml:space="preserve">2</m:t>
              </m:r>
            </m:e>
          </m:f>
          <m:sSup>
            <m:e>
              <m:r>
                <m:t xml:space="preserve">·g·t</m:t>
              </m:r>
            </m:e>
            <m:e>
              <m:r>
                <m:t xml:space="preserve">2</m:t>
              </m:r>
            </m:e>
          </m:sSup>
          <m:r>
            <m:t xml:space="preserve">                              ... (2) 竖直匀加速</m:t>
          </m:r>
        </m:oMath>
      </m:oMathPara>
    </w:p>
    <w:p w14:paraId="296AE5C0" w14:textId="77777777" w:rsidR="00FF1AA5" w:rsidRDefault="00000000">
      <w:pPr>
        <w:spacing w:before="80" w:after="80"/>
        <w:ind w:left="850"/>
        <w:rPr>
          <w:rFonts w:hint="eastAsia"/>
          <w:lang w:eastAsia="zh-CN"/>
        </w:rPr>
      </w:pPr>
      <w:r>
        <w:rPr>
          <w:rFonts w:ascii="Times New Roman" w:hAnsi="Times New Roman"/>
          <w:b/>
          <w:color w:val="000080"/>
          <w:sz w:val="22"/>
          <w:lang w:eastAsia="zh-CN"/>
        </w:rPr>
        <w:t xml:space="preserve">y = g/(2v02) · x2                          ... (3) </w:t>
      </w:r>
      <w:r>
        <w:rPr>
          <w:rFonts w:ascii="Times New Roman" w:hAnsi="Times New Roman"/>
          <w:b/>
          <w:color w:val="000080"/>
          <w:sz w:val="22"/>
          <w:lang w:eastAsia="zh-CN"/>
        </w:rPr>
        <w:t>轨迹是抛物线</w:t>
      </w:r>
    </w:p>
    <w:p w14:paraId="04FCD0D1" w14:textId="77777777" w:rsidR="00FF1AA5" w:rsidRDefault="00000000">
      <w:pPr>
        <w:pStyle w:val="4"/>
        <w:rPr>
          <w:lang w:eastAsia="zh-CN"/>
        </w:rPr>
      </w:pPr>
      <w:r>
        <w:rPr>
          <w:rFonts w:ascii="微软雅黑" w:eastAsia="微软雅黑" w:hAnsi="微软雅黑"/>
          <w:lang w:eastAsia="zh-CN"/>
        </w:rPr>
        <w:t>11.1.3 实验验证方法的设计逻辑</w:t>
      </w:r>
    </w:p>
    <w:p w14:paraId="71E3A223" w14:textId="77777777" w:rsidR="00FF1AA5" w:rsidRDefault="00000000">
      <w:pPr>
        <w:ind w:firstLine="420"/>
        <w:rPr>
          <w:rFonts w:hint="eastAsia"/>
          <w:lang w:eastAsia="zh-CN"/>
        </w:rPr>
      </w:pPr>
      <w:r>
        <w:rPr>
          <w:lang w:eastAsia="zh-CN"/>
        </w:rPr>
        <w:t>验证平抛运动规律的方法：</w:t>
      </w:r>
    </w:p>
    <w:p w14:paraId="44D00C1B" w14:textId="77777777" w:rsidR="00FF1AA5" w:rsidRDefault="00000000">
      <w:pPr>
        <w:rPr>
          <w:rFonts w:hint="eastAsia"/>
          <w:lang w:eastAsia="zh-CN"/>
        </w:rPr>
      </w:pPr>
      <w:r>
        <w:rPr>
          <w:b/>
          <w:lang w:eastAsia="zh-CN"/>
        </w:rPr>
        <w:t>方法</w:t>
      </w:r>
      <w:proofErr w:type="gramStart"/>
      <w:r>
        <w:rPr>
          <w:b/>
          <w:lang w:eastAsia="zh-CN"/>
        </w:rPr>
        <w:t>一</w:t>
      </w:r>
      <w:proofErr w:type="gramEnd"/>
      <w:r>
        <w:rPr>
          <w:b/>
          <w:lang w:eastAsia="zh-CN"/>
        </w:rPr>
        <w:t>：轨迹拟合法</w:t>
      </w:r>
    </w:p>
    <w:p w14:paraId="7C6D3727" w14:textId="77777777" w:rsidR="00FF1AA5" w:rsidRDefault="00000000">
      <w:pPr>
        <w:ind w:firstLine="420"/>
        <w:rPr>
          <w:rFonts w:hint="eastAsia"/>
          <w:lang w:eastAsia="zh-CN"/>
        </w:rPr>
      </w:pPr>
      <w:r>
        <w:rPr>
          <w:lang w:eastAsia="zh-CN"/>
        </w:rPr>
        <w:t>将实验测得的(</w:t>
      </w:r>
      <w:proofErr w:type="spellStart"/>
      <w:r>
        <w:rPr>
          <w:lang w:eastAsia="zh-CN"/>
        </w:rPr>
        <w:t>x,y</w:t>
      </w:r>
      <w:proofErr w:type="spellEnd"/>
      <w:r>
        <w:rPr>
          <w:lang w:eastAsia="zh-CN"/>
        </w:rPr>
        <w:t xml:space="preserve">)数据点拟合为 y = a·x2 + </w:t>
      </w:r>
      <w:proofErr w:type="spellStart"/>
      <w:r>
        <w:rPr>
          <w:lang w:eastAsia="zh-CN"/>
        </w:rPr>
        <w:t>b·x</w:t>
      </w:r>
      <w:proofErr w:type="spellEnd"/>
      <w:r>
        <w:rPr>
          <w:lang w:eastAsia="zh-CN"/>
        </w:rPr>
        <w:t xml:space="preserve"> + c，如果b和c接近0，且a = g/(2v02)，则验证了轨迹是抛物线。</w:t>
      </w:r>
    </w:p>
    <w:p w14:paraId="04E9E116" w14:textId="77777777" w:rsidR="00FF1AA5" w:rsidRDefault="00000000">
      <w:pPr>
        <w:rPr>
          <w:rFonts w:hint="eastAsia"/>
          <w:lang w:eastAsia="zh-CN"/>
        </w:rPr>
      </w:pPr>
      <w:r>
        <w:rPr>
          <w:b/>
          <w:lang w:eastAsia="zh-CN"/>
        </w:rPr>
        <w:t>方法二：分运动验证法</w:t>
      </w:r>
    </w:p>
    <w:p w14:paraId="1B6CBDAB" w14:textId="77777777" w:rsidR="00FF1AA5" w:rsidRDefault="00000000">
      <w:pPr>
        <w:rPr>
          <w:rFonts w:hint="eastAsia"/>
          <w:lang w:eastAsia="zh-CN"/>
        </w:rPr>
      </w:pPr>
      <w:r>
        <w:rPr>
          <w:lang w:eastAsia="zh-CN"/>
        </w:rPr>
        <w:t>分别验证水平方向是匀速运动、竖直方向是匀加速运动：</w:t>
      </w:r>
    </w:p>
    <w:p w14:paraId="35B51733" w14:textId="77777777" w:rsidR="00FF1AA5" w:rsidRDefault="00000000">
      <w:pPr>
        <w:rPr>
          <w:rFonts w:hint="eastAsia"/>
          <w:lang w:eastAsia="zh-CN"/>
        </w:rPr>
      </w:pPr>
      <w:r>
        <w:rPr>
          <w:lang w:eastAsia="zh-CN"/>
        </w:rPr>
        <w:t>• 水平方向：检查相邻等时间间隔内的水平位移是否相等</w:t>
      </w:r>
    </w:p>
    <w:p w14:paraId="7F47BD57" w14:textId="77777777" w:rsidR="00FF1AA5" w:rsidRDefault="00000000">
      <w:pPr>
        <w:rPr>
          <w:rFonts w:hint="eastAsia"/>
          <w:lang w:eastAsia="zh-CN"/>
        </w:rPr>
      </w:pPr>
      <w:r>
        <w:rPr>
          <w:lang w:eastAsia="zh-CN"/>
        </w:rPr>
        <w:t>• 竖直方向：检查竖直位移之比是否满足 1:</w:t>
      </w:r>
      <w:proofErr w:type="gramStart"/>
      <w:r>
        <w:rPr>
          <w:lang w:eastAsia="zh-CN"/>
        </w:rPr>
        <w:t>3:5:7:...</w:t>
      </w:r>
      <w:proofErr w:type="gramEnd"/>
      <w:r>
        <w:rPr>
          <w:lang w:eastAsia="zh-CN"/>
        </w:rPr>
        <w:t xml:space="preserve"> 的奇数比关系</w:t>
      </w:r>
    </w:p>
    <w:p w14:paraId="7E37AD2F" w14:textId="77777777" w:rsidR="00FF1AA5" w:rsidRDefault="00000000">
      <w:pPr>
        <w:rPr>
          <w:rFonts w:hint="eastAsia"/>
          <w:lang w:eastAsia="zh-CN"/>
        </w:rPr>
      </w:pPr>
      <w:r>
        <w:rPr>
          <w:b/>
          <w:lang w:eastAsia="zh-CN"/>
        </w:rPr>
        <w:t>方法三：g值验证法</w:t>
      </w:r>
    </w:p>
    <w:p w14:paraId="38FBEA92" w14:textId="77777777" w:rsidR="00FF1AA5" w:rsidRDefault="00000000">
      <w:pPr>
        <w:ind w:firstLine="420"/>
        <w:rPr>
          <w:rFonts w:hint="eastAsia"/>
          <w:lang w:eastAsia="zh-CN"/>
        </w:rPr>
      </w:pPr>
      <w:r>
        <w:rPr>
          <w:lang w:eastAsia="zh-CN"/>
        </w:rPr>
        <w:lastRenderedPageBreak/>
        <w:t>从轨迹拟合结果计算g = 2·a·v02，与标准值9.8 m/s2比较。</w:t>
      </w:r>
    </w:p>
    <w:p w14:paraId="3362BEAD" w14:textId="77777777" w:rsidR="00FF1AA5" w:rsidRDefault="00000000">
      <w:pPr>
        <w:pStyle w:val="4"/>
        <w:rPr>
          <w:lang w:eastAsia="zh-CN"/>
        </w:rPr>
      </w:pPr>
      <w:r>
        <w:rPr>
          <w:rFonts w:ascii="微软雅黑" w:eastAsia="微软雅黑" w:hAnsi="微软雅黑"/>
          <w:lang w:eastAsia="zh-CN"/>
        </w:rPr>
        <w:t>11.1.4 可能遇到的问题与解决方案</w:t>
      </w:r>
    </w:p>
    <w:tbl>
      <w:tblPr>
        <w:tblStyle w:val="af4"/>
        <w:tblW w:w="0" w:type="auto"/>
        <w:jc w:val="center"/>
        <w:tblLook w:val="04A0" w:firstRow="1" w:lastRow="0" w:firstColumn="1" w:lastColumn="0" w:noHBand="0" w:noVBand="1"/>
      </w:tblPr>
      <w:tblGrid>
        <w:gridCol w:w="2878"/>
        <w:gridCol w:w="2878"/>
        <w:gridCol w:w="2878"/>
      </w:tblGrid>
      <w:tr w:rsidR="00FF1AA5" w14:paraId="11A61A1E" w14:textId="77777777">
        <w:trPr>
          <w:jc w:val="center"/>
        </w:trPr>
        <w:tc>
          <w:tcPr>
            <w:tcW w:w="2878" w:type="dxa"/>
            <w:shd w:val="clear" w:color="auto" w:fill="4472C4"/>
          </w:tcPr>
          <w:p w14:paraId="6E39D24E" w14:textId="77777777" w:rsidR="00FF1AA5" w:rsidRDefault="00000000">
            <w:pPr>
              <w:spacing w:after="0" w:line="240" w:lineRule="auto"/>
              <w:jc w:val="center"/>
              <w:rPr>
                <w:rFonts w:hint="eastAsia"/>
              </w:rPr>
            </w:pPr>
            <w:proofErr w:type="spellStart"/>
            <w:r>
              <w:rPr>
                <w:b/>
                <w:color w:val="FFFFFF"/>
                <w:sz w:val="18"/>
              </w:rPr>
              <w:t>问题</w:t>
            </w:r>
            <w:proofErr w:type="spellEnd"/>
          </w:p>
        </w:tc>
        <w:tc>
          <w:tcPr>
            <w:tcW w:w="2878" w:type="dxa"/>
            <w:shd w:val="clear" w:color="auto" w:fill="4472C4"/>
          </w:tcPr>
          <w:p w14:paraId="3B45E3E9" w14:textId="77777777" w:rsidR="00FF1AA5" w:rsidRDefault="00000000">
            <w:pPr>
              <w:spacing w:after="0" w:line="240" w:lineRule="auto"/>
              <w:jc w:val="center"/>
              <w:rPr>
                <w:rFonts w:hint="eastAsia"/>
              </w:rPr>
            </w:pPr>
            <w:proofErr w:type="spellStart"/>
            <w:r>
              <w:rPr>
                <w:b/>
                <w:color w:val="FFFFFF"/>
                <w:sz w:val="18"/>
              </w:rPr>
              <w:t>表现</w:t>
            </w:r>
            <w:proofErr w:type="spellEnd"/>
          </w:p>
        </w:tc>
        <w:tc>
          <w:tcPr>
            <w:tcW w:w="2878" w:type="dxa"/>
            <w:shd w:val="clear" w:color="auto" w:fill="4472C4"/>
          </w:tcPr>
          <w:p w14:paraId="034538F1" w14:textId="77777777" w:rsidR="00FF1AA5" w:rsidRDefault="00000000">
            <w:pPr>
              <w:spacing w:after="0" w:line="240" w:lineRule="auto"/>
              <w:jc w:val="center"/>
              <w:rPr>
                <w:rFonts w:hint="eastAsia"/>
              </w:rPr>
            </w:pPr>
            <w:proofErr w:type="spellStart"/>
            <w:r>
              <w:rPr>
                <w:b/>
                <w:color w:val="FFFFFF"/>
                <w:sz w:val="18"/>
              </w:rPr>
              <w:t>解决方案</w:t>
            </w:r>
            <w:proofErr w:type="spellEnd"/>
          </w:p>
        </w:tc>
      </w:tr>
      <w:tr w:rsidR="00FF1AA5" w14:paraId="4747306A" w14:textId="77777777">
        <w:trPr>
          <w:jc w:val="center"/>
        </w:trPr>
        <w:tc>
          <w:tcPr>
            <w:tcW w:w="2878" w:type="dxa"/>
          </w:tcPr>
          <w:p w14:paraId="2C44BCF4" w14:textId="77777777" w:rsidR="00FF1AA5" w:rsidRDefault="00000000">
            <w:pPr>
              <w:spacing w:after="0" w:line="240" w:lineRule="auto"/>
              <w:rPr>
                <w:rFonts w:hint="eastAsia"/>
              </w:rPr>
            </w:pPr>
            <w:proofErr w:type="spellStart"/>
            <w:r>
              <w:rPr>
                <w:sz w:val="18"/>
              </w:rPr>
              <w:t>小球旋转</w:t>
            </w:r>
            <w:proofErr w:type="spellEnd"/>
          </w:p>
        </w:tc>
        <w:tc>
          <w:tcPr>
            <w:tcW w:w="2878" w:type="dxa"/>
          </w:tcPr>
          <w:p w14:paraId="6411B521" w14:textId="77777777" w:rsidR="00FF1AA5" w:rsidRDefault="00000000">
            <w:pPr>
              <w:spacing w:after="0" w:line="240" w:lineRule="auto"/>
              <w:rPr>
                <w:rFonts w:hint="eastAsia"/>
              </w:rPr>
            </w:pPr>
            <w:proofErr w:type="spellStart"/>
            <w:r>
              <w:rPr>
                <w:sz w:val="18"/>
              </w:rPr>
              <w:t>轨迹偏离抛物线</w:t>
            </w:r>
            <w:proofErr w:type="spellEnd"/>
          </w:p>
        </w:tc>
        <w:tc>
          <w:tcPr>
            <w:tcW w:w="2878" w:type="dxa"/>
          </w:tcPr>
          <w:p w14:paraId="165EA0B0" w14:textId="77777777" w:rsidR="00FF1AA5" w:rsidRDefault="00000000">
            <w:pPr>
              <w:spacing w:after="0" w:line="240" w:lineRule="auto"/>
              <w:rPr>
                <w:rFonts w:hint="eastAsia"/>
                <w:lang w:eastAsia="zh-CN"/>
              </w:rPr>
            </w:pPr>
            <w:r>
              <w:rPr>
                <w:sz w:val="18"/>
                <w:lang w:eastAsia="zh-CN"/>
              </w:rPr>
              <w:t>使用表面光滑的球，确保释放时无旋转</w:t>
            </w:r>
          </w:p>
        </w:tc>
      </w:tr>
      <w:tr w:rsidR="00FF1AA5" w14:paraId="0043477B" w14:textId="77777777">
        <w:trPr>
          <w:jc w:val="center"/>
        </w:trPr>
        <w:tc>
          <w:tcPr>
            <w:tcW w:w="2878" w:type="dxa"/>
            <w:shd w:val="clear" w:color="auto" w:fill="D6E4F0"/>
          </w:tcPr>
          <w:p w14:paraId="1119405B" w14:textId="77777777" w:rsidR="00FF1AA5" w:rsidRDefault="00000000">
            <w:pPr>
              <w:spacing w:after="0" w:line="240" w:lineRule="auto"/>
              <w:rPr>
                <w:rFonts w:hint="eastAsia"/>
              </w:rPr>
            </w:pPr>
            <w:proofErr w:type="spellStart"/>
            <w:r>
              <w:rPr>
                <w:sz w:val="18"/>
              </w:rPr>
              <w:t>释放时有初速度</w:t>
            </w:r>
            <w:proofErr w:type="spellEnd"/>
          </w:p>
        </w:tc>
        <w:tc>
          <w:tcPr>
            <w:tcW w:w="2878" w:type="dxa"/>
            <w:shd w:val="clear" w:color="auto" w:fill="D6E4F0"/>
          </w:tcPr>
          <w:p w14:paraId="10C6A17A" w14:textId="77777777" w:rsidR="00FF1AA5" w:rsidRDefault="00000000">
            <w:pPr>
              <w:spacing w:after="0" w:line="240" w:lineRule="auto"/>
              <w:rPr>
                <w:rFonts w:hint="eastAsia"/>
              </w:rPr>
            </w:pPr>
            <w:proofErr w:type="spellStart"/>
            <w:r>
              <w:rPr>
                <w:sz w:val="18"/>
              </w:rPr>
              <w:t>竖直方向位移偏大</w:t>
            </w:r>
            <w:proofErr w:type="spellEnd"/>
          </w:p>
        </w:tc>
        <w:tc>
          <w:tcPr>
            <w:tcW w:w="2878" w:type="dxa"/>
            <w:shd w:val="clear" w:color="auto" w:fill="D6E4F0"/>
          </w:tcPr>
          <w:p w14:paraId="2F2D8490" w14:textId="77777777" w:rsidR="00FF1AA5" w:rsidRDefault="00000000">
            <w:pPr>
              <w:spacing w:after="0" w:line="240" w:lineRule="auto"/>
              <w:rPr>
                <w:rFonts w:hint="eastAsia"/>
                <w:lang w:eastAsia="zh-CN"/>
              </w:rPr>
            </w:pPr>
            <w:r>
              <w:rPr>
                <w:sz w:val="18"/>
                <w:lang w:eastAsia="zh-CN"/>
              </w:rPr>
              <w:t>优化释放机构，使用电磁铁释放</w:t>
            </w:r>
          </w:p>
        </w:tc>
      </w:tr>
      <w:tr w:rsidR="00FF1AA5" w14:paraId="3EB18958" w14:textId="77777777">
        <w:trPr>
          <w:jc w:val="center"/>
        </w:trPr>
        <w:tc>
          <w:tcPr>
            <w:tcW w:w="2878" w:type="dxa"/>
          </w:tcPr>
          <w:p w14:paraId="3019F1E2" w14:textId="77777777" w:rsidR="00FF1AA5" w:rsidRDefault="00000000">
            <w:pPr>
              <w:spacing w:after="0" w:line="240" w:lineRule="auto"/>
              <w:rPr>
                <w:rFonts w:hint="eastAsia"/>
              </w:rPr>
            </w:pPr>
            <w:proofErr w:type="spellStart"/>
            <w:r>
              <w:rPr>
                <w:sz w:val="18"/>
              </w:rPr>
              <w:t>摄像头畸变</w:t>
            </w:r>
            <w:proofErr w:type="spellEnd"/>
          </w:p>
        </w:tc>
        <w:tc>
          <w:tcPr>
            <w:tcW w:w="2878" w:type="dxa"/>
          </w:tcPr>
          <w:p w14:paraId="6E61276B" w14:textId="77777777" w:rsidR="00FF1AA5" w:rsidRDefault="00000000">
            <w:pPr>
              <w:spacing w:after="0" w:line="240" w:lineRule="auto"/>
              <w:rPr>
                <w:rFonts w:hint="eastAsia"/>
              </w:rPr>
            </w:pPr>
            <w:proofErr w:type="spellStart"/>
            <w:r>
              <w:rPr>
                <w:sz w:val="18"/>
              </w:rPr>
              <w:t>边缘区域测量不准</w:t>
            </w:r>
            <w:proofErr w:type="spellEnd"/>
          </w:p>
        </w:tc>
        <w:tc>
          <w:tcPr>
            <w:tcW w:w="2878" w:type="dxa"/>
          </w:tcPr>
          <w:p w14:paraId="20322491" w14:textId="77777777" w:rsidR="00FF1AA5" w:rsidRDefault="00000000">
            <w:pPr>
              <w:spacing w:after="0" w:line="240" w:lineRule="auto"/>
              <w:rPr>
                <w:rFonts w:hint="eastAsia"/>
                <w:lang w:eastAsia="zh-CN"/>
              </w:rPr>
            </w:pPr>
            <w:r>
              <w:rPr>
                <w:sz w:val="18"/>
                <w:lang w:eastAsia="zh-CN"/>
              </w:rPr>
              <w:t>使用畸变校正，或只使用画面中心区域</w:t>
            </w:r>
          </w:p>
        </w:tc>
      </w:tr>
      <w:tr w:rsidR="00FF1AA5" w14:paraId="374E04F6" w14:textId="77777777">
        <w:trPr>
          <w:jc w:val="center"/>
        </w:trPr>
        <w:tc>
          <w:tcPr>
            <w:tcW w:w="2878" w:type="dxa"/>
            <w:shd w:val="clear" w:color="auto" w:fill="D6E4F0"/>
          </w:tcPr>
          <w:p w14:paraId="3BEED76D" w14:textId="77777777" w:rsidR="00FF1AA5" w:rsidRDefault="00000000">
            <w:pPr>
              <w:spacing w:after="0" w:line="240" w:lineRule="auto"/>
              <w:rPr>
                <w:rFonts w:hint="eastAsia"/>
              </w:rPr>
            </w:pPr>
            <w:proofErr w:type="spellStart"/>
            <w:r>
              <w:rPr>
                <w:sz w:val="18"/>
              </w:rPr>
              <w:t>背景干扰</w:t>
            </w:r>
            <w:proofErr w:type="spellEnd"/>
          </w:p>
        </w:tc>
        <w:tc>
          <w:tcPr>
            <w:tcW w:w="2878" w:type="dxa"/>
            <w:shd w:val="clear" w:color="auto" w:fill="D6E4F0"/>
          </w:tcPr>
          <w:p w14:paraId="54CB3DFF" w14:textId="77777777" w:rsidR="00FF1AA5" w:rsidRDefault="00000000">
            <w:pPr>
              <w:spacing w:after="0" w:line="240" w:lineRule="auto"/>
              <w:rPr>
                <w:rFonts w:hint="eastAsia"/>
              </w:rPr>
            </w:pPr>
            <w:proofErr w:type="spellStart"/>
            <w:r>
              <w:rPr>
                <w:sz w:val="18"/>
              </w:rPr>
              <w:t>小球检测失败</w:t>
            </w:r>
            <w:proofErr w:type="spellEnd"/>
          </w:p>
        </w:tc>
        <w:tc>
          <w:tcPr>
            <w:tcW w:w="2878" w:type="dxa"/>
            <w:shd w:val="clear" w:color="auto" w:fill="D6E4F0"/>
          </w:tcPr>
          <w:p w14:paraId="141651D5" w14:textId="77777777" w:rsidR="00FF1AA5" w:rsidRDefault="00000000">
            <w:pPr>
              <w:spacing w:after="0" w:line="240" w:lineRule="auto"/>
              <w:rPr>
                <w:rFonts w:hint="eastAsia"/>
                <w:lang w:eastAsia="zh-CN"/>
              </w:rPr>
            </w:pPr>
            <w:r>
              <w:rPr>
                <w:sz w:val="18"/>
                <w:lang w:eastAsia="zh-CN"/>
              </w:rPr>
              <w:t>使用高对比度背景（黑色背景+白色小球）</w:t>
            </w:r>
          </w:p>
        </w:tc>
      </w:tr>
      <w:tr w:rsidR="00FF1AA5" w14:paraId="3CE3B38B" w14:textId="77777777">
        <w:trPr>
          <w:jc w:val="center"/>
        </w:trPr>
        <w:tc>
          <w:tcPr>
            <w:tcW w:w="2878" w:type="dxa"/>
          </w:tcPr>
          <w:p w14:paraId="47212E21" w14:textId="77777777" w:rsidR="00FF1AA5" w:rsidRDefault="00000000">
            <w:pPr>
              <w:spacing w:after="0" w:line="240" w:lineRule="auto"/>
              <w:rPr>
                <w:rFonts w:hint="eastAsia"/>
              </w:rPr>
            </w:pPr>
            <w:proofErr w:type="spellStart"/>
            <w:r>
              <w:rPr>
                <w:sz w:val="18"/>
              </w:rPr>
              <w:t>帧率不足</w:t>
            </w:r>
            <w:proofErr w:type="spellEnd"/>
          </w:p>
        </w:tc>
        <w:tc>
          <w:tcPr>
            <w:tcW w:w="2878" w:type="dxa"/>
          </w:tcPr>
          <w:p w14:paraId="5EF37CE1" w14:textId="77777777" w:rsidR="00FF1AA5" w:rsidRDefault="00000000">
            <w:pPr>
              <w:spacing w:after="0" w:line="240" w:lineRule="auto"/>
              <w:rPr>
                <w:rFonts w:hint="eastAsia"/>
              </w:rPr>
            </w:pPr>
            <w:proofErr w:type="spellStart"/>
            <w:r>
              <w:rPr>
                <w:sz w:val="18"/>
              </w:rPr>
              <w:t>数据点太少</w:t>
            </w:r>
            <w:proofErr w:type="spellEnd"/>
          </w:p>
        </w:tc>
        <w:tc>
          <w:tcPr>
            <w:tcW w:w="2878" w:type="dxa"/>
          </w:tcPr>
          <w:p w14:paraId="3E0ABC39" w14:textId="77777777" w:rsidR="00FF1AA5" w:rsidRDefault="00000000">
            <w:pPr>
              <w:spacing w:after="0" w:line="240" w:lineRule="auto"/>
              <w:rPr>
                <w:rFonts w:hint="eastAsia"/>
                <w:lang w:eastAsia="zh-CN"/>
              </w:rPr>
            </w:pPr>
            <w:r>
              <w:rPr>
                <w:sz w:val="18"/>
                <w:lang w:eastAsia="zh-CN"/>
              </w:rPr>
              <w:t>降低分辨率提高帧率，或使用高速模式</w:t>
            </w:r>
          </w:p>
        </w:tc>
      </w:tr>
    </w:tbl>
    <w:p w14:paraId="066BB75D" w14:textId="77777777" w:rsidR="00FF1AA5" w:rsidRDefault="00000000">
      <w:pPr>
        <w:rPr>
          <w:rFonts w:hint="eastAsia"/>
          <w:lang w:eastAsia="zh-CN"/>
        </w:rPr>
      </w:pPr>
      <w:r>
        <w:rPr>
          <w:lang w:eastAsia="zh-CN"/>
        </w:rPr>
        <w:br w:type="page"/>
      </w:r>
    </w:p>
    <w:p w14:paraId="6D66126B" w14:textId="77777777" w:rsidR="00FF1AA5" w:rsidRDefault="00000000">
      <w:pPr>
        <w:pStyle w:val="31"/>
        <w:rPr>
          <w:lang w:eastAsia="zh-CN"/>
        </w:rPr>
      </w:pPr>
      <w:bookmarkStart w:id="76" w:name="_Toc7566"/>
      <w:r>
        <w:rPr>
          <w:rFonts w:ascii="微软雅黑" w:eastAsia="微软雅黑" w:hAnsi="微软雅黑"/>
          <w:lang w:eastAsia="zh-CN"/>
        </w:rPr>
        <w:lastRenderedPageBreak/>
        <w:t>11.2 元器件清单与选型详解</w:t>
      </w:r>
      <w:bookmarkEnd w:id="76"/>
    </w:p>
    <w:p w14:paraId="7FDD9671" w14:textId="77777777" w:rsidR="00FF1AA5" w:rsidRDefault="00000000">
      <w:pPr>
        <w:pStyle w:val="4"/>
        <w:rPr>
          <w:lang w:eastAsia="zh-CN"/>
        </w:rPr>
      </w:pPr>
      <w:r>
        <w:rPr>
          <w:rFonts w:ascii="微软雅黑" w:eastAsia="微软雅黑" w:hAnsi="微软雅黑"/>
          <w:lang w:eastAsia="zh-CN"/>
        </w:rPr>
        <w:t>11.2.1 电子元器件清单</w:t>
      </w:r>
    </w:p>
    <w:tbl>
      <w:tblPr>
        <w:tblStyle w:val="af4"/>
        <w:tblW w:w="0" w:type="auto"/>
        <w:jc w:val="center"/>
        <w:tblLook w:val="04A0" w:firstRow="1" w:lastRow="0" w:firstColumn="1" w:lastColumn="0" w:noHBand="0" w:noVBand="1"/>
      </w:tblPr>
      <w:tblGrid>
        <w:gridCol w:w="1727"/>
        <w:gridCol w:w="1727"/>
        <w:gridCol w:w="1727"/>
        <w:gridCol w:w="1727"/>
        <w:gridCol w:w="1727"/>
      </w:tblGrid>
      <w:tr w:rsidR="00FF1AA5" w14:paraId="6967C3B2" w14:textId="77777777">
        <w:trPr>
          <w:jc w:val="center"/>
        </w:trPr>
        <w:tc>
          <w:tcPr>
            <w:tcW w:w="1727" w:type="dxa"/>
            <w:shd w:val="clear" w:color="auto" w:fill="4472C4"/>
          </w:tcPr>
          <w:p w14:paraId="72E16BC0" w14:textId="77777777" w:rsidR="00FF1AA5" w:rsidRDefault="00000000">
            <w:pPr>
              <w:spacing w:after="0" w:line="240" w:lineRule="auto"/>
              <w:jc w:val="center"/>
              <w:rPr>
                <w:rFonts w:hint="eastAsia"/>
              </w:rPr>
            </w:pPr>
            <w:proofErr w:type="spellStart"/>
            <w:r>
              <w:rPr>
                <w:b/>
                <w:color w:val="FFFFFF"/>
                <w:sz w:val="18"/>
              </w:rPr>
              <w:t>名称</w:t>
            </w:r>
            <w:proofErr w:type="spellEnd"/>
          </w:p>
        </w:tc>
        <w:tc>
          <w:tcPr>
            <w:tcW w:w="1727" w:type="dxa"/>
            <w:shd w:val="clear" w:color="auto" w:fill="4472C4"/>
          </w:tcPr>
          <w:p w14:paraId="4CEFAAF2" w14:textId="77777777" w:rsidR="00FF1AA5" w:rsidRDefault="00000000">
            <w:pPr>
              <w:spacing w:after="0" w:line="240" w:lineRule="auto"/>
              <w:jc w:val="center"/>
              <w:rPr>
                <w:rFonts w:hint="eastAsia"/>
              </w:rPr>
            </w:pPr>
            <w:proofErr w:type="spellStart"/>
            <w:r>
              <w:rPr>
                <w:b/>
                <w:color w:val="FFFFFF"/>
                <w:sz w:val="18"/>
              </w:rPr>
              <w:t>型号</w:t>
            </w:r>
            <w:proofErr w:type="spellEnd"/>
            <w:r>
              <w:rPr>
                <w:b/>
                <w:color w:val="FFFFFF"/>
                <w:sz w:val="18"/>
              </w:rPr>
              <w:t>/</w:t>
            </w:r>
            <w:proofErr w:type="spellStart"/>
            <w:r>
              <w:rPr>
                <w:b/>
                <w:color w:val="FFFFFF"/>
                <w:sz w:val="18"/>
              </w:rPr>
              <w:t>规格</w:t>
            </w:r>
            <w:proofErr w:type="spellEnd"/>
          </w:p>
        </w:tc>
        <w:tc>
          <w:tcPr>
            <w:tcW w:w="1727" w:type="dxa"/>
            <w:shd w:val="clear" w:color="auto" w:fill="4472C4"/>
          </w:tcPr>
          <w:p w14:paraId="217DEC0B" w14:textId="77777777" w:rsidR="00FF1AA5" w:rsidRDefault="00000000">
            <w:pPr>
              <w:spacing w:after="0" w:line="240" w:lineRule="auto"/>
              <w:jc w:val="center"/>
              <w:rPr>
                <w:rFonts w:hint="eastAsia"/>
              </w:rPr>
            </w:pPr>
            <w:proofErr w:type="spellStart"/>
            <w:r>
              <w:rPr>
                <w:b/>
                <w:color w:val="FFFFFF"/>
                <w:sz w:val="18"/>
              </w:rPr>
              <w:t>数量</w:t>
            </w:r>
            <w:proofErr w:type="spellEnd"/>
          </w:p>
        </w:tc>
        <w:tc>
          <w:tcPr>
            <w:tcW w:w="1727" w:type="dxa"/>
            <w:shd w:val="clear" w:color="auto" w:fill="4472C4"/>
          </w:tcPr>
          <w:p w14:paraId="76D52B93" w14:textId="77777777" w:rsidR="00FF1AA5" w:rsidRDefault="00000000">
            <w:pPr>
              <w:spacing w:after="0" w:line="240" w:lineRule="auto"/>
              <w:jc w:val="center"/>
              <w:rPr>
                <w:rFonts w:hint="eastAsia"/>
              </w:rPr>
            </w:pPr>
            <w:proofErr w:type="spellStart"/>
            <w:r>
              <w:rPr>
                <w:b/>
                <w:color w:val="FFFFFF"/>
                <w:sz w:val="18"/>
              </w:rPr>
              <w:t>参考价格</w:t>
            </w:r>
            <w:proofErr w:type="spellEnd"/>
          </w:p>
        </w:tc>
        <w:tc>
          <w:tcPr>
            <w:tcW w:w="1727" w:type="dxa"/>
            <w:shd w:val="clear" w:color="auto" w:fill="4472C4"/>
          </w:tcPr>
          <w:p w14:paraId="6AF58E7A" w14:textId="77777777" w:rsidR="00FF1AA5" w:rsidRDefault="00000000">
            <w:pPr>
              <w:spacing w:after="0" w:line="240" w:lineRule="auto"/>
              <w:jc w:val="center"/>
              <w:rPr>
                <w:rFonts w:hint="eastAsia"/>
              </w:rPr>
            </w:pPr>
            <w:proofErr w:type="spellStart"/>
            <w:r>
              <w:rPr>
                <w:b/>
                <w:color w:val="FFFFFF"/>
                <w:sz w:val="18"/>
              </w:rPr>
              <w:t>用途</w:t>
            </w:r>
            <w:proofErr w:type="spellEnd"/>
          </w:p>
        </w:tc>
      </w:tr>
      <w:tr w:rsidR="00FF1AA5" w14:paraId="68C42EF1" w14:textId="77777777">
        <w:trPr>
          <w:jc w:val="center"/>
        </w:trPr>
        <w:tc>
          <w:tcPr>
            <w:tcW w:w="1727" w:type="dxa"/>
          </w:tcPr>
          <w:p w14:paraId="4CCB7ABA" w14:textId="77777777" w:rsidR="00FF1AA5" w:rsidRDefault="00000000">
            <w:pPr>
              <w:spacing w:after="0" w:line="240" w:lineRule="auto"/>
              <w:rPr>
                <w:rFonts w:hint="eastAsia"/>
              </w:rPr>
            </w:pPr>
            <w:r>
              <w:rPr>
                <w:sz w:val="18"/>
              </w:rPr>
              <w:t>ESP32开发板</w:t>
            </w:r>
          </w:p>
        </w:tc>
        <w:tc>
          <w:tcPr>
            <w:tcW w:w="1727" w:type="dxa"/>
          </w:tcPr>
          <w:p w14:paraId="352FFD19" w14:textId="77777777" w:rsidR="00FF1AA5" w:rsidRDefault="00000000">
            <w:pPr>
              <w:spacing w:after="0" w:line="240" w:lineRule="auto"/>
              <w:rPr>
                <w:rFonts w:hint="eastAsia"/>
              </w:rPr>
            </w:pPr>
            <w:r>
              <w:rPr>
                <w:sz w:val="18"/>
              </w:rPr>
              <w:t>ESP32-DevKitC</w:t>
            </w:r>
          </w:p>
        </w:tc>
        <w:tc>
          <w:tcPr>
            <w:tcW w:w="1727" w:type="dxa"/>
          </w:tcPr>
          <w:p w14:paraId="0D0D8585" w14:textId="77777777" w:rsidR="00FF1AA5" w:rsidRDefault="00000000">
            <w:pPr>
              <w:spacing w:after="0" w:line="240" w:lineRule="auto"/>
              <w:rPr>
                <w:rFonts w:hint="eastAsia"/>
              </w:rPr>
            </w:pPr>
            <w:r>
              <w:rPr>
                <w:sz w:val="18"/>
              </w:rPr>
              <w:t>1</w:t>
            </w:r>
          </w:p>
        </w:tc>
        <w:tc>
          <w:tcPr>
            <w:tcW w:w="1727" w:type="dxa"/>
          </w:tcPr>
          <w:p w14:paraId="5AC80632" w14:textId="77777777" w:rsidR="00FF1AA5" w:rsidRDefault="00000000">
            <w:pPr>
              <w:spacing w:after="0" w:line="240" w:lineRule="auto"/>
              <w:rPr>
                <w:rFonts w:hint="eastAsia"/>
              </w:rPr>
            </w:pPr>
            <w:r>
              <w:rPr>
                <w:sz w:val="18"/>
              </w:rPr>
              <w:t>20元</w:t>
            </w:r>
          </w:p>
        </w:tc>
        <w:tc>
          <w:tcPr>
            <w:tcW w:w="1727" w:type="dxa"/>
          </w:tcPr>
          <w:p w14:paraId="46A2A5EC" w14:textId="77777777" w:rsidR="00FF1AA5" w:rsidRDefault="00000000">
            <w:pPr>
              <w:spacing w:after="0" w:line="240" w:lineRule="auto"/>
              <w:rPr>
                <w:rFonts w:hint="eastAsia"/>
              </w:rPr>
            </w:pPr>
            <w:proofErr w:type="spellStart"/>
            <w:r>
              <w:rPr>
                <w:sz w:val="18"/>
              </w:rPr>
              <w:t>主控制器</w:t>
            </w:r>
            <w:proofErr w:type="spellEnd"/>
          </w:p>
        </w:tc>
      </w:tr>
      <w:tr w:rsidR="00FF1AA5" w14:paraId="5E353BCE" w14:textId="77777777">
        <w:trPr>
          <w:jc w:val="center"/>
        </w:trPr>
        <w:tc>
          <w:tcPr>
            <w:tcW w:w="1727" w:type="dxa"/>
            <w:shd w:val="clear" w:color="auto" w:fill="D6E4F0"/>
          </w:tcPr>
          <w:p w14:paraId="4949B615" w14:textId="77777777" w:rsidR="00FF1AA5" w:rsidRDefault="00000000">
            <w:pPr>
              <w:spacing w:after="0" w:line="240" w:lineRule="auto"/>
              <w:rPr>
                <w:rFonts w:hint="eastAsia"/>
              </w:rPr>
            </w:pPr>
            <w:proofErr w:type="spellStart"/>
            <w:r>
              <w:rPr>
                <w:sz w:val="18"/>
              </w:rPr>
              <w:t>舵机</w:t>
            </w:r>
            <w:proofErr w:type="spellEnd"/>
          </w:p>
        </w:tc>
        <w:tc>
          <w:tcPr>
            <w:tcW w:w="1727" w:type="dxa"/>
            <w:shd w:val="clear" w:color="auto" w:fill="D6E4F0"/>
          </w:tcPr>
          <w:p w14:paraId="2BDB1800" w14:textId="77777777" w:rsidR="00FF1AA5" w:rsidRDefault="00000000">
            <w:pPr>
              <w:spacing w:after="0" w:line="240" w:lineRule="auto"/>
              <w:rPr>
                <w:rFonts w:hint="eastAsia"/>
              </w:rPr>
            </w:pPr>
            <w:r>
              <w:rPr>
                <w:sz w:val="18"/>
              </w:rPr>
              <w:t>MG996R</w:t>
            </w:r>
          </w:p>
        </w:tc>
        <w:tc>
          <w:tcPr>
            <w:tcW w:w="1727" w:type="dxa"/>
            <w:shd w:val="clear" w:color="auto" w:fill="D6E4F0"/>
          </w:tcPr>
          <w:p w14:paraId="0F347FB6" w14:textId="77777777" w:rsidR="00FF1AA5" w:rsidRDefault="00000000">
            <w:pPr>
              <w:spacing w:after="0" w:line="240" w:lineRule="auto"/>
              <w:rPr>
                <w:rFonts w:hint="eastAsia"/>
              </w:rPr>
            </w:pPr>
            <w:r>
              <w:rPr>
                <w:sz w:val="18"/>
              </w:rPr>
              <w:t>1</w:t>
            </w:r>
          </w:p>
        </w:tc>
        <w:tc>
          <w:tcPr>
            <w:tcW w:w="1727" w:type="dxa"/>
            <w:shd w:val="clear" w:color="auto" w:fill="D6E4F0"/>
          </w:tcPr>
          <w:p w14:paraId="6C141612" w14:textId="77777777" w:rsidR="00FF1AA5" w:rsidRDefault="00000000">
            <w:pPr>
              <w:spacing w:after="0" w:line="240" w:lineRule="auto"/>
              <w:rPr>
                <w:rFonts w:hint="eastAsia"/>
              </w:rPr>
            </w:pPr>
            <w:r>
              <w:rPr>
                <w:sz w:val="18"/>
              </w:rPr>
              <w:t>15元</w:t>
            </w:r>
          </w:p>
        </w:tc>
        <w:tc>
          <w:tcPr>
            <w:tcW w:w="1727" w:type="dxa"/>
            <w:shd w:val="clear" w:color="auto" w:fill="D6E4F0"/>
          </w:tcPr>
          <w:p w14:paraId="599FB024" w14:textId="77777777" w:rsidR="00FF1AA5" w:rsidRDefault="00000000">
            <w:pPr>
              <w:spacing w:after="0" w:line="240" w:lineRule="auto"/>
              <w:rPr>
                <w:rFonts w:hint="eastAsia"/>
              </w:rPr>
            </w:pPr>
            <w:proofErr w:type="spellStart"/>
            <w:r>
              <w:rPr>
                <w:sz w:val="18"/>
              </w:rPr>
              <w:t>释放小球</w:t>
            </w:r>
            <w:proofErr w:type="spellEnd"/>
          </w:p>
        </w:tc>
      </w:tr>
      <w:tr w:rsidR="00FF1AA5" w14:paraId="6B2BA7C2" w14:textId="77777777">
        <w:trPr>
          <w:jc w:val="center"/>
        </w:trPr>
        <w:tc>
          <w:tcPr>
            <w:tcW w:w="1727" w:type="dxa"/>
          </w:tcPr>
          <w:p w14:paraId="3B4428CD" w14:textId="77777777" w:rsidR="00FF1AA5" w:rsidRDefault="00000000">
            <w:pPr>
              <w:spacing w:after="0" w:line="240" w:lineRule="auto"/>
              <w:rPr>
                <w:rFonts w:hint="eastAsia"/>
              </w:rPr>
            </w:pPr>
            <w:proofErr w:type="spellStart"/>
            <w:r>
              <w:rPr>
                <w:sz w:val="18"/>
              </w:rPr>
              <w:t>红外传感器</w:t>
            </w:r>
            <w:proofErr w:type="spellEnd"/>
          </w:p>
        </w:tc>
        <w:tc>
          <w:tcPr>
            <w:tcW w:w="1727" w:type="dxa"/>
          </w:tcPr>
          <w:p w14:paraId="40DE0794" w14:textId="77777777" w:rsidR="00FF1AA5" w:rsidRDefault="00000000">
            <w:pPr>
              <w:spacing w:after="0" w:line="240" w:lineRule="auto"/>
              <w:rPr>
                <w:rFonts w:hint="eastAsia"/>
              </w:rPr>
            </w:pPr>
            <w:r>
              <w:rPr>
                <w:sz w:val="18"/>
              </w:rPr>
              <w:t>E18-D80NK</w:t>
            </w:r>
          </w:p>
        </w:tc>
        <w:tc>
          <w:tcPr>
            <w:tcW w:w="1727" w:type="dxa"/>
          </w:tcPr>
          <w:p w14:paraId="20D5A111" w14:textId="77777777" w:rsidR="00FF1AA5" w:rsidRDefault="00000000">
            <w:pPr>
              <w:spacing w:after="0" w:line="240" w:lineRule="auto"/>
              <w:rPr>
                <w:rFonts w:hint="eastAsia"/>
              </w:rPr>
            </w:pPr>
            <w:r>
              <w:rPr>
                <w:sz w:val="18"/>
              </w:rPr>
              <w:t>2</w:t>
            </w:r>
          </w:p>
        </w:tc>
        <w:tc>
          <w:tcPr>
            <w:tcW w:w="1727" w:type="dxa"/>
          </w:tcPr>
          <w:p w14:paraId="3E90DD05" w14:textId="77777777" w:rsidR="00FF1AA5" w:rsidRDefault="00000000">
            <w:pPr>
              <w:spacing w:after="0" w:line="240" w:lineRule="auto"/>
              <w:rPr>
                <w:rFonts w:hint="eastAsia"/>
              </w:rPr>
            </w:pPr>
            <w:r>
              <w:rPr>
                <w:sz w:val="18"/>
              </w:rPr>
              <w:t>5元/个</w:t>
            </w:r>
          </w:p>
        </w:tc>
        <w:tc>
          <w:tcPr>
            <w:tcW w:w="1727" w:type="dxa"/>
          </w:tcPr>
          <w:p w14:paraId="567BEC78" w14:textId="77777777" w:rsidR="00FF1AA5" w:rsidRDefault="00000000">
            <w:pPr>
              <w:spacing w:after="0" w:line="240" w:lineRule="auto"/>
              <w:rPr>
                <w:rFonts w:hint="eastAsia"/>
              </w:rPr>
            </w:pPr>
            <w:proofErr w:type="spellStart"/>
            <w:r>
              <w:rPr>
                <w:sz w:val="18"/>
              </w:rPr>
              <w:t>检测小球通过</w:t>
            </w:r>
            <w:proofErr w:type="spellEnd"/>
          </w:p>
        </w:tc>
      </w:tr>
      <w:tr w:rsidR="00FF1AA5" w14:paraId="52111A1D" w14:textId="77777777">
        <w:trPr>
          <w:jc w:val="center"/>
        </w:trPr>
        <w:tc>
          <w:tcPr>
            <w:tcW w:w="1727" w:type="dxa"/>
            <w:shd w:val="clear" w:color="auto" w:fill="D6E4F0"/>
          </w:tcPr>
          <w:p w14:paraId="04CFBA76" w14:textId="77777777" w:rsidR="00FF1AA5" w:rsidRDefault="00000000">
            <w:pPr>
              <w:spacing w:after="0" w:line="240" w:lineRule="auto"/>
              <w:rPr>
                <w:rFonts w:hint="eastAsia"/>
              </w:rPr>
            </w:pPr>
            <w:proofErr w:type="spellStart"/>
            <w:r>
              <w:rPr>
                <w:sz w:val="18"/>
              </w:rPr>
              <w:t>面包板</w:t>
            </w:r>
            <w:proofErr w:type="spellEnd"/>
          </w:p>
        </w:tc>
        <w:tc>
          <w:tcPr>
            <w:tcW w:w="1727" w:type="dxa"/>
            <w:shd w:val="clear" w:color="auto" w:fill="D6E4F0"/>
          </w:tcPr>
          <w:p w14:paraId="3030F372" w14:textId="77777777" w:rsidR="00FF1AA5" w:rsidRDefault="00000000">
            <w:pPr>
              <w:spacing w:after="0" w:line="240" w:lineRule="auto"/>
              <w:rPr>
                <w:rFonts w:hint="eastAsia"/>
              </w:rPr>
            </w:pPr>
            <w:r>
              <w:rPr>
                <w:sz w:val="18"/>
              </w:rPr>
              <w:t>830孔</w:t>
            </w:r>
          </w:p>
        </w:tc>
        <w:tc>
          <w:tcPr>
            <w:tcW w:w="1727" w:type="dxa"/>
            <w:shd w:val="clear" w:color="auto" w:fill="D6E4F0"/>
          </w:tcPr>
          <w:p w14:paraId="60F82731" w14:textId="77777777" w:rsidR="00FF1AA5" w:rsidRDefault="00000000">
            <w:pPr>
              <w:spacing w:after="0" w:line="240" w:lineRule="auto"/>
              <w:rPr>
                <w:rFonts w:hint="eastAsia"/>
              </w:rPr>
            </w:pPr>
            <w:r>
              <w:rPr>
                <w:sz w:val="18"/>
              </w:rPr>
              <w:t>1</w:t>
            </w:r>
          </w:p>
        </w:tc>
        <w:tc>
          <w:tcPr>
            <w:tcW w:w="1727" w:type="dxa"/>
            <w:shd w:val="clear" w:color="auto" w:fill="D6E4F0"/>
          </w:tcPr>
          <w:p w14:paraId="2B046748" w14:textId="77777777" w:rsidR="00FF1AA5" w:rsidRDefault="00000000">
            <w:pPr>
              <w:spacing w:after="0" w:line="240" w:lineRule="auto"/>
              <w:rPr>
                <w:rFonts w:hint="eastAsia"/>
              </w:rPr>
            </w:pPr>
            <w:r>
              <w:rPr>
                <w:sz w:val="18"/>
              </w:rPr>
              <w:t>5元</w:t>
            </w:r>
          </w:p>
        </w:tc>
        <w:tc>
          <w:tcPr>
            <w:tcW w:w="1727" w:type="dxa"/>
            <w:shd w:val="clear" w:color="auto" w:fill="D6E4F0"/>
          </w:tcPr>
          <w:p w14:paraId="62FAFEE2" w14:textId="77777777" w:rsidR="00FF1AA5" w:rsidRDefault="00000000">
            <w:pPr>
              <w:spacing w:after="0" w:line="240" w:lineRule="auto"/>
              <w:rPr>
                <w:rFonts w:hint="eastAsia"/>
              </w:rPr>
            </w:pPr>
            <w:proofErr w:type="spellStart"/>
            <w:r>
              <w:rPr>
                <w:sz w:val="18"/>
              </w:rPr>
              <w:t>电路搭建</w:t>
            </w:r>
            <w:proofErr w:type="spellEnd"/>
          </w:p>
        </w:tc>
      </w:tr>
      <w:tr w:rsidR="00FF1AA5" w14:paraId="301198F4" w14:textId="77777777">
        <w:trPr>
          <w:jc w:val="center"/>
        </w:trPr>
        <w:tc>
          <w:tcPr>
            <w:tcW w:w="1727" w:type="dxa"/>
          </w:tcPr>
          <w:p w14:paraId="7523A798" w14:textId="77777777" w:rsidR="00FF1AA5" w:rsidRDefault="00000000">
            <w:pPr>
              <w:spacing w:after="0" w:line="240" w:lineRule="auto"/>
              <w:rPr>
                <w:rFonts w:hint="eastAsia"/>
              </w:rPr>
            </w:pPr>
            <w:proofErr w:type="spellStart"/>
            <w:r>
              <w:rPr>
                <w:sz w:val="18"/>
              </w:rPr>
              <w:t>杜邦线</w:t>
            </w:r>
            <w:proofErr w:type="spellEnd"/>
          </w:p>
        </w:tc>
        <w:tc>
          <w:tcPr>
            <w:tcW w:w="1727" w:type="dxa"/>
          </w:tcPr>
          <w:p w14:paraId="73E162FC" w14:textId="77777777" w:rsidR="00FF1AA5" w:rsidRDefault="00000000">
            <w:pPr>
              <w:spacing w:after="0" w:line="240" w:lineRule="auto"/>
              <w:rPr>
                <w:rFonts w:hint="eastAsia"/>
              </w:rPr>
            </w:pPr>
            <w:proofErr w:type="spellStart"/>
            <w:r>
              <w:rPr>
                <w:sz w:val="18"/>
              </w:rPr>
              <w:t>公对公+公对母</w:t>
            </w:r>
            <w:proofErr w:type="spellEnd"/>
          </w:p>
        </w:tc>
        <w:tc>
          <w:tcPr>
            <w:tcW w:w="1727" w:type="dxa"/>
          </w:tcPr>
          <w:p w14:paraId="289F45A0" w14:textId="77777777" w:rsidR="00FF1AA5" w:rsidRDefault="00000000">
            <w:pPr>
              <w:spacing w:after="0" w:line="240" w:lineRule="auto"/>
              <w:rPr>
                <w:rFonts w:hint="eastAsia"/>
              </w:rPr>
            </w:pPr>
            <w:r>
              <w:rPr>
                <w:sz w:val="18"/>
              </w:rPr>
              <w:t>1套</w:t>
            </w:r>
          </w:p>
        </w:tc>
        <w:tc>
          <w:tcPr>
            <w:tcW w:w="1727" w:type="dxa"/>
          </w:tcPr>
          <w:p w14:paraId="013ECA25" w14:textId="77777777" w:rsidR="00FF1AA5" w:rsidRDefault="00000000">
            <w:pPr>
              <w:spacing w:after="0" w:line="240" w:lineRule="auto"/>
              <w:rPr>
                <w:rFonts w:hint="eastAsia"/>
              </w:rPr>
            </w:pPr>
            <w:r>
              <w:rPr>
                <w:sz w:val="18"/>
              </w:rPr>
              <w:t>5元</w:t>
            </w:r>
          </w:p>
        </w:tc>
        <w:tc>
          <w:tcPr>
            <w:tcW w:w="1727" w:type="dxa"/>
          </w:tcPr>
          <w:p w14:paraId="60DD97B3" w14:textId="77777777" w:rsidR="00FF1AA5" w:rsidRDefault="00000000">
            <w:pPr>
              <w:spacing w:after="0" w:line="240" w:lineRule="auto"/>
              <w:rPr>
                <w:rFonts w:hint="eastAsia"/>
              </w:rPr>
            </w:pPr>
            <w:proofErr w:type="spellStart"/>
            <w:r>
              <w:rPr>
                <w:sz w:val="18"/>
              </w:rPr>
              <w:t>连线</w:t>
            </w:r>
            <w:proofErr w:type="spellEnd"/>
          </w:p>
        </w:tc>
      </w:tr>
      <w:tr w:rsidR="00FF1AA5" w14:paraId="6C2336B7" w14:textId="77777777">
        <w:trPr>
          <w:jc w:val="center"/>
        </w:trPr>
        <w:tc>
          <w:tcPr>
            <w:tcW w:w="1727" w:type="dxa"/>
            <w:shd w:val="clear" w:color="auto" w:fill="D6E4F0"/>
          </w:tcPr>
          <w:p w14:paraId="2E258F4D" w14:textId="77777777" w:rsidR="00FF1AA5" w:rsidRDefault="00000000">
            <w:pPr>
              <w:spacing w:after="0" w:line="240" w:lineRule="auto"/>
              <w:rPr>
                <w:rFonts w:hint="eastAsia"/>
              </w:rPr>
            </w:pPr>
            <w:r>
              <w:rPr>
                <w:sz w:val="18"/>
              </w:rPr>
              <w:t>12V电源适配器</w:t>
            </w:r>
          </w:p>
        </w:tc>
        <w:tc>
          <w:tcPr>
            <w:tcW w:w="1727" w:type="dxa"/>
            <w:shd w:val="clear" w:color="auto" w:fill="D6E4F0"/>
          </w:tcPr>
          <w:p w14:paraId="71F73B76" w14:textId="77777777" w:rsidR="00FF1AA5" w:rsidRDefault="00000000">
            <w:pPr>
              <w:spacing w:after="0" w:line="240" w:lineRule="auto"/>
              <w:rPr>
                <w:rFonts w:hint="eastAsia"/>
              </w:rPr>
            </w:pPr>
            <w:r>
              <w:rPr>
                <w:sz w:val="18"/>
              </w:rPr>
              <w:t>2A</w:t>
            </w:r>
          </w:p>
        </w:tc>
        <w:tc>
          <w:tcPr>
            <w:tcW w:w="1727" w:type="dxa"/>
            <w:shd w:val="clear" w:color="auto" w:fill="D6E4F0"/>
          </w:tcPr>
          <w:p w14:paraId="34B10A70" w14:textId="77777777" w:rsidR="00FF1AA5" w:rsidRDefault="00000000">
            <w:pPr>
              <w:spacing w:after="0" w:line="240" w:lineRule="auto"/>
              <w:rPr>
                <w:rFonts w:hint="eastAsia"/>
              </w:rPr>
            </w:pPr>
            <w:r>
              <w:rPr>
                <w:sz w:val="18"/>
              </w:rPr>
              <w:t>1</w:t>
            </w:r>
          </w:p>
        </w:tc>
        <w:tc>
          <w:tcPr>
            <w:tcW w:w="1727" w:type="dxa"/>
            <w:shd w:val="clear" w:color="auto" w:fill="D6E4F0"/>
          </w:tcPr>
          <w:p w14:paraId="06EA4C2C" w14:textId="77777777" w:rsidR="00FF1AA5" w:rsidRDefault="00000000">
            <w:pPr>
              <w:spacing w:after="0" w:line="240" w:lineRule="auto"/>
              <w:rPr>
                <w:rFonts w:hint="eastAsia"/>
              </w:rPr>
            </w:pPr>
            <w:r>
              <w:rPr>
                <w:sz w:val="18"/>
              </w:rPr>
              <w:t>15元</w:t>
            </w:r>
          </w:p>
        </w:tc>
        <w:tc>
          <w:tcPr>
            <w:tcW w:w="1727" w:type="dxa"/>
            <w:shd w:val="clear" w:color="auto" w:fill="D6E4F0"/>
          </w:tcPr>
          <w:p w14:paraId="6578F386" w14:textId="77777777" w:rsidR="00FF1AA5" w:rsidRDefault="00000000">
            <w:pPr>
              <w:spacing w:after="0" w:line="240" w:lineRule="auto"/>
              <w:rPr>
                <w:rFonts w:hint="eastAsia"/>
              </w:rPr>
            </w:pPr>
            <w:proofErr w:type="spellStart"/>
            <w:r>
              <w:rPr>
                <w:sz w:val="18"/>
              </w:rPr>
              <w:t>舵机供电</w:t>
            </w:r>
            <w:proofErr w:type="spellEnd"/>
          </w:p>
        </w:tc>
      </w:tr>
      <w:tr w:rsidR="00FF1AA5" w14:paraId="5F661A72" w14:textId="77777777">
        <w:trPr>
          <w:jc w:val="center"/>
        </w:trPr>
        <w:tc>
          <w:tcPr>
            <w:tcW w:w="1727" w:type="dxa"/>
          </w:tcPr>
          <w:p w14:paraId="1DF6FEEC" w14:textId="77777777" w:rsidR="00FF1AA5" w:rsidRDefault="00000000">
            <w:pPr>
              <w:spacing w:after="0" w:line="240" w:lineRule="auto"/>
              <w:rPr>
                <w:rFonts w:hint="eastAsia"/>
              </w:rPr>
            </w:pPr>
            <w:r>
              <w:rPr>
                <w:sz w:val="18"/>
              </w:rPr>
              <w:t>5V降压模块</w:t>
            </w:r>
          </w:p>
        </w:tc>
        <w:tc>
          <w:tcPr>
            <w:tcW w:w="1727" w:type="dxa"/>
          </w:tcPr>
          <w:p w14:paraId="279E61B4" w14:textId="77777777" w:rsidR="00FF1AA5" w:rsidRDefault="00000000">
            <w:pPr>
              <w:spacing w:after="0" w:line="240" w:lineRule="auto"/>
              <w:rPr>
                <w:rFonts w:hint="eastAsia"/>
              </w:rPr>
            </w:pPr>
            <w:r>
              <w:rPr>
                <w:sz w:val="18"/>
              </w:rPr>
              <w:t>LM2596</w:t>
            </w:r>
          </w:p>
        </w:tc>
        <w:tc>
          <w:tcPr>
            <w:tcW w:w="1727" w:type="dxa"/>
          </w:tcPr>
          <w:p w14:paraId="0216F230" w14:textId="77777777" w:rsidR="00FF1AA5" w:rsidRDefault="00000000">
            <w:pPr>
              <w:spacing w:after="0" w:line="240" w:lineRule="auto"/>
              <w:rPr>
                <w:rFonts w:hint="eastAsia"/>
              </w:rPr>
            </w:pPr>
            <w:r>
              <w:rPr>
                <w:sz w:val="18"/>
              </w:rPr>
              <w:t>1</w:t>
            </w:r>
          </w:p>
        </w:tc>
        <w:tc>
          <w:tcPr>
            <w:tcW w:w="1727" w:type="dxa"/>
          </w:tcPr>
          <w:p w14:paraId="4555CCF7" w14:textId="77777777" w:rsidR="00FF1AA5" w:rsidRDefault="00000000">
            <w:pPr>
              <w:spacing w:after="0" w:line="240" w:lineRule="auto"/>
              <w:rPr>
                <w:rFonts w:hint="eastAsia"/>
              </w:rPr>
            </w:pPr>
            <w:r>
              <w:rPr>
                <w:sz w:val="18"/>
              </w:rPr>
              <w:t>5元</w:t>
            </w:r>
          </w:p>
        </w:tc>
        <w:tc>
          <w:tcPr>
            <w:tcW w:w="1727" w:type="dxa"/>
          </w:tcPr>
          <w:p w14:paraId="07A4FC0C" w14:textId="77777777" w:rsidR="00FF1AA5" w:rsidRDefault="00000000">
            <w:pPr>
              <w:spacing w:after="0" w:line="240" w:lineRule="auto"/>
              <w:rPr>
                <w:rFonts w:hint="eastAsia"/>
              </w:rPr>
            </w:pPr>
            <w:r>
              <w:rPr>
                <w:sz w:val="18"/>
              </w:rPr>
              <w:t>ESP32供电</w:t>
            </w:r>
          </w:p>
        </w:tc>
      </w:tr>
      <w:tr w:rsidR="00FF1AA5" w14:paraId="55646E43" w14:textId="77777777">
        <w:trPr>
          <w:jc w:val="center"/>
        </w:trPr>
        <w:tc>
          <w:tcPr>
            <w:tcW w:w="1727" w:type="dxa"/>
            <w:shd w:val="clear" w:color="auto" w:fill="D6E4F0"/>
          </w:tcPr>
          <w:p w14:paraId="6B116931" w14:textId="77777777" w:rsidR="00FF1AA5" w:rsidRDefault="00000000">
            <w:pPr>
              <w:spacing w:after="0" w:line="240" w:lineRule="auto"/>
              <w:rPr>
                <w:rFonts w:hint="eastAsia"/>
              </w:rPr>
            </w:pPr>
            <w:proofErr w:type="spellStart"/>
            <w:r>
              <w:rPr>
                <w:sz w:val="18"/>
              </w:rPr>
              <w:t>废旧智能手机</w:t>
            </w:r>
            <w:proofErr w:type="spellEnd"/>
          </w:p>
        </w:tc>
        <w:tc>
          <w:tcPr>
            <w:tcW w:w="1727" w:type="dxa"/>
            <w:shd w:val="clear" w:color="auto" w:fill="D6E4F0"/>
          </w:tcPr>
          <w:p w14:paraId="15FD7E94" w14:textId="77777777" w:rsidR="00FF1AA5" w:rsidRDefault="00000000">
            <w:pPr>
              <w:spacing w:after="0" w:line="240" w:lineRule="auto"/>
              <w:rPr>
                <w:rFonts w:hint="eastAsia"/>
              </w:rPr>
            </w:pPr>
            <w:r>
              <w:rPr>
                <w:sz w:val="18"/>
              </w:rPr>
              <w:t>小米6或类似</w:t>
            </w:r>
          </w:p>
        </w:tc>
        <w:tc>
          <w:tcPr>
            <w:tcW w:w="1727" w:type="dxa"/>
            <w:shd w:val="clear" w:color="auto" w:fill="D6E4F0"/>
          </w:tcPr>
          <w:p w14:paraId="38EDBE52" w14:textId="77777777" w:rsidR="00FF1AA5" w:rsidRDefault="00000000">
            <w:pPr>
              <w:spacing w:after="0" w:line="240" w:lineRule="auto"/>
              <w:rPr>
                <w:rFonts w:hint="eastAsia"/>
              </w:rPr>
            </w:pPr>
            <w:r>
              <w:rPr>
                <w:sz w:val="18"/>
              </w:rPr>
              <w:t>1</w:t>
            </w:r>
          </w:p>
        </w:tc>
        <w:tc>
          <w:tcPr>
            <w:tcW w:w="1727" w:type="dxa"/>
            <w:shd w:val="clear" w:color="auto" w:fill="D6E4F0"/>
          </w:tcPr>
          <w:p w14:paraId="13AB1F5E" w14:textId="77777777" w:rsidR="00FF1AA5" w:rsidRDefault="00000000">
            <w:pPr>
              <w:spacing w:after="0" w:line="240" w:lineRule="auto"/>
              <w:rPr>
                <w:rFonts w:hint="eastAsia"/>
              </w:rPr>
            </w:pPr>
            <w:r>
              <w:rPr>
                <w:sz w:val="18"/>
              </w:rPr>
              <w:t>50-100元</w:t>
            </w:r>
          </w:p>
        </w:tc>
        <w:tc>
          <w:tcPr>
            <w:tcW w:w="1727" w:type="dxa"/>
            <w:shd w:val="clear" w:color="auto" w:fill="D6E4F0"/>
          </w:tcPr>
          <w:p w14:paraId="26DF08E1" w14:textId="77777777" w:rsidR="00FF1AA5" w:rsidRDefault="00000000">
            <w:pPr>
              <w:spacing w:after="0" w:line="240" w:lineRule="auto"/>
              <w:rPr>
                <w:rFonts w:hint="eastAsia"/>
              </w:rPr>
            </w:pPr>
            <w:proofErr w:type="spellStart"/>
            <w:r>
              <w:rPr>
                <w:sz w:val="18"/>
              </w:rPr>
              <w:t>摄像头</w:t>
            </w:r>
            <w:proofErr w:type="spellEnd"/>
          </w:p>
        </w:tc>
      </w:tr>
    </w:tbl>
    <w:p w14:paraId="08E6E7F8" w14:textId="77777777" w:rsidR="00FF1AA5" w:rsidRDefault="00000000">
      <w:pPr>
        <w:pStyle w:val="4"/>
      </w:pPr>
      <w:r>
        <w:rPr>
          <w:rFonts w:ascii="微软雅黑" w:eastAsia="微软雅黑" w:hAnsi="微软雅黑"/>
        </w:rPr>
        <w:t xml:space="preserve">11.2.2 </w:t>
      </w:r>
      <w:proofErr w:type="spellStart"/>
      <w:r>
        <w:rPr>
          <w:rFonts w:ascii="微软雅黑" w:eastAsia="微软雅黑" w:hAnsi="微软雅黑"/>
        </w:rPr>
        <w:t>机械结构材料清单</w:t>
      </w:r>
      <w:proofErr w:type="spellEnd"/>
    </w:p>
    <w:tbl>
      <w:tblPr>
        <w:tblStyle w:val="af4"/>
        <w:tblW w:w="0" w:type="auto"/>
        <w:jc w:val="center"/>
        <w:tblLook w:val="04A0" w:firstRow="1" w:lastRow="0" w:firstColumn="1" w:lastColumn="0" w:noHBand="0" w:noVBand="1"/>
      </w:tblPr>
      <w:tblGrid>
        <w:gridCol w:w="1727"/>
        <w:gridCol w:w="1727"/>
        <w:gridCol w:w="1727"/>
        <w:gridCol w:w="1727"/>
        <w:gridCol w:w="1727"/>
      </w:tblGrid>
      <w:tr w:rsidR="00FF1AA5" w14:paraId="1473D329" w14:textId="77777777">
        <w:trPr>
          <w:jc w:val="center"/>
        </w:trPr>
        <w:tc>
          <w:tcPr>
            <w:tcW w:w="1727" w:type="dxa"/>
            <w:shd w:val="clear" w:color="auto" w:fill="4472C4"/>
          </w:tcPr>
          <w:p w14:paraId="1D5DD097" w14:textId="77777777" w:rsidR="00FF1AA5" w:rsidRDefault="00000000">
            <w:pPr>
              <w:spacing w:after="0" w:line="240" w:lineRule="auto"/>
              <w:jc w:val="center"/>
              <w:rPr>
                <w:rFonts w:hint="eastAsia"/>
              </w:rPr>
            </w:pPr>
            <w:proofErr w:type="spellStart"/>
            <w:r>
              <w:rPr>
                <w:b/>
                <w:color w:val="FFFFFF"/>
                <w:sz w:val="18"/>
              </w:rPr>
              <w:t>名称</w:t>
            </w:r>
            <w:proofErr w:type="spellEnd"/>
          </w:p>
        </w:tc>
        <w:tc>
          <w:tcPr>
            <w:tcW w:w="1727" w:type="dxa"/>
            <w:shd w:val="clear" w:color="auto" w:fill="4472C4"/>
          </w:tcPr>
          <w:p w14:paraId="3317ECE0" w14:textId="77777777" w:rsidR="00FF1AA5" w:rsidRDefault="00000000">
            <w:pPr>
              <w:spacing w:after="0" w:line="240" w:lineRule="auto"/>
              <w:jc w:val="center"/>
              <w:rPr>
                <w:rFonts w:hint="eastAsia"/>
              </w:rPr>
            </w:pPr>
            <w:proofErr w:type="spellStart"/>
            <w:r>
              <w:rPr>
                <w:b/>
                <w:color w:val="FFFFFF"/>
                <w:sz w:val="18"/>
              </w:rPr>
              <w:t>规格</w:t>
            </w:r>
            <w:proofErr w:type="spellEnd"/>
          </w:p>
        </w:tc>
        <w:tc>
          <w:tcPr>
            <w:tcW w:w="1727" w:type="dxa"/>
            <w:shd w:val="clear" w:color="auto" w:fill="4472C4"/>
          </w:tcPr>
          <w:p w14:paraId="37E713CF" w14:textId="77777777" w:rsidR="00FF1AA5" w:rsidRDefault="00000000">
            <w:pPr>
              <w:spacing w:after="0" w:line="240" w:lineRule="auto"/>
              <w:jc w:val="center"/>
              <w:rPr>
                <w:rFonts w:hint="eastAsia"/>
              </w:rPr>
            </w:pPr>
            <w:proofErr w:type="spellStart"/>
            <w:r>
              <w:rPr>
                <w:b/>
                <w:color w:val="FFFFFF"/>
                <w:sz w:val="18"/>
              </w:rPr>
              <w:t>数量</w:t>
            </w:r>
            <w:proofErr w:type="spellEnd"/>
          </w:p>
        </w:tc>
        <w:tc>
          <w:tcPr>
            <w:tcW w:w="1727" w:type="dxa"/>
            <w:shd w:val="clear" w:color="auto" w:fill="4472C4"/>
          </w:tcPr>
          <w:p w14:paraId="36EFBC26" w14:textId="77777777" w:rsidR="00FF1AA5" w:rsidRDefault="00000000">
            <w:pPr>
              <w:spacing w:after="0" w:line="240" w:lineRule="auto"/>
              <w:jc w:val="center"/>
              <w:rPr>
                <w:rFonts w:hint="eastAsia"/>
              </w:rPr>
            </w:pPr>
            <w:proofErr w:type="spellStart"/>
            <w:r>
              <w:rPr>
                <w:b/>
                <w:color w:val="FFFFFF"/>
                <w:sz w:val="18"/>
              </w:rPr>
              <w:t>参考价格</w:t>
            </w:r>
            <w:proofErr w:type="spellEnd"/>
          </w:p>
        </w:tc>
        <w:tc>
          <w:tcPr>
            <w:tcW w:w="1727" w:type="dxa"/>
            <w:shd w:val="clear" w:color="auto" w:fill="4472C4"/>
          </w:tcPr>
          <w:p w14:paraId="2611D061" w14:textId="77777777" w:rsidR="00FF1AA5" w:rsidRDefault="00000000">
            <w:pPr>
              <w:spacing w:after="0" w:line="240" w:lineRule="auto"/>
              <w:jc w:val="center"/>
              <w:rPr>
                <w:rFonts w:hint="eastAsia"/>
              </w:rPr>
            </w:pPr>
            <w:proofErr w:type="spellStart"/>
            <w:r>
              <w:rPr>
                <w:b/>
                <w:color w:val="FFFFFF"/>
                <w:sz w:val="18"/>
              </w:rPr>
              <w:t>用途</w:t>
            </w:r>
            <w:proofErr w:type="spellEnd"/>
          </w:p>
        </w:tc>
      </w:tr>
      <w:tr w:rsidR="00FF1AA5" w14:paraId="49824366" w14:textId="77777777">
        <w:trPr>
          <w:jc w:val="center"/>
        </w:trPr>
        <w:tc>
          <w:tcPr>
            <w:tcW w:w="1727" w:type="dxa"/>
          </w:tcPr>
          <w:p w14:paraId="3A788F08" w14:textId="77777777" w:rsidR="00FF1AA5" w:rsidRDefault="00000000">
            <w:pPr>
              <w:spacing w:after="0" w:line="240" w:lineRule="auto"/>
              <w:rPr>
                <w:rFonts w:hint="eastAsia"/>
              </w:rPr>
            </w:pPr>
            <w:r>
              <w:rPr>
                <w:sz w:val="18"/>
              </w:rPr>
              <w:t>2020铝型材</w:t>
            </w:r>
          </w:p>
        </w:tc>
        <w:tc>
          <w:tcPr>
            <w:tcW w:w="1727" w:type="dxa"/>
          </w:tcPr>
          <w:p w14:paraId="3E13F628" w14:textId="77777777" w:rsidR="00FF1AA5" w:rsidRDefault="00000000">
            <w:pPr>
              <w:spacing w:after="0" w:line="240" w:lineRule="auto"/>
              <w:rPr>
                <w:rFonts w:hint="eastAsia"/>
              </w:rPr>
            </w:pPr>
            <w:r>
              <w:rPr>
                <w:sz w:val="18"/>
              </w:rPr>
              <w:t>1米/根</w:t>
            </w:r>
          </w:p>
        </w:tc>
        <w:tc>
          <w:tcPr>
            <w:tcW w:w="1727" w:type="dxa"/>
          </w:tcPr>
          <w:p w14:paraId="1ED7249D" w14:textId="77777777" w:rsidR="00FF1AA5" w:rsidRDefault="00000000">
            <w:pPr>
              <w:spacing w:after="0" w:line="240" w:lineRule="auto"/>
              <w:rPr>
                <w:rFonts w:hint="eastAsia"/>
              </w:rPr>
            </w:pPr>
            <w:r>
              <w:rPr>
                <w:sz w:val="18"/>
              </w:rPr>
              <w:t>4根</w:t>
            </w:r>
          </w:p>
        </w:tc>
        <w:tc>
          <w:tcPr>
            <w:tcW w:w="1727" w:type="dxa"/>
          </w:tcPr>
          <w:p w14:paraId="3EA46AD6" w14:textId="77777777" w:rsidR="00FF1AA5" w:rsidRDefault="00000000">
            <w:pPr>
              <w:spacing w:after="0" w:line="240" w:lineRule="auto"/>
              <w:rPr>
                <w:rFonts w:hint="eastAsia"/>
              </w:rPr>
            </w:pPr>
            <w:r>
              <w:rPr>
                <w:sz w:val="18"/>
              </w:rPr>
              <w:t>8元/根</w:t>
            </w:r>
          </w:p>
        </w:tc>
        <w:tc>
          <w:tcPr>
            <w:tcW w:w="1727" w:type="dxa"/>
          </w:tcPr>
          <w:p w14:paraId="44A35860" w14:textId="77777777" w:rsidR="00FF1AA5" w:rsidRDefault="00000000">
            <w:pPr>
              <w:spacing w:after="0" w:line="240" w:lineRule="auto"/>
              <w:rPr>
                <w:rFonts w:hint="eastAsia"/>
              </w:rPr>
            </w:pPr>
            <w:proofErr w:type="spellStart"/>
            <w:r>
              <w:rPr>
                <w:sz w:val="18"/>
              </w:rPr>
              <w:t>框架主体</w:t>
            </w:r>
            <w:proofErr w:type="spellEnd"/>
          </w:p>
        </w:tc>
      </w:tr>
      <w:tr w:rsidR="00FF1AA5" w14:paraId="1754FC65" w14:textId="77777777">
        <w:trPr>
          <w:jc w:val="center"/>
        </w:trPr>
        <w:tc>
          <w:tcPr>
            <w:tcW w:w="1727" w:type="dxa"/>
            <w:shd w:val="clear" w:color="auto" w:fill="D6E4F0"/>
          </w:tcPr>
          <w:p w14:paraId="256088CE" w14:textId="77777777" w:rsidR="00FF1AA5" w:rsidRDefault="00000000">
            <w:pPr>
              <w:spacing w:after="0" w:line="240" w:lineRule="auto"/>
              <w:rPr>
                <w:rFonts w:hint="eastAsia"/>
              </w:rPr>
            </w:pPr>
            <w:proofErr w:type="spellStart"/>
            <w:r>
              <w:rPr>
                <w:sz w:val="18"/>
              </w:rPr>
              <w:t>铝型材角码</w:t>
            </w:r>
            <w:proofErr w:type="spellEnd"/>
          </w:p>
        </w:tc>
        <w:tc>
          <w:tcPr>
            <w:tcW w:w="1727" w:type="dxa"/>
            <w:shd w:val="clear" w:color="auto" w:fill="D6E4F0"/>
          </w:tcPr>
          <w:p w14:paraId="036D1E22" w14:textId="77777777" w:rsidR="00FF1AA5" w:rsidRDefault="00000000">
            <w:pPr>
              <w:spacing w:after="0" w:line="240" w:lineRule="auto"/>
              <w:rPr>
                <w:rFonts w:hint="eastAsia"/>
              </w:rPr>
            </w:pPr>
            <w:r>
              <w:rPr>
                <w:sz w:val="18"/>
              </w:rPr>
              <w:t xml:space="preserve">2020 </w:t>
            </w:r>
            <w:proofErr w:type="spellStart"/>
            <w:r>
              <w:rPr>
                <w:sz w:val="18"/>
              </w:rPr>
              <w:t>L型</w:t>
            </w:r>
            <w:proofErr w:type="spellEnd"/>
          </w:p>
        </w:tc>
        <w:tc>
          <w:tcPr>
            <w:tcW w:w="1727" w:type="dxa"/>
            <w:shd w:val="clear" w:color="auto" w:fill="D6E4F0"/>
          </w:tcPr>
          <w:p w14:paraId="0C29A2EC" w14:textId="77777777" w:rsidR="00FF1AA5" w:rsidRDefault="00000000">
            <w:pPr>
              <w:spacing w:after="0" w:line="240" w:lineRule="auto"/>
              <w:rPr>
                <w:rFonts w:hint="eastAsia"/>
              </w:rPr>
            </w:pPr>
            <w:r>
              <w:rPr>
                <w:sz w:val="18"/>
              </w:rPr>
              <w:t>16个</w:t>
            </w:r>
          </w:p>
        </w:tc>
        <w:tc>
          <w:tcPr>
            <w:tcW w:w="1727" w:type="dxa"/>
            <w:shd w:val="clear" w:color="auto" w:fill="D6E4F0"/>
          </w:tcPr>
          <w:p w14:paraId="345BDD6D" w14:textId="77777777" w:rsidR="00FF1AA5" w:rsidRDefault="00000000">
            <w:pPr>
              <w:spacing w:after="0" w:line="240" w:lineRule="auto"/>
              <w:rPr>
                <w:rFonts w:hint="eastAsia"/>
              </w:rPr>
            </w:pPr>
            <w:r>
              <w:rPr>
                <w:sz w:val="18"/>
              </w:rPr>
              <w:t>0.5元/个</w:t>
            </w:r>
          </w:p>
        </w:tc>
        <w:tc>
          <w:tcPr>
            <w:tcW w:w="1727" w:type="dxa"/>
            <w:shd w:val="clear" w:color="auto" w:fill="D6E4F0"/>
          </w:tcPr>
          <w:p w14:paraId="434A6016" w14:textId="77777777" w:rsidR="00FF1AA5" w:rsidRDefault="00000000">
            <w:pPr>
              <w:spacing w:after="0" w:line="240" w:lineRule="auto"/>
              <w:rPr>
                <w:rFonts w:hint="eastAsia"/>
              </w:rPr>
            </w:pPr>
            <w:proofErr w:type="spellStart"/>
            <w:r>
              <w:rPr>
                <w:sz w:val="18"/>
              </w:rPr>
              <w:t>框架连接</w:t>
            </w:r>
            <w:proofErr w:type="spellEnd"/>
          </w:p>
        </w:tc>
      </w:tr>
      <w:tr w:rsidR="00FF1AA5" w14:paraId="37501696" w14:textId="77777777">
        <w:trPr>
          <w:jc w:val="center"/>
        </w:trPr>
        <w:tc>
          <w:tcPr>
            <w:tcW w:w="1727" w:type="dxa"/>
          </w:tcPr>
          <w:p w14:paraId="32635E59" w14:textId="77777777" w:rsidR="00FF1AA5" w:rsidRDefault="00000000">
            <w:pPr>
              <w:spacing w:after="0" w:line="240" w:lineRule="auto"/>
              <w:rPr>
                <w:rFonts w:hint="eastAsia"/>
              </w:rPr>
            </w:pPr>
            <w:r>
              <w:rPr>
                <w:sz w:val="18"/>
              </w:rPr>
              <w:t xml:space="preserve">M5 </w:t>
            </w:r>
            <w:proofErr w:type="spellStart"/>
            <w:r>
              <w:rPr>
                <w:sz w:val="18"/>
              </w:rPr>
              <w:t>T型螺母</w:t>
            </w:r>
            <w:proofErr w:type="spellEnd"/>
          </w:p>
        </w:tc>
        <w:tc>
          <w:tcPr>
            <w:tcW w:w="1727" w:type="dxa"/>
          </w:tcPr>
          <w:p w14:paraId="292743E4" w14:textId="77777777" w:rsidR="00FF1AA5" w:rsidRDefault="00000000">
            <w:pPr>
              <w:spacing w:after="0" w:line="240" w:lineRule="auto"/>
              <w:rPr>
                <w:rFonts w:hint="eastAsia"/>
              </w:rPr>
            </w:pPr>
            <w:r>
              <w:rPr>
                <w:sz w:val="18"/>
              </w:rPr>
              <w:t>2020专用</w:t>
            </w:r>
          </w:p>
        </w:tc>
        <w:tc>
          <w:tcPr>
            <w:tcW w:w="1727" w:type="dxa"/>
          </w:tcPr>
          <w:p w14:paraId="62644736" w14:textId="77777777" w:rsidR="00FF1AA5" w:rsidRDefault="00000000">
            <w:pPr>
              <w:spacing w:after="0" w:line="240" w:lineRule="auto"/>
              <w:rPr>
                <w:rFonts w:hint="eastAsia"/>
              </w:rPr>
            </w:pPr>
            <w:r>
              <w:rPr>
                <w:sz w:val="18"/>
              </w:rPr>
              <w:t>30个</w:t>
            </w:r>
          </w:p>
        </w:tc>
        <w:tc>
          <w:tcPr>
            <w:tcW w:w="1727" w:type="dxa"/>
          </w:tcPr>
          <w:p w14:paraId="3C0CC419" w14:textId="77777777" w:rsidR="00FF1AA5" w:rsidRDefault="00000000">
            <w:pPr>
              <w:spacing w:after="0" w:line="240" w:lineRule="auto"/>
              <w:rPr>
                <w:rFonts w:hint="eastAsia"/>
              </w:rPr>
            </w:pPr>
            <w:r>
              <w:rPr>
                <w:sz w:val="18"/>
              </w:rPr>
              <w:t>0.3元/个</w:t>
            </w:r>
          </w:p>
        </w:tc>
        <w:tc>
          <w:tcPr>
            <w:tcW w:w="1727" w:type="dxa"/>
          </w:tcPr>
          <w:p w14:paraId="50CBD8FC" w14:textId="77777777" w:rsidR="00FF1AA5" w:rsidRDefault="00000000">
            <w:pPr>
              <w:spacing w:after="0" w:line="240" w:lineRule="auto"/>
              <w:rPr>
                <w:rFonts w:hint="eastAsia"/>
              </w:rPr>
            </w:pPr>
            <w:proofErr w:type="spellStart"/>
            <w:r>
              <w:rPr>
                <w:sz w:val="18"/>
              </w:rPr>
              <w:t>型材固定</w:t>
            </w:r>
            <w:proofErr w:type="spellEnd"/>
          </w:p>
        </w:tc>
      </w:tr>
      <w:tr w:rsidR="00FF1AA5" w14:paraId="55C37141" w14:textId="77777777">
        <w:trPr>
          <w:jc w:val="center"/>
        </w:trPr>
        <w:tc>
          <w:tcPr>
            <w:tcW w:w="1727" w:type="dxa"/>
            <w:shd w:val="clear" w:color="auto" w:fill="D6E4F0"/>
          </w:tcPr>
          <w:p w14:paraId="167F4692" w14:textId="77777777" w:rsidR="00FF1AA5" w:rsidRDefault="00000000">
            <w:pPr>
              <w:spacing w:after="0" w:line="240" w:lineRule="auto"/>
              <w:rPr>
                <w:rFonts w:hint="eastAsia"/>
              </w:rPr>
            </w:pPr>
            <w:r>
              <w:rPr>
                <w:sz w:val="18"/>
              </w:rPr>
              <w:t>M5×8螺丝</w:t>
            </w:r>
          </w:p>
        </w:tc>
        <w:tc>
          <w:tcPr>
            <w:tcW w:w="1727" w:type="dxa"/>
            <w:shd w:val="clear" w:color="auto" w:fill="D6E4F0"/>
          </w:tcPr>
          <w:p w14:paraId="2BC30CDB" w14:textId="77777777" w:rsidR="00FF1AA5" w:rsidRDefault="00000000">
            <w:pPr>
              <w:spacing w:after="0" w:line="240" w:lineRule="auto"/>
              <w:rPr>
                <w:rFonts w:hint="eastAsia"/>
              </w:rPr>
            </w:pPr>
            <w:proofErr w:type="spellStart"/>
            <w:r>
              <w:rPr>
                <w:sz w:val="18"/>
              </w:rPr>
              <w:t>内六角</w:t>
            </w:r>
            <w:proofErr w:type="spellEnd"/>
          </w:p>
        </w:tc>
        <w:tc>
          <w:tcPr>
            <w:tcW w:w="1727" w:type="dxa"/>
            <w:shd w:val="clear" w:color="auto" w:fill="D6E4F0"/>
          </w:tcPr>
          <w:p w14:paraId="74D101C6" w14:textId="77777777" w:rsidR="00FF1AA5" w:rsidRDefault="00000000">
            <w:pPr>
              <w:spacing w:after="0" w:line="240" w:lineRule="auto"/>
              <w:rPr>
                <w:rFonts w:hint="eastAsia"/>
              </w:rPr>
            </w:pPr>
            <w:r>
              <w:rPr>
                <w:sz w:val="18"/>
              </w:rPr>
              <w:t>30个</w:t>
            </w:r>
          </w:p>
        </w:tc>
        <w:tc>
          <w:tcPr>
            <w:tcW w:w="1727" w:type="dxa"/>
            <w:shd w:val="clear" w:color="auto" w:fill="D6E4F0"/>
          </w:tcPr>
          <w:p w14:paraId="113E0F6E" w14:textId="77777777" w:rsidR="00FF1AA5" w:rsidRDefault="00000000">
            <w:pPr>
              <w:spacing w:after="0" w:line="240" w:lineRule="auto"/>
              <w:rPr>
                <w:rFonts w:hint="eastAsia"/>
              </w:rPr>
            </w:pPr>
            <w:r>
              <w:rPr>
                <w:sz w:val="18"/>
              </w:rPr>
              <w:t>0.1元/个</w:t>
            </w:r>
          </w:p>
        </w:tc>
        <w:tc>
          <w:tcPr>
            <w:tcW w:w="1727" w:type="dxa"/>
            <w:shd w:val="clear" w:color="auto" w:fill="D6E4F0"/>
          </w:tcPr>
          <w:p w14:paraId="14E2A43D" w14:textId="77777777" w:rsidR="00FF1AA5" w:rsidRDefault="00000000">
            <w:pPr>
              <w:spacing w:after="0" w:line="240" w:lineRule="auto"/>
              <w:rPr>
                <w:rFonts w:hint="eastAsia"/>
              </w:rPr>
            </w:pPr>
            <w:proofErr w:type="spellStart"/>
            <w:r>
              <w:rPr>
                <w:sz w:val="18"/>
              </w:rPr>
              <w:t>型材固定</w:t>
            </w:r>
            <w:proofErr w:type="spellEnd"/>
          </w:p>
        </w:tc>
      </w:tr>
      <w:tr w:rsidR="00FF1AA5" w14:paraId="32205DC1" w14:textId="77777777">
        <w:trPr>
          <w:jc w:val="center"/>
        </w:trPr>
        <w:tc>
          <w:tcPr>
            <w:tcW w:w="1727" w:type="dxa"/>
          </w:tcPr>
          <w:p w14:paraId="45DCB430" w14:textId="77777777" w:rsidR="00FF1AA5" w:rsidRDefault="00000000">
            <w:pPr>
              <w:spacing w:after="0" w:line="240" w:lineRule="auto"/>
              <w:rPr>
                <w:rFonts w:hint="eastAsia"/>
              </w:rPr>
            </w:pPr>
            <w:r>
              <w:rPr>
                <w:sz w:val="18"/>
              </w:rPr>
              <w:t>3D打印件</w:t>
            </w:r>
          </w:p>
        </w:tc>
        <w:tc>
          <w:tcPr>
            <w:tcW w:w="1727" w:type="dxa"/>
          </w:tcPr>
          <w:p w14:paraId="3EF96CA8" w14:textId="77777777" w:rsidR="00FF1AA5" w:rsidRDefault="00000000">
            <w:pPr>
              <w:spacing w:after="0" w:line="240" w:lineRule="auto"/>
              <w:rPr>
                <w:rFonts w:hint="eastAsia"/>
              </w:rPr>
            </w:pPr>
            <w:proofErr w:type="spellStart"/>
            <w:r>
              <w:rPr>
                <w:sz w:val="18"/>
              </w:rPr>
              <w:t>详见下文</w:t>
            </w:r>
            <w:proofErr w:type="spellEnd"/>
          </w:p>
        </w:tc>
        <w:tc>
          <w:tcPr>
            <w:tcW w:w="1727" w:type="dxa"/>
          </w:tcPr>
          <w:p w14:paraId="01CA2CFF" w14:textId="77777777" w:rsidR="00FF1AA5" w:rsidRDefault="00000000">
            <w:pPr>
              <w:spacing w:after="0" w:line="240" w:lineRule="auto"/>
              <w:rPr>
                <w:rFonts w:hint="eastAsia"/>
              </w:rPr>
            </w:pPr>
            <w:proofErr w:type="spellStart"/>
            <w:r>
              <w:rPr>
                <w:sz w:val="18"/>
              </w:rPr>
              <w:t>若干</w:t>
            </w:r>
            <w:proofErr w:type="spellEnd"/>
          </w:p>
        </w:tc>
        <w:tc>
          <w:tcPr>
            <w:tcW w:w="1727" w:type="dxa"/>
          </w:tcPr>
          <w:p w14:paraId="442CDC72" w14:textId="77777777" w:rsidR="00FF1AA5" w:rsidRDefault="00000000">
            <w:pPr>
              <w:spacing w:after="0" w:line="240" w:lineRule="auto"/>
              <w:rPr>
                <w:rFonts w:hint="eastAsia"/>
              </w:rPr>
            </w:pPr>
            <w:r>
              <w:rPr>
                <w:sz w:val="18"/>
              </w:rPr>
              <w:t>约20元</w:t>
            </w:r>
          </w:p>
        </w:tc>
        <w:tc>
          <w:tcPr>
            <w:tcW w:w="1727" w:type="dxa"/>
          </w:tcPr>
          <w:p w14:paraId="0811E8E5" w14:textId="77777777" w:rsidR="00FF1AA5" w:rsidRDefault="00000000">
            <w:pPr>
              <w:spacing w:after="0" w:line="240" w:lineRule="auto"/>
              <w:rPr>
                <w:rFonts w:hint="eastAsia"/>
                <w:lang w:eastAsia="zh-CN"/>
              </w:rPr>
            </w:pPr>
            <w:r>
              <w:rPr>
                <w:sz w:val="18"/>
                <w:lang w:eastAsia="zh-CN"/>
              </w:rPr>
              <w:t>传感器支架、舵机支架等</w:t>
            </w:r>
          </w:p>
        </w:tc>
      </w:tr>
      <w:tr w:rsidR="00FF1AA5" w14:paraId="0697982A" w14:textId="77777777">
        <w:trPr>
          <w:jc w:val="center"/>
        </w:trPr>
        <w:tc>
          <w:tcPr>
            <w:tcW w:w="1727" w:type="dxa"/>
            <w:shd w:val="clear" w:color="auto" w:fill="D6E4F0"/>
          </w:tcPr>
          <w:p w14:paraId="1EB9704F" w14:textId="77777777" w:rsidR="00FF1AA5" w:rsidRDefault="00000000">
            <w:pPr>
              <w:spacing w:after="0" w:line="240" w:lineRule="auto"/>
              <w:rPr>
                <w:rFonts w:hint="eastAsia"/>
              </w:rPr>
            </w:pPr>
            <w:proofErr w:type="spellStart"/>
            <w:r>
              <w:rPr>
                <w:sz w:val="18"/>
              </w:rPr>
              <w:t>亚克力板</w:t>
            </w:r>
            <w:proofErr w:type="spellEnd"/>
          </w:p>
        </w:tc>
        <w:tc>
          <w:tcPr>
            <w:tcW w:w="1727" w:type="dxa"/>
            <w:shd w:val="clear" w:color="auto" w:fill="D6E4F0"/>
          </w:tcPr>
          <w:p w14:paraId="4B164D35" w14:textId="77777777" w:rsidR="00FF1AA5" w:rsidRDefault="00000000">
            <w:pPr>
              <w:spacing w:after="0" w:line="240" w:lineRule="auto"/>
              <w:rPr>
                <w:rFonts w:hint="eastAsia"/>
              </w:rPr>
            </w:pPr>
            <w:r>
              <w:rPr>
                <w:sz w:val="18"/>
              </w:rPr>
              <w:t>3mm厚 30×40cm</w:t>
            </w:r>
          </w:p>
        </w:tc>
        <w:tc>
          <w:tcPr>
            <w:tcW w:w="1727" w:type="dxa"/>
            <w:shd w:val="clear" w:color="auto" w:fill="D6E4F0"/>
          </w:tcPr>
          <w:p w14:paraId="319CC12C" w14:textId="77777777" w:rsidR="00FF1AA5" w:rsidRDefault="00000000">
            <w:pPr>
              <w:spacing w:after="0" w:line="240" w:lineRule="auto"/>
              <w:rPr>
                <w:rFonts w:hint="eastAsia"/>
              </w:rPr>
            </w:pPr>
            <w:r>
              <w:rPr>
                <w:sz w:val="18"/>
              </w:rPr>
              <w:t>1块</w:t>
            </w:r>
          </w:p>
        </w:tc>
        <w:tc>
          <w:tcPr>
            <w:tcW w:w="1727" w:type="dxa"/>
            <w:shd w:val="clear" w:color="auto" w:fill="D6E4F0"/>
          </w:tcPr>
          <w:p w14:paraId="65AB836F" w14:textId="77777777" w:rsidR="00FF1AA5" w:rsidRDefault="00000000">
            <w:pPr>
              <w:spacing w:after="0" w:line="240" w:lineRule="auto"/>
              <w:rPr>
                <w:rFonts w:hint="eastAsia"/>
              </w:rPr>
            </w:pPr>
            <w:r>
              <w:rPr>
                <w:sz w:val="18"/>
              </w:rPr>
              <w:t>10元</w:t>
            </w:r>
          </w:p>
        </w:tc>
        <w:tc>
          <w:tcPr>
            <w:tcW w:w="1727" w:type="dxa"/>
            <w:shd w:val="clear" w:color="auto" w:fill="D6E4F0"/>
          </w:tcPr>
          <w:p w14:paraId="7FDE19FA" w14:textId="77777777" w:rsidR="00FF1AA5" w:rsidRDefault="00000000">
            <w:pPr>
              <w:spacing w:after="0" w:line="240" w:lineRule="auto"/>
              <w:rPr>
                <w:rFonts w:hint="eastAsia"/>
              </w:rPr>
            </w:pPr>
            <w:proofErr w:type="spellStart"/>
            <w:r>
              <w:rPr>
                <w:sz w:val="18"/>
              </w:rPr>
              <w:t>背景板</w:t>
            </w:r>
            <w:proofErr w:type="spellEnd"/>
          </w:p>
        </w:tc>
      </w:tr>
    </w:tbl>
    <w:p w14:paraId="00B53EFB" w14:textId="77777777" w:rsidR="00FF1AA5" w:rsidRDefault="00000000">
      <w:pPr>
        <w:pStyle w:val="4"/>
      </w:pPr>
      <w:r>
        <w:rPr>
          <w:rFonts w:ascii="微软雅黑" w:eastAsia="微软雅黑" w:hAnsi="微软雅黑"/>
        </w:rPr>
        <w:t>11.2.3 舵机选型详解：MG996R vs SG90</w:t>
      </w:r>
    </w:p>
    <w:p w14:paraId="443DCDBE" w14:textId="77777777" w:rsidR="00FF1AA5" w:rsidRDefault="00000000">
      <w:pPr>
        <w:ind w:firstLine="420"/>
        <w:rPr>
          <w:rFonts w:hint="eastAsia"/>
          <w:lang w:eastAsia="zh-CN"/>
        </w:rPr>
      </w:pPr>
      <w:r>
        <w:rPr>
          <w:lang w:eastAsia="zh-CN"/>
        </w:rPr>
        <w:t>舵机用于释放小球。两种常见选择的对比：</w:t>
      </w:r>
    </w:p>
    <w:tbl>
      <w:tblPr>
        <w:tblStyle w:val="af4"/>
        <w:tblW w:w="0" w:type="auto"/>
        <w:jc w:val="center"/>
        <w:tblLook w:val="04A0" w:firstRow="1" w:lastRow="0" w:firstColumn="1" w:lastColumn="0" w:noHBand="0" w:noVBand="1"/>
      </w:tblPr>
      <w:tblGrid>
        <w:gridCol w:w="2878"/>
        <w:gridCol w:w="2878"/>
        <w:gridCol w:w="2878"/>
      </w:tblGrid>
      <w:tr w:rsidR="00FF1AA5" w14:paraId="0D1FBA09" w14:textId="77777777">
        <w:trPr>
          <w:jc w:val="center"/>
        </w:trPr>
        <w:tc>
          <w:tcPr>
            <w:tcW w:w="2878" w:type="dxa"/>
            <w:shd w:val="clear" w:color="auto" w:fill="4472C4"/>
          </w:tcPr>
          <w:p w14:paraId="120AD276" w14:textId="77777777" w:rsidR="00FF1AA5" w:rsidRDefault="00000000">
            <w:pPr>
              <w:spacing w:after="0" w:line="240" w:lineRule="auto"/>
              <w:jc w:val="center"/>
              <w:rPr>
                <w:rFonts w:hint="eastAsia"/>
              </w:rPr>
            </w:pPr>
            <w:proofErr w:type="spellStart"/>
            <w:r>
              <w:rPr>
                <w:b/>
                <w:color w:val="FFFFFF"/>
                <w:sz w:val="18"/>
              </w:rPr>
              <w:t>参数</w:t>
            </w:r>
            <w:proofErr w:type="spellEnd"/>
          </w:p>
        </w:tc>
        <w:tc>
          <w:tcPr>
            <w:tcW w:w="2878" w:type="dxa"/>
            <w:shd w:val="clear" w:color="auto" w:fill="4472C4"/>
          </w:tcPr>
          <w:p w14:paraId="4438AF0A" w14:textId="77777777" w:rsidR="00FF1AA5" w:rsidRDefault="00000000">
            <w:pPr>
              <w:spacing w:after="0" w:line="240" w:lineRule="auto"/>
              <w:jc w:val="center"/>
              <w:rPr>
                <w:rFonts w:hint="eastAsia"/>
              </w:rPr>
            </w:pPr>
            <w:r>
              <w:rPr>
                <w:b/>
                <w:color w:val="FFFFFF"/>
                <w:sz w:val="18"/>
              </w:rPr>
              <w:t>MG996R</w:t>
            </w:r>
          </w:p>
        </w:tc>
        <w:tc>
          <w:tcPr>
            <w:tcW w:w="2878" w:type="dxa"/>
            <w:shd w:val="clear" w:color="auto" w:fill="4472C4"/>
          </w:tcPr>
          <w:p w14:paraId="4D9FF8FC" w14:textId="77777777" w:rsidR="00FF1AA5" w:rsidRDefault="00000000">
            <w:pPr>
              <w:spacing w:after="0" w:line="240" w:lineRule="auto"/>
              <w:jc w:val="center"/>
              <w:rPr>
                <w:rFonts w:hint="eastAsia"/>
              </w:rPr>
            </w:pPr>
            <w:r>
              <w:rPr>
                <w:b/>
                <w:color w:val="FFFFFF"/>
                <w:sz w:val="18"/>
              </w:rPr>
              <w:t>SG90</w:t>
            </w:r>
          </w:p>
        </w:tc>
      </w:tr>
      <w:tr w:rsidR="00FF1AA5" w14:paraId="5A066266" w14:textId="77777777">
        <w:trPr>
          <w:jc w:val="center"/>
        </w:trPr>
        <w:tc>
          <w:tcPr>
            <w:tcW w:w="2878" w:type="dxa"/>
          </w:tcPr>
          <w:p w14:paraId="1530A09F" w14:textId="77777777" w:rsidR="00FF1AA5" w:rsidRDefault="00000000">
            <w:pPr>
              <w:spacing w:after="0" w:line="240" w:lineRule="auto"/>
              <w:rPr>
                <w:rFonts w:hint="eastAsia"/>
              </w:rPr>
            </w:pPr>
            <w:proofErr w:type="spellStart"/>
            <w:r>
              <w:rPr>
                <w:sz w:val="18"/>
              </w:rPr>
              <w:t>扭矩</w:t>
            </w:r>
            <w:proofErr w:type="spellEnd"/>
          </w:p>
        </w:tc>
        <w:tc>
          <w:tcPr>
            <w:tcW w:w="2878" w:type="dxa"/>
          </w:tcPr>
          <w:p w14:paraId="058EB3D4" w14:textId="77777777" w:rsidR="00FF1AA5" w:rsidRDefault="00000000">
            <w:pPr>
              <w:spacing w:after="0" w:line="240" w:lineRule="auto"/>
              <w:rPr>
                <w:rFonts w:hint="eastAsia"/>
              </w:rPr>
            </w:pPr>
            <w:r>
              <w:rPr>
                <w:sz w:val="18"/>
              </w:rPr>
              <w:t xml:space="preserve">11 </w:t>
            </w:r>
            <w:proofErr w:type="spellStart"/>
            <w:r>
              <w:rPr>
                <w:sz w:val="18"/>
              </w:rPr>
              <w:t>kg·cm</w:t>
            </w:r>
            <w:proofErr w:type="spellEnd"/>
            <w:r>
              <w:rPr>
                <w:sz w:val="18"/>
              </w:rPr>
              <w:t xml:space="preserve"> (4.8V)</w:t>
            </w:r>
          </w:p>
        </w:tc>
        <w:tc>
          <w:tcPr>
            <w:tcW w:w="2878" w:type="dxa"/>
          </w:tcPr>
          <w:p w14:paraId="4E958B1B" w14:textId="77777777" w:rsidR="00FF1AA5" w:rsidRDefault="00000000">
            <w:pPr>
              <w:spacing w:after="0" w:line="240" w:lineRule="auto"/>
              <w:rPr>
                <w:rFonts w:hint="eastAsia"/>
              </w:rPr>
            </w:pPr>
            <w:r>
              <w:rPr>
                <w:sz w:val="18"/>
              </w:rPr>
              <w:t xml:space="preserve">1.8 </w:t>
            </w:r>
            <w:proofErr w:type="spellStart"/>
            <w:r>
              <w:rPr>
                <w:sz w:val="18"/>
              </w:rPr>
              <w:t>kg·cm</w:t>
            </w:r>
            <w:proofErr w:type="spellEnd"/>
            <w:r>
              <w:rPr>
                <w:sz w:val="18"/>
              </w:rPr>
              <w:t xml:space="preserve"> (4.8V)</w:t>
            </w:r>
          </w:p>
        </w:tc>
      </w:tr>
      <w:tr w:rsidR="00FF1AA5" w14:paraId="62F20726" w14:textId="77777777">
        <w:trPr>
          <w:jc w:val="center"/>
        </w:trPr>
        <w:tc>
          <w:tcPr>
            <w:tcW w:w="2878" w:type="dxa"/>
            <w:shd w:val="clear" w:color="auto" w:fill="D6E4F0"/>
          </w:tcPr>
          <w:p w14:paraId="41F9C9DB" w14:textId="77777777" w:rsidR="00FF1AA5" w:rsidRDefault="00000000">
            <w:pPr>
              <w:spacing w:after="0" w:line="240" w:lineRule="auto"/>
              <w:rPr>
                <w:rFonts w:hint="eastAsia"/>
              </w:rPr>
            </w:pPr>
            <w:proofErr w:type="spellStart"/>
            <w:r>
              <w:rPr>
                <w:sz w:val="18"/>
              </w:rPr>
              <w:t>速度</w:t>
            </w:r>
            <w:proofErr w:type="spellEnd"/>
          </w:p>
        </w:tc>
        <w:tc>
          <w:tcPr>
            <w:tcW w:w="2878" w:type="dxa"/>
            <w:shd w:val="clear" w:color="auto" w:fill="D6E4F0"/>
          </w:tcPr>
          <w:p w14:paraId="26C1B87E" w14:textId="77777777" w:rsidR="00FF1AA5" w:rsidRDefault="00000000">
            <w:pPr>
              <w:spacing w:after="0" w:line="240" w:lineRule="auto"/>
              <w:rPr>
                <w:rFonts w:hint="eastAsia"/>
              </w:rPr>
            </w:pPr>
            <w:r>
              <w:rPr>
                <w:sz w:val="18"/>
              </w:rPr>
              <w:t>0.17s/60° (4.8V)</w:t>
            </w:r>
          </w:p>
        </w:tc>
        <w:tc>
          <w:tcPr>
            <w:tcW w:w="2878" w:type="dxa"/>
            <w:shd w:val="clear" w:color="auto" w:fill="D6E4F0"/>
          </w:tcPr>
          <w:p w14:paraId="70CF7CC2" w14:textId="77777777" w:rsidR="00FF1AA5" w:rsidRDefault="00000000">
            <w:pPr>
              <w:spacing w:after="0" w:line="240" w:lineRule="auto"/>
              <w:rPr>
                <w:rFonts w:hint="eastAsia"/>
              </w:rPr>
            </w:pPr>
            <w:r>
              <w:rPr>
                <w:sz w:val="18"/>
              </w:rPr>
              <w:t>0.12s/60° (4.8V)</w:t>
            </w:r>
          </w:p>
        </w:tc>
      </w:tr>
      <w:tr w:rsidR="00FF1AA5" w14:paraId="311B8318" w14:textId="77777777">
        <w:trPr>
          <w:jc w:val="center"/>
        </w:trPr>
        <w:tc>
          <w:tcPr>
            <w:tcW w:w="2878" w:type="dxa"/>
          </w:tcPr>
          <w:p w14:paraId="7A093390" w14:textId="77777777" w:rsidR="00FF1AA5" w:rsidRDefault="00000000">
            <w:pPr>
              <w:spacing w:after="0" w:line="240" w:lineRule="auto"/>
              <w:rPr>
                <w:rFonts w:hint="eastAsia"/>
              </w:rPr>
            </w:pPr>
            <w:proofErr w:type="spellStart"/>
            <w:r>
              <w:rPr>
                <w:sz w:val="18"/>
              </w:rPr>
              <w:t>重量</w:t>
            </w:r>
            <w:proofErr w:type="spellEnd"/>
          </w:p>
        </w:tc>
        <w:tc>
          <w:tcPr>
            <w:tcW w:w="2878" w:type="dxa"/>
          </w:tcPr>
          <w:p w14:paraId="4E0C17B1" w14:textId="77777777" w:rsidR="00FF1AA5" w:rsidRDefault="00000000">
            <w:pPr>
              <w:spacing w:after="0" w:line="240" w:lineRule="auto"/>
              <w:rPr>
                <w:rFonts w:hint="eastAsia"/>
              </w:rPr>
            </w:pPr>
            <w:r>
              <w:rPr>
                <w:sz w:val="18"/>
              </w:rPr>
              <w:t>55g</w:t>
            </w:r>
          </w:p>
        </w:tc>
        <w:tc>
          <w:tcPr>
            <w:tcW w:w="2878" w:type="dxa"/>
          </w:tcPr>
          <w:p w14:paraId="40F5CF39" w14:textId="77777777" w:rsidR="00FF1AA5" w:rsidRDefault="00000000">
            <w:pPr>
              <w:spacing w:after="0" w:line="240" w:lineRule="auto"/>
              <w:rPr>
                <w:rFonts w:hint="eastAsia"/>
              </w:rPr>
            </w:pPr>
            <w:r>
              <w:rPr>
                <w:sz w:val="18"/>
              </w:rPr>
              <w:t>9g</w:t>
            </w:r>
          </w:p>
        </w:tc>
      </w:tr>
      <w:tr w:rsidR="00FF1AA5" w14:paraId="17CEB056" w14:textId="77777777">
        <w:trPr>
          <w:jc w:val="center"/>
        </w:trPr>
        <w:tc>
          <w:tcPr>
            <w:tcW w:w="2878" w:type="dxa"/>
            <w:shd w:val="clear" w:color="auto" w:fill="D6E4F0"/>
          </w:tcPr>
          <w:p w14:paraId="0780EAD7" w14:textId="77777777" w:rsidR="00FF1AA5" w:rsidRDefault="00000000">
            <w:pPr>
              <w:spacing w:after="0" w:line="240" w:lineRule="auto"/>
              <w:rPr>
                <w:rFonts w:hint="eastAsia"/>
              </w:rPr>
            </w:pPr>
            <w:proofErr w:type="spellStart"/>
            <w:r>
              <w:rPr>
                <w:sz w:val="18"/>
              </w:rPr>
              <w:t>尺寸</w:t>
            </w:r>
            <w:proofErr w:type="spellEnd"/>
          </w:p>
        </w:tc>
        <w:tc>
          <w:tcPr>
            <w:tcW w:w="2878" w:type="dxa"/>
            <w:shd w:val="clear" w:color="auto" w:fill="D6E4F0"/>
          </w:tcPr>
          <w:p w14:paraId="77BDF9A4" w14:textId="77777777" w:rsidR="00FF1AA5" w:rsidRDefault="00000000">
            <w:pPr>
              <w:spacing w:after="0" w:line="240" w:lineRule="auto"/>
              <w:rPr>
                <w:rFonts w:hint="eastAsia"/>
              </w:rPr>
            </w:pPr>
            <w:r>
              <w:rPr>
                <w:sz w:val="18"/>
              </w:rPr>
              <w:t>40.7×19.7×42.9mm</w:t>
            </w:r>
          </w:p>
        </w:tc>
        <w:tc>
          <w:tcPr>
            <w:tcW w:w="2878" w:type="dxa"/>
            <w:shd w:val="clear" w:color="auto" w:fill="D6E4F0"/>
          </w:tcPr>
          <w:p w14:paraId="4E1F09FB" w14:textId="77777777" w:rsidR="00FF1AA5" w:rsidRDefault="00000000">
            <w:pPr>
              <w:spacing w:after="0" w:line="240" w:lineRule="auto"/>
              <w:rPr>
                <w:rFonts w:hint="eastAsia"/>
              </w:rPr>
            </w:pPr>
            <w:r>
              <w:rPr>
                <w:sz w:val="18"/>
              </w:rPr>
              <w:t>23×12.2×29mm</w:t>
            </w:r>
          </w:p>
        </w:tc>
      </w:tr>
      <w:tr w:rsidR="00FF1AA5" w14:paraId="4781DBE7" w14:textId="77777777">
        <w:trPr>
          <w:jc w:val="center"/>
        </w:trPr>
        <w:tc>
          <w:tcPr>
            <w:tcW w:w="2878" w:type="dxa"/>
          </w:tcPr>
          <w:p w14:paraId="6F4F9806" w14:textId="77777777" w:rsidR="00FF1AA5" w:rsidRDefault="00000000">
            <w:pPr>
              <w:spacing w:after="0" w:line="240" w:lineRule="auto"/>
              <w:rPr>
                <w:rFonts w:hint="eastAsia"/>
              </w:rPr>
            </w:pPr>
            <w:proofErr w:type="spellStart"/>
            <w:r>
              <w:rPr>
                <w:sz w:val="18"/>
              </w:rPr>
              <w:t>工作电压</w:t>
            </w:r>
            <w:proofErr w:type="spellEnd"/>
          </w:p>
        </w:tc>
        <w:tc>
          <w:tcPr>
            <w:tcW w:w="2878" w:type="dxa"/>
          </w:tcPr>
          <w:p w14:paraId="5B8814A4" w14:textId="77777777" w:rsidR="00FF1AA5" w:rsidRDefault="00000000">
            <w:pPr>
              <w:spacing w:after="0" w:line="240" w:lineRule="auto"/>
              <w:rPr>
                <w:rFonts w:hint="eastAsia"/>
              </w:rPr>
            </w:pPr>
            <w:r>
              <w:rPr>
                <w:sz w:val="18"/>
              </w:rPr>
              <w:t>4.8-7.2V</w:t>
            </w:r>
          </w:p>
        </w:tc>
        <w:tc>
          <w:tcPr>
            <w:tcW w:w="2878" w:type="dxa"/>
          </w:tcPr>
          <w:p w14:paraId="0E8CB82A" w14:textId="77777777" w:rsidR="00FF1AA5" w:rsidRDefault="00000000">
            <w:pPr>
              <w:spacing w:after="0" w:line="240" w:lineRule="auto"/>
              <w:rPr>
                <w:rFonts w:hint="eastAsia"/>
              </w:rPr>
            </w:pPr>
            <w:r>
              <w:rPr>
                <w:sz w:val="18"/>
              </w:rPr>
              <w:t>4.8-6V</w:t>
            </w:r>
          </w:p>
        </w:tc>
      </w:tr>
      <w:tr w:rsidR="00FF1AA5" w14:paraId="5D944EB7" w14:textId="77777777">
        <w:trPr>
          <w:jc w:val="center"/>
        </w:trPr>
        <w:tc>
          <w:tcPr>
            <w:tcW w:w="2878" w:type="dxa"/>
            <w:shd w:val="clear" w:color="auto" w:fill="D6E4F0"/>
          </w:tcPr>
          <w:p w14:paraId="5BDE130B" w14:textId="77777777" w:rsidR="00FF1AA5" w:rsidRDefault="00000000">
            <w:pPr>
              <w:spacing w:after="0" w:line="240" w:lineRule="auto"/>
              <w:rPr>
                <w:rFonts w:hint="eastAsia"/>
              </w:rPr>
            </w:pPr>
            <w:proofErr w:type="spellStart"/>
            <w:r>
              <w:rPr>
                <w:sz w:val="18"/>
              </w:rPr>
              <w:t>价格</w:t>
            </w:r>
            <w:proofErr w:type="spellEnd"/>
          </w:p>
        </w:tc>
        <w:tc>
          <w:tcPr>
            <w:tcW w:w="2878" w:type="dxa"/>
            <w:shd w:val="clear" w:color="auto" w:fill="D6E4F0"/>
          </w:tcPr>
          <w:p w14:paraId="718D7CF0" w14:textId="77777777" w:rsidR="00FF1AA5" w:rsidRDefault="00000000">
            <w:pPr>
              <w:spacing w:after="0" w:line="240" w:lineRule="auto"/>
              <w:rPr>
                <w:rFonts w:hint="eastAsia"/>
              </w:rPr>
            </w:pPr>
            <w:r>
              <w:rPr>
                <w:sz w:val="18"/>
              </w:rPr>
              <w:t>约15元</w:t>
            </w:r>
          </w:p>
        </w:tc>
        <w:tc>
          <w:tcPr>
            <w:tcW w:w="2878" w:type="dxa"/>
            <w:shd w:val="clear" w:color="auto" w:fill="D6E4F0"/>
          </w:tcPr>
          <w:p w14:paraId="5BFEEB43" w14:textId="77777777" w:rsidR="00FF1AA5" w:rsidRDefault="00000000">
            <w:pPr>
              <w:spacing w:after="0" w:line="240" w:lineRule="auto"/>
              <w:rPr>
                <w:rFonts w:hint="eastAsia"/>
              </w:rPr>
            </w:pPr>
            <w:r>
              <w:rPr>
                <w:sz w:val="18"/>
              </w:rPr>
              <w:t>约5元</w:t>
            </w:r>
          </w:p>
        </w:tc>
      </w:tr>
      <w:tr w:rsidR="00FF1AA5" w14:paraId="76E83813" w14:textId="77777777">
        <w:trPr>
          <w:jc w:val="center"/>
        </w:trPr>
        <w:tc>
          <w:tcPr>
            <w:tcW w:w="2878" w:type="dxa"/>
          </w:tcPr>
          <w:p w14:paraId="1D9CB978" w14:textId="77777777" w:rsidR="00FF1AA5" w:rsidRDefault="00000000">
            <w:pPr>
              <w:spacing w:after="0" w:line="240" w:lineRule="auto"/>
              <w:rPr>
                <w:rFonts w:hint="eastAsia"/>
              </w:rPr>
            </w:pPr>
            <w:proofErr w:type="spellStart"/>
            <w:r>
              <w:rPr>
                <w:sz w:val="18"/>
              </w:rPr>
              <w:t>推荐场景</w:t>
            </w:r>
            <w:proofErr w:type="spellEnd"/>
          </w:p>
        </w:tc>
        <w:tc>
          <w:tcPr>
            <w:tcW w:w="2878" w:type="dxa"/>
          </w:tcPr>
          <w:p w14:paraId="2083F528" w14:textId="77777777" w:rsidR="00FF1AA5" w:rsidRDefault="00000000">
            <w:pPr>
              <w:spacing w:after="0" w:line="240" w:lineRule="auto"/>
              <w:rPr>
                <w:rFonts w:hint="eastAsia"/>
                <w:lang w:eastAsia="zh-CN"/>
              </w:rPr>
            </w:pPr>
            <w:r>
              <w:rPr>
                <w:sz w:val="18"/>
                <w:lang w:eastAsia="zh-CN"/>
              </w:rPr>
              <w:t>需要较大力矩的释放机构</w:t>
            </w:r>
          </w:p>
        </w:tc>
        <w:tc>
          <w:tcPr>
            <w:tcW w:w="2878" w:type="dxa"/>
          </w:tcPr>
          <w:p w14:paraId="0160BABB" w14:textId="77777777" w:rsidR="00FF1AA5" w:rsidRDefault="00000000">
            <w:pPr>
              <w:spacing w:after="0" w:line="240" w:lineRule="auto"/>
              <w:rPr>
                <w:rFonts w:hint="eastAsia"/>
              </w:rPr>
            </w:pPr>
            <w:proofErr w:type="spellStart"/>
            <w:r>
              <w:rPr>
                <w:sz w:val="18"/>
              </w:rPr>
              <w:t>轻载释放机构</w:t>
            </w:r>
            <w:proofErr w:type="spellEnd"/>
          </w:p>
        </w:tc>
      </w:tr>
    </w:tbl>
    <w:p w14:paraId="45BC2E2F" w14:textId="77777777" w:rsidR="00FF1AA5" w:rsidRDefault="00000000">
      <w:pPr>
        <w:ind w:firstLine="420"/>
        <w:rPr>
          <w:rFonts w:hint="eastAsia"/>
          <w:lang w:eastAsia="zh-CN"/>
        </w:rPr>
      </w:pPr>
      <w:r>
        <w:rPr>
          <w:lang w:eastAsia="zh-CN"/>
        </w:rPr>
        <w:t>本项目推荐MG996R，因为释放机构需要足够的力矩来保持小球在准备位置。</w:t>
      </w:r>
    </w:p>
    <w:p w14:paraId="5F449B10" w14:textId="77777777" w:rsidR="00FF1AA5" w:rsidRDefault="00000000">
      <w:pPr>
        <w:pStyle w:val="4"/>
        <w:rPr>
          <w:lang w:eastAsia="zh-CN"/>
        </w:rPr>
      </w:pPr>
      <w:r>
        <w:rPr>
          <w:rFonts w:ascii="微软雅黑" w:eastAsia="微软雅黑" w:hAnsi="微软雅黑"/>
          <w:lang w:eastAsia="zh-CN"/>
        </w:rPr>
        <w:t>11.2.4 红外传感器E18-D80NK详解</w:t>
      </w:r>
    </w:p>
    <w:p w14:paraId="65FD946B" w14:textId="77777777" w:rsidR="00FF1AA5" w:rsidRDefault="00000000">
      <w:pPr>
        <w:ind w:firstLine="420"/>
        <w:rPr>
          <w:rFonts w:hint="eastAsia"/>
          <w:lang w:eastAsia="zh-CN"/>
        </w:rPr>
      </w:pPr>
      <w:r>
        <w:rPr>
          <w:lang w:eastAsia="zh-CN"/>
        </w:rPr>
        <w:t>E18-D80NK是一种漫反射式红外光电传感器，工作原理：</w:t>
      </w:r>
    </w:p>
    <w:p w14:paraId="4C33C462" w14:textId="77777777" w:rsidR="00FF1AA5" w:rsidRDefault="00000000">
      <w:pPr>
        <w:rPr>
          <w:rFonts w:hint="eastAsia"/>
          <w:lang w:eastAsia="zh-CN"/>
        </w:rPr>
      </w:pPr>
      <w:r>
        <w:rPr>
          <w:lang w:eastAsia="zh-CN"/>
        </w:rPr>
        <w:lastRenderedPageBreak/>
        <w:t>1. 传感器发射红外光束</w:t>
      </w:r>
    </w:p>
    <w:p w14:paraId="7901B293" w14:textId="77777777" w:rsidR="00FF1AA5" w:rsidRDefault="00000000">
      <w:pPr>
        <w:rPr>
          <w:rFonts w:hint="eastAsia"/>
          <w:lang w:eastAsia="zh-CN"/>
        </w:rPr>
      </w:pPr>
      <w:r>
        <w:rPr>
          <w:lang w:eastAsia="zh-CN"/>
        </w:rPr>
        <w:t>2. 当有物体进入检测范围时，红外光被反射回来</w:t>
      </w:r>
    </w:p>
    <w:p w14:paraId="512C9C79" w14:textId="77777777" w:rsidR="00FF1AA5" w:rsidRDefault="00000000">
      <w:pPr>
        <w:rPr>
          <w:rFonts w:hint="eastAsia"/>
          <w:lang w:eastAsia="zh-CN"/>
        </w:rPr>
      </w:pPr>
      <w:r>
        <w:rPr>
          <w:lang w:eastAsia="zh-CN"/>
        </w:rPr>
        <w:t>3. 传感器内部的接收器检测到反射光，</w:t>
      </w:r>
      <w:proofErr w:type="gramStart"/>
      <w:r>
        <w:rPr>
          <w:lang w:eastAsia="zh-CN"/>
        </w:rPr>
        <w:t>输出低</w:t>
      </w:r>
      <w:proofErr w:type="gramEnd"/>
      <w:r>
        <w:rPr>
          <w:lang w:eastAsia="zh-CN"/>
        </w:rPr>
        <w:t>电平信号</w:t>
      </w:r>
    </w:p>
    <w:p w14:paraId="377BBD87" w14:textId="77777777" w:rsidR="00FF1AA5" w:rsidRDefault="00000000">
      <w:pPr>
        <w:rPr>
          <w:rFonts w:hint="eastAsia"/>
          <w:lang w:eastAsia="zh-CN"/>
        </w:rPr>
      </w:pPr>
      <w:r>
        <w:rPr>
          <w:lang w:eastAsia="zh-CN"/>
        </w:rPr>
        <w:t>4. 没有物体时，输出高电平信号</w:t>
      </w:r>
    </w:p>
    <w:p w14:paraId="2122A947" w14:textId="77777777" w:rsidR="00FF1AA5" w:rsidRDefault="00000000">
      <w:pPr>
        <w:rPr>
          <w:rFonts w:hint="eastAsia"/>
        </w:rPr>
      </w:pPr>
      <w:proofErr w:type="spellStart"/>
      <w:r>
        <w:rPr>
          <w:b/>
        </w:rPr>
        <w:t>关键参数</w:t>
      </w:r>
      <w:proofErr w:type="spellEnd"/>
      <w:r>
        <w:rPr>
          <w:b/>
        </w:rPr>
        <w:t>：</w:t>
      </w:r>
    </w:p>
    <w:tbl>
      <w:tblPr>
        <w:tblStyle w:val="af4"/>
        <w:tblW w:w="0" w:type="auto"/>
        <w:jc w:val="center"/>
        <w:tblLook w:val="04A0" w:firstRow="1" w:lastRow="0" w:firstColumn="1" w:lastColumn="0" w:noHBand="0" w:noVBand="1"/>
      </w:tblPr>
      <w:tblGrid>
        <w:gridCol w:w="2878"/>
        <w:gridCol w:w="2878"/>
        <w:gridCol w:w="2878"/>
      </w:tblGrid>
      <w:tr w:rsidR="00FF1AA5" w14:paraId="668FE7BB" w14:textId="77777777">
        <w:trPr>
          <w:jc w:val="center"/>
        </w:trPr>
        <w:tc>
          <w:tcPr>
            <w:tcW w:w="2878" w:type="dxa"/>
            <w:shd w:val="clear" w:color="auto" w:fill="4472C4"/>
          </w:tcPr>
          <w:p w14:paraId="49C4DC56" w14:textId="77777777" w:rsidR="00FF1AA5" w:rsidRDefault="00000000">
            <w:pPr>
              <w:spacing w:after="0" w:line="240" w:lineRule="auto"/>
              <w:jc w:val="center"/>
              <w:rPr>
                <w:rFonts w:hint="eastAsia"/>
              </w:rPr>
            </w:pPr>
            <w:proofErr w:type="spellStart"/>
            <w:r>
              <w:rPr>
                <w:b/>
                <w:color w:val="FFFFFF"/>
                <w:sz w:val="18"/>
              </w:rPr>
              <w:t>参数</w:t>
            </w:r>
            <w:proofErr w:type="spellEnd"/>
          </w:p>
        </w:tc>
        <w:tc>
          <w:tcPr>
            <w:tcW w:w="2878" w:type="dxa"/>
            <w:shd w:val="clear" w:color="auto" w:fill="4472C4"/>
          </w:tcPr>
          <w:p w14:paraId="2045BD64" w14:textId="77777777" w:rsidR="00FF1AA5" w:rsidRDefault="00000000">
            <w:pPr>
              <w:spacing w:after="0" w:line="240" w:lineRule="auto"/>
              <w:jc w:val="center"/>
              <w:rPr>
                <w:rFonts w:hint="eastAsia"/>
              </w:rPr>
            </w:pPr>
            <w:proofErr w:type="spellStart"/>
            <w:r>
              <w:rPr>
                <w:b/>
                <w:color w:val="FFFFFF"/>
                <w:sz w:val="18"/>
              </w:rPr>
              <w:t>数值</w:t>
            </w:r>
            <w:proofErr w:type="spellEnd"/>
          </w:p>
        </w:tc>
        <w:tc>
          <w:tcPr>
            <w:tcW w:w="2878" w:type="dxa"/>
            <w:shd w:val="clear" w:color="auto" w:fill="4472C4"/>
          </w:tcPr>
          <w:p w14:paraId="2E7F5941" w14:textId="77777777" w:rsidR="00FF1AA5" w:rsidRDefault="00000000">
            <w:pPr>
              <w:spacing w:after="0" w:line="240" w:lineRule="auto"/>
              <w:jc w:val="center"/>
              <w:rPr>
                <w:rFonts w:hint="eastAsia"/>
              </w:rPr>
            </w:pPr>
            <w:proofErr w:type="spellStart"/>
            <w:r>
              <w:rPr>
                <w:b/>
                <w:color w:val="FFFFFF"/>
                <w:sz w:val="18"/>
              </w:rPr>
              <w:t>说明</w:t>
            </w:r>
            <w:proofErr w:type="spellEnd"/>
          </w:p>
        </w:tc>
      </w:tr>
      <w:tr w:rsidR="00FF1AA5" w14:paraId="4AE20527" w14:textId="77777777">
        <w:trPr>
          <w:jc w:val="center"/>
        </w:trPr>
        <w:tc>
          <w:tcPr>
            <w:tcW w:w="2878" w:type="dxa"/>
          </w:tcPr>
          <w:p w14:paraId="39B9D7F6" w14:textId="77777777" w:rsidR="00FF1AA5" w:rsidRDefault="00000000">
            <w:pPr>
              <w:spacing w:after="0" w:line="240" w:lineRule="auto"/>
              <w:rPr>
                <w:rFonts w:hint="eastAsia"/>
              </w:rPr>
            </w:pPr>
            <w:proofErr w:type="spellStart"/>
            <w:r>
              <w:rPr>
                <w:sz w:val="18"/>
              </w:rPr>
              <w:t>检测距离</w:t>
            </w:r>
            <w:proofErr w:type="spellEnd"/>
          </w:p>
        </w:tc>
        <w:tc>
          <w:tcPr>
            <w:tcW w:w="2878" w:type="dxa"/>
          </w:tcPr>
          <w:p w14:paraId="299EC8D8" w14:textId="77777777" w:rsidR="00FF1AA5" w:rsidRDefault="00000000">
            <w:pPr>
              <w:spacing w:after="0" w:line="240" w:lineRule="auto"/>
              <w:rPr>
                <w:rFonts w:hint="eastAsia"/>
              </w:rPr>
            </w:pPr>
            <w:r>
              <w:rPr>
                <w:sz w:val="18"/>
              </w:rPr>
              <w:t>3-80cm</w:t>
            </w:r>
          </w:p>
        </w:tc>
        <w:tc>
          <w:tcPr>
            <w:tcW w:w="2878" w:type="dxa"/>
          </w:tcPr>
          <w:p w14:paraId="4B8BBD17" w14:textId="77777777" w:rsidR="00FF1AA5" w:rsidRDefault="00000000">
            <w:pPr>
              <w:spacing w:after="0" w:line="240" w:lineRule="auto"/>
              <w:rPr>
                <w:rFonts w:hint="eastAsia"/>
              </w:rPr>
            </w:pPr>
            <w:proofErr w:type="spellStart"/>
            <w:r>
              <w:rPr>
                <w:sz w:val="18"/>
              </w:rPr>
              <w:t>可通过电位器调节</w:t>
            </w:r>
            <w:proofErr w:type="spellEnd"/>
          </w:p>
        </w:tc>
      </w:tr>
      <w:tr w:rsidR="00FF1AA5" w14:paraId="1F87CC1E" w14:textId="77777777">
        <w:trPr>
          <w:jc w:val="center"/>
        </w:trPr>
        <w:tc>
          <w:tcPr>
            <w:tcW w:w="2878" w:type="dxa"/>
            <w:shd w:val="clear" w:color="auto" w:fill="D6E4F0"/>
          </w:tcPr>
          <w:p w14:paraId="5BEC954A" w14:textId="77777777" w:rsidR="00FF1AA5" w:rsidRDefault="00000000">
            <w:pPr>
              <w:spacing w:after="0" w:line="240" w:lineRule="auto"/>
              <w:rPr>
                <w:rFonts w:hint="eastAsia"/>
              </w:rPr>
            </w:pPr>
            <w:proofErr w:type="spellStart"/>
            <w:r>
              <w:rPr>
                <w:sz w:val="18"/>
              </w:rPr>
              <w:t>输出类型</w:t>
            </w:r>
            <w:proofErr w:type="spellEnd"/>
          </w:p>
        </w:tc>
        <w:tc>
          <w:tcPr>
            <w:tcW w:w="2878" w:type="dxa"/>
            <w:shd w:val="clear" w:color="auto" w:fill="D6E4F0"/>
          </w:tcPr>
          <w:p w14:paraId="1E2815D8" w14:textId="77777777" w:rsidR="00FF1AA5" w:rsidRDefault="00000000">
            <w:pPr>
              <w:spacing w:after="0" w:line="240" w:lineRule="auto"/>
              <w:rPr>
                <w:rFonts w:hint="eastAsia"/>
              </w:rPr>
            </w:pPr>
            <w:proofErr w:type="spellStart"/>
            <w:r>
              <w:rPr>
                <w:sz w:val="18"/>
              </w:rPr>
              <w:t>NPN常开</w:t>
            </w:r>
            <w:proofErr w:type="spellEnd"/>
          </w:p>
        </w:tc>
        <w:tc>
          <w:tcPr>
            <w:tcW w:w="2878" w:type="dxa"/>
            <w:shd w:val="clear" w:color="auto" w:fill="D6E4F0"/>
          </w:tcPr>
          <w:p w14:paraId="02DAD0C5" w14:textId="77777777" w:rsidR="00FF1AA5" w:rsidRDefault="00000000">
            <w:pPr>
              <w:spacing w:after="0" w:line="240" w:lineRule="auto"/>
              <w:rPr>
                <w:rFonts w:hint="eastAsia"/>
                <w:lang w:eastAsia="zh-CN"/>
              </w:rPr>
            </w:pPr>
            <w:r>
              <w:rPr>
                <w:sz w:val="18"/>
                <w:lang w:eastAsia="zh-CN"/>
              </w:rPr>
              <w:t>检测到物体时</w:t>
            </w:r>
            <w:proofErr w:type="gramStart"/>
            <w:r>
              <w:rPr>
                <w:sz w:val="18"/>
                <w:lang w:eastAsia="zh-CN"/>
              </w:rPr>
              <w:t>输出低</w:t>
            </w:r>
            <w:proofErr w:type="gramEnd"/>
            <w:r>
              <w:rPr>
                <w:sz w:val="18"/>
                <w:lang w:eastAsia="zh-CN"/>
              </w:rPr>
              <w:t>电平</w:t>
            </w:r>
          </w:p>
        </w:tc>
      </w:tr>
      <w:tr w:rsidR="00FF1AA5" w14:paraId="7D26583D" w14:textId="77777777">
        <w:trPr>
          <w:jc w:val="center"/>
        </w:trPr>
        <w:tc>
          <w:tcPr>
            <w:tcW w:w="2878" w:type="dxa"/>
          </w:tcPr>
          <w:p w14:paraId="37AE575E" w14:textId="77777777" w:rsidR="00FF1AA5" w:rsidRDefault="00000000">
            <w:pPr>
              <w:spacing w:after="0" w:line="240" w:lineRule="auto"/>
              <w:rPr>
                <w:rFonts w:hint="eastAsia"/>
              </w:rPr>
            </w:pPr>
            <w:proofErr w:type="spellStart"/>
            <w:r>
              <w:rPr>
                <w:sz w:val="18"/>
              </w:rPr>
              <w:t>工作电压</w:t>
            </w:r>
            <w:proofErr w:type="spellEnd"/>
          </w:p>
        </w:tc>
        <w:tc>
          <w:tcPr>
            <w:tcW w:w="2878" w:type="dxa"/>
          </w:tcPr>
          <w:p w14:paraId="365A9208" w14:textId="77777777" w:rsidR="00FF1AA5" w:rsidRDefault="00000000">
            <w:pPr>
              <w:spacing w:after="0" w:line="240" w:lineRule="auto"/>
              <w:rPr>
                <w:rFonts w:hint="eastAsia"/>
              </w:rPr>
            </w:pPr>
            <w:r>
              <w:rPr>
                <w:sz w:val="18"/>
              </w:rPr>
              <w:t>5-36V</w:t>
            </w:r>
          </w:p>
        </w:tc>
        <w:tc>
          <w:tcPr>
            <w:tcW w:w="2878" w:type="dxa"/>
          </w:tcPr>
          <w:p w14:paraId="4BA1116D" w14:textId="77777777" w:rsidR="00FF1AA5" w:rsidRDefault="00000000">
            <w:pPr>
              <w:spacing w:after="0" w:line="240" w:lineRule="auto"/>
              <w:rPr>
                <w:rFonts w:hint="eastAsia"/>
              </w:rPr>
            </w:pPr>
            <w:r>
              <w:rPr>
                <w:sz w:val="18"/>
              </w:rPr>
              <w:t>可直接用5V供电</w:t>
            </w:r>
          </w:p>
        </w:tc>
      </w:tr>
      <w:tr w:rsidR="00FF1AA5" w14:paraId="6B348D67" w14:textId="77777777">
        <w:trPr>
          <w:jc w:val="center"/>
        </w:trPr>
        <w:tc>
          <w:tcPr>
            <w:tcW w:w="2878" w:type="dxa"/>
            <w:shd w:val="clear" w:color="auto" w:fill="D6E4F0"/>
          </w:tcPr>
          <w:p w14:paraId="43140D9A" w14:textId="77777777" w:rsidR="00FF1AA5" w:rsidRDefault="00000000">
            <w:pPr>
              <w:spacing w:after="0" w:line="240" w:lineRule="auto"/>
              <w:rPr>
                <w:rFonts w:hint="eastAsia"/>
              </w:rPr>
            </w:pPr>
            <w:proofErr w:type="spellStart"/>
            <w:r>
              <w:rPr>
                <w:sz w:val="18"/>
              </w:rPr>
              <w:t>响应时间</w:t>
            </w:r>
            <w:proofErr w:type="spellEnd"/>
          </w:p>
        </w:tc>
        <w:tc>
          <w:tcPr>
            <w:tcW w:w="2878" w:type="dxa"/>
            <w:shd w:val="clear" w:color="auto" w:fill="D6E4F0"/>
          </w:tcPr>
          <w:p w14:paraId="735AA715" w14:textId="77777777" w:rsidR="00FF1AA5" w:rsidRDefault="00000000">
            <w:pPr>
              <w:spacing w:after="0" w:line="240" w:lineRule="auto"/>
              <w:rPr>
                <w:rFonts w:hint="eastAsia"/>
              </w:rPr>
            </w:pPr>
            <w:r>
              <w:rPr>
                <w:sz w:val="18"/>
              </w:rPr>
              <w:t>&lt;2ms</w:t>
            </w:r>
          </w:p>
        </w:tc>
        <w:tc>
          <w:tcPr>
            <w:tcW w:w="2878" w:type="dxa"/>
            <w:shd w:val="clear" w:color="auto" w:fill="D6E4F0"/>
          </w:tcPr>
          <w:p w14:paraId="77C8BE2C" w14:textId="77777777" w:rsidR="00FF1AA5" w:rsidRDefault="00000000">
            <w:pPr>
              <w:spacing w:after="0" w:line="240" w:lineRule="auto"/>
              <w:rPr>
                <w:rFonts w:hint="eastAsia"/>
                <w:lang w:eastAsia="zh-CN"/>
              </w:rPr>
            </w:pPr>
            <w:r>
              <w:rPr>
                <w:sz w:val="18"/>
                <w:lang w:eastAsia="zh-CN"/>
              </w:rPr>
              <w:t>足够检测快速运动的小球</w:t>
            </w:r>
          </w:p>
        </w:tc>
      </w:tr>
      <w:tr w:rsidR="00FF1AA5" w14:paraId="54C50B53" w14:textId="77777777">
        <w:trPr>
          <w:jc w:val="center"/>
        </w:trPr>
        <w:tc>
          <w:tcPr>
            <w:tcW w:w="2878" w:type="dxa"/>
          </w:tcPr>
          <w:p w14:paraId="5A218627" w14:textId="77777777" w:rsidR="00FF1AA5" w:rsidRDefault="00000000">
            <w:pPr>
              <w:spacing w:after="0" w:line="240" w:lineRule="auto"/>
              <w:rPr>
                <w:rFonts w:hint="eastAsia"/>
              </w:rPr>
            </w:pPr>
            <w:proofErr w:type="spellStart"/>
            <w:r>
              <w:rPr>
                <w:sz w:val="18"/>
              </w:rPr>
              <w:t>检测角度</w:t>
            </w:r>
            <w:proofErr w:type="spellEnd"/>
          </w:p>
        </w:tc>
        <w:tc>
          <w:tcPr>
            <w:tcW w:w="2878" w:type="dxa"/>
          </w:tcPr>
          <w:p w14:paraId="532468FF" w14:textId="77777777" w:rsidR="00FF1AA5" w:rsidRDefault="00000000">
            <w:pPr>
              <w:spacing w:after="0" w:line="240" w:lineRule="auto"/>
              <w:rPr>
                <w:rFonts w:hint="eastAsia"/>
              </w:rPr>
            </w:pPr>
            <w:r>
              <w:rPr>
                <w:sz w:val="18"/>
              </w:rPr>
              <w:t>约15°</w:t>
            </w:r>
          </w:p>
        </w:tc>
        <w:tc>
          <w:tcPr>
            <w:tcW w:w="2878" w:type="dxa"/>
          </w:tcPr>
          <w:p w14:paraId="36DCEEE1" w14:textId="77777777" w:rsidR="00FF1AA5" w:rsidRDefault="00000000">
            <w:pPr>
              <w:spacing w:after="0" w:line="240" w:lineRule="auto"/>
              <w:rPr>
                <w:rFonts w:hint="eastAsia"/>
              </w:rPr>
            </w:pPr>
            <w:proofErr w:type="spellStart"/>
            <w:r>
              <w:rPr>
                <w:sz w:val="18"/>
              </w:rPr>
              <w:t>需要对准小球路径</w:t>
            </w:r>
            <w:proofErr w:type="spellEnd"/>
          </w:p>
        </w:tc>
      </w:tr>
    </w:tbl>
    <w:p w14:paraId="265043F9" w14:textId="77777777" w:rsidR="00FF1AA5" w:rsidRDefault="00000000">
      <w:pPr>
        <w:rPr>
          <w:rFonts w:hint="eastAsia"/>
        </w:rPr>
      </w:pPr>
      <w:r>
        <w:br w:type="page"/>
      </w:r>
    </w:p>
    <w:p w14:paraId="704C729C" w14:textId="77777777" w:rsidR="00FF1AA5" w:rsidRDefault="00000000">
      <w:pPr>
        <w:pStyle w:val="31"/>
      </w:pPr>
      <w:bookmarkStart w:id="77" w:name="_Toc4401"/>
      <w:r>
        <w:rPr>
          <w:rFonts w:ascii="微软雅黑" w:eastAsia="微软雅黑" w:hAnsi="微软雅黑"/>
        </w:rPr>
        <w:lastRenderedPageBreak/>
        <w:t>11.3 ESP32引脚分配与原理</w:t>
      </w:r>
      <w:bookmarkEnd w:id="77"/>
    </w:p>
    <w:p w14:paraId="3FD5ABA1" w14:textId="77777777" w:rsidR="00FF1AA5" w:rsidRDefault="00000000">
      <w:pPr>
        <w:pStyle w:val="4"/>
      </w:pPr>
      <w:r>
        <w:rPr>
          <w:rFonts w:ascii="微软雅黑" w:eastAsia="微软雅黑" w:hAnsi="微软雅黑"/>
        </w:rPr>
        <w:t xml:space="preserve">11.3.1 </w:t>
      </w:r>
      <w:proofErr w:type="spellStart"/>
      <w:r>
        <w:rPr>
          <w:rFonts w:ascii="微软雅黑" w:eastAsia="微软雅黑" w:hAnsi="微软雅黑"/>
        </w:rPr>
        <w:t>GPIO选择原则</w:t>
      </w:r>
      <w:proofErr w:type="spellEnd"/>
    </w:p>
    <w:p w14:paraId="03261B21" w14:textId="77777777" w:rsidR="00FF1AA5" w:rsidRDefault="00000000">
      <w:pPr>
        <w:ind w:firstLine="420"/>
        <w:rPr>
          <w:rFonts w:hint="eastAsia"/>
          <w:lang w:eastAsia="zh-CN"/>
        </w:rPr>
      </w:pPr>
      <w:r>
        <w:rPr>
          <w:lang w:eastAsia="zh-CN"/>
        </w:rPr>
        <w:t>ESP32的GPIO引脚并非全部可用，选择时需注意以下限制：</w:t>
      </w:r>
    </w:p>
    <w:tbl>
      <w:tblPr>
        <w:tblStyle w:val="af4"/>
        <w:tblW w:w="0" w:type="auto"/>
        <w:jc w:val="center"/>
        <w:tblLook w:val="04A0" w:firstRow="1" w:lastRow="0" w:firstColumn="1" w:lastColumn="0" w:noHBand="0" w:noVBand="1"/>
      </w:tblPr>
      <w:tblGrid>
        <w:gridCol w:w="2878"/>
        <w:gridCol w:w="2878"/>
        <w:gridCol w:w="2878"/>
      </w:tblGrid>
      <w:tr w:rsidR="00FF1AA5" w14:paraId="5DA6716D" w14:textId="77777777">
        <w:trPr>
          <w:jc w:val="center"/>
        </w:trPr>
        <w:tc>
          <w:tcPr>
            <w:tcW w:w="2878" w:type="dxa"/>
            <w:shd w:val="clear" w:color="auto" w:fill="4472C4"/>
          </w:tcPr>
          <w:p w14:paraId="67EB7A15" w14:textId="77777777" w:rsidR="00FF1AA5" w:rsidRDefault="00000000">
            <w:pPr>
              <w:spacing w:after="0" w:line="240" w:lineRule="auto"/>
              <w:jc w:val="center"/>
              <w:rPr>
                <w:rFonts w:hint="eastAsia"/>
              </w:rPr>
            </w:pPr>
            <w:r>
              <w:rPr>
                <w:b/>
                <w:color w:val="FFFFFF"/>
                <w:sz w:val="18"/>
              </w:rPr>
              <w:t>GPIO</w:t>
            </w:r>
          </w:p>
        </w:tc>
        <w:tc>
          <w:tcPr>
            <w:tcW w:w="2878" w:type="dxa"/>
            <w:shd w:val="clear" w:color="auto" w:fill="4472C4"/>
          </w:tcPr>
          <w:p w14:paraId="4FB76134" w14:textId="77777777" w:rsidR="00FF1AA5" w:rsidRDefault="00000000">
            <w:pPr>
              <w:spacing w:after="0" w:line="240" w:lineRule="auto"/>
              <w:jc w:val="center"/>
              <w:rPr>
                <w:rFonts w:hint="eastAsia"/>
              </w:rPr>
            </w:pPr>
            <w:proofErr w:type="spellStart"/>
            <w:r>
              <w:rPr>
                <w:b/>
                <w:color w:val="FFFFFF"/>
                <w:sz w:val="18"/>
              </w:rPr>
              <w:t>限制</w:t>
            </w:r>
            <w:proofErr w:type="spellEnd"/>
          </w:p>
        </w:tc>
        <w:tc>
          <w:tcPr>
            <w:tcW w:w="2878" w:type="dxa"/>
            <w:shd w:val="clear" w:color="auto" w:fill="4472C4"/>
          </w:tcPr>
          <w:p w14:paraId="4918F61C" w14:textId="77777777" w:rsidR="00FF1AA5" w:rsidRDefault="00000000">
            <w:pPr>
              <w:spacing w:after="0" w:line="240" w:lineRule="auto"/>
              <w:jc w:val="center"/>
              <w:rPr>
                <w:rFonts w:hint="eastAsia"/>
              </w:rPr>
            </w:pPr>
            <w:proofErr w:type="spellStart"/>
            <w:r>
              <w:rPr>
                <w:b/>
                <w:color w:val="FFFFFF"/>
                <w:sz w:val="18"/>
              </w:rPr>
              <w:t>本项目用途</w:t>
            </w:r>
            <w:proofErr w:type="spellEnd"/>
          </w:p>
        </w:tc>
      </w:tr>
      <w:tr w:rsidR="00FF1AA5" w14:paraId="23EB59AE" w14:textId="77777777">
        <w:trPr>
          <w:jc w:val="center"/>
        </w:trPr>
        <w:tc>
          <w:tcPr>
            <w:tcW w:w="2878" w:type="dxa"/>
          </w:tcPr>
          <w:p w14:paraId="555A59F5" w14:textId="77777777" w:rsidR="00FF1AA5" w:rsidRDefault="00000000">
            <w:pPr>
              <w:spacing w:after="0" w:line="240" w:lineRule="auto"/>
              <w:rPr>
                <w:rFonts w:hint="eastAsia"/>
              </w:rPr>
            </w:pPr>
            <w:r>
              <w:rPr>
                <w:sz w:val="18"/>
              </w:rPr>
              <w:t>GPIO0</w:t>
            </w:r>
          </w:p>
        </w:tc>
        <w:tc>
          <w:tcPr>
            <w:tcW w:w="2878" w:type="dxa"/>
          </w:tcPr>
          <w:p w14:paraId="0639F369" w14:textId="77777777" w:rsidR="00FF1AA5" w:rsidRDefault="00000000">
            <w:pPr>
              <w:spacing w:after="0" w:line="240" w:lineRule="auto"/>
              <w:rPr>
                <w:rFonts w:hint="eastAsia"/>
                <w:lang w:eastAsia="zh-CN"/>
              </w:rPr>
            </w:pPr>
            <w:r>
              <w:rPr>
                <w:sz w:val="18"/>
                <w:lang w:eastAsia="zh-CN"/>
              </w:rPr>
              <w:t>启动模式选择，内部上拉</w:t>
            </w:r>
          </w:p>
        </w:tc>
        <w:tc>
          <w:tcPr>
            <w:tcW w:w="2878" w:type="dxa"/>
          </w:tcPr>
          <w:p w14:paraId="783BA9BB" w14:textId="77777777" w:rsidR="00FF1AA5" w:rsidRDefault="00000000">
            <w:pPr>
              <w:spacing w:after="0" w:line="240" w:lineRule="auto"/>
              <w:rPr>
                <w:rFonts w:hint="eastAsia"/>
              </w:rPr>
            </w:pPr>
            <w:proofErr w:type="spellStart"/>
            <w:r>
              <w:rPr>
                <w:sz w:val="18"/>
              </w:rPr>
              <w:t>避免使用</w:t>
            </w:r>
            <w:proofErr w:type="spellEnd"/>
          </w:p>
        </w:tc>
      </w:tr>
      <w:tr w:rsidR="00FF1AA5" w14:paraId="67B676B3" w14:textId="77777777">
        <w:trPr>
          <w:jc w:val="center"/>
        </w:trPr>
        <w:tc>
          <w:tcPr>
            <w:tcW w:w="2878" w:type="dxa"/>
            <w:shd w:val="clear" w:color="auto" w:fill="D6E4F0"/>
          </w:tcPr>
          <w:p w14:paraId="16DC2DAC" w14:textId="77777777" w:rsidR="00FF1AA5" w:rsidRDefault="00000000">
            <w:pPr>
              <w:spacing w:after="0" w:line="240" w:lineRule="auto"/>
              <w:rPr>
                <w:rFonts w:hint="eastAsia"/>
              </w:rPr>
            </w:pPr>
            <w:r>
              <w:rPr>
                <w:sz w:val="18"/>
              </w:rPr>
              <w:t>GPIO2</w:t>
            </w:r>
          </w:p>
        </w:tc>
        <w:tc>
          <w:tcPr>
            <w:tcW w:w="2878" w:type="dxa"/>
            <w:shd w:val="clear" w:color="auto" w:fill="D6E4F0"/>
          </w:tcPr>
          <w:p w14:paraId="17D0E193" w14:textId="77777777" w:rsidR="00FF1AA5" w:rsidRDefault="00000000">
            <w:pPr>
              <w:spacing w:after="0" w:line="240" w:lineRule="auto"/>
              <w:rPr>
                <w:rFonts w:hint="eastAsia"/>
                <w:lang w:eastAsia="zh-CN"/>
              </w:rPr>
            </w:pPr>
            <w:r>
              <w:rPr>
                <w:sz w:val="18"/>
                <w:lang w:eastAsia="zh-CN"/>
              </w:rPr>
              <w:t>必须为低电平才能进入Flash模式</w:t>
            </w:r>
          </w:p>
        </w:tc>
        <w:tc>
          <w:tcPr>
            <w:tcW w:w="2878" w:type="dxa"/>
            <w:shd w:val="clear" w:color="auto" w:fill="D6E4F0"/>
          </w:tcPr>
          <w:p w14:paraId="436A7FD2" w14:textId="77777777" w:rsidR="00FF1AA5" w:rsidRDefault="00000000">
            <w:pPr>
              <w:spacing w:after="0" w:line="240" w:lineRule="auto"/>
              <w:rPr>
                <w:rFonts w:hint="eastAsia"/>
                <w:lang w:eastAsia="zh-CN"/>
              </w:rPr>
            </w:pPr>
            <w:proofErr w:type="gramStart"/>
            <w:r>
              <w:rPr>
                <w:sz w:val="18"/>
                <w:lang w:eastAsia="zh-CN"/>
              </w:rPr>
              <w:t>板载</w:t>
            </w:r>
            <w:proofErr w:type="gramEnd"/>
            <w:r>
              <w:rPr>
                <w:sz w:val="18"/>
                <w:lang w:eastAsia="zh-CN"/>
              </w:rPr>
              <w:t>LED，可用于调试</w:t>
            </w:r>
          </w:p>
        </w:tc>
      </w:tr>
      <w:tr w:rsidR="00FF1AA5" w14:paraId="0D3BE064" w14:textId="77777777">
        <w:trPr>
          <w:jc w:val="center"/>
        </w:trPr>
        <w:tc>
          <w:tcPr>
            <w:tcW w:w="2878" w:type="dxa"/>
          </w:tcPr>
          <w:p w14:paraId="5DF4A1F1" w14:textId="77777777" w:rsidR="00FF1AA5" w:rsidRDefault="00000000">
            <w:pPr>
              <w:spacing w:after="0" w:line="240" w:lineRule="auto"/>
              <w:rPr>
                <w:rFonts w:hint="eastAsia"/>
              </w:rPr>
            </w:pPr>
            <w:r>
              <w:rPr>
                <w:sz w:val="18"/>
              </w:rPr>
              <w:t>GPIO6-11</w:t>
            </w:r>
          </w:p>
        </w:tc>
        <w:tc>
          <w:tcPr>
            <w:tcW w:w="2878" w:type="dxa"/>
          </w:tcPr>
          <w:p w14:paraId="0CF5907E" w14:textId="77777777" w:rsidR="00FF1AA5" w:rsidRDefault="00000000">
            <w:pPr>
              <w:spacing w:after="0" w:line="240" w:lineRule="auto"/>
              <w:rPr>
                <w:rFonts w:hint="eastAsia"/>
              </w:rPr>
            </w:pPr>
            <w:proofErr w:type="spellStart"/>
            <w:r>
              <w:rPr>
                <w:sz w:val="18"/>
              </w:rPr>
              <w:t>连接内部Flash芯片</w:t>
            </w:r>
            <w:proofErr w:type="spellEnd"/>
          </w:p>
        </w:tc>
        <w:tc>
          <w:tcPr>
            <w:tcW w:w="2878" w:type="dxa"/>
          </w:tcPr>
          <w:p w14:paraId="43B4E181" w14:textId="77777777" w:rsidR="00FF1AA5" w:rsidRDefault="00000000">
            <w:pPr>
              <w:spacing w:after="0" w:line="240" w:lineRule="auto"/>
              <w:rPr>
                <w:rFonts w:hint="eastAsia"/>
              </w:rPr>
            </w:pPr>
            <w:proofErr w:type="spellStart"/>
            <w:r>
              <w:rPr>
                <w:sz w:val="18"/>
              </w:rPr>
              <w:t>禁止使用</w:t>
            </w:r>
            <w:proofErr w:type="spellEnd"/>
            <w:r>
              <w:rPr>
                <w:sz w:val="18"/>
              </w:rPr>
              <w:t>！</w:t>
            </w:r>
          </w:p>
        </w:tc>
      </w:tr>
      <w:tr w:rsidR="00FF1AA5" w14:paraId="51B61FEF" w14:textId="77777777">
        <w:trPr>
          <w:jc w:val="center"/>
        </w:trPr>
        <w:tc>
          <w:tcPr>
            <w:tcW w:w="2878" w:type="dxa"/>
            <w:shd w:val="clear" w:color="auto" w:fill="D6E4F0"/>
          </w:tcPr>
          <w:p w14:paraId="4D1C1D97" w14:textId="77777777" w:rsidR="00FF1AA5" w:rsidRDefault="00000000">
            <w:pPr>
              <w:spacing w:after="0" w:line="240" w:lineRule="auto"/>
              <w:rPr>
                <w:rFonts w:hint="eastAsia"/>
              </w:rPr>
            </w:pPr>
            <w:r>
              <w:rPr>
                <w:sz w:val="18"/>
              </w:rPr>
              <w:t>GPIO12</w:t>
            </w:r>
          </w:p>
        </w:tc>
        <w:tc>
          <w:tcPr>
            <w:tcW w:w="2878" w:type="dxa"/>
            <w:shd w:val="clear" w:color="auto" w:fill="D6E4F0"/>
          </w:tcPr>
          <w:p w14:paraId="4AA80BB6" w14:textId="77777777" w:rsidR="00FF1AA5" w:rsidRDefault="00000000">
            <w:pPr>
              <w:spacing w:after="0" w:line="240" w:lineRule="auto"/>
              <w:rPr>
                <w:rFonts w:hint="eastAsia"/>
                <w:lang w:eastAsia="zh-CN"/>
              </w:rPr>
            </w:pPr>
            <w:r>
              <w:rPr>
                <w:sz w:val="18"/>
                <w:lang w:eastAsia="zh-CN"/>
              </w:rPr>
              <w:t>启动时检测，高电平会导致Flash电压错误</w:t>
            </w:r>
          </w:p>
        </w:tc>
        <w:tc>
          <w:tcPr>
            <w:tcW w:w="2878" w:type="dxa"/>
            <w:shd w:val="clear" w:color="auto" w:fill="D6E4F0"/>
          </w:tcPr>
          <w:p w14:paraId="2BD62780" w14:textId="77777777" w:rsidR="00FF1AA5" w:rsidRDefault="00000000">
            <w:pPr>
              <w:spacing w:after="0" w:line="240" w:lineRule="auto"/>
              <w:rPr>
                <w:rFonts w:hint="eastAsia"/>
              </w:rPr>
            </w:pPr>
            <w:proofErr w:type="spellStart"/>
            <w:r>
              <w:rPr>
                <w:sz w:val="18"/>
              </w:rPr>
              <w:t>避免使用</w:t>
            </w:r>
            <w:proofErr w:type="spellEnd"/>
          </w:p>
        </w:tc>
      </w:tr>
      <w:tr w:rsidR="00FF1AA5" w14:paraId="2E62553B" w14:textId="77777777">
        <w:trPr>
          <w:jc w:val="center"/>
        </w:trPr>
        <w:tc>
          <w:tcPr>
            <w:tcW w:w="2878" w:type="dxa"/>
          </w:tcPr>
          <w:p w14:paraId="52F3E3C6" w14:textId="77777777" w:rsidR="00FF1AA5" w:rsidRDefault="00000000">
            <w:pPr>
              <w:spacing w:after="0" w:line="240" w:lineRule="auto"/>
              <w:rPr>
                <w:rFonts w:hint="eastAsia"/>
              </w:rPr>
            </w:pPr>
            <w:r>
              <w:rPr>
                <w:sz w:val="18"/>
              </w:rPr>
              <w:t>GPIO34</w:t>
            </w:r>
          </w:p>
        </w:tc>
        <w:tc>
          <w:tcPr>
            <w:tcW w:w="2878" w:type="dxa"/>
          </w:tcPr>
          <w:p w14:paraId="7175F57F" w14:textId="77777777" w:rsidR="00FF1AA5" w:rsidRDefault="00000000">
            <w:pPr>
              <w:spacing w:after="0" w:line="240" w:lineRule="auto"/>
              <w:rPr>
                <w:rFonts w:hint="eastAsia"/>
              </w:rPr>
            </w:pPr>
            <w:proofErr w:type="spellStart"/>
            <w:r>
              <w:rPr>
                <w:sz w:val="18"/>
              </w:rPr>
              <w:t>仅输入，无内部上拉</w:t>
            </w:r>
            <w:proofErr w:type="spellEnd"/>
          </w:p>
        </w:tc>
        <w:tc>
          <w:tcPr>
            <w:tcW w:w="2878" w:type="dxa"/>
          </w:tcPr>
          <w:p w14:paraId="55580FC8" w14:textId="77777777" w:rsidR="00FF1AA5" w:rsidRDefault="00000000">
            <w:pPr>
              <w:spacing w:after="0" w:line="240" w:lineRule="auto"/>
              <w:rPr>
                <w:rFonts w:hint="eastAsia"/>
                <w:lang w:eastAsia="zh-CN"/>
              </w:rPr>
            </w:pPr>
            <w:r>
              <w:rPr>
                <w:sz w:val="18"/>
                <w:lang w:eastAsia="zh-CN"/>
              </w:rPr>
              <w:t>v1.1修正：可用于传感器输入</w:t>
            </w:r>
          </w:p>
        </w:tc>
      </w:tr>
      <w:tr w:rsidR="00FF1AA5" w14:paraId="4FD5CFDF" w14:textId="77777777">
        <w:trPr>
          <w:jc w:val="center"/>
        </w:trPr>
        <w:tc>
          <w:tcPr>
            <w:tcW w:w="2878" w:type="dxa"/>
            <w:shd w:val="clear" w:color="auto" w:fill="D6E4F0"/>
          </w:tcPr>
          <w:p w14:paraId="0D6C8FA7" w14:textId="77777777" w:rsidR="00FF1AA5" w:rsidRDefault="00000000">
            <w:pPr>
              <w:spacing w:after="0" w:line="240" w:lineRule="auto"/>
              <w:rPr>
                <w:rFonts w:hint="eastAsia"/>
              </w:rPr>
            </w:pPr>
            <w:r>
              <w:rPr>
                <w:sz w:val="18"/>
              </w:rPr>
              <w:t>GPIO35</w:t>
            </w:r>
          </w:p>
        </w:tc>
        <w:tc>
          <w:tcPr>
            <w:tcW w:w="2878" w:type="dxa"/>
            <w:shd w:val="clear" w:color="auto" w:fill="D6E4F0"/>
          </w:tcPr>
          <w:p w14:paraId="18CFBDA1" w14:textId="77777777" w:rsidR="00FF1AA5" w:rsidRDefault="00000000">
            <w:pPr>
              <w:spacing w:after="0" w:line="240" w:lineRule="auto"/>
              <w:rPr>
                <w:rFonts w:hint="eastAsia"/>
              </w:rPr>
            </w:pPr>
            <w:proofErr w:type="spellStart"/>
            <w:r>
              <w:rPr>
                <w:sz w:val="18"/>
              </w:rPr>
              <w:t>仅输入，无内部上拉</w:t>
            </w:r>
            <w:proofErr w:type="spellEnd"/>
          </w:p>
        </w:tc>
        <w:tc>
          <w:tcPr>
            <w:tcW w:w="2878" w:type="dxa"/>
            <w:shd w:val="clear" w:color="auto" w:fill="D6E4F0"/>
          </w:tcPr>
          <w:p w14:paraId="74AA99A9" w14:textId="77777777" w:rsidR="00FF1AA5" w:rsidRDefault="00000000">
            <w:pPr>
              <w:spacing w:after="0" w:line="240" w:lineRule="auto"/>
              <w:rPr>
                <w:rFonts w:hint="eastAsia"/>
              </w:rPr>
            </w:pPr>
            <w:proofErr w:type="spellStart"/>
            <w:r>
              <w:rPr>
                <w:sz w:val="18"/>
              </w:rPr>
              <w:t>可用于传感器输入</w:t>
            </w:r>
            <w:proofErr w:type="spellEnd"/>
          </w:p>
        </w:tc>
      </w:tr>
      <w:tr w:rsidR="00FF1AA5" w14:paraId="0E23730C" w14:textId="77777777">
        <w:trPr>
          <w:jc w:val="center"/>
        </w:trPr>
        <w:tc>
          <w:tcPr>
            <w:tcW w:w="2878" w:type="dxa"/>
          </w:tcPr>
          <w:p w14:paraId="58947201" w14:textId="77777777" w:rsidR="00FF1AA5" w:rsidRDefault="00000000">
            <w:pPr>
              <w:spacing w:after="0" w:line="240" w:lineRule="auto"/>
              <w:rPr>
                <w:rFonts w:hint="eastAsia"/>
              </w:rPr>
            </w:pPr>
            <w:r>
              <w:rPr>
                <w:sz w:val="18"/>
              </w:rPr>
              <w:t>GPIO36</w:t>
            </w:r>
          </w:p>
        </w:tc>
        <w:tc>
          <w:tcPr>
            <w:tcW w:w="2878" w:type="dxa"/>
          </w:tcPr>
          <w:p w14:paraId="51E681F4" w14:textId="77777777" w:rsidR="00FF1AA5" w:rsidRDefault="00000000">
            <w:pPr>
              <w:spacing w:after="0" w:line="240" w:lineRule="auto"/>
              <w:rPr>
                <w:rFonts w:hint="eastAsia"/>
                <w:lang w:eastAsia="zh-CN"/>
              </w:rPr>
            </w:pPr>
            <w:r>
              <w:rPr>
                <w:sz w:val="18"/>
                <w:lang w:eastAsia="zh-CN"/>
              </w:rPr>
              <w:t>仅输入，无内部上拉（SVP）</w:t>
            </w:r>
          </w:p>
        </w:tc>
        <w:tc>
          <w:tcPr>
            <w:tcW w:w="2878" w:type="dxa"/>
          </w:tcPr>
          <w:p w14:paraId="13145592" w14:textId="77777777" w:rsidR="00FF1AA5" w:rsidRDefault="00000000">
            <w:pPr>
              <w:spacing w:after="0" w:line="240" w:lineRule="auto"/>
              <w:rPr>
                <w:rFonts w:hint="eastAsia"/>
              </w:rPr>
            </w:pPr>
            <w:proofErr w:type="spellStart"/>
            <w:r>
              <w:rPr>
                <w:sz w:val="18"/>
              </w:rPr>
              <w:t>可用于传感器输入</w:t>
            </w:r>
            <w:proofErr w:type="spellEnd"/>
          </w:p>
        </w:tc>
      </w:tr>
      <w:tr w:rsidR="00FF1AA5" w14:paraId="6753A3C9" w14:textId="77777777">
        <w:trPr>
          <w:jc w:val="center"/>
        </w:trPr>
        <w:tc>
          <w:tcPr>
            <w:tcW w:w="2878" w:type="dxa"/>
            <w:shd w:val="clear" w:color="auto" w:fill="D6E4F0"/>
          </w:tcPr>
          <w:p w14:paraId="01013EE6" w14:textId="77777777" w:rsidR="00FF1AA5" w:rsidRDefault="00000000">
            <w:pPr>
              <w:spacing w:after="0" w:line="240" w:lineRule="auto"/>
              <w:rPr>
                <w:rFonts w:hint="eastAsia"/>
              </w:rPr>
            </w:pPr>
            <w:r>
              <w:rPr>
                <w:sz w:val="18"/>
              </w:rPr>
              <w:t>GPIO39</w:t>
            </w:r>
          </w:p>
        </w:tc>
        <w:tc>
          <w:tcPr>
            <w:tcW w:w="2878" w:type="dxa"/>
            <w:shd w:val="clear" w:color="auto" w:fill="D6E4F0"/>
          </w:tcPr>
          <w:p w14:paraId="27D69F20" w14:textId="77777777" w:rsidR="00FF1AA5" w:rsidRDefault="00000000">
            <w:pPr>
              <w:spacing w:after="0" w:line="240" w:lineRule="auto"/>
              <w:rPr>
                <w:rFonts w:hint="eastAsia"/>
                <w:lang w:eastAsia="zh-CN"/>
              </w:rPr>
            </w:pPr>
            <w:r>
              <w:rPr>
                <w:sz w:val="18"/>
                <w:lang w:eastAsia="zh-CN"/>
              </w:rPr>
              <w:t>仅输入，无内部上拉（SVN）</w:t>
            </w:r>
          </w:p>
        </w:tc>
        <w:tc>
          <w:tcPr>
            <w:tcW w:w="2878" w:type="dxa"/>
            <w:shd w:val="clear" w:color="auto" w:fill="D6E4F0"/>
          </w:tcPr>
          <w:p w14:paraId="6FA3507C" w14:textId="77777777" w:rsidR="00FF1AA5" w:rsidRDefault="00000000">
            <w:pPr>
              <w:spacing w:after="0" w:line="240" w:lineRule="auto"/>
              <w:rPr>
                <w:rFonts w:hint="eastAsia"/>
              </w:rPr>
            </w:pPr>
            <w:proofErr w:type="spellStart"/>
            <w:r>
              <w:rPr>
                <w:sz w:val="18"/>
              </w:rPr>
              <w:t>可用于传感器输入</w:t>
            </w:r>
            <w:proofErr w:type="spellEnd"/>
          </w:p>
        </w:tc>
      </w:tr>
    </w:tbl>
    <w:p w14:paraId="0EBF4C7C" w14:textId="77777777" w:rsidR="00FF1AA5" w:rsidRDefault="00000000">
      <w:pPr>
        <w:spacing w:before="120" w:after="120"/>
        <w:ind w:left="283"/>
        <w:rPr>
          <w:rFonts w:hint="eastAsia"/>
          <w:lang w:eastAsia="zh-CN"/>
        </w:rPr>
      </w:pPr>
      <w:r>
        <w:rPr>
          <w:color w:val="CC6600"/>
          <w:sz w:val="19"/>
          <w:lang w:eastAsia="zh-CN"/>
        </w:rPr>
        <w:t>⚠️ 【注意】GPIO34-39是仅输入引脚，不能配置为输出。这些引脚也没有内部上拉电阻，如果需要上拉，必须外接电阻。v1.1版本已修正了GPIO34的兼容性问题。</w:t>
      </w:r>
    </w:p>
    <w:p w14:paraId="5BE5EB31" w14:textId="77777777" w:rsidR="00FF1AA5" w:rsidRDefault="00000000">
      <w:pPr>
        <w:pStyle w:val="4"/>
      </w:pPr>
      <w:r>
        <w:rPr>
          <w:rFonts w:ascii="微软雅黑" w:eastAsia="微软雅黑" w:hAnsi="微软雅黑"/>
        </w:rPr>
        <w:t xml:space="preserve">11.3.2 </w:t>
      </w:r>
      <w:proofErr w:type="spellStart"/>
      <w:r>
        <w:rPr>
          <w:rFonts w:ascii="微软雅黑" w:eastAsia="微软雅黑" w:hAnsi="微软雅黑"/>
        </w:rPr>
        <w:t>最终引脚分配方案</w:t>
      </w:r>
      <w:proofErr w:type="spellEnd"/>
    </w:p>
    <w:tbl>
      <w:tblPr>
        <w:tblStyle w:val="af4"/>
        <w:tblW w:w="0" w:type="auto"/>
        <w:jc w:val="center"/>
        <w:tblLook w:val="04A0" w:firstRow="1" w:lastRow="0" w:firstColumn="1" w:lastColumn="0" w:noHBand="0" w:noVBand="1"/>
      </w:tblPr>
      <w:tblGrid>
        <w:gridCol w:w="2158"/>
        <w:gridCol w:w="2158"/>
        <w:gridCol w:w="2158"/>
        <w:gridCol w:w="2158"/>
      </w:tblGrid>
      <w:tr w:rsidR="00FF1AA5" w14:paraId="49A42FBB" w14:textId="77777777">
        <w:trPr>
          <w:jc w:val="center"/>
        </w:trPr>
        <w:tc>
          <w:tcPr>
            <w:tcW w:w="2158" w:type="dxa"/>
            <w:shd w:val="clear" w:color="auto" w:fill="4472C4"/>
          </w:tcPr>
          <w:p w14:paraId="1E7C8ED8" w14:textId="77777777" w:rsidR="00FF1AA5" w:rsidRDefault="00000000">
            <w:pPr>
              <w:spacing w:after="0" w:line="240" w:lineRule="auto"/>
              <w:jc w:val="center"/>
              <w:rPr>
                <w:rFonts w:hint="eastAsia"/>
              </w:rPr>
            </w:pPr>
            <w:proofErr w:type="spellStart"/>
            <w:r>
              <w:rPr>
                <w:b/>
                <w:color w:val="FFFFFF"/>
                <w:sz w:val="18"/>
              </w:rPr>
              <w:t>功能</w:t>
            </w:r>
            <w:proofErr w:type="spellEnd"/>
          </w:p>
        </w:tc>
        <w:tc>
          <w:tcPr>
            <w:tcW w:w="2158" w:type="dxa"/>
            <w:shd w:val="clear" w:color="auto" w:fill="4472C4"/>
          </w:tcPr>
          <w:p w14:paraId="2B80B85B" w14:textId="77777777" w:rsidR="00FF1AA5" w:rsidRDefault="00000000">
            <w:pPr>
              <w:spacing w:after="0" w:line="240" w:lineRule="auto"/>
              <w:jc w:val="center"/>
              <w:rPr>
                <w:rFonts w:hint="eastAsia"/>
              </w:rPr>
            </w:pPr>
            <w:r>
              <w:rPr>
                <w:b/>
                <w:color w:val="FFFFFF"/>
                <w:sz w:val="18"/>
              </w:rPr>
              <w:t>GPIO</w:t>
            </w:r>
          </w:p>
        </w:tc>
        <w:tc>
          <w:tcPr>
            <w:tcW w:w="2158" w:type="dxa"/>
            <w:shd w:val="clear" w:color="auto" w:fill="4472C4"/>
          </w:tcPr>
          <w:p w14:paraId="042D4444" w14:textId="77777777" w:rsidR="00FF1AA5" w:rsidRDefault="00000000">
            <w:pPr>
              <w:spacing w:after="0" w:line="240" w:lineRule="auto"/>
              <w:jc w:val="center"/>
              <w:rPr>
                <w:rFonts w:hint="eastAsia"/>
              </w:rPr>
            </w:pPr>
            <w:proofErr w:type="spellStart"/>
            <w:r>
              <w:rPr>
                <w:b/>
                <w:color w:val="FFFFFF"/>
                <w:sz w:val="18"/>
              </w:rPr>
              <w:t>方向</w:t>
            </w:r>
            <w:proofErr w:type="spellEnd"/>
          </w:p>
        </w:tc>
        <w:tc>
          <w:tcPr>
            <w:tcW w:w="2158" w:type="dxa"/>
            <w:shd w:val="clear" w:color="auto" w:fill="4472C4"/>
          </w:tcPr>
          <w:p w14:paraId="57A0A9F0" w14:textId="77777777" w:rsidR="00FF1AA5" w:rsidRDefault="00000000">
            <w:pPr>
              <w:spacing w:after="0" w:line="240" w:lineRule="auto"/>
              <w:jc w:val="center"/>
              <w:rPr>
                <w:rFonts w:hint="eastAsia"/>
              </w:rPr>
            </w:pPr>
            <w:proofErr w:type="spellStart"/>
            <w:r>
              <w:rPr>
                <w:b/>
                <w:color w:val="FFFFFF"/>
                <w:sz w:val="18"/>
              </w:rPr>
              <w:t>说明</w:t>
            </w:r>
            <w:proofErr w:type="spellEnd"/>
          </w:p>
        </w:tc>
      </w:tr>
      <w:tr w:rsidR="00FF1AA5" w14:paraId="60432958" w14:textId="77777777">
        <w:trPr>
          <w:jc w:val="center"/>
        </w:trPr>
        <w:tc>
          <w:tcPr>
            <w:tcW w:w="2158" w:type="dxa"/>
          </w:tcPr>
          <w:p w14:paraId="3AC80714" w14:textId="77777777" w:rsidR="00FF1AA5" w:rsidRDefault="00000000">
            <w:pPr>
              <w:spacing w:after="0" w:line="240" w:lineRule="auto"/>
              <w:rPr>
                <w:rFonts w:hint="eastAsia"/>
              </w:rPr>
            </w:pPr>
            <w:proofErr w:type="spellStart"/>
            <w:r>
              <w:rPr>
                <w:sz w:val="18"/>
              </w:rPr>
              <w:t>舵机信号</w:t>
            </w:r>
            <w:proofErr w:type="spellEnd"/>
          </w:p>
        </w:tc>
        <w:tc>
          <w:tcPr>
            <w:tcW w:w="2158" w:type="dxa"/>
          </w:tcPr>
          <w:p w14:paraId="26C4648E" w14:textId="77777777" w:rsidR="00FF1AA5" w:rsidRDefault="00000000">
            <w:pPr>
              <w:spacing w:after="0" w:line="240" w:lineRule="auto"/>
              <w:rPr>
                <w:rFonts w:hint="eastAsia"/>
              </w:rPr>
            </w:pPr>
            <w:r>
              <w:rPr>
                <w:sz w:val="18"/>
              </w:rPr>
              <w:t>GPIO18</w:t>
            </w:r>
          </w:p>
        </w:tc>
        <w:tc>
          <w:tcPr>
            <w:tcW w:w="2158" w:type="dxa"/>
          </w:tcPr>
          <w:p w14:paraId="575270B4" w14:textId="77777777" w:rsidR="00FF1AA5" w:rsidRDefault="00000000">
            <w:pPr>
              <w:spacing w:after="0" w:line="240" w:lineRule="auto"/>
              <w:rPr>
                <w:rFonts w:hint="eastAsia"/>
              </w:rPr>
            </w:pPr>
            <w:proofErr w:type="spellStart"/>
            <w:r>
              <w:rPr>
                <w:sz w:val="18"/>
              </w:rPr>
              <w:t>输出</w:t>
            </w:r>
            <w:proofErr w:type="spellEnd"/>
          </w:p>
        </w:tc>
        <w:tc>
          <w:tcPr>
            <w:tcW w:w="2158" w:type="dxa"/>
          </w:tcPr>
          <w:p w14:paraId="10BA906C" w14:textId="77777777" w:rsidR="00FF1AA5" w:rsidRDefault="00000000">
            <w:pPr>
              <w:spacing w:after="0" w:line="240" w:lineRule="auto"/>
              <w:rPr>
                <w:rFonts w:hint="eastAsia"/>
              </w:rPr>
            </w:pPr>
            <w:proofErr w:type="spellStart"/>
            <w:r>
              <w:rPr>
                <w:sz w:val="18"/>
              </w:rPr>
              <w:t>PWM控制舵机角度</w:t>
            </w:r>
            <w:proofErr w:type="spellEnd"/>
          </w:p>
        </w:tc>
      </w:tr>
      <w:tr w:rsidR="00FF1AA5" w14:paraId="2894E458" w14:textId="77777777">
        <w:trPr>
          <w:jc w:val="center"/>
        </w:trPr>
        <w:tc>
          <w:tcPr>
            <w:tcW w:w="2158" w:type="dxa"/>
            <w:shd w:val="clear" w:color="auto" w:fill="D6E4F0"/>
          </w:tcPr>
          <w:p w14:paraId="0B95F1F5" w14:textId="77777777" w:rsidR="00FF1AA5" w:rsidRDefault="00000000">
            <w:pPr>
              <w:spacing w:after="0" w:line="240" w:lineRule="auto"/>
              <w:rPr>
                <w:rFonts w:hint="eastAsia"/>
              </w:rPr>
            </w:pPr>
            <w:r>
              <w:rPr>
                <w:sz w:val="18"/>
              </w:rPr>
              <w:t>红外传感器1</w:t>
            </w:r>
          </w:p>
        </w:tc>
        <w:tc>
          <w:tcPr>
            <w:tcW w:w="2158" w:type="dxa"/>
            <w:shd w:val="clear" w:color="auto" w:fill="D6E4F0"/>
          </w:tcPr>
          <w:p w14:paraId="12700771" w14:textId="77777777" w:rsidR="00FF1AA5" w:rsidRDefault="00000000">
            <w:pPr>
              <w:spacing w:after="0" w:line="240" w:lineRule="auto"/>
              <w:rPr>
                <w:rFonts w:hint="eastAsia"/>
              </w:rPr>
            </w:pPr>
            <w:r>
              <w:rPr>
                <w:sz w:val="18"/>
              </w:rPr>
              <w:t>GPIO34</w:t>
            </w:r>
          </w:p>
        </w:tc>
        <w:tc>
          <w:tcPr>
            <w:tcW w:w="2158" w:type="dxa"/>
            <w:shd w:val="clear" w:color="auto" w:fill="D6E4F0"/>
          </w:tcPr>
          <w:p w14:paraId="6EDA3FCE" w14:textId="77777777" w:rsidR="00FF1AA5" w:rsidRDefault="00000000">
            <w:pPr>
              <w:spacing w:after="0" w:line="240" w:lineRule="auto"/>
              <w:rPr>
                <w:rFonts w:hint="eastAsia"/>
              </w:rPr>
            </w:pPr>
            <w:proofErr w:type="spellStart"/>
            <w:r>
              <w:rPr>
                <w:sz w:val="18"/>
              </w:rPr>
              <w:t>输入</w:t>
            </w:r>
            <w:proofErr w:type="spellEnd"/>
          </w:p>
        </w:tc>
        <w:tc>
          <w:tcPr>
            <w:tcW w:w="2158" w:type="dxa"/>
            <w:shd w:val="clear" w:color="auto" w:fill="D6E4F0"/>
          </w:tcPr>
          <w:p w14:paraId="45CEC629" w14:textId="77777777" w:rsidR="00FF1AA5" w:rsidRDefault="00000000">
            <w:pPr>
              <w:spacing w:after="0" w:line="240" w:lineRule="auto"/>
              <w:rPr>
                <w:rFonts w:hint="eastAsia"/>
              </w:rPr>
            </w:pPr>
            <w:r>
              <w:rPr>
                <w:sz w:val="18"/>
              </w:rPr>
              <w:t>检测小球通过位置1</w:t>
            </w:r>
          </w:p>
        </w:tc>
      </w:tr>
      <w:tr w:rsidR="00FF1AA5" w14:paraId="3266536C" w14:textId="77777777">
        <w:trPr>
          <w:jc w:val="center"/>
        </w:trPr>
        <w:tc>
          <w:tcPr>
            <w:tcW w:w="2158" w:type="dxa"/>
          </w:tcPr>
          <w:p w14:paraId="7308C873" w14:textId="77777777" w:rsidR="00FF1AA5" w:rsidRDefault="00000000">
            <w:pPr>
              <w:spacing w:after="0" w:line="240" w:lineRule="auto"/>
              <w:rPr>
                <w:rFonts w:hint="eastAsia"/>
              </w:rPr>
            </w:pPr>
            <w:r>
              <w:rPr>
                <w:sz w:val="18"/>
              </w:rPr>
              <w:t>红外传感器2</w:t>
            </w:r>
          </w:p>
        </w:tc>
        <w:tc>
          <w:tcPr>
            <w:tcW w:w="2158" w:type="dxa"/>
          </w:tcPr>
          <w:p w14:paraId="32FEE4BB" w14:textId="77777777" w:rsidR="00FF1AA5" w:rsidRDefault="00000000">
            <w:pPr>
              <w:spacing w:after="0" w:line="240" w:lineRule="auto"/>
              <w:rPr>
                <w:rFonts w:hint="eastAsia"/>
              </w:rPr>
            </w:pPr>
            <w:r>
              <w:rPr>
                <w:sz w:val="18"/>
              </w:rPr>
              <w:t>GPIO35</w:t>
            </w:r>
          </w:p>
        </w:tc>
        <w:tc>
          <w:tcPr>
            <w:tcW w:w="2158" w:type="dxa"/>
          </w:tcPr>
          <w:p w14:paraId="7799A4A2" w14:textId="77777777" w:rsidR="00FF1AA5" w:rsidRDefault="00000000">
            <w:pPr>
              <w:spacing w:after="0" w:line="240" w:lineRule="auto"/>
              <w:rPr>
                <w:rFonts w:hint="eastAsia"/>
              </w:rPr>
            </w:pPr>
            <w:proofErr w:type="spellStart"/>
            <w:r>
              <w:rPr>
                <w:sz w:val="18"/>
              </w:rPr>
              <w:t>输入</w:t>
            </w:r>
            <w:proofErr w:type="spellEnd"/>
          </w:p>
        </w:tc>
        <w:tc>
          <w:tcPr>
            <w:tcW w:w="2158" w:type="dxa"/>
          </w:tcPr>
          <w:p w14:paraId="5C4DDEB9" w14:textId="77777777" w:rsidR="00FF1AA5" w:rsidRDefault="00000000">
            <w:pPr>
              <w:spacing w:after="0" w:line="240" w:lineRule="auto"/>
              <w:rPr>
                <w:rFonts w:hint="eastAsia"/>
              </w:rPr>
            </w:pPr>
            <w:r>
              <w:rPr>
                <w:sz w:val="18"/>
              </w:rPr>
              <w:t>检测小球通过位置2</w:t>
            </w:r>
          </w:p>
        </w:tc>
      </w:tr>
      <w:tr w:rsidR="00FF1AA5" w14:paraId="76A7942E" w14:textId="77777777">
        <w:trPr>
          <w:jc w:val="center"/>
        </w:trPr>
        <w:tc>
          <w:tcPr>
            <w:tcW w:w="2158" w:type="dxa"/>
            <w:shd w:val="clear" w:color="auto" w:fill="D6E4F0"/>
          </w:tcPr>
          <w:p w14:paraId="1A9B2583" w14:textId="77777777" w:rsidR="00FF1AA5" w:rsidRDefault="00000000">
            <w:pPr>
              <w:spacing w:after="0" w:line="240" w:lineRule="auto"/>
              <w:rPr>
                <w:rFonts w:hint="eastAsia"/>
              </w:rPr>
            </w:pPr>
            <w:proofErr w:type="spellStart"/>
            <w:r>
              <w:rPr>
                <w:sz w:val="18"/>
              </w:rPr>
              <w:t>板载LED</w:t>
            </w:r>
            <w:proofErr w:type="spellEnd"/>
          </w:p>
        </w:tc>
        <w:tc>
          <w:tcPr>
            <w:tcW w:w="2158" w:type="dxa"/>
            <w:shd w:val="clear" w:color="auto" w:fill="D6E4F0"/>
          </w:tcPr>
          <w:p w14:paraId="4CFACCCF" w14:textId="77777777" w:rsidR="00FF1AA5" w:rsidRDefault="00000000">
            <w:pPr>
              <w:spacing w:after="0" w:line="240" w:lineRule="auto"/>
              <w:rPr>
                <w:rFonts w:hint="eastAsia"/>
              </w:rPr>
            </w:pPr>
            <w:r>
              <w:rPr>
                <w:sz w:val="18"/>
              </w:rPr>
              <w:t>GPIO2</w:t>
            </w:r>
          </w:p>
        </w:tc>
        <w:tc>
          <w:tcPr>
            <w:tcW w:w="2158" w:type="dxa"/>
            <w:shd w:val="clear" w:color="auto" w:fill="D6E4F0"/>
          </w:tcPr>
          <w:p w14:paraId="4C900035" w14:textId="77777777" w:rsidR="00FF1AA5" w:rsidRDefault="00000000">
            <w:pPr>
              <w:spacing w:after="0" w:line="240" w:lineRule="auto"/>
              <w:rPr>
                <w:rFonts w:hint="eastAsia"/>
              </w:rPr>
            </w:pPr>
            <w:proofErr w:type="spellStart"/>
            <w:r>
              <w:rPr>
                <w:sz w:val="18"/>
              </w:rPr>
              <w:t>输出</w:t>
            </w:r>
            <w:proofErr w:type="spellEnd"/>
          </w:p>
        </w:tc>
        <w:tc>
          <w:tcPr>
            <w:tcW w:w="2158" w:type="dxa"/>
            <w:shd w:val="clear" w:color="auto" w:fill="D6E4F0"/>
          </w:tcPr>
          <w:p w14:paraId="4B64D761" w14:textId="77777777" w:rsidR="00FF1AA5" w:rsidRDefault="00000000">
            <w:pPr>
              <w:spacing w:after="0" w:line="240" w:lineRule="auto"/>
              <w:rPr>
                <w:rFonts w:hint="eastAsia"/>
              </w:rPr>
            </w:pPr>
            <w:proofErr w:type="spellStart"/>
            <w:r>
              <w:rPr>
                <w:sz w:val="18"/>
              </w:rPr>
              <w:t>状态指示</w:t>
            </w:r>
            <w:proofErr w:type="spellEnd"/>
          </w:p>
        </w:tc>
      </w:tr>
      <w:tr w:rsidR="00FF1AA5" w14:paraId="6DBDC71F" w14:textId="77777777">
        <w:trPr>
          <w:jc w:val="center"/>
        </w:trPr>
        <w:tc>
          <w:tcPr>
            <w:tcW w:w="2158" w:type="dxa"/>
          </w:tcPr>
          <w:p w14:paraId="15EC90CA" w14:textId="77777777" w:rsidR="00FF1AA5" w:rsidRDefault="00000000">
            <w:pPr>
              <w:spacing w:after="0" w:line="240" w:lineRule="auto"/>
              <w:rPr>
                <w:rFonts w:hint="eastAsia"/>
              </w:rPr>
            </w:pPr>
            <w:proofErr w:type="spellStart"/>
            <w:r>
              <w:rPr>
                <w:sz w:val="18"/>
              </w:rPr>
              <w:t>串口TX</w:t>
            </w:r>
            <w:proofErr w:type="spellEnd"/>
          </w:p>
        </w:tc>
        <w:tc>
          <w:tcPr>
            <w:tcW w:w="2158" w:type="dxa"/>
          </w:tcPr>
          <w:p w14:paraId="2F7B5466" w14:textId="77777777" w:rsidR="00FF1AA5" w:rsidRDefault="00000000">
            <w:pPr>
              <w:spacing w:after="0" w:line="240" w:lineRule="auto"/>
              <w:rPr>
                <w:rFonts w:hint="eastAsia"/>
              </w:rPr>
            </w:pPr>
            <w:r>
              <w:rPr>
                <w:sz w:val="18"/>
              </w:rPr>
              <w:t>GPIO1</w:t>
            </w:r>
          </w:p>
        </w:tc>
        <w:tc>
          <w:tcPr>
            <w:tcW w:w="2158" w:type="dxa"/>
          </w:tcPr>
          <w:p w14:paraId="29619DAE" w14:textId="77777777" w:rsidR="00FF1AA5" w:rsidRDefault="00000000">
            <w:pPr>
              <w:spacing w:after="0" w:line="240" w:lineRule="auto"/>
              <w:rPr>
                <w:rFonts w:hint="eastAsia"/>
              </w:rPr>
            </w:pPr>
            <w:proofErr w:type="spellStart"/>
            <w:r>
              <w:rPr>
                <w:sz w:val="18"/>
              </w:rPr>
              <w:t>输出</w:t>
            </w:r>
            <w:proofErr w:type="spellEnd"/>
          </w:p>
        </w:tc>
        <w:tc>
          <w:tcPr>
            <w:tcW w:w="2158" w:type="dxa"/>
          </w:tcPr>
          <w:p w14:paraId="20EAE0C6" w14:textId="77777777" w:rsidR="00FF1AA5" w:rsidRDefault="00000000">
            <w:pPr>
              <w:spacing w:after="0" w:line="240" w:lineRule="auto"/>
              <w:rPr>
                <w:rFonts w:hint="eastAsia"/>
              </w:rPr>
            </w:pPr>
            <w:proofErr w:type="spellStart"/>
            <w:r>
              <w:rPr>
                <w:sz w:val="18"/>
              </w:rPr>
              <w:t>调试串口</w:t>
            </w:r>
            <w:proofErr w:type="spellEnd"/>
          </w:p>
        </w:tc>
      </w:tr>
      <w:tr w:rsidR="00FF1AA5" w14:paraId="73B7C3D9" w14:textId="77777777">
        <w:trPr>
          <w:jc w:val="center"/>
        </w:trPr>
        <w:tc>
          <w:tcPr>
            <w:tcW w:w="2158" w:type="dxa"/>
            <w:shd w:val="clear" w:color="auto" w:fill="D6E4F0"/>
          </w:tcPr>
          <w:p w14:paraId="248CDD22" w14:textId="77777777" w:rsidR="00FF1AA5" w:rsidRDefault="00000000">
            <w:pPr>
              <w:spacing w:after="0" w:line="240" w:lineRule="auto"/>
              <w:rPr>
                <w:rFonts w:hint="eastAsia"/>
              </w:rPr>
            </w:pPr>
            <w:proofErr w:type="spellStart"/>
            <w:r>
              <w:rPr>
                <w:sz w:val="18"/>
              </w:rPr>
              <w:t>串口RX</w:t>
            </w:r>
            <w:proofErr w:type="spellEnd"/>
          </w:p>
        </w:tc>
        <w:tc>
          <w:tcPr>
            <w:tcW w:w="2158" w:type="dxa"/>
            <w:shd w:val="clear" w:color="auto" w:fill="D6E4F0"/>
          </w:tcPr>
          <w:p w14:paraId="4B0C3858" w14:textId="77777777" w:rsidR="00FF1AA5" w:rsidRDefault="00000000">
            <w:pPr>
              <w:spacing w:after="0" w:line="240" w:lineRule="auto"/>
              <w:rPr>
                <w:rFonts w:hint="eastAsia"/>
              </w:rPr>
            </w:pPr>
            <w:r>
              <w:rPr>
                <w:sz w:val="18"/>
              </w:rPr>
              <w:t>GPIO3</w:t>
            </w:r>
          </w:p>
        </w:tc>
        <w:tc>
          <w:tcPr>
            <w:tcW w:w="2158" w:type="dxa"/>
            <w:shd w:val="clear" w:color="auto" w:fill="D6E4F0"/>
          </w:tcPr>
          <w:p w14:paraId="2EDA5D63" w14:textId="77777777" w:rsidR="00FF1AA5" w:rsidRDefault="00000000">
            <w:pPr>
              <w:spacing w:after="0" w:line="240" w:lineRule="auto"/>
              <w:rPr>
                <w:rFonts w:hint="eastAsia"/>
              </w:rPr>
            </w:pPr>
            <w:proofErr w:type="spellStart"/>
            <w:r>
              <w:rPr>
                <w:sz w:val="18"/>
              </w:rPr>
              <w:t>输入</w:t>
            </w:r>
            <w:proofErr w:type="spellEnd"/>
          </w:p>
        </w:tc>
        <w:tc>
          <w:tcPr>
            <w:tcW w:w="2158" w:type="dxa"/>
            <w:shd w:val="clear" w:color="auto" w:fill="D6E4F0"/>
          </w:tcPr>
          <w:p w14:paraId="0A3D7B81" w14:textId="77777777" w:rsidR="00FF1AA5" w:rsidRDefault="00000000">
            <w:pPr>
              <w:spacing w:after="0" w:line="240" w:lineRule="auto"/>
              <w:rPr>
                <w:rFonts w:hint="eastAsia"/>
              </w:rPr>
            </w:pPr>
            <w:proofErr w:type="spellStart"/>
            <w:r>
              <w:rPr>
                <w:sz w:val="18"/>
              </w:rPr>
              <w:t>调试串口</w:t>
            </w:r>
            <w:proofErr w:type="spellEnd"/>
          </w:p>
        </w:tc>
      </w:tr>
    </w:tbl>
    <w:p w14:paraId="6BE160AD" w14:textId="77777777" w:rsidR="00FF1AA5" w:rsidRDefault="00000000">
      <w:pPr>
        <w:rPr>
          <w:rFonts w:hint="eastAsia"/>
        </w:rPr>
      </w:pPr>
      <w:r>
        <w:rPr>
          <w:b/>
        </w:rPr>
        <w:t xml:space="preserve">【C++ </w:t>
      </w:r>
      <w:proofErr w:type="spellStart"/>
      <w:r>
        <w:rPr>
          <w:b/>
        </w:rPr>
        <w:t>Arduino代码</w:t>
      </w:r>
      <w:proofErr w:type="spellEnd"/>
      <w:r>
        <w:rPr>
          <w:b/>
        </w:rPr>
        <w:t>】</w:t>
      </w:r>
    </w:p>
    <w:p w14:paraId="4046CF00"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 ESP32引脚定义</w:t>
      </w:r>
      <w:r>
        <w:rPr>
          <w:rFonts w:ascii="Courier New" w:eastAsia="Courier New" w:hAnsi="Courier New"/>
          <w:color w:val="1A1A2E"/>
          <w:sz w:val="18"/>
          <w:shd w:val="clear" w:color="auto" w:fill="F5F5F5"/>
        </w:rPr>
        <w:br/>
        <w:t xml:space="preserve">#define SERVO_PIN       18    // </w:t>
      </w:r>
      <w:proofErr w:type="spellStart"/>
      <w:r>
        <w:rPr>
          <w:rFonts w:ascii="Courier New" w:eastAsia="Courier New" w:hAnsi="Courier New"/>
          <w:color w:val="1A1A2E"/>
          <w:sz w:val="18"/>
          <w:shd w:val="clear" w:color="auto" w:fill="F5F5F5"/>
        </w:rPr>
        <w:t>舵机信号引脚</w:t>
      </w:r>
      <w:proofErr w:type="spellEnd"/>
      <w:r>
        <w:rPr>
          <w:rFonts w:ascii="Courier New" w:eastAsia="Courier New" w:hAnsi="Courier New"/>
          <w:color w:val="1A1A2E"/>
          <w:sz w:val="18"/>
          <w:shd w:val="clear" w:color="auto" w:fill="F5F5F5"/>
        </w:rPr>
        <w:br/>
        <w:t>#define IR_SENSOR_1     34    // 红外传感器1（仅输入）</w:t>
      </w:r>
      <w:r>
        <w:rPr>
          <w:rFonts w:ascii="Courier New" w:eastAsia="Courier New" w:hAnsi="Courier New"/>
          <w:color w:val="1A1A2E"/>
          <w:sz w:val="18"/>
          <w:shd w:val="clear" w:color="auto" w:fill="F5F5F5"/>
        </w:rPr>
        <w:br/>
        <w:t>#define IR_SENSOR_2     35    // 红外传感器2（仅输入）</w:t>
      </w:r>
      <w:r>
        <w:rPr>
          <w:rFonts w:ascii="Courier New" w:eastAsia="Courier New" w:hAnsi="Courier New"/>
          <w:color w:val="1A1A2E"/>
          <w:sz w:val="18"/>
          <w:shd w:val="clear" w:color="auto" w:fill="F5F5F5"/>
        </w:rPr>
        <w:br/>
        <w:t xml:space="preserve">#define LED_PIN         2     // </w:t>
      </w:r>
      <w:proofErr w:type="spellStart"/>
      <w:r>
        <w:rPr>
          <w:rFonts w:ascii="Courier New" w:eastAsia="Courier New" w:hAnsi="Courier New"/>
          <w:color w:val="1A1A2E"/>
          <w:sz w:val="18"/>
          <w:shd w:val="clear" w:color="auto" w:fill="F5F5F5"/>
        </w:rPr>
        <w:t>板载LED</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PWM配置（舵机控制</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#define SERVO_CHANNEL   0     // PWM通道0</w:t>
      </w:r>
      <w:r>
        <w:rPr>
          <w:rFonts w:ascii="Courier New" w:eastAsia="Courier New" w:hAnsi="Courier New"/>
          <w:color w:val="1A1A2E"/>
          <w:sz w:val="18"/>
          <w:shd w:val="clear" w:color="auto" w:fill="F5F5F5"/>
        </w:rPr>
        <w:br/>
        <w:t>#define SERVO_FREQ      50    // 50Hz（舵机标准频率）</w:t>
      </w:r>
      <w:r>
        <w:rPr>
          <w:rFonts w:ascii="Courier New" w:eastAsia="Courier New" w:hAnsi="Courier New"/>
          <w:color w:val="1A1A2E"/>
          <w:sz w:val="18"/>
          <w:shd w:val="clear" w:color="auto" w:fill="F5F5F5"/>
        </w:rPr>
        <w:br/>
        <w:t>#define SERVO_RESOLUTION 16   // 16位分辨率</w:t>
      </w:r>
    </w:p>
    <w:p w14:paraId="777FFA1B" w14:textId="77777777" w:rsidR="00FF1AA5" w:rsidRDefault="00000000">
      <w:pPr>
        <w:pStyle w:val="4"/>
        <w:rPr>
          <w:lang w:eastAsia="zh-CN"/>
        </w:rPr>
      </w:pPr>
      <w:r>
        <w:rPr>
          <w:rFonts w:ascii="微软雅黑" w:eastAsia="微软雅黑" w:hAnsi="微软雅黑"/>
          <w:lang w:eastAsia="zh-CN"/>
        </w:rPr>
        <w:lastRenderedPageBreak/>
        <w:t>11.3.3 v1.1 GPIO34兼容性修正说明</w:t>
      </w:r>
    </w:p>
    <w:p w14:paraId="03AAC61D" w14:textId="77777777" w:rsidR="00FF1AA5" w:rsidRDefault="00000000">
      <w:pPr>
        <w:ind w:firstLine="420"/>
        <w:rPr>
          <w:rFonts w:hint="eastAsia"/>
          <w:lang w:eastAsia="zh-CN"/>
        </w:rPr>
      </w:pPr>
      <w:r>
        <w:rPr>
          <w:lang w:eastAsia="zh-CN"/>
        </w:rPr>
        <w:t>在v1.0版本中，GPIO34被配置为带内部上拉的输入引脚，但GPIO34实际上不支持内部上拉电阻。这导致传感器信号不稳定。</w:t>
      </w:r>
    </w:p>
    <w:p w14:paraId="497EF404" w14:textId="77777777" w:rsidR="00FF1AA5" w:rsidRDefault="00000000">
      <w:pPr>
        <w:rPr>
          <w:rFonts w:hint="eastAsia"/>
          <w:lang w:eastAsia="zh-CN"/>
        </w:rPr>
      </w:pPr>
      <w:r>
        <w:rPr>
          <w:b/>
          <w:lang w:eastAsia="zh-CN"/>
        </w:rPr>
        <w:t>v1.1修正方案：</w:t>
      </w:r>
    </w:p>
    <w:p w14:paraId="2664211C" w14:textId="77777777" w:rsidR="00FF1AA5" w:rsidRDefault="00000000">
      <w:pPr>
        <w:rPr>
          <w:rFonts w:hint="eastAsia"/>
          <w:lang w:eastAsia="zh-CN"/>
        </w:rPr>
      </w:pPr>
      <w:r>
        <w:rPr>
          <w:lang w:eastAsia="zh-CN"/>
        </w:rPr>
        <w:t>1. 在硬件上，为GPIO34外接一个10k</w:t>
      </w:r>
      <w:r>
        <w:t>Ω</w:t>
      </w:r>
      <w:r>
        <w:rPr>
          <w:lang w:eastAsia="zh-CN"/>
        </w:rPr>
        <w:t>上拉电阻到3.3V</w:t>
      </w:r>
    </w:p>
    <w:p w14:paraId="6A56F8F9" w14:textId="77777777" w:rsidR="00FF1AA5" w:rsidRDefault="00000000">
      <w:pPr>
        <w:rPr>
          <w:rFonts w:hint="eastAsia"/>
          <w:lang w:eastAsia="zh-CN"/>
        </w:rPr>
      </w:pPr>
      <w:r>
        <w:rPr>
          <w:lang w:eastAsia="zh-CN"/>
        </w:rPr>
        <w:t>2. 在软件上，</w:t>
      </w:r>
      <w:proofErr w:type="gramStart"/>
      <w:r>
        <w:rPr>
          <w:lang w:eastAsia="zh-CN"/>
        </w:rPr>
        <w:t>移除了</w:t>
      </w:r>
      <w:proofErr w:type="gramEnd"/>
      <w:r>
        <w:rPr>
          <w:lang w:eastAsia="zh-CN"/>
        </w:rPr>
        <w:t>内部上拉的配置代码</w:t>
      </w:r>
    </w:p>
    <w:p w14:paraId="259A6570" w14:textId="77777777" w:rsidR="00FF1AA5" w:rsidRDefault="00000000">
      <w:pPr>
        <w:rPr>
          <w:rFonts w:hint="eastAsia"/>
        </w:rPr>
      </w:pPr>
      <w:r>
        <w:rPr>
          <w:b/>
        </w:rPr>
        <w:t xml:space="preserve">【C++ </w:t>
      </w:r>
      <w:proofErr w:type="spellStart"/>
      <w:r>
        <w:rPr>
          <w:b/>
        </w:rPr>
        <w:t>Arduino代码</w:t>
      </w:r>
      <w:proofErr w:type="spellEnd"/>
      <w:r>
        <w:rPr>
          <w:b/>
        </w:rPr>
        <w:t>】</w:t>
      </w:r>
    </w:p>
    <w:p w14:paraId="2F3252A1"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 xml:space="preserve">// v1.0 </w:t>
      </w:r>
      <w:proofErr w:type="spellStart"/>
      <w:r>
        <w:rPr>
          <w:rFonts w:ascii="Courier New" w:eastAsia="Courier New" w:hAnsi="Courier New"/>
          <w:color w:val="1A1A2E"/>
          <w:sz w:val="18"/>
          <w:shd w:val="clear" w:color="auto" w:fill="F5F5F5"/>
        </w:rPr>
        <w:t>有bug的代码</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proofErr w:type="spellStart"/>
      <w:proofErr w:type="gramStart"/>
      <w:r>
        <w:rPr>
          <w:rFonts w:ascii="Courier New" w:eastAsia="Courier New" w:hAnsi="Courier New"/>
          <w:color w:val="1A1A2E"/>
          <w:sz w:val="18"/>
          <w:shd w:val="clear" w:color="auto" w:fill="F5F5F5"/>
        </w:rPr>
        <w:t>pinMode</w:t>
      </w:r>
      <w:proofErr w:type="spellEnd"/>
      <w:r>
        <w:rPr>
          <w:rFonts w:ascii="Courier New" w:eastAsia="Courier New" w:hAnsi="Courier New"/>
          <w:color w:val="1A1A2E"/>
          <w:sz w:val="18"/>
          <w:shd w:val="clear" w:color="auto" w:fill="F5F5F5"/>
        </w:rPr>
        <w:t>(</w:t>
      </w:r>
      <w:proofErr w:type="gramEnd"/>
      <w:r>
        <w:rPr>
          <w:rFonts w:ascii="Courier New" w:eastAsia="Courier New" w:hAnsi="Courier New"/>
          <w:color w:val="1A1A2E"/>
          <w:sz w:val="18"/>
          <w:shd w:val="clear" w:color="auto" w:fill="F5F5F5"/>
        </w:rPr>
        <w:t>IR_SENSOR_1, INPUT_PULLUP</w:t>
      </w:r>
      <w:proofErr w:type="gramStart"/>
      <w:r>
        <w:rPr>
          <w:rFonts w:ascii="Courier New" w:eastAsia="Courier New" w:hAnsi="Courier New"/>
          <w:color w:val="1A1A2E"/>
          <w:sz w:val="18"/>
          <w:shd w:val="clear" w:color="auto" w:fill="F5F5F5"/>
        </w:rPr>
        <w:t>);  /</w:t>
      </w:r>
      <w:proofErr w:type="gramEnd"/>
      <w:r>
        <w:rPr>
          <w:rFonts w:ascii="Courier New" w:eastAsia="Courier New" w:hAnsi="Courier New"/>
          <w:color w:val="1A1A2E"/>
          <w:sz w:val="18"/>
          <w:shd w:val="clear" w:color="auto" w:fill="F5F5F5"/>
        </w:rPr>
        <w:t>/ GPIO34不支持内部上拉！</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v1.1 </w:t>
      </w:r>
      <w:proofErr w:type="spellStart"/>
      <w:r>
        <w:rPr>
          <w:rFonts w:ascii="Courier New" w:eastAsia="Courier New" w:hAnsi="Courier New"/>
          <w:color w:val="1A1A2E"/>
          <w:sz w:val="18"/>
          <w:shd w:val="clear" w:color="auto" w:fill="F5F5F5"/>
        </w:rPr>
        <w:t>修正后的代码</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proofErr w:type="spellStart"/>
      <w:proofErr w:type="gramStart"/>
      <w:r>
        <w:rPr>
          <w:rFonts w:ascii="Courier New" w:eastAsia="Courier New" w:hAnsi="Courier New"/>
          <w:color w:val="1A1A2E"/>
          <w:sz w:val="18"/>
          <w:shd w:val="clear" w:color="auto" w:fill="F5F5F5"/>
        </w:rPr>
        <w:t>pinMode</w:t>
      </w:r>
      <w:proofErr w:type="spellEnd"/>
      <w:r>
        <w:rPr>
          <w:rFonts w:ascii="Courier New" w:eastAsia="Courier New" w:hAnsi="Courier New"/>
          <w:color w:val="1A1A2E"/>
          <w:sz w:val="18"/>
          <w:shd w:val="clear" w:color="auto" w:fill="F5F5F5"/>
        </w:rPr>
        <w:t>(</w:t>
      </w:r>
      <w:proofErr w:type="gramEnd"/>
      <w:r>
        <w:rPr>
          <w:rFonts w:ascii="Courier New" w:eastAsia="Courier New" w:hAnsi="Courier New"/>
          <w:color w:val="1A1A2E"/>
          <w:sz w:val="18"/>
          <w:shd w:val="clear" w:color="auto" w:fill="F5F5F5"/>
        </w:rPr>
        <w:t>IR_SENSOR_1, INPUT</w:t>
      </w:r>
      <w:proofErr w:type="gramStart"/>
      <w:r>
        <w:rPr>
          <w:rFonts w:ascii="Courier New" w:eastAsia="Courier New" w:hAnsi="Courier New"/>
          <w:color w:val="1A1A2E"/>
          <w:sz w:val="18"/>
          <w:shd w:val="clear" w:color="auto" w:fill="F5F5F5"/>
        </w:rPr>
        <w:t>);  /</w:t>
      </w:r>
      <w:proofErr w:type="gramEnd"/>
      <w:r>
        <w:rPr>
          <w:rFonts w:ascii="Courier New" w:eastAsia="Courier New" w:hAnsi="Courier New"/>
          <w:color w:val="1A1A2E"/>
          <w:sz w:val="18"/>
          <w:shd w:val="clear" w:color="auto" w:fill="F5F5F5"/>
        </w:rPr>
        <w:t>/ GPIO34仅支持纯输入模式</w:t>
      </w:r>
      <w:r>
        <w:rPr>
          <w:rFonts w:ascii="Courier New" w:eastAsia="Courier New" w:hAnsi="Courier New"/>
          <w:color w:val="1A1A2E"/>
          <w:sz w:val="18"/>
          <w:shd w:val="clear" w:color="auto" w:fill="F5F5F5"/>
        </w:rPr>
        <w:br/>
        <w:t>// 外部10kΩ上拉电阻已焊接到PCB上</w:t>
      </w:r>
    </w:p>
    <w:p w14:paraId="3898B544" w14:textId="77777777" w:rsidR="00FF1AA5" w:rsidRDefault="00000000">
      <w:pPr>
        <w:rPr>
          <w:rFonts w:hint="eastAsia"/>
        </w:rPr>
      </w:pPr>
      <w:r>
        <w:br w:type="page"/>
      </w:r>
    </w:p>
    <w:p w14:paraId="556ED62E" w14:textId="77777777" w:rsidR="00FF1AA5" w:rsidRDefault="00000000">
      <w:pPr>
        <w:pStyle w:val="31"/>
        <w:rPr>
          <w:lang w:eastAsia="zh-CN"/>
        </w:rPr>
      </w:pPr>
      <w:bookmarkStart w:id="78" w:name="_Toc8854"/>
      <w:r>
        <w:rPr>
          <w:rFonts w:ascii="微软雅黑" w:eastAsia="微软雅黑" w:hAnsi="微软雅黑"/>
          <w:lang w:eastAsia="zh-CN"/>
        </w:rPr>
        <w:lastRenderedPageBreak/>
        <w:t>11.4 面包板接线详解</w:t>
      </w:r>
      <w:bookmarkEnd w:id="78"/>
    </w:p>
    <w:p w14:paraId="181B92CE" w14:textId="77777777" w:rsidR="00FF1AA5" w:rsidRDefault="00000000">
      <w:pPr>
        <w:ind w:firstLine="420"/>
        <w:rPr>
          <w:rFonts w:hint="eastAsia"/>
          <w:lang w:eastAsia="zh-CN"/>
        </w:rPr>
      </w:pPr>
      <w:r>
        <w:rPr>
          <w:lang w:eastAsia="zh-CN"/>
        </w:rPr>
        <w:t>面包板接线是将所有电子元件连接在一起的过程。以下是详细的接线步骤：</w:t>
      </w:r>
    </w:p>
    <w:p w14:paraId="74DBB87B" w14:textId="77777777" w:rsidR="00FF1AA5" w:rsidRDefault="00000000">
      <w:pPr>
        <w:rPr>
          <w:rFonts w:hint="eastAsia"/>
          <w:lang w:eastAsia="zh-CN"/>
        </w:rPr>
      </w:pPr>
      <w:r>
        <w:rPr>
          <w:b/>
          <w:lang w:eastAsia="zh-CN"/>
        </w:rPr>
        <w:t>第一步：电源连接</w:t>
      </w:r>
    </w:p>
    <w:p w14:paraId="2C414A1C" w14:textId="77777777" w:rsidR="00FF1AA5" w:rsidRDefault="00000000">
      <w:pPr>
        <w:rPr>
          <w:rFonts w:hint="eastAsia"/>
          <w:lang w:eastAsia="zh-CN"/>
        </w:rPr>
      </w:pPr>
      <w:r>
        <w:rPr>
          <w:lang w:eastAsia="zh-CN"/>
        </w:rPr>
        <w:t>1. 将12V电源适配器连接到LM2596降压模块的输入端</w:t>
      </w:r>
    </w:p>
    <w:p w14:paraId="5FC4DEB9" w14:textId="77777777" w:rsidR="00FF1AA5" w:rsidRDefault="00000000">
      <w:pPr>
        <w:rPr>
          <w:rFonts w:hint="eastAsia"/>
          <w:lang w:eastAsia="zh-CN"/>
        </w:rPr>
      </w:pPr>
      <w:r>
        <w:rPr>
          <w:lang w:eastAsia="zh-CN"/>
        </w:rPr>
        <w:t>2. 调节LM2596的输出为5V（用万用表测量确认）</w:t>
      </w:r>
    </w:p>
    <w:p w14:paraId="1EA15526" w14:textId="77777777" w:rsidR="00FF1AA5" w:rsidRDefault="00000000">
      <w:pPr>
        <w:rPr>
          <w:rFonts w:hint="eastAsia"/>
          <w:lang w:eastAsia="zh-CN"/>
        </w:rPr>
      </w:pPr>
      <w:r>
        <w:rPr>
          <w:lang w:eastAsia="zh-CN"/>
        </w:rPr>
        <w:t>3. 将5V输出连接到面包板的电源轨（红色正极，蓝色负极）</w:t>
      </w:r>
    </w:p>
    <w:p w14:paraId="2E4C4289" w14:textId="77777777" w:rsidR="00FF1AA5" w:rsidRDefault="00000000">
      <w:pPr>
        <w:rPr>
          <w:rFonts w:hint="eastAsia"/>
          <w:lang w:eastAsia="zh-CN"/>
        </w:rPr>
      </w:pPr>
      <w:r>
        <w:rPr>
          <w:lang w:eastAsia="zh-CN"/>
        </w:rPr>
        <w:t>4. 将ESP32的VIN引脚连接到5V，GND连接到地</w:t>
      </w:r>
    </w:p>
    <w:p w14:paraId="3EA1504B" w14:textId="77777777" w:rsidR="00FF1AA5" w:rsidRDefault="00000000">
      <w:pPr>
        <w:rPr>
          <w:rFonts w:hint="eastAsia"/>
          <w:lang w:eastAsia="zh-CN"/>
        </w:rPr>
      </w:pPr>
      <w:r>
        <w:rPr>
          <w:b/>
          <w:lang w:eastAsia="zh-CN"/>
        </w:rPr>
        <w:t>第二步：舵机连接</w:t>
      </w:r>
    </w:p>
    <w:p w14:paraId="4D9234DF" w14:textId="77777777" w:rsidR="00FF1AA5" w:rsidRDefault="00000000">
      <w:pPr>
        <w:rPr>
          <w:rFonts w:hint="eastAsia"/>
          <w:lang w:eastAsia="zh-CN"/>
        </w:rPr>
      </w:pPr>
      <w:r>
        <w:rPr>
          <w:lang w:eastAsia="zh-CN"/>
        </w:rPr>
        <w:t>1. 舵机红线（电源）连接到12V电源（注意：不是5V！MG996R需要较高电压）</w:t>
      </w:r>
    </w:p>
    <w:p w14:paraId="7D0330DD" w14:textId="77777777" w:rsidR="00FF1AA5" w:rsidRDefault="00000000">
      <w:pPr>
        <w:rPr>
          <w:rFonts w:hint="eastAsia"/>
          <w:lang w:eastAsia="zh-CN"/>
        </w:rPr>
      </w:pPr>
      <w:r>
        <w:rPr>
          <w:lang w:eastAsia="zh-CN"/>
        </w:rPr>
        <w:t>2. 舵机棕线（地）连接到公共地</w:t>
      </w:r>
    </w:p>
    <w:p w14:paraId="7E769707" w14:textId="77777777" w:rsidR="00FF1AA5" w:rsidRDefault="00000000">
      <w:pPr>
        <w:rPr>
          <w:rFonts w:hint="eastAsia"/>
          <w:lang w:eastAsia="zh-CN"/>
        </w:rPr>
      </w:pPr>
      <w:r>
        <w:rPr>
          <w:lang w:eastAsia="zh-CN"/>
        </w:rPr>
        <w:t>3. 舵机橙线（信号）连接到ESP32的GPIO18</w:t>
      </w:r>
    </w:p>
    <w:p w14:paraId="268CD46A" w14:textId="77777777" w:rsidR="00FF1AA5" w:rsidRDefault="00000000">
      <w:pPr>
        <w:spacing w:before="120" w:after="120"/>
        <w:ind w:left="283"/>
        <w:rPr>
          <w:rFonts w:hint="eastAsia"/>
          <w:lang w:eastAsia="zh-CN"/>
        </w:rPr>
      </w:pPr>
      <w:r>
        <w:rPr>
          <w:color w:val="CC6600"/>
          <w:sz w:val="19"/>
          <w:lang w:eastAsia="zh-CN"/>
        </w:rPr>
        <w:t>⚠️ 【注意】舵机必须单独供电，不能与ESP32共用同一电源。</w:t>
      </w:r>
      <w:proofErr w:type="gramStart"/>
      <w:r>
        <w:rPr>
          <w:color w:val="CC6600"/>
          <w:sz w:val="19"/>
          <w:lang w:eastAsia="zh-CN"/>
        </w:rPr>
        <w:t>舵</w:t>
      </w:r>
      <w:proofErr w:type="gramEnd"/>
      <w:r>
        <w:rPr>
          <w:color w:val="CC6600"/>
          <w:sz w:val="19"/>
          <w:lang w:eastAsia="zh-CN"/>
        </w:rPr>
        <w:t>机工作时的电流脉冲（可达2A）会导致ESP32供电不稳，引起重启或程序异常。</w:t>
      </w:r>
    </w:p>
    <w:p w14:paraId="03BDBD81" w14:textId="77777777" w:rsidR="00FF1AA5" w:rsidRDefault="00000000">
      <w:pPr>
        <w:rPr>
          <w:rFonts w:hint="eastAsia"/>
          <w:lang w:eastAsia="zh-CN"/>
        </w:rPr>
      </w:pPr>
      <w:r>
        <w:rPr>
          <w:b/>
          <w:lang w:eastAsia="zh-CN"/>
        </w:rPr>
        <w:t>第三步：传感器连接</w:t>
      </w:r>
    </w:p>
    <w:p w14:paraId="211BACEC" w14:textId="77777777" w:rsidR="00FF1AA5" w:rsidRDefault="00000000">
      <w:pPr>
        <w:rPr>
          <w:rFonts w:hint="eastAsia"/>
          <w:lang w:eastAsia="zh-CN"/>
        </w:rPr>
      </w:pPr>
      <w:r>
        <w:rPr>
          <w:lang w:eastAsia="zh-CN"/>
        </w:rPr>
        <w:t>1. 红外传感器1：</w:t>
      </w:r>
      <w:proofErr w:type="gramStart"/>
      <w:r>
        <w:rPr>
          <w:lang w:eastAsia="zh-CN"/>
        </w:rPr>
        <w:t>棕线</w:t>
      </w:r>
      <w:proofErr w:type="gramEnd"/>
      <w:r>
        <w:rPr>
          <w:lang w:eastAsia="zh-CN"/>
        </w:rPr>
        <w:t>→5V，蓝线→地，黑线→GPIO34</w:t>
      </w:r>
    </w:p>
    <w:p w14:paraId="3DC58FE8" w14:textId="77777777" w:rsidR="00FF1AA5" w:rsidRDefault="00000000">
      <w:pPr>
        <w:rPr>
          <w:rFonts w:hint="eastAsia"/>
          <w:lang w:eastAsia="zh-CN"/>
        </w:rPr>
      </w:pPr>
      <w:r>
        <w:rPr>
          <w:lang w:eastAsia="zh-CN"/>
        </w:rPr>
        <w:t>2. 红外传感器2：</w:t>
      </w:r>
      <w:proofErr w:type="gramStart"/>
      <w:r>
        <w:rPr>
          <w:lang w:eastAsia="zh-CN"/>
        </w:rPr>
        <w:t>棕线</w:t>
      </w:r>
      <w:proofErr w:type="gramEnd"/>
      <w:r>
        <w:rPr>
          <w:lang w:eastAsia="zh-CN"/>
        </w:rPr>
        <w:t>→5V，蓝线→地，黑线→GPIO35</w:t>
      </w:r>
    </w:p>
    <w:p w14:paraId="5F2E9DA2" w14:textId="77777777" w:rsidR="00FF1AA5" w:rsidRDefault="00000000">
      <w:pPr>
        <w:rPr>
          <w:rFonts w:hint="eastAsia"/>
          <w:lang w:eastAsia="zh-CN"/>
        </w:rPr>
      </w:pPr>
      <w:r>
        <w:rPr>
          <w:lang w:eastAsia="zh-CN"/>
        </w:rPr>
        <w:t>3. 为GPIO34和GPIO35</w:t>
      </w:r>
      <w:proofErr w:type="gramStart"/>
      <w:r>
        <w:rPr>
          <w:lang w:eastAsia="zh-CN"/>
        </w:rPr>
        <w:t>各</w:t>
      </w:r>
      <w:proofErr w:type="gramEnd"/>
      <w:r>
        <w:rPr>
          <w:lang w:eastAsia="zh-CN"/>
        </w:rPr>
        <w:t>外接一个10k</w:t>
      </w:r>
      <w:r>
        <w:t>Ω</w:t>
      </w:r>
      <w:r>
        <w:rPr>
          <w:lang w:eastAsia="zh-CN"/>
        </w:rPr>
        <w:t>上拉电阻到3.3V（v1.1修正）</w:t>
      </w:r>
    </w:p>
    <w:p w14:paraId="1A622E57" w14:textId="77777777" w:rsidR="00FF1AA5" w:rsidRDefault="00000000">
      <w:pPr>
        <w:rPr>
          <w:rFonts w:hint="eastAsia"/>
          <w:lang w:eastAsia="zh-CN"/>
        </w:rPr>
      </w:pPr>
      <w:r>
        <w:rPr>
          <w:b/>
          <w:lang w:eastAsia="zh-CN"/>
        </w:rPr>
        <w:t>接线检查清单：</w:t>
      </w:r>
    </w:p>
    <w:p w14:paraId="439874F4" w14:textId="77777777" w:rsidR="00FF1AA5" w:rsidRDefault="00000000">
      <w:pPr>
        <w:rPr>
          <w:rFonts w:hint="eastAsia"/>
          <w:lang w:eastAsia="zh-CN"/>
        </w:rPr>
      </w:pPr>
      <w:r>
        <w:rPr>
          <w:lang w:eastAsia="zh-CN"/>
        </w:rPr>
        <w:t>☐ ESP32的VIN连接到5V</w:t>
      </w:r>
    </w:p>
    <w:p w14:paraId="4ACB9B11" w14:textId="77777777" w:rsidR="00FF1AA5" w:rsidRDefault="00000000">
      <w:pPr>
        <w:rPr>
          <w:rFonts w:hint="eastAsia"/>
          <w:lang w:eastAsia="zh-CN"/>
        </w:rPr>
      </w:pPr>
      <w:r>
        <w:rPr>
          <w:lang w:eastAsia="zh-CN"/>
        </w:rPr>
        <w:t>☐ ESP32的GND连接到公共地</w:t>
      </w:r>
    </w:p>
    <w:p w14:paraId="0008C0A2" w14:textId="77777777" w:rsidR="00FF1AA5" w:rsidRDefault="00000000">
      <w:pPr>
        <w:rPr>
          <w:rFonts w:hint="eastAsia"/>
          <w:lang w:eastAsia="zh-CN"/>
        </w:rPr>
      </w:pPr>
      <w:r>
        <w:rPr>
          <w:lang w:eastAsia="zh-CN"/>
        </w:rPr>
        <w:t>☐ 舵机电源单独从12V引出</w:t>
      </w:r>
    </w:p>
    <w:p w14:paraId="6AD2B814" w14:textId="77777777" w:rsidR="00FF1AA5" w:rsidRDefault="00000000">
      <w:pPr>
        <w:rPr>
          <w:rFonts w:hint="eastAsia"/>
          <w:lang w:eastAsia="zh-CN"/>
        </w:rPr>
      </w:pPr>
      <w:r>
        <w:rPr>
          <w:lang w:eastAsia="zh-CN"/>
        </w:rPr>
        <w:t>☐ 舵机地与ESP32地相连（共地）</w:t>
      </w:r>
    </w:p>
    <w:p w14:paraId="30ECBE12" w14:textId="77777777" w:rsidR="00FF1AA5" w:rsidRDefault="00000000">
      <w:pPr>
        <w:rPr>
          <w:rFonts w:hint="eastAsia"/>
          <w:lang w:eastAsia="zh-CN"/>
        </w:rPr>
      </w:pPr>
      <w:r>
        <w:rPr>
          <w:lang w:eastAsia="zh-CN"/>
        </w:rPr>
        <w:lastRenderedPageBreak/>
        <w:t>☐ 红外传感器信号线连接到正确GPIO</w:t>
      </w:r>
    </w:p>
    <w:p w14:paraId="054481E6" w14:textId="77777777" w:rsidR="00FF1AA5" w:rsidRDefault="00000000">
      <w:pPr>
        <w:rPr>
          <w:rFonts w:hint="eastAsia"/>
          <w:lang w:eastAsia="zh-CN"/>
        </w:rPr>
      </w:pPr>
      <w:r>
        <w:rPr>
          <w:lang w:eastAsia="zh-CN"/>
        </w:rPr>
        <w:t>☐ GPIO34/35外</w:t>
      </w:r>
      <w:proofErr w:type="gramStart"/>
      <w:r>
        <w:rPr>
          <w:lang w:eastAsia="zh-CN"/>
        </w:rPr>
        <w:t>接上拉</w:t>
      </w:r>
      <w:proofErr w:type="gramEnd"/>
      <w:r>
        <w:rPr>
          <w:lang w:eastAsia="zh-CN"/>
        </w:rPr>
        <w:t>电阻</w:t>
      </w:r>
    </w:p>
    <w:p w14:paraId="3038015D" w14:textId="77777777" w:rsidR="00FF1AA5" w:rsidRDefault="00000000">
      <w:pPr>
        <w:rPr>
          <w:rFonts w:hint="eastAsia"/>
          <w:lang w:eastAsia="zh-CN"/>
        </w:rPr>
      </w:pPr>
      <w:r>
        <w:rPr>
          <w:lang w:eastAsia="zh-CN"/>
        </w:rPr>
        <w:br w:type="page"/>
      </w:r>
    </w:p>
    <w:p w14:paraId="6F991816" w14:textId="77777777" w:rsidR="00FF1AA5" w:rsidRDefault="00000000">
      <w:pPr>
        <w:pStyle w:val="31"/>
        <w:rPr>
          <w:lang w:eastAsia="zh-CN"/>
        </w:rPr>
      </w:pPr>
      <w:bookmarkStart w:id="79" w:name="_Toc233"/>
      <w:r>
        <w:rPr>
          <w:rFonts w:ascii="微软雅黑" w:eastAsia="微软雅黑" w:hAnsi="微软雅黑"/>
          <w:lang w:eastAsia="zh-CN"/>
        </w:rPr>
        <w:lastRenderedPageBreak/>
        <w:t>11.5 铝型材框架设计</w:t>
      </w:r>
      <w:bookmarkEnd w:id="79"/>
    </w:p>
    <w:p w14:paraId="5F3DF2E2" w14:textId="77777777" w:rsidR="00FF1AA5" w:rsidRDefault="00000000">
      <w:pPr>
        <w:pStyle w:val="4"/>
        <w:rPr>
          <w:lang w:eastAsia="zh-CN"/>
        </w:rPr>
      </w:pPr>
      <w:r>
        <w:rPr>
          <w:rFonts w:ascii="微软雅黑" w:eastAsia="微软雅黑" w:hAnsi="微软雅黑"/>
          <w:lang w:eastAsia="zh-CN"/>
        </w:rPr>
        <w:t>11.5.1 框架结构与尺寸计算</w:t>
      </w:r>
    </w:p>
    <w:p w14:paraId="669BC1B5" w14:textId="77777777" w:rsidR="00FF1AA5" w:rsidRDefault="00000000">
      <w:pPr>
        <w:ind w:firstLine="420"/>
        <w:rPr>
          <w:rFonts w:hint="eastAsia"/>
          <w:lang w:eastAsia="zh-CN"/>
        </w:rPr>
      </w:pPr>
      <w:r>
        <w:rPr>
          <w:lang w:eastAsia="zh-CN"/>
        </w:rPr>
        <w:t>框架用于支撑整个实验装置，包括发射装置、传感器、背景板和摄像头支架。</w:t>
      </w:r>
    </w:p>
    <w:p w14:paraId="00633565" w14:textId="77777777" w:rsidR="00FF1AA5" w:rsidRDefault="00000000">
      <w:pPr>
        <w:rPr>
          <w:rFonts w:hint="eastAsia"/>
          <w:lang w:eastAsia="zh-CN"/>
        </w:rPr>
      </w:pPr>
      <w:r>
        <w:rPr>
          <w:b/>
          <w:lang w:eastAsia="zh-CN"/>
        </w:rPr>
        <w:t>框架尺寸设计原则：</w:t>
      </w:r>
    </w:p>
    <w:p w14:paraId="790401BC" w14:textId="77777777" w:rsidR="00FF1AA5" w:rsidRDefault="00000000">
      <w:pPr>
        <w:rPr>
          <w:rFonts w:hint="eastAsia"/>
          <w:lang w:eastAsia="zh-CN"/>
        </w:rPr>
      </w:pPr>
      <w:r>
        <w:rPr>
          <w:lang w:eastAsia="zh-CN"/>
        </w:rPr>
        <w:t>• 高度：需要足够让小球做平抛运动后有明显的下落距离。建议80-100cm。</w:t>
      </w:r>
    </w:p>
    <w:p w14:paraId="29C38349" w14:textId="77777777" w:rsidR="00FF1AA5" w:rsidRDefault="00000000">
      <w:pPr>
        <w:rPr>
          <w:rFonts w:hint="eastAsia"/>
          <w:lang w:eastAsia="zh-CN"/>
        </w:rPr>
      </w:pPr>
      <w:r>
        <w:rPr>
          <w:lang w:eastAsia="zh-CN"/>
        </w:rPr>
        <w:t>• 宽度：需要容纳背景板，建议40-50cm。</w:t>
      </w:r>
    </w:p>
    <w:p w14:paraId="4C903E4B" w14:textId="77777777" w:rsidR="00FF1AA5" w:rsidRDefault="00000000">
      <w:pPr>
        <w:rPr>
          <w:rFonts w:hint="eastAsia"/>
          <w:lang w:eastAsia="zh-CN"/>
        </w:rPr>
      </w:pPr>
      <w:r>
        <w:rPr>
          <w:lang w:eastAsia="zh-CN"/>
        </w:rPr>
        <w:t>• 深度：需要容纳发射装置和摄像头支架，建议30-40cm。</w:t>
      </w:r>
    </w:p>
    <w:p w14:paraId="54B2949E" w14:textId="77777777" w:rsidR="00FF1AA5" w:rsidRDefault="00000000">
      <w:pPr>
        <w:rPr>
          <w:rFonts w:hint="eastAsia"/>
          <w:lang w:eastAsia="zh-CN"/>
        </w:rPr>
      </w:pPr>
      <w:r>
        <w:rPr>
          <w:b/>
          <w:lang w:eastAsia="zh-CN"/>
        </w:rPr>
        <w:t>推荐尺寸：80cm(高) × 40cm(宽) × 30cm(深)</w:t>
      </w:r>
    </w:p>
    <w:p w14:paraId="61FC5547" w14:textId="77777777" w:rsidR="00FF1AA5" w:rsidRDefault="00000000">
      <w:pPr>
        <w:rPr>
          <w:rFonts w:hint="eastAsia"/>
        </w:rPr>
      </w:pPr>
      <w:proofErr w:type="spellStart"/>
      <w:r>
        <w:rPr>
          <w:b/>
        </w:rPr>
        <w:t>铝型材切割清单</w:t>
      </w:r>
      <w:proofErr w:type="spellEnd"/>
      <w:r>
        <w:rPr>
          <w:b/>
        </w:rPr>
        <w:t>：</w:t>
      </w:r>
    </w:p>
    <w:tbl>
      <w:tblPr>
        <w:tblStyle w:val="af4"/>
        <w:tblW w:w="0" w:type="auto"/>
        <w:jc w:val="center"/>
        <w:tblLook w:val="04A0" w:firstRow="1" w:lastRow="0" w:firstColumn="1" w:lastColumn="0" w:noHBand="0" w:noVBand="1"/>
      </w:tblPr>
      <w:tblGrid>
        <w:gridCol w:w="2158"/>
        <w:gridCol w:w="2158"/>
        <w:gridCol w:w="2158"/>
        <w:gridCol w:w="2158"/>
      </w:tblGrid>
      <w:tr w:rsidR="00FF1AA5" w14:paraId="612B6E03" w14:textId="77777777">
        <w:trPr>
          <w:jc w:val="center"/>
        </w:trPr>
        <w:tc>
          <w:tcPr>
            <w:tcW w:w="2158" w:type="dxa"/>
            <w:shd w:val="clear" w:color="auto" w:fill="4472C4"/>
          </w:tcPr>
          <w:p w14:paraId="28606381" w14:textId="77777777" w:rsidR="00FF1AA5" w:rsidRDefault="00000000">
            <w:pPr>
              <w:spacing w:after="0" w:line="240" w:lineRule="auto"/>
              <w:jc w:val="center"/>
              <w:rPr>
                <w:rFonts w:hint="eastAsia"/>
              </w:rPr>
            </w:pPr>
            <w:proofErr w:type="spellStart"/>
            <w:r>
              <w:rPr>
                <w:b/>
                <w:color w:val="FFFFFF"/>
                <w:sz w:val="18"/>
              </w:rPr>
              <w:t>编号</w:t>
            </w:r>
            <w:proofErr w:type="spellEnd"/>
          </w:p>
        </w:tc>
        <w:tc>
          <w:tcPr>
            <w:tcW w:w="2158" w:type="dxa"/>
            <w:shd w:val="clear" w:color="auto" w:fill="4472C4"/>
          </w:tcPr>
          <w:p w14:paraId="14D6161F" w14:textId="77777777" w:rsidR="00FF1AA5" w:rsidRDefault="00000000">
            <w:pPr>
              <w:spacing w:after="0" w:line="240" w:lineRule="auto"/>
              <w:jc w:val="center"/>
              <w:rPr>
                <w:rFonts w:hint="eastAsia"/>
              </w:rPr>
            </w:pPr>
            <w:proofErr w:type="spellStart"/>
            <w:r>
              <w:rPr>
                <w:b/>
                <w:color w:val="FFFFFF"/>
                <w:sz w:val="18"/>
              </w:rPr>
              <w:t>长度</w:t>
            </w:r>
            <w:proofErr w:type="spellEnd"/>
          </w:p>
        </w:tc>
        <w:tc>
          <w:tcPr>
            <w:tcW w:w="2158" w:type="dxa"/>
            <w:shd w:val="clear" w:color="auto" w:fill="4472C4"/>
          </w:tcPr>
          <w:p w14:paraId="741B56F6" w14:textId="77777777" w:rsidR="00FF1AA5" w:rsidRDefault="00000000">
            <w:pPr>
              <w:spacing w:after="0" w:line="240" w:lineRule="auto"/>
              <w:jc w:val="center"/>
              <w:rPr>
                <w:rFonts w:hint="eastAsia"/>
              </w:rPr>
            </w:pPr>
            <w:proofErr w:type="spellStart"/>
            <w:r>
              <w:rPr>
                <w:b/>
                <w:color w:val="FFFFFF"/>
                <w:sz w:val="18"/>
              </w:rPr>
              <w:t>数量</w:t>
            </w:r>
            <w:proofErr w:type="spellEnd"/>
          </w:p>
        </w:tc>
        <w:tc>
          <w:tcPr>
            <w:tcW w:w="2158" w:type="dxa"/>
            <w:shd w:val="clear" w:color="auto" w:fill="4472C4"/>
          </w:tcPr>
          <w:p w14:paraId="57E401F1" w14:textId="77777777" w:rsidR="00FF1AA5" w:rsidRDefault="00000000">
            <w:pPr>
              <w:spacing w:after="0" w:line="240" w:lineRule="auto"/>
              <w:jc w:val="center"/>
              <w:rPr>
                <w:rFonts w:hint="eastAsia"/>
              </w:rPr>
            </w:pPr>
            <w:proofErr w:type="spellStart"/>
            <w:r>
              <w:rPr>
                <w:b/>
                <w:color w:val="FFFFFF"/>
                <w:sz w:val="18"/>
              </w:rPr>
              <w:t>用途</w:t>
            </w:r>
            <w:proofErr w:type="spellEnd"/>
          </w:p>
        </w:tc>
      </w:tr>
      <w:tr w:rsidR="00FF1AA5" w14:paraId="1D07E797" w14:textId="77777777">
        <w:trPr>
          <w:jc w:val="center"/>
        </w:trPr>
        <w:tc>
          <w:tcPr>
            <w:tcW w:w="2158" w:type="dxa"/>
          </w:tcPr>
          <w:p w14:paraId="5A2865C5" w14:textId="77777777" w:rsidR="00FF1AA5" w:rsidRDefault="00000000">
            <w:pPr>
              <w:spacing w:after="0" w:line="240" w:lineRule="auto"/>
              <w:rPr>
                <w:rFonts w:hint="eastAsia"/>
              </w:rPr>
            </w:pPr>
            <w:r>
              <w:rPr>
                <w:sz w:val="18"/>
              </w:rPr>
              <w:t>A1-A4</w:t>
            </w:r>
          </w:p>
        </w:tc>
        <w:tc>
          <w:tcPr>
            <w:tcW w:w="2158" w:type="dxa"/>
          </w:tcPr>
          <w:p w14:paraId="5AD519FF" w14:textId="77777777" w:rsidR="00FF1AA5" w:rsidRDefault="00000000">
            <w:pPr>
              <w:spacing w:after="0" w:line="240" w:lineRule="auto"/>
              <w:rPr>
                <w:rFonts w:hint="eastAsia"/>
              </w:rPr>
            </w:pPr>
            <w:r>
              <w:rPr>
                <w:sz w:val="18"/>
              </w:rPr>
              <w:t>80cm</w:t>
            </w:r>
          </w:p>
        </w:tc>
        <w:tc>
          <w:tcPr>
            <w:tcW w:w="2158" w:type="dxa"/>
          </w:tcPr>
          <w:p w14:paraId="3C5326E6" w14:textId="77777777" w:rsidR="00FF1AA5" w:rsidRDefault="00000000">
            <w:pPr>
              <w:spacing w:after="0" w:line="240" w:lineRule="auto"/>
              <w:rPr>
                <w:rFonts w:hint="eastAsia"/>
              </w:rPr>
            </w:pPr>
            <w:r>
              <w:rPr>
                <w:sz w:val="18"/>
              </w:rPr>
              <w:t>4</w:t>
            </w:r>
          </w:p>
        </w:tc>
        <w:tc>
          <w:tcPr>
            <w:tcW w:w="2158" w:type="dxa"/>
          </w:tcPr>
          <w:p w14:paraId="5D082889" w14:textId="77777777" w:rsidR="00FF1AA5" w:rsidRDefault="00000000">
            <w:pPr>
              <w:spacing w:after="0" w:line="240" w:lineRule="auto"/>
              <w:rPr>
                <w:rFonts w:hint="eastAsia"/>
              </w:rPr>
            </w:pPr>
            <w:proofErr w:type="spellStart"/>
            <w:r>
              <w:rPr>
                <w:sz w:val="18"/>
              </w:rPr>
              <w:t>立柱（四角</w:t>
            </w:r>
            <w:proofErr w:type="spellEnd"/>
            <w:r>
              <w:rPr>
                <w:sz w:val="18"/>
              </w:rPr>
              <w:t>）</w:t>
            </w:r>
          </w:p>
        </w:tc>
      </w:tr>
      <w:tr w:rsidR="00FF1AA5" w14:paraId="4E7CBBF4" w14:textId="77777777">
        <w:trPr>
          <w:jc w:val="center"/>
        </w:trPr>
        <w:tc>
          <w:tcPr>
            <w:tcW w:w="2158" w:type="dxa"/>
            <w:shd w:val="clear" w:color="auto" w:fill="D6E4F0"/>
          </w:tcPr>
          <w:p w14:paraId="534C3AD6" w14:textId="77777777" w:rsidR="00FF1AA5" w:rsidRDefault="00000000">
            <w:pPr>
              <w:spacing w:after="0" w:line="240" w:lineRule="auto"/>
              <w:rPr>
                <w:rFonts w:hint="eastAsia"/>
              </w:rPr>
            </w:pPr>
            <w:r>
              <w:rPr>
                <w:sz w:val="18"/>
              </w:rPr>
              <w:t>B1-B4</w:t>
            </w:r>
          </w:p>
        </w:tc>
        <w:tc>
          <w:tcPr>
            <w:tcW w:w="2158" w:type="dxa"/>
            <w:shd w:val="clear" w:color="auto" w:fill="D6E4F0"/>
          </w:tcPr>
          <w:p w14:paraId="2E79F950" w14:textId="77777777" w:rsidR="00FF1AA5" w:rsidRDefault="00000000">
            <w:pPr>
              <w:spacing w:after="0" w:line="240" w:lineRule="auto"/>
              <w:rPr>
                <w:rFonts w:hint="eastAsia"/>
              </w:rPr>
            </w:pPr>
            <w:r>
              <w:rPr>
                <w:sz w:val="18"/>
              </w:rPr>
              <w:t>40cm</w:t>
            </w:r>
          </w:p>
        </w:tc>
        <w:tc>
          <w:tcPr>
            <w:tcW w:w="2158" w:type="dxa"/>
            <w:shd w:val="clear" w:color="auto" w:fill="D6E4F0"/>
          </w:tcPr>
          <w:p w14:paraId="185E362D" w14:textId="77777777" w:rsidR="00FF1AA5" w:rsidRDefault="00000000">
            <w:pPr>
              <w:spacing w:after="0" w:line="240" w:lineRule="auto"/>
              <w:rPr>
                <w:rFonts w:hint="eastAsia"/>
              </w:rPr>
            </w:pPr>
            <w:r>
              <w:rPr>
                <w:sz w:val="18"/>
              </w:rPr>
              <w:t>4</w:t>
            </w:r>
          </w:p>
        </w:tc>
        <w:tc>
          <w:tcPr>
            <w:tcW w:w="2158" w:type="dxa"/>
            <w:shd w:val="clear" w:color="auto" w:fill="D6E4F0"/>
          </w:tcPr>
          <w:p w14:paraId="71511417" w14:textId="77777777" w:rsidR="00FF1AA5" w:rsidRDefault="00000000">
            <w:pPr>
              <w:spacing w:after="0" w:line="240" w:lineRule="auto"/>
              <w:rPr>
                <w:rFonts w:hint="eastAsia"/>
              </w:rPr>
            </w:pPr>
            <w:proofErr w:type="spellStart"/>
            <w:r>
              <w:rPr>
                <w:sz w:val="18"/>
              </w:rPr>
              <w:t>横梁（前后</w:t>
            </w:r>
            <w:proofErr w:type="spellEnd"/>
            <w:r>
              <w:rPr>
                <w:sz w:val="18"/>
              </w:rPr>
              <w:t>）</w:t>
            </w:r>
          </w:p>
        </w:tc>
      </w:tr>
      <w:tr w:rsidR="00FF1AA5" w14:paraId="6477A406" w14:textId="77777777">
        <w:trPr>
          <w:jc w:val="center"/>
        </w:trPr>
        <w:tc>
          <w:tcPr>
            <w:tcW w:w="2158" w:type="dxa"/>
          </w:tcPr>
          <w:p w14:paraId="22435463" w14:textId="77777777" w:rsidR="00FF1AA5" w:rsidRDefault="00000000">
            <w:pPr>
              <w:spacing w:after="0" w:line="240" w:lineRule="auto"/>
              <w:rPr>
                <w:rFonts w:hint="eastAsia"/>
              </w:rPr>
            </w:pPr>
            <w:r>
              <w:rPr>
                <w:sz w:val="18"/>
              </w:rPr>
              <w:t>C1-C4</w:t>
            </w:r>
          </w:p>
        </w:tc>
        <w:tc>
          <w:tcPr>
            <w:tcW w:w="2158" w:type="dxa"/>
          </w:tcPr>
          <w:p w14:paraId="0C091E27" w14:textId="77777777" w:rsidR="00FF1AA5" w:rsidRDefault="00000000">
            <w:pPr>
              <w:spacing w:after="0" w:line="240" w:lineRule="auto"/>
              <w:rPr>
                <w:rFonts w:hint="eastAsia"/>
              </w:rPr>
            </w:pPr>
            <w:r>
              <w:rPr>
                <w:sz w:val="18"/>
              </w:rPr>
              <w:t>30cm</w:t>
            </w:r>
          </w:p>
        </w:tc>
        <w:tc>
          <w:tcPr>
            <w:tcW w:w="2158" w:type="dxa"/>
          </w:tcPr>
          <w:p w14:paraId="54D67CE2" w14:textId="77777777" w:rsidR="00FF1AA5" w:rsidRDefault="00000000">
            <w:pPr>
              <w:spacing w:after="0" w:line="240" w:lineRule="auto"/>
              <w:rPr>
                <w:rFonts w:hint="eastAsia"/>
              </w:rPr>
            </w:pPr>
            <w:r>
              <w:rPr>
                <w:sz w:val="18"/>
              </w:rPr>
              <w:t>4</w:t>
            </w:r>
          </w:p>
        </w:tc>
        <w:tc>
          <w:tcPr>
            <w:tcW w:w="2158" w:type="dxa"/>
          </w:tcPr>
          <w:p w14:paraId="4381C537" w14:textId="77777777" w:rsidR="00FF1AA5" w:rsidRDefault="00000000">
            <w:pPr>
              <w:spacing w:after="0" w:line="240" w:lineRule="auto"/>
              <w:rPr>
                <w:rFonts w:hint="eastAsia"/>
              </w:rPr>
            </w:pPr>
            <w:proofErr w:type="spellStart"/>
            <w:r>
              <w:rPr>
                <w:sz w:val="18"/>
              </w:rPr>
              <w:t>横梁（左右</w:t>
            </w:r>
            <w:proofErr w:type="spellEnd"/>
            <w:r>
              <w:rPr>
                <w:sz w:val="18"/>
              </w:rPr>
              <w:t>）</w:t>
            </w:r>
          </w:p>
        </w:tc>
      </w:tr>
      <w:tr w:rsidR="00FF1AA5" w14:paraId="3748BD7B" w14:textId="77777777">
        <w:trPr>
          <w:jc w:val="center"/>
        </w:trPr>
        <w:tc>
          <w:tcPr>
            <w:tcW w:w="2158" w:type="dxa"/>
            <w:shd w:val="clear" w:color="auto" w:fill="D6E4F0"/>
          </w:tcPr>
          <w:p w14:paraId="5CDC5A3C" w14:textId="77777777" w:rsidR="00FF1AA5" w:rsidRDefault="00000000">
            <w:pPr>
              <w:spacing w:after="0" w:line="240" w:lineRule="auto"/>
              <w:rPr>
                <w:rFonts w:hint="eastAsia"/>
              </w:rPr>
            </w:pPr>
            <w:r>
              <w:rPr>
                <w:sz w:val="18"/>
              </w:rPr>
              <w:t>D1</w:t>
            </w:r>
          </w:p>
        </w:tc>
        <w:tc>
          <w:tcPr>
            <w:tcW w:w="2158" w:type="dxa"/>
            <w:shd w:val="clear" w:color="auto" w:fill="D6E4F0"/>
          </w:tcPr>
          <w:p w14:paraId="0C7EAAC2" w14:textId="77777777" w:rsidR="00FF1AA5" w:rsidRDefault="00000000">
            <w:pPr>
              <w:spacing w:after="0" w:line="240" w:lineRule="auto"/>
              <w:rPr>
                <w:rFonts w:hint="eastAsia"/>
              </w:rPr>
            </w:pPr>
            <w:r>
              <w:rPr>
                <w:sz w:val="18"/>
              </w:rPr>
              <w:t>35cm</w:t>
            </w:r>
          </w:p>
        </w:tc>
        <w:tc>
          <w:tcPr>
            <w:tcW w:w="2158" w:type="dxa"/>
            <w:shd w:val="clear" w:color="auto" w:fill="D6E4F0"/>
          </w:tcPr>
          <w:p w14:paraId="72698AB9" w14:textId="77777777" w:rsidR="00FF1AA5" w:rsidRDefault="00000000">
            <w:pPr>
              <w:spacing w:after="0" w:line="240" w:lineRule="auto"/>
              <w:rPr>
                <w:rFonts w:hint="eastAsia"/>
              </w:rPr>
            </w:pPr>
            <w:r>
              <w:rPr>
                <w:sz w:val="18"/>
              </w:rPr>
              <w:t>1</w:t>
            </w:r>
          </w:p>
        </w:tc>
        <w:tc>
          <w:tcPr>
            <w:tcW w:w="2158" w:type="dxa"/>
            <w:shd w:val="clear" w:color="auto" w:fill="D6E4F0"/>
          </w:tcPr>
          <w:p w14:paraId="55FBC887" w14:textId="77777777" w:rsidR="00FF1AA5" w:rsidRDefault="00000000">
            <w:pPr>
              <w:spacing w:after="0" w:line="240" w:lineRule="auto"/>
              <w:rPr>
                <w:rFonts w:hint="eastAsia"/>
              </w:rPr>
            </w:pPr>
            <w:proofErr w:type="spellStart"/>
            <w:r>
              <w:rPr>
                <w:sz w:val="18"/>
              </w:rPr>
              <w:t>发射装置导轨</w:t>
            </w:r>
            <w:proofErr w:type="spellEnd"/>
          </w:p>
        </w:tc>
      </w:tr>
    </w:tbl>
    <w:p w14:paraId="7C99FABC" w14:textId="77777777" w:rsidR="00FF1AA5" w:rsidRDefault="00000000">
      <w:pPr>
        <w:pStyle w:val="4"/>
      </w:pPr>
      <w:r>
        <w:rPr>
          <w:rFonts w:ascii="微软雅黑" w:eastAsia="微软雅黑" w:hAnsi="微软雅黑"/>
        </w:rPr>
        <w:t xml:space="preserve">11.5.2 </w:t>
      </w:r>
      <w:proofErr w:type="spellStart"/>
      <w:r>
        <w:rPr>
          <w:rFonts w:ascii="微软雅黑" w:eastAsia="微软雅黑" w:hAnsi="微软雅黑"/>
        </w:rPr>
        <w:t>框架组装步骤</w:t>
      </w:r>
      <w:proofErr w:type="spellEnd"/>
    </w:p>
    <w:p w14:paraId="3A350372" w14:textId="77777777" w:rsidR="00FF1AA5" w:rsidRDefault="00000000">
      <w:pPr>
        <w:ind w:firstLine="420"/>
        <w:rPr>
          <w:rFonts w:hint="eastAsia"/>
          <w:lang w:eastAsia="zh-CN"/>
        </w:rPr>
      </w:pPr>
      <w:r>
        <w:rPr>
          <w:lang w:eastAsia="zh-CN"/>
        </w:rPr>
        <w:t>组装顺序：先组装底面，再立起立柱，最后连接顶面。</w:t>
      </w:r>
    </w:p>
    <w:p w14:paraId="1ED1FDB7" w14:textId="77777777" w:rsidR="00FF1AA5" w:rsidRDefault="00000000">
      <w:pPr>
        <w:rPr>
          <w:rFonts w:hint="eastAsia"/>
          <w:lang w:eastAsia="zh-CN"/>
        </w:rPr>
      </w:pPr>
      <w:r>
        <w:rPr>
          <w:lang w:eastAsia="zh-CN"/>
        </w:rPr>
        <w:t>1. 底面组装：用4个</w:t>
      </w:r>
      <w:proofErr w:type="gramStart"/>
      <w:r>
        <w:rPr>
          <w:lang w:eastAsia="zh-CN"/>
        </w:rPr>
        <w:t>角码将</w:t>
      </w:r>
      <w:proofErr w:type="gramEnd"/>
      <w:r>
        <w:rPr>
          <w:lang w:eastAsia="zh-CN"/>
        </w:rPr>
        <w:t>2根80cm立柱和2根40cm横梁连接成一个矩形</w:t>
      </w:r>
    </w:p>
    <w:p w14:paraId="78FF0C06" w14:textId="77777777" w:rsidR="00FF1AA5" w:rsidRDefault="00000000">
      <w:pPr>
        <w:rPr>
          <w:rFonts w:hint="eastAsia"/>
          <w:lang w:eastAsia="zh-CN"/>
        </w:rPr>
      </w:pPr>
      <w:r>
        <w:rPr>
          <w:lang w:eastAsia="zh-CN"/>
        </w:rPr>
        <w:t>2. 立柱安装：在底面四角竖起4根80cm立柱</w:t>
      </w:r>
    </w:p>
    <w:p w14:paraId="6B7D4B5F" w14:textId="77777777" w:rsidR="00FF1AA5" w:rsidRDefault="00000000">
      <w:pPr>
        <w:rPr>
          <w:rFonts w:hint="eastAsia"/>
          <w:lang w:eastAsia="zh-CN"/>
        </w:rPr>
      </w:pPr>
      <w:r>
        <w:rPr>
          <w:lang w:eastAsia="zh-CN"/>
        </w:rPr>
        <w:t>3. 顶面组装：用</w:t>
      </w:r>
      <w:proofErr w:type="gramStart"/>
      <w:r>
        <w:rPr>
          <w:lang w:eastAsia="zh-CN"/>
        </w:rPr>
        <w:t>角码将</w:t>
      </w:r>
      <w:proofErr w:type="gramEnd"/>
      <w:r>
        <w:rPr>
          <w:lang w:eastAsia="zh-CN"/>
        </w:rPr>
        <w:t>4根40cm横梁连接到立柱顶部</w:t>
      </w:r>
    </w:p>
    <w:p w14:paraId="40C16BD4" w14:textId="77777777" w:rsidR="00FF1AA5" w:rsidRDefault="00000000">
      <w:pPr>
        <w:rPr>
          <w:rFonts w:hint="eastAsia"/>
          <w:lang w:eastAsia="zh-CN"/>
        </w:rPr>
      </w:pPr>
      <w:r>
        <w:rPr>
          <w:lang w:eastAsia="zh-CN"/>
        </w:rPr>
        <w:t>4. 加固：在中间高度增加横梁，提高框架刚度</w:t>
      </w:r>
    </w:p>
    <w:p w14:paraId="575288A5" w14:textId="77777777" w:rsidR="00FF1AA5" w:rsidRDefault="00000000">
      <w:pPr>
        <w:rPr>
          <w:rFonts w:hint="eastAsia"/>
          <w:lang w:eastAsia="zh-CN"/>
        </w:rPr>
      </w:pPr>
      <w:r>
        <w:rPr>
          <w:lang w:eastAsia="zh-CN"/>
        </w:rPr>
        <w:t>5. 水平校准：用水平仪检查底面是否水平，必要时调整脚垫</w:t>
      </w:r>
    </w:p>
    <w:p w14:paraId="1450F99C" w14:textId="77777777" w:rsidR="00FF1AA5" w:rsidRDefault="00000000">
      <w:pPr>
        <w:spacing w:before="120" w:after="120"/>
        <w:ind w:left="283"/>
        <w:rPr>
          <w:rFonts w:hint="eastAsia"/>
          <w:lang w:eastAsia="zh-CN"/>
        </w:rPr>
      </w:pPr>
      <w:r>
        <w:rPr>
          <w:color w:val="008000"/>
          <w:sz w:val="19"/>
          <w:lang w:eastAsia="zh-CN"/>
        </w:rPr>
        <w:t>💡 【技巧】组装时先不要完全拧紧螺丝，等所有型材都就位后再统一拧紧，这样可以微调框架的方正度。</w:t>
      </w:r>
    </w:p>
    <w:p w14:paraId="01849D15" w14:textId="77777777" w:rsidR="00FF1AA5" w:rsidRDefault="00000000">
      <w:pPr>
        <w:rPr>
          <w:rFonts w:hint="eastAsia"/>
          <w:lang w:eastAsia="zh-CN"/>
        </w:rPr>
      </w:pPr>
      <w:r>
        <w:rPr>
          <w:lang w:eastAsia="zh-CN"/>
        </w:rPr>
        <w:br w:type="page"/>
      </w:r>
    </w:p>
    <w:p w14:paraId="578AE613" w14:textId="77777777" w:rsidR="00FF1AA5" w:rsidRDefault="00000000">
      <w:pPr>
        <w:pStyle w:val="31"/>
        <w:rPr>
          <w:lang w:eastAsia="zh-CN"/>
        </w:rPr>
      </w:pPr>
      <w:bookmarkStart w:id="80" w:name="_Toc26650"/>
      <w:r>
        <w:rPr>
          <w:rFonts w:ascii="微软雅黑" w:eastAsia="微软雅黑" w:hAnsi="微软雅黑"/>
          <w:lang w:eastAsia="zh-CN"/>
        </w:rPr>
        <w:lastRenderedPageBreak/>
        <w:t>11.6 发射装置设计</w:t>
      </w:r>
      <w:bookmarkEnd w:id="80"/>
    </w:p>
    <w:p w14:paraId="06A950A2" w14:textId="77777777" w:rsidR="00FF1AA5" w:rsidRDefault="00000000">
      <w:pPr>
        <w:pStyle w:val="4"/>
        <w:rPr>
          <w:lang w:eastAsia="zh-CN"/>
        </w:rPr>
      </w:pPr>
      <w:r>
        <w:rPr>
          <w:rFonts w:ascii="微软雅黑" w:eastAsia="微软雅黑" w:hAnsi="微软雅黑"/>
          <w:lang w:eastAsia="zh-CN"/>
        </w:rPr>
        <w:t>11.6.1 多种设计方案对比</w:t>
      </w:r>
    </w:p>
    <w:tbl>
      <w:tblPr>
        <w:tblStyle w:val="af4"/>
        <w:tblW w:w="0" w:type="auto"/>
        <w:jc w:val="center"/>
        <w:tblLook w:val="04A0" w:firstRow="1" w:lastRow="0" w:firstColumn="1" w:lastColumn="0" w:noHBand="0" w:noVBand="1"/>
      </w:tblPr>
      <w:tblGrid>
        <w:gridCol w:w="1727"/>
        <w:gridCol w:w="1727"/>
        <w:gridCol w:w="1727"/>
        <w:gridCol w:w="1727"/>
        <w:gridCol w:w="1727"/>
      </w:tblGrid>
      <w:tr w:rsidR="00FF1AA5" w14:paraId="13F7D83C" w14:textId="77777777">
        <w:trPr>
          <w:jc w:val="center"/>
        </w:trPr>
        <w:tc>
          <w:tcPr>
            <w:tcW w:w="1727" w:type="dxa"/>
            <w:shd w:val="clear" w:color="auto" w:fill="4472C4"/>
          </w:tcPr>
          <w:p w14:paraId="2886FABE" w14:textId="77777777" w:rsidR="00FF1AA5" w:rsidRDefault="00000000">
            <w:pPr>
              <w:spacing w:after="0" w:line="240" w:lineRule="auto"/>
              <w:jc w:val="center"/>
              <w:rPr>
                <w:rFonts w:hint="eastAsia"/>
              </w:rPr>
            </w:pPr>
            <w:proofErr w:type="spellStart"/>
            <w:r>
              <w:rPr>
                <w:b/>
                <w:color w:val="FFFFFF"/>
                <w:sz w:val="18"/>
              </w:rPr>
              <w:t>方案</w:t>
            </w:r>
            <w:proofErr w:type="spellEnd"/>
          </w:p>
        </w:tc>
        <w:tc>
          <w:tcPr>
            <w:tcW w:w="1727" w:type="dxa"/>
            <w:shd w:val="clear" w:color="auto" w:fill="4472C4"/>
          </w:tcPr>
          <w:p w14:paraId="5D4E2516" w14:textId="77777777" w:rsidR="00FF1AA5" w:rsidRDefault="00000000">
            <w:pPr>
              <w:spacing w:after="0" w:line="240" w:lineRule="auto"/>
              <w:jc w:val="center"/>
              <w:rPr>
                <w:rFonts w:hint="eastAsia"/>
              </w:rPr>
            </w:pPr>
            <w:proofErr w:type="spellStart"/>
            <w:r>
              <w:rPr>
                <w:b/>
                <w:color w:val="FFFFFF"/>
                <w:sz w:val="18"/>
              </w:rPr>
              <w:t>原理</w:t>
            </w:r>
            <w:proofErr w:type="spellEnd"/>
          </w:p>
        </w:tc>
        <w:tc>
          <w:tcPr>
            <w:tcW w:w="1727" w:type="dxa"/>
            <w:shd w:val="clear" w:color="auto" w:fill="4472C4"/>
          </w:tcPr>
          <w:p w14:paraId="19F1A392" w14:textId="77777777" w:rsidR="00FF1AA5" w:rsidRDefault="00000000">
            <w:pPr>
              <w:spacing w:after="0" w:line="240" w:lineRule="auto"/>
              <w:jc w:val="center"/>
              <w:rPr>
                <w:rFonts w:hint="eastAsia"/>
              </w:rPr>
            </w:pPr>
            <w:proofErr w:type="spellStart"/>
            <w:r>
              <w:rPr>
                <w:b/>
                <w:color w:val="FFFFFF"/>
                <w:sz w:val="18"/>
              </w:rPr>
              <w:t>优点</w:t>
            </w:r>
            <w:proofErr w:type="spellEnd"/>
          </w:p>
        </w:tc>
        <w:tc>
          <w:tcPr>
            <w:tcW w:w="1727" w:type="dxa"/>
            <w:shd w:val="clear" w:color="auto" w:fill="4472C4"/>
          </w:tcPr>
          <w:p w14:paraId="661CE510" w14:textId="77777777" w:rsidR="00FF1AA5" w:rsidRDefault="00000000">
            <w:pPr>
              <w:spacing w:after="0" w:line="240" w:lineRule="auto"/>
              <w:jc w:val="center"/>
              <w:rPr>
                <w:rFonts w:hint="eastAsia"/>
              </w:rPr>
            </w:pPr>
            <w:proofErr w:type="spellStart"/>
            <w:r>
              <w:rPr>
                <w:b/>
                <w:color w:val="FFFFFF"/>
                <w:sz w:val="18"/>
              </w:rPr>
              <w:t>缺点</w:t>
            </w:r>
            <w:proofErr w:type="spellEnd"/>
          </w:p>
        </w:tc>
        <w:tc>
          <w:tcPr>
            <w:tcW w:w="1727" w:type="dxa"/>
            <w:shd w:val="clear" w:color="auto" w:fill="4472C4"/>
          </w:tcPr>
          <w:p w14:paraId="7D8C8C85" w14:textId="77777777" w:rsidR="00FF1AA5" w:rsidRDefault="00000000">
            <w:pPr>
              <w:spacing w:after="0" w:line="240" w:lineRule="auto"/>
              <w:jc w:val="center"/>
              <w:rPr>
                <w:rFonts w:hint="eastAsia"/>
              </w:rPr>
            </w:pPr>
            <w:proofErr w:type="spellStart"/>
            <w:r>
              <w:rPr>
                <w:b/>
                <w:color w:val="FFFFFF"/>
                <w:sz w:val="18"/>
              </w:rPr>
              <w:t>推荐度</w:t>
            </w:r>
            <w:proofErr w:type="spellEnd"/>
          </w:p>
        </w:tc>
      </w:tr>
      <w:tr w:rsidR="00FF1AA5" w14:paraId="21932B35" w14:textId="77777777">
        <w:trPr>
          <w:jc w:val="center"/>
        </w:trPr>
        <w:tc>
          <w:tcPr>
            <w:tcW w:w="1727" w:type="dxa"/>
          </w:tcPr>
          <w:p w14:paraId="262F2A79" w14:textId="77777777" w:rsidR="00FF1AA5" w:rsidRDefault="00000000">
            <w:pPr>
              <w:spacing w:after="0" w:line="240" w:lineRule="auto"/>
              <w:rPr>
                <w:rFonts w:hint="eastAsia"/>
              </w:rPr>
            </w:pPr>
            <w:proofErr w:type="spellStart"/>
            <w:r>
              <w:rPr>
                <w:sz w:val="18"/>
              </w:rPr>
              <w:t>舵机+释放臂</w:t>
            </w:r>
            <w:proofErr w:type="spellEnd"/>
          </w:p>
        </w:tc>
        <w:tc>
          <w:tcPr>
            <w:tcW w:w="1727" w:type="dxa"/>
          </w:tcPr>
          <w:p w14:paraId="7A7D3207" w14:textId="77777777" w:rsidR="00FF1AA5" w:rsidRDefault="00000000">
            <w:pPr>
              <w:spacing w:after="0" w:line="240" w:lineRule="auto"/>
              <w:rPr>
                <w:rFonts w:hint="eastAsia"/>
                <w:lang w:eastAsia="zh-CN"/>
              </w:rPr>
            </w:pPr>
            <w:r>
              <w:rPr>
                <w:sz w:val="18"/>
                <w:lang w:eastAsia="zh-CN"/>
              </w:rPr>
              <w:t>舵机旋转释放臂，小球自由下落</w:t>
            </w:r>
          </w:p>
        </w:tc>
        <w:tc>
          <w:tcPr>
            <w:tcW w:w="1727" w:type="dxa"/>
          </w:tcPr>
          <w:p w14:paraId="2FF54116" w14:textId="77777777" w:rsidR="00FF1AA5" w:rsidRDefault="00000000">
            <w:pPr>
              <w:spacing w:after="0" w:line="240" w:lineRule="auto"/>
              <w:rPr>
                <w:rFonts w:hint="eastAsia"/>
              </w:rPr>
            </w:pPr>
            <w:proofErr w:type="spellStart"/>
            <w:r>
              <w:rPr>
                <w:sz w:val="18"/>
              </w:rPr>
              <w:t>结构简单，成本低</w:t>
            </w:r>
            <w:proofErr w:type="spellEnd"/>
          </w:p>
        </w:tc>
        <w:tc>
          <w:tcPr>
            <w:tcW w:w="1727" w:type="dxa"/>
          </w:tcPr>
          <w:p w14:paraId="6ECEBD49" w14:textId="77777777" w:rsidR="00FF1AA5" w:rsidRDefault="00000000">
            <w:pPr>
              <w:spacing w:after="0" w:line="240" w:lineRule="auto"/>
              <w:rPr>
                <w:rFonts w:hint="eastAsia"/>
                <w:lang w:eastAsia="zh-CN"/>
              </w:rPr>
            </w:pPr>
            <w:r>
              <w:rPr>
                <w:sz w:val="18"/>
                <w:lang w:eastAsia="zh-CN"/>
              </w:rPr>
              <w:t>释放时可能有微小推力</w:t>
            </w:r>
          </w:p>
        </w:tc>
        <w:tc>
          <w:tcPr>
            <w:tcW w:w="1727" w:type="dxa"/>
          </w:tcPr>
          <w:p w14:paraId="0C4080A0" w14:textId="77777777" w:rsidR="00FF1AA5" w:rsidRDefault="00000000">
            <w:pPr>
              <w:spacing w:after="0" w:line="240" w:lineRule="auto"/>
              <w:rPr>
                <w:rFonts w:hint="eastAsia"/>
              </w:rPr>
            </w:pPr>
            <w:r>
              <w:rPr>
                <w:sz w:val="18"/>
              </w:rPr>
              <w:t>★★★★</w:t>
            </w:r>
          </w:p>
        </w:tc>
      </w:tr>
      <w:tr w:rsidR="00FF1AA5" w14:paraId="0EA99758" w14:textId="77777777">
        <w:trPr>
          <w:jc w:val="center"/>
        </w:trPr>
        <w:tc>
          <w:tcPr>
            <w:tcW w:w="1727" w:type="dxa"/>
            <w:shd w:val="clear" w:color="auto" w:fill="D6E4F0"/>
          </w:tcPr>
          <w:p w14:paraId="25ED42C2" w14:textId="77777777" w:rsidR="00FF1AA5" w:rsidRDefault="00000000">
            <w:pPr>
              <w:spacing w:after="0" w:line="240" w:lineRule="auto"/>
              <w:rPr>
                <w:rFonts w:hint="eastAsia"/>
              </w:rPr>
            </w:pPr>
            <w:proofErr w:type="spellStart"/>
            <w:r>
              <w:rPr>
                <w:sz w:val="18"/>
              </w:rPr>
              <w:t>电磁铁释放</w:t>
            </w:r>
            <w:proofErr w:type="spellEnd"/>
          </w:p>
        </w:tc>
        <w:tc>
          <w:tcPr>
            <w:tcW w:w="1727" w:type="dxa"/>
            <w:shd w:val="clear" w:color="auto" w:fill="D6E4F0"/>
          </w:tcPr>
          <w:p w14:paraId="1A26D04A" w14:textId="77777777" w:rsidR="00FF1AA5" w:rsidRDefault="00000000">
            <w:pPr>
              <w:spacing w:after="0" w:line="240" w:lineRule="auto"/>
              <w:rPr>
                <w:rFonts w:hint="eastAsia"/>
                <w:lang w:eastAsia="zh-CN"/>
              </w:rPr>
            </w:pPr>
            <w:r>
              <w:rPr>
                <w:sz w:val="18"/>
                <w:lang w:eastAsia="zh-CN"/>
              </w:rPr>
              <w:t>电磁铁通电吸住小球，断电释放</w:t>
            </w:r>
          </w:p>
        </w:tc>
        <w:tc>
          <w:tcPr>
            <w:tcW w:w="1727" w:type="dxa"/>
            <w:shd w:val="clear" w:color="auto" w:fill="D6E4F0"/>
          </w:tcPr>
          <w:p w14:paraId="5E11691E" w14:textId="77777777" w:rsidR="00FF1AA5" w:rsidRDefault="00000000">
            <w:pPr>
              <w:spacing w:after="0" w:line="240" w:lineRule="auto"/>
              <w:rPr>
                <w:rFonts w:hint="eastAsia"/>
              </w:rPr>
            </w:pPr>
            <w:proofErr w:type="spellStart"/>
            <w:r>
              <w:rPr>
                <w:sz w:val="18"/>
              </w:rPr>
              <w:t>释放干净，无推力</w:t>
            </w:r>
            <w:proofErr w:type="spellEnd"/>
          </w:p>
        </w:tc>
        <w:tc>
          <w:tcPr>
            <w:tcW w:w="1727" w:type="dxa"/>
            <w:shd w:val="clear" w:color="auto" w:fill="D6E4F0"/>
          </w:tcPr>
          <w:p w14:paraId="5CFA939D" w14:textId="77777777" w:rsidR="00FF1AA5" w:rsidRDefault="00000000">
            <w:pPr>
              <w:spacing w:after="0" w:line="240" w:lineRule="auto"/>
              <w:rPr>
                <w:rFonts w:hint="eastAsia"/>
              </w:rPr>
            </w:pPr>
            <w:proofErr w:type="spellStart"/>
            <w:r>
              <w:rPr>
                <w:sz w:val="18"/>
              </w:rPr>
              <w:t>需要大电流驱动电路</w:t>
            </w:r>
            <w:proofErr w:type="spellEnd"/>
          </w:p>
        </w:tc>
        <w:tc>
          <w:tcPr>
            <w:tcW w:w="1727" w:type="dxa"/>
            <w:shd w:val="clear" w:color="auto" w:fill="D6E4F0"/>
          </w:tcPr>
          <w:p w14:paraId="13FDE792" w14:textId="77777777" w:rsidR="00FF1AA5" w:rsidRDefault="00000000">
            <w:pPr>
              <w:spacing w:after="0" w:line="240" w:lineRule="auto"/>
              <w:rPr>
                <w:rFonts w:hint="eastAsia"/>
              </w:rPr>
            </w:pPr>
            <w:r>
              <w:rPr>
                <w:sz w:val="18"/>
              </w:rPr>
              <w:t>★★★★★</w:t>
            </w:r>
          </w:p>
        </w:tc>
      </w:tr>
      <w:tr w:rsidR="00FF1AA5" w14:paraId="25594D20" w14:textId="77777777">
        <w:trPr>
          <w:jc w:val="center"/>
        </w:trPr>
        <w:tc>
          <w:tcPr>
            <w:tcW w:w="1727" w:type="dxa"/>
          </w:tcPr>
          <w:p w14:paraId="1B1FD380" w14:textId="77777777" w:rsidR="00FF1AA5" w:rsidRDefault="00000000">
            <w:pPr>
              <w:spacing w:after="0" w:line="240" w:lineRule="auto"/>
              <w:rPr>
                <w:rFonts w:hint="eastAsia"/>
              </w:rPr>
            </w:pPr>
            <w:proofErr w:type="spellStart"/>
            <w:r>
              <w:rPr>
                <w:sz w:val="18"/>
              </w:rPr>
              <w:t>弹簧弹射</w:t>
            </w:r>
            <w:proofErr w:type="spellEnd"/>
          </w:p>
        </w:tc>
        <w:tc>
          <w:tcPr>
            <w:tcW w:w="1727" w:type="dxa"/>
          </w:tcPr>
          <w:p w14:paraId="2F01A8BF" w14:textId="77777777" w:rsidR="00FF1AA5" w:rsidRDefault="00000000">
            <w:pPr>
              <w:spacing w:after="0" w:line="240" w:lineRule="auto"/>
              <w:rPr>
                <w:rFonts w:hint="eastAsia"/>
              </w:rPr>
            </w:pPr>
            <w:proofErr w:type="spellStart"/>
            <w:r>
              <w:rPr>
                <w:sz w:val="18"/>
              </w:rPr>
              <w:t>弹簧压缩后释放</w:t>
            </w:r>
            <w:proofErr w:type="spellEnd"/>
          </w:p>
        </w:tc>
        <w:tc>
          <w:tcPr>
            <w:tcW w:w="1727" w:type="dxa"/>
          </w:tcPr>
          <w:p w14:paraId="6DB379A8" w14:textId="77777777" w:rsidR="00FF1AA5" w:rsidRDefault="00000000">
            <w:pPr>
              <w:spacing w:after="0" w:line="240" w:lineRule="auto"/>
              <w:rPr>
                <w:rFonts w:hint="eastAsia"/>
              </w:rPr>
            </w:pPr>
            <w:proofErr w:type="spellStart"/>
            <w:r>
              <w:rPr>
                <w:sz w:val="18"/>
              </w:rPr>
              <w:t>初速度可调</w:t>
            </w:r>
            <w:proofErr w:type="spellEnd"/>
          </w:p>
        </w:tc>
        <w:tc>
          <w:tcPr>
            <w:tcW w:w="1727" w:type="dxa"/>
          </w:tcPr>
          <w:p w14:paraId="194F0CCF" w14:textId="77777777" w:rsidR="00FF1AA5" w:rsidRDefault="00000000">
            <w:pPr>
              <w:spacing w:after="0" w:line="240" w:lineRule="auto"/>
              <w:rPr>
                <w:rFonts w:hint="eastAsia"/>
              </w:rPr>
            </w:pPr>
            <w:proofErr w:type="spellStart"/>
            <w:r>
              <w:rPr>
                <w:sz w:val="18"/>
              </w:rPr>
              <w:t>初速度不一致，重复性差</w:t>
            </w:r>
            <w:proofErr w:type="spellEnd"/>
          </w:p>
        </w:tc>
        <w:tc>
          <w:tcPr>
            <w:tcW w:w="1727" w:type="dxa"/>
          </w:tcPr>
          <w:p w14:paraId="08AB0E89" w14:textId="77777777" w:rsidR="00FF1AA5" w:rsidRDefault="00000000">
            <w:pPr>
              <w:spacing w:after="0" w:line="240" w:lineRule="auto"/>
              <w:rPr>
                <w:rFonts w:hint="eastAsia"/>
              </w:rPr>
            </w:pPr>
            <w:r>
              <w:rPr>
                <w:sz w:val="18"/>
              </w:rPr>
              <w:t>★★</w:t>
            </w:r>
          </w:p>
        </w:tc>
      </w:tr>
    </w:tbl>
    <w:p w14:paraId="6DF096AB" w14:textId="77777777" w:rsidR="00FF1AA5" w:rsidRDefault="00000000">
      <w:pPr>
        <w:ind w:firstLine="420"/>
        <w:rPr>
          <w:rFonts w:hint="eastAsia"/>
          <w:lang w:eastAsia="zh-CN"/>
        </w:rPr>
      </w:pPr>
      <w:r>
        <w:rPr>
          <w:lang w:eastAsia="zh-CN"/>
        </w:rPr>
        <w:t>本项目推荐电磁铁释放方案，因为释放最干净（断电即释放，无额外推力）。如果手头没有电磁铁，舵机方案也是可以接受的替代方案。</w:t>
      </w:r>
    </w:p>
    <w:p w14:paraId="41D11A5A" w14:textId="77777777" w:rsidR="00FF1AA5" w:rsidRDefault="00000000">
      <w:pPr>
        <w:pStyle w:val="4"/>
        <w:rPr>
          <w:lang w:eastAsia="zh-CN"/>
        </w:rPr>
      </w:pPr>
      <w:r>
        <w:rPr>
          <w:rFonts w:ascii="微软雅黑" w:eastAsia="微软雅黑" w:hAnsi="微软雅黑"/>
          <w:lang w:eastAsia="zh-CN"/>
        </w:rPr>
        <w:t>11.6.2 释放机构设计</w:t>
      </w:r>
    </w:p>
    <w:p w14:paraId="0DECCED5" w14:textId="77777777" w:rsidR="00FF1AA5" w:rsidRDefault="00000000">
      <w:pPr>
        <w:ind w:firstLine="420"/>
        <w:rPr>
          <w:rFonts w:hint="eastAsia"/>
          <w:lang w:eastAsia="zh-CN"/>
        </w:rPr>
      </w:pPr>
      <w:r>
        <w:rPr>
          <w:lang w:eastAsia="zh-CN"/>
        </w:rPr>
        <w:t>电磁铁释放方案的设计要点：</w:t>
      </w:r>
    </w:p>
    <w:p w14:paraId="50C77694" w14:textId="77777777" w:rsidR="00FF1AA5" w:rsidRDefault="00000000">
      <w:pPr>
        <w:rPr>
          <w:rFonts w:hint="eastAsia"/>
          <w:lang w:eastAsia="zh-CN"/>
        </w:rPr>
      </w:pPr>
      <w:r>
        <w:rPr>
          <w:lang w:eastAsia="zh-CN"/>
        </w:rPr>
        <w:t>1. 电磁铁选择：小型直流电磁铁（12V，吸力&gt;5N）</w:t>
      </w:r>
    </w:p>
    <w:p w14:paraId="0F1CE442" w14:textId="77777777" w:rsidR="00FF1AA5" w:rsidRDefault="00000000">
      <w:pPr>
        <w:rPr>
          <w:rFonts w:hint="eastAsia"/>
          <w:lang w:eastAsia="zh-CN"/>
        </w:rPr>
      </w:pPr>
      <w:r>
        <w:rPr>
          <w:lang w:eastAsia="zh-CN"/>
        </w:rPr>
        <w:t>2. 释放平台：3D打印一个带凹槽的小平台，电磁铁安装在平台下方</w:t>
      </w:r>
    </w:p>
    <w:p w14:paraId="626D7F4E" w14:textId="77777777" w:rsidR="00FF1AA5" w:rsidRDefault="00000000">
      <w:pPr>
        <w:rPr>
          <w:rFonts w:hint="eastAsia"/>
          <w:lang w:eastAsia="zh-CN"/>
        </w:rPr>
      </w:pPr>
      <w:r>
        <w:rPr>
          <w:lang w:eastAsia="zh-CN"/>
        </w:rPr>
        <w:t>3. 工作流程：电磁铁通电→吸住小球→断电→小球自由下落开始平抛</w:t>
      </w:r>
    </w:p>
    <w:p w14:paraId="1DB9D08B" w14:textId="77777777" w:rsidR="00FF1AA5" w:rsidRDefault="00000000">
      <w:pPr>
        <w:ind w:firstLine="420"/>
        <w:rPr>
          <w:rFonts w:hint="eastAsia"/>
          <w:lang w:eastAsia="zh-CN"/>
        </w:rPr>
      </w:pPr>
      <w:r>
        <w:rPr>
          <w:lang w:eastAsia="zh-CN"/>
        </w:rPr>
        <w:t>舵机释放方案的设计要点：</w:t>
      </w:r>
    </w:p>
    <w:p w14:paraId="7C822BF9" w14:textId="77777777" w:rsidR="00FF1AA5" w:rsidRDefault="00000000">
      <w:pPr>
        <w:rPr>
          <w:rFonts w:hint="eastAsia"/>
          <w:lang w:eastAsia="zh-CN"/>
        </w:rPr>
      </w:pPr>
      <w:r>
        <w:rPr>
          <w:lang w:eastAsia="zh-CN"/>
        </w:rPr>
        <w:t>1. 舵机安装在3D打印的支架上</w:t>
      </w:r>
    </w:p>
    <w:p w14:paraId="28DDFA9A" w14:textId="77777777" w:rsidR="00FF1AA5" w:rsidRDefault="00000000">
      <w:pPr>
        <w:rPr>
          <w:rFonts w:hint="eastAsia"/>
          <w:lang w:eastAsia="zh-CN"/>
        </w:rPr>
      </w:pPr>
      <w:r>
        <w:rPr>
          <w:lang w:eastAsia="zh-CN"/>
        </w:rPr>
        <w:t>2. 释放臂是一个L形的3D打印件，一端连接舵机，另一端托住小球</w:t>
      </w:r>
    </w:p>
    <w:p w14:paraId="66E3A542" w14:textId="77777777" w:rsidR="00FF1AA5" w:rsidRDefault="00000000">
      <w:pPr>
        <w:rPr>
          <w:rFonts w:hint="eastAsia"/>
          <w:lang w:eastAsia="zh-CN"/>
        </w:rPr>
      </w:pPr>
      <w:r>
        <w:rPr>
          <w:lang w:eastAsia="zh-CN"/>
        </w:rPr>
        <w:t>3. 舵机从0°旋转到90°时，</w:t>
      </w:r>
      <w:proofErr w:type="gramStart"/>
      <w:r>
        <w:rPr>
          <w:lang w:eastAsia="zh-CN"/>
        </w:rPr>
        <w:t>释放臂转开</w:t>
      </w:r>
      <w:proofErr w:type="gramEnd"/>
      <w:r>
        <w:rPr>
          <w:lang w:eastAsia="zh-CN"/>
        </w:rPr>
        <w:t>，小球自由下落</w:t>
      </w:r>
    </w:p>
    <w:p w14:paraId="4647C179" w14:textId="77777777" w:rsidR="00FF1AA5" w:rsidRDefault="00000000">
      <w:pPr>
        <w:pStyle w:val="4"/>
        <w:rPr>
          <w:lang w:eastAsia="zh-CN"/>
        </w:rPr>
      </w:pPr>
      <w:r>
        <w:rPr>
          <w:rFonts w:ascii="微软雅黑" w:eastAsia="微软雅黑" w:hAnsi="微软雅黑"/>
          <w:lang w:eastAsia="zh-CN"/>
        </w:rPr>
        <w:t>11.6.3 导轨的水平校准方法</w:t>
      </w:r>
    </w:p>
    <w:p w14:paraId="49D61965" w14:textId="77777777" w:rsidR="00FF1AA5" w:rsidRDefault="00000000">
      <w:pPr>
        <w:ind w:firstLine="420"/>
        <w:rPr>
          <w:rFonts w:hint="eastAsia"/>
          <w:lang w:eastAsia="zh-CN"/>
        </w:rPr>
      </w:pPr>
      <w:r>
        <w:rPr>
          <w:lang w:eastAsia="zh-CN"/>
        </w:rPr>
        <w:t>小球需要沿水平方向飞出，因此导轨必须严格水平。校准方法：</w:t>
      </w:r>
    </w:p>
    <w:p w14:paraId="35991ABF" w14:textId="77777777" w:rsidR="00FF1AA5" w:rsidRDefault="00000000">
      <w:pPr>
        <w:rPr>
          <w:rFonts w:hint="eastAsia"/>
          <w:lang w:eastAsia="zh-CN"/>
        </w:rPr>
      </w:pPr>
      <w:r>
        <w:rPr>
          <w:lang w:eastAsia="zh-CN"/>
        </w:rPr>
        <w:t>1. 将水平仪放在导轨上，调节导轨一端的高度，直到水平仪气泡居中</w:t>
      </w:r>
    </w:p>
    <w:p w14:paraId="4DA3F02C" w14:textId="77777777" w:rsidR="00FF1AA5" w:rsidRDefault="00000000">
      <w:pPr>
        <w:rPr>
          <w:rFonts w:hint="eastAsia"/>
          <w:lang w:eastAsia="zh-CN"/>
        </w:rPr>
      </w:pPr>
      <w:r>
        <w:rPr>
          <w:lang w:eastAsia="zh-CN"/>
        </w:rPr>
        <w:t>2. 旋转导轨90°，再次检查水平（排除水平仪本身的误差）</w:t>
      </w:r>
    </w:p>
    <w:p w14:paraId="25419935" w14:textId="77777777" w:rsidR="00FF1AA5" w:rsidRDefault="00000000">
      <w:pPr>
        <w:rPr>
          <w:rFonts w:hint="eastAsia"/>
          <w:lang w:eastAsia="zh-CN"/>
        </w:rPr>
      </w:pPr>
      <w:r>
        <w:rPr>
          <w:lang w:eastAsia="zh-CN"/>
        </w:rPr>
        <w:t>3. 用水注法验证：在导轨</w:t>
      </w:r>
      <w:proofErr w:type="gramStart"/>
      <w:r>
        <w:rPr>
          <w:lang w:eastAsia="zh-CN"/>
        </w:rPr>
        <w:t>上滴一滴水</w:t>
      </w:r>
      <w:proofErr w:type="gramEnd"/>
      <w:r>
        <w:rPr>
          <w:lang w:eastAsia="zh-CN"/>
        </w:rPr>
        <w:t>，如果水不流动，说明导轨水平</w:t>
      </w:r>
    </w:p>
    <w:p w14:paraId="609F5C32" w14:textId="77777777" w:rsidR="00FF1AA5" w:rsidRDefault="00000000">
      <w:pPr>
        <w:rPr>
          <w:rFonts w:hint="eastAsia"/>
          <w:lang w:eastAsia="zh-CN"/>
        </w:rPr>
      </w:pPr>
      <w:r>
        <w:rPr>
          <w:lang w:eastAsia="zh-CN"/>
        </w:rPr>
        <w:t>4. 用小球滚动验证：将小球放在导轨上，如果小球不滚动，说明导轨水平</w:t>
      </w:r>
    </w:p>
    <w:p w14:paraId="5CA0D11D" w14:textId="77777777" w:rsidR="00FF1AA5" w:rsidRDefault="00000000">
      <w:pPr>
        <w:rPr>
          <w:rFonts w:hint="eastAsia"/>
          <w:lang w:eastAsia="zh-CN"/>
        </w:rPr>
      </w:pPr>
      <w:r>
        <w:rPr>
          <w:lang w:eastAsia="zh-CN"/>
        </w:rPr>
        <w:lastRenderedPageBreak/>
        <w:br w:type="page"/>
      </w:r>
    </w:p>
    <w:p w14:paraId="20833568" w14:textId="77777777" w:rsidR="00FF1AA5" w:rsidRDefault="00000000">
      <w:pPr>
        <w:pStyle w:val="31"/>
        <w:rPr>
          <w:lang w:eastAsia="zh-CN"/>
        </w:rPr>
      </w:pPr>
      <w:bookmarkStart w:id="81" w:name="_Toc16125"/>
      <w:r>
        <w:rPr>
          <w:rFonts w:ascii="微软雅黑" w:eastAsia="微软雅黑" w:hAnsi="微软雅黑"/>
          <w:lang w:eastAsia="zh-CN"/>
        </w:rPr>
        <w:lastRenderedPageBreak/>
        <w:t>11.7 传感器安装与定位</w:t>
      </w:r>
      <w:bookmarkEnd w:id="81"/>
    </w:p>
    <w:p w14:paraId="64A49186" w14:textId="77777777" w:rsidR="00FF1AA5" w:rsidRDefault="00000000">
      <w:pPr>
        <w:pStyle w:val="4"/>
        <w:rPr>
          <w:lang w:eastAsia="zh-CN"/>
        </w:rPr>
      </w:pPr>
      <w:r>
        <w:rPr>
          <w:rFonts w:ascii="微软雅黑" w:eastAsia="微软雅黑" w:hAnsi="微软雅黑"/>
          <w:lang w:eastAsia="zh-CN"/>
        </w:rPr>
        <w:t>11.7.1 传感器位置的设计计算</w:t>
      </w:r>
    </w:p>
    <w:p w14:paraId="186FAB1B" w14:textId="77777777" w:rsidR="00FF1AA5" w:rsidRDefault="00000000">
      <w:pPr>
        <w:ind w:firstLine="420"/>
        <w:rPr>
          <w:rFonts w:hint="eastAsia"/>
          <w:lang w:eastAsia="zh-CN"/>
        </w:rPr>
      </w:pPr>
      <w:r>
        <w:rPr>
          <w:lang w:eastAsia="zh-CN"/>
        </w:rPr>
        <w:t>红外传感器用于测量小球的水平初速度。两个传感器安装在水平导轨下方，间距已知。</w:t>
      </w:r>
    </w:p>
    <w:p w14:paraId="0F03F417" w14:textId="77777777" w:rsidR="00FF1AA5" w:rsidRDefault="00000000">
      <w:pPr>
        <w:ind w:firstLine="420"/>
        <w:rPr>
          <w:rFonts w:hint="eastAsia"/>
          <w:lang w:eastAsia="zh-CN"/>
        </w:rPr>
      </w:pPr>
      <w:r>
        <w:rPr>
          <w:lang w:eastAsia="zh-CN"/>
        </w:rPr>
        <w:t>设两个传感器的间距为d（例如20cm），小球通过两个传感器的时间差为</w:t>
      </w:r>
      <w:proofErr w:type="spellStart"/>
      <w:r>
        <w:t>Δ</w:t>
      </w:r>
      <w:r>
        <w:rPr>
          <w:lang w:eastAsia="zh-CN"/>
        </w:rPr>
        <w:t>t</w:t>
      </w:r>
      <w:proofErr w:type="spellEnd"/>
      <w:r>
        <w:rPr>
          <w:lang w:eastAsia="zh-CN"/>
        </w:rPr>
        <w:t>，则水平速度：</w:t>
      </w:r>
    </w:p>
    <w:p w14:paraId="25B7E28F" w14:textId="77777777" w:rsidR="00FF1AA5" w:rsidRDefault="00000000">
      <w:pPr>
        <w:spacing w:before="80" w:after="80"/>
        <w:ind w:left="850"/>
        <w:rPr>
          <w:rFonts w:hint="eastAsia"/>
          <w:lang w:eastAsia="zh-CN"/>
        </w:rPr>
        <w:jc w:val="center"/>
      </w:pPr>
      <w:proofErr w:type="spellStart"/>
      <w:proofErr w:type="spellEnd"/>
      <m:oMathPara>
        <m:oMath>
          <m:sSub>
            <m:e>
              <m:r>
                <m:t xml:space="preserve">v</m:t>
              </m:r>
            </m:e>
            <m:e>
              <m:r>
                <m:t xml:space="preserve">0</m:t>
              </m:r>
            </m:e>
          </m:sSub>
          <m:r>
            <m:t xml:space="preserve"> = d / Δt</m:t>
          </m:r>
        </m:oMath>
      </m:oMathPara>
    </w:p>
    <w:p w14:paraId="1A7B5760" w14:textId="77777777" w:rsidR="00FF1AA5" w:rsidRDefault="00000000">
      <w:pPr>
        <w:rPr>
          <w:rFonts w:hint="eastAsia"/>
          <w:lang w:eastAsia="zh-CN"/>
        </w:rPr>
      </w:pPr>
      <w:r>
        <w:rPr>
          <w:b/>
          <w:lang w:eastAsia="zh-CN"/>
        </w:rPr>
        <w:t>传感器安装位置的选择原则：</w:t>
      </w:r>
    </w:p>
    <w:p w14:paraId="08D3C609" w14:textId="77777777" w:rsidR="00FF1AA5" w:rsidRDefault="00000000">
      <w:pPr>
        <w:rPr>
          <w:rFonts w:hint="eastAsia"/>
          <w:lang w:eastAsia="zh-CN"/>
        </w:rPr>
      </w:pPr>
      <w:r>
        <w:rPr>
          <w:lang w:eastAsia="zh-CN"/>
        </w:rPr>
        <w:t>• 两个传感器应尽量靠近，以减小速度变化的影响</w:t>
      </w:r>
    </w:p>
    <w:p w14:paraId="3F60F7AC" w14:textId="77777777" w:rsidR="00FF1AA5" w:rsidRDefault="00000000">
      <w:pPr>
        <w:rPr>
          <w:rFonts w:hint="eastAsia"/>
          <w:lang w:eastAsia="zh-CN"/>
        </w:rPr>
      </w:pPr>
      <w:r>
        <w:rPr>
          <w:lang w:eastAsia="zh-CN"/>
        </w:rPr>
        <w:t>• 传感器应安装在导轨出口附近，测量的是小球离开导轨时的速度</w:t>
      </w:r>
    </w:p>
    <w:p w14:paraId="060A685D" w14:textId="77777777" w:rsidR="00FF1AA5" w:rsidRDefault="00000000">
      <w:pPr>
        <w:rPr>
          <w:rFonts w:hint="eastAsia"/>
          <w:lang w:eastAsia="zh-CN"/>
        </w:rPr>
      </w:pPr>
      <w:r>
        <w:rPr>
          <w:lang w:eastAsia="zh-CN"/>
        </w:rPr>
        <w:t>• 传感器间距d的测量精度直接影响v0的精度，建议用游标卡尺精确测量</w:t>
      </w:r>
    </w:p>
    <w:p w14:paraId="58527A52" w14:textId="77777777" w:rsidR="00FF1AA5" w:rsidRDefault="00000000">
      <w:pPr>
        <w:pStyle w:val="4"/>
        <w:rPr>
          <w:lang w:eastAsia="zh-CN"/>
        </w:rPr>
      </w:pPr>
      <w:r>
        <w:rPr>
          <w:rFonts w:ascii="微软雅黑" w:eastAsia="微软雅黑" w:hAnsi="微软雅黑"/>
          <w:lang w:eastAsia="zh-CN"/>
        </w:rPr>
        <w:t>11.7.2 传感器的精确安装</w:t>
      </w:r>
    </w:p>
    <w:p w14:paraId="6F2B8104" w14:textId="77777777" w:rsidR="00FF1AA5" w:rsidRDefault="00000000">
      <w:pPr>
        <w:rPr>
          <w:rFonts w:hint="eastAsia"/>
          <w:lang w:eastAsia="zh-CN"/>
        </w:rPr>
      </w:pPr>
      <w:r>
        <w:rPr>
          <w:lang w:eastAsia="zh-CN"/>
        </w:rPr>
        <w:t>1. 用3D打印的传感器支架将红外传感器固定在框架上</w:t>
      </w:r>
    </w:p>
    <w:p w14:paraId="73015F80" w14:textId="77777777" w:rsidR="00FF1AA5" w:rsidRDefault="00000000">
      <w:pPr>
        <w:rPr>
          <w:rFonts w:hint="eastAsia"/>
          <w:lang w:eastAsia="zh-CN"/>
        </w:rPr>
      </w:pPr>
      <w:r>
        <w:rPr>
          <w:lang w:eastAsia="zh-CN"/>
        </w:rPr>
        <w:t>2. 调节传感器的高度，使红外光束对准小球的运动路径</w:t>
      </w:r>
    </w:p>
    <w:p w14:paraId="16B9A4D1" w14:textId="77777777" w:rsidR="00FF1AA5" w:rsidRDefault="00000000">
      <w:pPr>
        <w:rPr>
          <w:rFonts w:hint="eastAsia"/>
          <w:lang w:eastAsia="zh-CN"/>
        </w:rPr>
      </w:pPr>
      <w:r>
        <w:rPr>
          <w:lang w:eastAsia="zh-CN"/>
        </w:rPr>
        <w:t>3. 调节传感器的检测距离，确保小球能可靠触发</w:t>
      </w:r>
    </w:p>
    <w:p w14:paraId="6AF4AE61" w14:textId="77777777" w:rsidR="00FF1AA5" w:rsidRDefault="00000000">
      <w:pPr>
        <w:rPr>
          <w:rFonts w:hint="eastAsia"/>
          <w:lang w:eastAsia="zh-CN"/>
        </w:rPr>
      </w:pPr>
      <w:r>
        <w:rPr>
          <w:lang w:eastAsia="zh-CN"/>
        </w:rPr>
        <w:t>4. 用万用表验证：小球通过时，传感器输出应从高电平变为低电平</w:t>
      </w:r>
    </w:p>
    <w:p w14:paraId="47D2B1E1" w14:textId="77777777" w:rsidR="00FF1AA5" w:rsidRDefault="00000000">
      <w:pPr>
        <w:rPr>
          <w:rFonts w:hint="eastAsia"/>
          <w:lang w:eastAsia="zh-CN"/>
        </w:rPr>
      </w:pPr>
      <w:r>
        <w:rPr>
          <w:lang w:eastAsia="zh-CN"/>
        </w:rPr>
        <w:br w:type="page"/>
      </w:r>
    </w:p>
    <w:p w14:paraId="78FEDB47" w14:textId="77777777" w:rsidR="00FF1AA5" w:rsidRDefault="00000000">
      <w:pPr>
        <w:pStyle w:val="31"/>
        <w:rPr>
          <w:lang w:eastAsia="zh-CN"/>
        </w:rPr>
      </w:pPr>
      <w:bookmarkStart w:id="82" w:name="_Toc7197"/>
      <w:r>
        <w:rPr>
          <w:rFonts w:ascii="微软雅黑" w:eastAsia="微软雅黑" w:hAnsi="微软雅黑"/>
          <w:lang w:eastAsia="zh-CN"/>
        </w:rPr>
        <w:lastRenderedPageBreak/>
        <w:t>11.8 背景板与坐标系统</w:t>
      </w:r>
      <w:bookmarkEnd w:id="82"/>
    </w:p>
    <w:p w14:paraId="642F2B20" w14:textId="77777777" w:rsidR="00FF1AA5" w:rsidRDefault="00000000">
      <w:pPr>
        <w:pStyle w:val="4"/>
        <w:rPr>
          <w:lang w:eastAsia="zh-CN"/>
        </w:rPr>
      </w:pPr>
      <w:r>
        <w:rPr>
          <w:rFonts w:ascii="微软雅黑" w:eastAsia="微软雅黑" w:hAnsi="微软雅黑"/>
          <w:lang w:eastAsia="zh-CN"/>
        </w:rPr>
        <w:t>11.8.1 背景板的制作</w:t>
      </w:r>
    </w:p>
    <w:p w14:paraId="0096600B" w14:textId="77777777" w:rsidR="00FF1AA5" w:rsidRDefault="00000000">
      <w:pPr>
        <w:ind w:firstLine="420"/>
        <w:rPr>
          <w:rFonts w:hint="eastAsia"/>
          <w:lang w:eastAsia="zh-CN"/>
        </w:rPr>
      </w:pPr>
      <w:r>
        <w:rPr>
          <w:lang w:eastAsia="zh-CN"/>
        </w:rPr>
        <w:t>背景板的作用是为图像处理提供一个高对比度的背景，使小球更容易被检测到。</w:t>
      </w:r>
    </w:p>
    <w:p w14:paraId="23EF2B50" w14:textId="77777777" w:rsidR="00FF1AA5" w:rsidRDefault="00000000">
      <w:pPr>
        <w:rPr>
          <w:rFonts w:hint="eastAsia"/>
          <w:lang w:eastAsia="zh-CN"/>
        </w:rPr>
      </w:pPr>
      <w:r>
        <w:rPr>
          <w:b/>
          <w:lang w:eastAsia="zh-CN"/>
        </w:rPr>
        <w:t>背景板选择：</w:t>
      </w:r>
    </w:p>
    <w:p w14:paraId="295D6113" w14:textId="77777777" w:rsidR="00FF1AA5" w:rsidRDefault="00000000">
      <w:pPr>
        <w:rPr>
          <w:rFonts w:hint="eastAsia"/>
          <w:lang w:eastAsia="zh-CN"/>
        </w:rPr>
      </w:pPr>
      <w:r>
        <w:rPr>
          <w:lang w:eastAsia="zh-CN"/>
        </w:rPr>
        <w:t>• 材料：3mm厚白色亚</w:t>
      </w:r>
      <w:proofErr w:type="gramStart"/>
      <w:r>
        <w:rPr>
          <w:lang w:eastAsia="zh-CN"/>
        </w:rPr>
        <w:t>克力板或</w:t>
      </w:r>
      <w:proofErr w:type="gramEnd"/>
      <w:r>
        <w:rPr>
          <w:lang w:eastAsia="zh-CN"/>
        </w:rPr>
        <w:t>白色KT板</w:t>
      </w:r>
    </w:p>
    <w:p w14:paraId="7E61E00A" w14:textId="77777777" w:rsidR="00FF1AA5" w:rsidRDefault="00000000">
      <w:pPr>
        <w:rPr>
          <w:rFonts w:hint="eastAsia"/>
        </w:rPr>
      </w:pPr>
      <w:r>
        <w:t>• 尺寸：30cm × 40cm（或更大，根据框架尺寸）</w:t>
      </w:r>
    </w:p>
    <w:p w14:paraId="0BDCE8CB" w14:textId="77777777" w:rsidR="00FF1AA5" w:rsidRDefault="00000000">
      <w:pPr>
        <w:rPr>
          <w:rFonts w:hint="eastAsia"/>
          <w:lang w:eastAsia="zh-CN"/>
        </w:rPr>
      </w:pPr>
      <w:r>
        <w:rPr>
          <w:lang w:eastAsia="zh-CN"/>
        </w:rPr>
        <w:t>• 表面：哑光处理（避免反光干扰图像处理）</w:t>
      </w:r>
    </w:p>
    <w:p w14:paraId="34DB6713" w14:textId="77777777" w:rsidR="00FF1AA5" w:rsidRDefault="00000000">
      <w:pPr>
        <w:rPr>
          <w:rFonts w:hint="eastAsia"/>
          <w:lang w:eastAsia="zh-CN"/>
        </w:rPr>
      </w:pPr>
      <w:r>
        <w:rPr>
          <w:b/>
          <w:lang w:eastAsia="zh-CN"/>
        </w:rPr>
        <w:t>坐标网格绘制：</w:t>
      </w:r>
    </w:p>
    <w:p w14:paraId="600E07A3" w14:textId="77777777" w:rsidR="00FF1AA5" w:rsidRDefault="00000000">
      <w:pPr>
        <w:rPr>
          <w:rFonts w:hint="eastAsia"/>
          <w:lang w:eastAsia="zh-CN"/>
        </w:rPr>
      </w:pPr>
      <w:r>
        <w:rPr>
          <w:lang w:eastAsia="zh-CN"/>
        </w:rPr>
        <w:t>在背景板上绘制1cm × 1cm的坐标网格，用于标定像素坐标到世界坐标的映射关系。绘制方法：</w:t>
      </w:r>
    </w:p>
    <w:p w14:paraId="1547D9D9" w14:textId="77777777" w:rsidR="00FF1AA5" w:rsidRDefault="00000000">
      <w:pPr>
        <w:rPr>
          <w:rFonts w:hint="eastAsia"/>
          <w:lang w:eastAsia="zh-CN"/>
        </w:rPr>
      </w:pPr>
      <w:r>
        <w:rPr>
          <w:lang w:eastAsia="zh-CN"/>
        </w:rPr>
        <w:t>1. 用直尺和细记号笔每隔1cm画一条水平线和竖直线</w:t>
      </w:r>
    </w:p>
    <w:p w14:paraId="007D2750" w14:textId="77777777" w:rsidR="00FF1AA5" w:rsidRDefault="00000000">
      <w:pPr>
        <w:rPr>
          <w:rFonts w:hint="eastAsia"/>
          <w:lang w:eastAsia="zh-CN"/>
        </w:rPr>
      </w:pPr>
      <w:r>
        <w:rPr>
          <w:lang w:eastAsia="zh-CN"/>
        </w:rPr>
        <w:t>2. 在网格的交叉点处放置</w:t>
      </w:r>
      <w:proofErr w:type="spellStart"/>
      <w:r>
        <w:rPr>
          <w:lang w:eastAsia="zh-CN"/>
        </w:rPr>
        <w:t>aruco</w:t>
      </w:r>
      <w:proofErr w:type="spellEnd"/>
      <w:r>
        <w:rPr>
          <w:lang w:eastAsia="zh-CN"/>
        </w:rPr>
        <w:t>标记（至少4个，分布在四个角）</w:t>
      </w:r>
    </w:p>
    <w:p w14:paraId="5C59D47E" w14:textId="77777777" w:rsidR="00FF1AA5" w:rsidRDefault="00000000">
      <w:pPr>
        <w:rPr>
          <w:rFonts w:hint="eastAsia"/>
          <w:lang w:eastAsia="zh-CN"/>
        </w:rPr>
      </w:pPr>
      <w:r>
        <w:rPr>
          <w:lang w:eastAsia="zh-CN"/>
        </w:rPr>
        <w:t xml:space="preserve">3. </w:t>
      </w:r>
      <w:proofErr w:type="spellStart"/>
      <w:r>
        <w:rPr>
          <w:lang w:eastAsia="zh-CN"/>
        </w:rPr>
        <w:t>aruco</w:t>
      </w:r>
      <w:proofErr w:type="spellEnd"/>
      <w:r>
        <w:rPr>
          <w:lang w:eastAsia="zh-CN"/>
        </w:rPr>
        <w:t>标记的大小和位置要精确记录，用于后续标定</w:t>
      </w:r>
    </w:p>
    <w:p w14:paraId="7D39DAF6" w14:textId="77777777" w:rsidR="00FF1AA5" w:rsidRDefault="00000000">
      <w:pPr>
        <w:pStyle w:val="4"/>
        <w:rPr>
          <w:lang w:eastAsia="zh-CN"/>
        </w:rPr>
      </w:pPr>
      <w:r>
        <w:rPr>
          <w:rFonts w:ascii="微软雅黑" w:eastAsia="微软雅黑" w:hAnsi="微软雅黑"/>
          <w:lang w:eastAsia="zh-CN"/>
        </w:rPr>
        <w:t>11.8.2 坐标系统的定义与标定</w:t>
      </w:r>
    </w:p>
    <w:p w14:paraId="2F91F7F8" w14:textId="77777777" w:rsidR="00FF1AA5" w:rsidRDefault="00000000">
      <w:pPr>
        <w:rPr>
          <w:rFonts w:hint="eastAsia"/>
          <w:lang w:eastAsia="zh-CN"/>
        </w:rPr>
      </w:pPr>
      <w:r>
        <w:rPr>
          <w:b/>
          <w:lang w:eastAsia="zh-CN"/>
        </w:rPr>
        <w:t>坐标系统的定义：</w:t>
      </w:r>
    </w:p>
    <w:p w14:paraId="0DE2AE74" w14:textId="77777777" w:rsidR="00FF1AA5" w:rsidRDefault="00000000">
      <w:pPr>
        <w:rPr>
          <w:rFonts w:hint="eastAsia"/>
          <w:lang w:eastAsia="zh-CN"/>
        </w:rPr>
      </w:pPr>
      <w:r>
        <w:rPr>
          <w:lang w:eastAsia="zh-CN"/>
        </w:rPr>
        <w:t>• 原点：小球的释放点（或背景板的某个角）</w:t>
      </w:r>
    </w:p>
    <w:p w14:paraId="4C4B44F3" w14:textId="77777777" w:rsidR="00FF1AA5" w:rsidRDefault="00000000">
      <w:pPr>
        <w:rPr>
          <w:rFonts w:hint="eastAsia"/>
          <w:lang w:eastAsia="zh-CN"/>
        </w:rPr>
      </w:pPr>
      <w:r>
        <w:rPr>
          <w:lang w:eastAsia="zh-CN"/>
        </w:rPr>
        <w:t>• x轴：水平向右</w:t>
      </w:r>
    </w:p>
    <w:p w14:paraId="7EA0E994" w14:textId="77777777" w:rsidR="00FF1AA5" w:rsidRDefault="00000000">
      <w:pPr>
        <w:rPr>
          <w:rFonts w:hint="eastAsia"/>
          <w:lang w:eastAsia="zh-CN"/>
        </w:rPr>
      </w:pPr>
      <w:r>
        <w:rPr>
          <w:lang w:eastAsia="zh-CN"/>
        </w:rPr>
        <w:t>• y轴：竖直向下（与重力方向一致）</w:t>
      </w:r>
    </w:p>
    <w:p w14:paraId="7E2DC1A8" w14:textId="77777777" w:rsidR="00FF1AA5" w:rsidRDefault="00000000">
      <w:pPr>
        <w:rPr>
          <w:rFonts w:hint="eastAsia"/>
          <w:lang w:eastAsia="zh-CN"/>
        </w:rPr>
      </w:pPr>
      <w:r>
        <w:rPr>
          <w:lang w:eastAsia="zh-CN"/>
        </w:rPr>
        <w:t>• 单位：厘米（cm）</w:t>
      </w:r>
    </w:p>
    <w:p w14:paraId="3C6B43A4" w14:textId="77777777" w:rsidR="00FF1AA5" w:rsidRDefault="00000000">
      <w:pPr>
        <w:rPr>
          <w:rFonts w:hint="eastAsia"/>
          <w:lang w:eastAsia="zh-CN"/>
        </w:rPr>
      </w:pPr>
      <w:r>
        <w:rPr>
          <w:b/>
          <w:lang w:eastAsia="zh-CN"/>
        </w:rPr>
        <w:t>标定方法（三点定位法）：</w:t>
      </w:r>
    </w:p>
    <w:p w14:paraId="7A0EBCEC" w14:textId="77777777" w:rsidR="00FF1AA5" w:rsidRDefault="00000000">
      <w:pPr>
        <w:rPr>
          <w:rFonts w:hint="eastAsia"/>
          <w:lang w:eastAsia="zh-CN"/>
        </w:rPr>
      </w:pPr>
      <w:r>
        <w:rPr>
          <w:lang w:eastAsia="zh-CN"/>
        </w:rPr>
        <w:t>使用OpenCV的</w:t>
      </w:r>
      <w:proofErr w:type="spellStart"/>
      <w:r>
        <w:rPr>
          <w:lang w:eastAsia="zh-CN"/>
        </w:rPr>
        <w:t>aruco</w:t>
      </w:r>
      <w:proofErr w:type="spellEnd"/>
      <w:r>
        <w:rPr>
          <w:lang w:eastAsia="zh-CN"/>
        </w:rPr>
        <w:t>模块进行标定。基本步骤：</w:t>
      </w:r>
    </w:p>
    <w:p w14:paraId="22729B7A" w14:textId="77777777" w:rsidR="00FF1AA5" w:rsidRDefault="00000000">
      <w:pPr>
        <w:rPr>
          <w:rFonts w:hint="eastAsia"/>
          <w:lang w:eastAsia="zh-CN"/>
        </w:rPr>
      </w:pPr>
      <w:r>
        <w:rPr>
          <w:lang w:eastAsia="zh-CN"/>
        </w:rPr>
        <w:t>1. 拍摄背景板的照片</w:t>
      </w:r>
    </w:p>
    <w:p w14:paraId="21C366F9" w14:textId="77777777" w:rsidR="00FF1AA5" w:rsidRDefault="00000000">
      <w:pPr>
        <w:rPr>
          <w:rFonts w:hint="eastAsia"/>
          <w:lang w:eastAsia="zh-CN"/>
        </w:rPr>
      </w:pPr>
      <w:r>
        <w:rPr>
          <w:lang w:eastAsia="zh-CN"/>
        </w:rPr>
        <w:lastRenderedPageBreak/>
        <w:t>2. 检测</w:t>
      </w:r>
      <w:proofErr w:type="spellStart"/>
      <w:r>
        <w:rPr>
          <w:lang w:eastAsia="zh-CN"/>
        </w:rPr>
        <w:t>aruco</w:t>
      </w:r>
      <w:proofErr w:type="spellEnd"/>
      <w:r>
        <w:rPr>
          <w:lang w:eastAsia="zh-CN"/>
        </w:rPr>
        <w:t>标记的位置（像素坐标）</w:t>
      </w:r>
    </w:p>
    <w:p w14:paraId="60521527" w14:textId="77777777" w:rsidR="00FF1AA5" w:rsidRDefault="00000000">
      <w:pPr>
        <w:rPr>
          <w:rFonts w:hint="eastAsia"/>
          <w:lang w:eastAsia="zh-CN"/>
        </w:rPr>
      </w:pPr>
      <w:r>
        <w:rPr>
          <w:lang w:eastAsia="zh-CN"/>
        </w:rPr>
        <w:t>3. 根据</w:t>
      </w:r>
      <w:proofErr w:type="spellStart"/>
      <w:r>
        <w:rPr>
          <w:lang w:eastAsia="zh-CN"/>
        </w:rPr>
        <w:t>aruco</w:t>
      </w:r>
      <w:proofErr w:type="spellEnd"/>
      <w:r>
        <w:rPr>
          <w:lang w:eastAsia="zh-CN"/>
        </w:rPr>
        <w:t>标记的已知世界坐标，计算仿射变换矩阵</w:t>
      </w:r>
    </w:p>
    <w:p w14:paraId="480269EF" w14:textId="77777777" w:rsidR="00FF1AA5" w:rsidRDefault="00000000">
      <w:pPr>
        <w:rPr>
          <w:rFonts w:hint="eastAsia"/>
          <w:lang w:eastAsia="zh-CN"/>
        </w:rPr>
      </w:pPr>
      <w:r>
        <w:rPr>
          <w:lang w:eastAsia="zh-CN"/>
        </w:rPr>
        <w:t>4. 用变换矩阵将任意像素坐标转换为世界坐标</w:t>
      </w:r>
    </w:p>
    <w:p w14:paraId="1FA6DDD4" w14:textId="77777777" w:rsidR="00FF1AA5" w:rsidRDefault="00000000">
      <w:pPr>
        <w:rPr>
          <w:rFonts w:hint="eastAsia"/>
        </w:rPr>
      </w:pPr>
      <w:r>
        <w:rPr>
          <w:b/>
        </w:rPr>
        <w:t>【</w:t>
      </w:r>
      <w:proofErr w:type="spellStart"/>
      <w:r>
        <w:rPr>
          <w:b/>
        </w:rPr>
        <w:t>Python代码</w:t>
      </w:r>
      <w:proofErr w:type="spellEnd"/>
      <w:r>
        <w:rPr>
          <w:b/>
        </w:rPr>
        <w:t>】</w:t>
      </w:r>
    </w:p>
    <w:p w14:paraId="5F98C5FC"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import cv2</w:t>
      </w:r>
      <w:r>
        <w:rPr>
          <w:rFonts w:ascii="Courier New" w:eastAsia="Courier New" w:hAnsi="Courier New"/>
          <w:color w:val="1A1A2E"/>
          <w:sz w:val="18"/>
          <w:shd w:val="clear" w:color="auto" w:fill="F5F5F5"/>
        </w:rPr>
        <w:br/>
        <w:t xml:space="preserve">import </w:t>
      </w:r>
      <w:proofErr w:type="spellStart"/>
      <w:r>
        <w:rPr>
          <w:rFonts w:ascii="Courier New" w:eastAsia="Courier New" w:hAnsi="Courier New"/>
          <w:color w:val="1A1A2E"/>
          <w:sz w:val="18"/>
          <w:shd w:val="clear" w:color="auto" w:fill="F5F5F5"/>
        </w:rPr>
        <w:t>numpy</w:t>
      </w:r>
      <w:proofErr w:type="spellEnd"/>
      <w:r>
        <w:rPr>
          <w:rFonts w:ascii="Courier New" w:eastAsia="Courier New" w:hAnsi="Courier New"/>
          <w:color w:val="1A1A2E"/>
          <w:sz w:val="18"/>
          <w:shd w:val="clear" w:color="auto" w:fill="F5F5F5"/>
        </w:rPr>
        <w:t xml:space="preserve"> as np</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def </w:t>
      </w:r>
      <w:proofErr w:type="spellStart"/>
      <w:r>
        <w:rPr>
          <w:rFonts w:ascii="Courier New" w:eastAsia="Courier New" w:hAnsi="Courier New"/>
          <w:color w:val="1A1A2E"/>
          <w:sz w:val="18"/>
          <w:shd w:val="clear" w:color="auto" w:fill="F5F5F5"/>
        </w:rPr>
        <w:t>calibrate_camera</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image_path</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marker_world_coords</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用aruco标记进行摄像头标定</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image_path</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标定图像路径</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marker_world_coords</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字典</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marker_id</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world_x</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world_y</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返回</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仿射变换矩阵</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读取图像</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img</w:t>
      </w:r>
      <w:proofErr w:type="spellEnd"/>
      <w:r>
        <w:rPr>
          <w:rFonts w:ascii="Courier New" w:eastAsia="Courier New" w:hAnsi="Courier New"/>
          <w:color w:val="1A1A2E"/>
          <w:sz w:val="18"/>
          <w:shd w:val="clear" w:color="auto" w:fill="F5F5F5"/>
        </w:rPr>
        <w:t xml:space="preserve"> = cv2.imread(</w:t>
      </w:r>
      <w:proofErr w:type="spellStart"/>
      <w:r>
        <w:rPr>
          <w:rFonts w:ascii="Courier New" w:eastAsia="Courier New" w:hAnsi="Courier New"/>
          <w:color w:val="1A1A2E"/>
          <w:sz w:val="18"/>
          <w:shd w:val="clear" w:color="auto" w:fill="F5F5F5"/>
        </w:rPr>
        <w:t>image_path</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gray = cv2.cvtColor(</w:t>
      </w:r>
      <w:proofErr w:type="spellStart"/>
      <w:r>
        <w:rPr>
          <w:rFonts w:ascii="Courier New" w:eastAsia="Courier New" w:hAnsi="Courier New"/>
          <w:color w:val="1A1A2E"/>
          <w:sz w:val="18"/>
          <w:shd w:val="clear" w:color="auto" w:fill="F5F5F5"/>
        </w:rPr>
        <w:t>img</w:t>
      </w:r>
      <w:proofErr w:type="spellEnd"/>
      <w:r>
        <w:rPr>
          <w:rFonts w:ascii="Courier New" w:eastAsia="Courier New" w:hAnsi="Courier New"/>
          <w:color w:val="1A1A2E"/>
          <w:sz w:val="18"/>
          <w:shd w:val="clear" w:color="auto" w:fill="F5F5F5"/>
        </w:rPr>
        <w:t>, cv2.COLOR_BGR2GRAY)</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检测aruco标记</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aruco_dict</w:t>
      </w:r>
      <w:proofErr w:type="spellEnd"/>
      <w:r>
        <w:rPr>
          <w:rFonts w:ascii="Courier New" w:eastAsia="Courier New" w:hAnsi="Courier New"/>
          <w:color w:val="1A1A2E"/>
          <w:sz w:val="18"/>
          <w:shd w:val="clear" w:color="auto" w:fill="F5F5F5"/>
        </w:rPr>
        <w:t xml:space="preserve"> = cv2.aruco.getPredefinedDictionary(cv2.aruco.DICT_4X4_50)</w:t>
      </w:r>
      <w:r>
        <w:rPr>
          <w:rFonts w:ascii="Courier New" w:eastAsia="Courier New" w:hAnsi="Courier New"/>
          <w:color w:val="1A1A2E"/>
          <w:sz w:val="18"/>
          <w:shd w:val="clear" w:color="auto" w:fill="F5F5F5"/>
        </w:rPr>
        <w:br/>
        <w:t xml:space="preserve">    parameters = cv2.aruco.DetectorParameters()</w:t>
      </w:r>
      <w:r>
        <w:rPr>
          <w:rFonts w:ascii="Courier New" w:eastAsia="Courier New" w:hAnsi="Courier New"/>
          <w:color w:val="1A1A2E"/>
          <w:sz w:val="18"/>
          <w:shd w:val="clear" w:color="auto" w:fill="F5F5F5"/>
        </w:rPr>
        <w:br/>
        <w:t xml:space="preserve">    detector = cv2.aruco.ArucoDetector(</w:t>
      </w:r>
      <w:proofErr w:type="spellStart"/>
      <w:r>
        <w:rPr>
          <w:rFonts w:ascii="Courier New" w:eastAsia="Courier New" w:hAnsi="Courier New"/>
          <w:color w:val="1A1A2E"/>
          <w:sz w:val="18"/>
          <w:shd w:val="clear" w:color="auto" w:fill="F5F5F5"/>
        </w:rPr>
        <w:t>aruco_dict</w:t>
      </w:r>
      <w:proofErr w:type="spellEnd"/>
      <w:r>
        <w:rPr>
          <w:rFonts w:ascii="Courier New" w:eastAsia="Courier New" w:hAnsi="Courier New"/>
          <w:color w:val="1A1A2E"/>
          <w:sz w:val="18"/>
          <w:shd w:val="clear" w:color="auto" w:fill="F5F5F5"/>
        </w:rPr>
        <w:t>, parameters)</w:t>
      </w:r>
      <w:r>
        <w:rPr>
          <w:rFonts w:ascii="Courier New" w:eastAsia="Courier New" w:hAnsi="Courier New"/>
          <w:color w:val="1A1A2E"/>
          <w:sz w:val="18"/>
          <w:shd w:val="clear" w:color="auto" w:fill="F5F5F5"/>
        </w:rPr>
        <w:br/>
        <w:t xml:space="preserve">    corners, ids, rejected = </w:t>
      </w:r>
      <w:proofErr w:type="spellStart"/>
      <w:r>
        <w:rPr>
          <w:rFonts w:ascii="Courier New" w:eastAsia="Courier New" w:hAnsi="Courier New"/>
          <w:color w:val="1A1A2E"/>
          <w:sz w:val="18"/>
          <w:shd w:val="clear" w:color="auto" w:fill="F5F5F5"/>
        </w:rPr>
        <w:t>detector.detectMarkers</w:t>
      </w:r>
      <w:proofErr w:type="spellEnd"/>
      <w:r>
        <w:rPr>
          <w:rFonts w:ascii="Courier New" w:eastAsia="Courier New" w:hAnsi="Courier New"/>
          <w:color w:val="1A1A2E"/>
          <w:sz w:val="18"/>
          <w:shd w:val="clear" w:color="auto" w:fill="F5F5F5"/>
        </w:rPr>
        <w:t>(gray)</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ids is None or </w:t>
      </w:r>
      <w:proofErr w:type="spellStart"/>
      <w:r>
        <w:rPr>
          <w:rFonts w:ascii="Courier New" w:eastAsia="Courier New" w:hAnsi="Courier New"/>
          <w:color w:val="1A1A2E"/>
          <w:sz w:val="18"/>
          <w:shd w:val="clear" w:color="auto" w:fill="F5F5F5"/>
        </w:rPr>
        <w:t>len</w:t>
      </w:r>
      <w:proofErr w:type="spellEnd"/>
      <w:r>
        <w:rPr>
          <w:rFonts w:ascii="Courier New" w:eastAsia="Courier New" w:hAnsi="Courier New"/>
          <w:color w:val="1A1A2E"/>
          <w:sz w:val="18"/>
          <w:shd w:val="clear" w:color="auto" w:fill="F5F5F5"/>
        </w:rPr>
        <w:t>(ids) &lt; 3:</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f"检测到的标记数量不足</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len</w:t>
      </w:r>
      <w:proofErr w:type="spellEnd"/>
      <w:r>
        <w:rPr>
          <w:rFonts w:ascii="Courier New" w:eastAsia="Courier New" w:hAnsi="Courier New"/>
          <w:color w:val="1A1A2E"/>
          <w:sz w:val="18"/>
          <w:shd w:val="clear" w:color="auto" w:fill="F5F5F5"/>
        </w:rPr>
        <w:t>(ids) if ids is not None else 0}个，至少需要3个")</w:t>
      </w:r>
      <w:r>
        <w:rPr>
          <w:rFonts w:ascii="Courier New" w:eastAsia="Courier New" w:hAnsi="Courier New"/>
          <w:color w:val="1A1A2E"/>
          <w:sz w:val="18"/>
          <w:shd w:val="clear" w:color="auto" w:fill="F5F5F5"/>
        </w:rPr>
        <w:br/>
        <w:t xml:space="preserve">        return None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收集像素坐标和世界坐标的对应关系</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pixel_points</w:t>
      </w:r>
      <w:proofErr w:type="spellEnd"/>
      <w:r>
        <w:rPr>
          <w:rFonts w:ascii="Courier New" w:eastAsia="Courier New" w:hAnsi="Courier New"/>
          <w:color w:val="1A1A2E"/>
          <w:sz w:val="18"/>
          <w:shd w:val="clear" w:color="auto" w:fill="F5F5F5"/>
        </w:rPr>
        <w:t xml:space="preserve"> =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world_points</w:t>
      </w:r>
      <w:proofErr w:type="spellEnd"/>
      <w:r>
        <w:rPr>
          <w:rFonts w:ascii="Courier New" w:eastAsia="Courier New" w:hAnsi="Courier New"/>
          <w:color w:val="1A1A2E"/>
          <w:sz w:val="18"/>
          <w:shd w:val="clear" w:color="auto" w:fill="F5F5F5"/>
        </w:rPr>
        <w:t xml:space="preserve"> =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for </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marker_id</w:t>
      </w:r>
      <w:proofErr w:type="spellEnd"/>
      <w:r>
        <w:rPr>
          <w:rFonts w:ascii="Courier New" w:eastAsia="Courier New" w:hAnsi="Courier New"/>
          <w:color w:val="1A1A2E"/>
          <w:sz w:val="18"/>
          <w:shd w:val="clear" w:color="auto" w:fill="F5F5F5"/>
        </w:rPr>
        <w:t xml:space="preserve"> in enumerate(</w:t>
      </w:r>
      <w:proofErr w:type="spellStart"/>
      <w:r>
        <w:rPr>
          <w:rFonts w:ascii="Courier New" w:eastAsia="Courier New" w:hAnsi="Courier New"/>
          <w:color w:val="1A1A2E"/>
          <w:sz w:val="18"/>
          <w:shd w:val="clear" w:color="auto" w:fill="F5F5F5"/>
        </w:rPr>
        <w:t>ids.flatten</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marker_id</w:t>
      </w:r>
      <w:proofErr w:type="spellEnd"/>
      <w:r>
        <w:rPr>
          <w:rFonts w:ascii="Courier New" w:eastAsia="Courier New" w:hAnsi="Courier New"/>
          <w:color w:val="1A1A2E"/>
          <w:sz w:val="18"/>
          <w:shd w:val="clear" w:color="auto" w:fill="F5F5F5"/>
        </w:rPr>
        <w:t xml:space="preserve"> in </w:t>
      </w:r>
      <w:proofErr w:type="spellStart"/>
      <w:r>
        <w:rPr>
          <w:rFonts w:ascii="Courier New" w:eastAsia="Courier New" w:hAnsi="Courier New"/>
          <w:color w:val="1A1A2E"/>
          <w:sz w:val="18"/>
          <w:shd w:val="clear" w:color="auto" w:fill="F5F5F5"/>
        </w:rPr>
        <w:t>marker_world_coords</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使用标记中心点的像素坐标</w:t>
      </w:r>
      <w:proofErr w:type="spellEnd"/>
      <w:r>
        <w:rPr>
          <w:rFonts w:ascii="Courier New" w:eastAsia="Courier New" w:hAnsi="Courier New"/>
          <w:color w:val="1A1A2E"/>
          <w:sz w:val="18"/>
          <w:shd w:val="clear" w:color="auto" w:fill="F5F5F5"/>
        </w:rPr>
        <w:br/>
        <w:t xml:space="preserve">            center = corners[</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][0].mean(axis=0)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pixel_points.append</w:t>
      </w:r>
      <w:proofErr w:type="spellEnd"/>
      <w:r>
        <w:rPr>
          <w:rFonts w:ascii="Courier New" w:eastAsia="Courier New" w:hAnsi="Courier New"/>
          <w:color w:val="1A1A2E"/>
          <w:sz w:val="18"/>
          <w:shd w:val="clear" w:color="auto" w:fill="F5F5F5"/>
        </w:rPr>
        <w:t>(center)</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world_points.append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marker_world_coords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marker_id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len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pixel_points</w:t>
      </w:r>
      <w:proofErr w:type="spellEnd"/>
      <w:r>
        <w:rPr>
          <w:rFonts w:ascii="Courier New" w:eastAsia="Courier New" w:hAnsi="Courier New"/>
          <w:color w:val="1A1A2E"/>
          <w:sz w:val="18"/>
          <w:shd w:val="clear" w:color="auto" w:fill="F5F5F5"/>
        </w:rPr>
        <w:t>) &lt; 3:</w:t>
      </w:r>
      <w:r>
        <w:rPr>
          <w:rFonts w:ascii="Courier New" w:eastAsia="Courier New" w:hAnsi="Courier New"/>
          <w:color w:val="1A1A2E"/>
          <w:sz w:val="18"/>
          <w:shd w:val="clear" w:color="auto" w:fill="F5F5F5"/>
        </w:rPr>
        <w:br/>
        <w:t xml:space="preserve">        print("有效标定点不足3个")</w:t>
      </w:r>
      <w:r>
        <w:rPr>
          <w:rFonts w:ascii="Courier New" w:eastAsia="Courier New" w:hAnsi="Courier New"/>
          <w:color w:val="1A1A2E"/>
          <w:sz w:val="18"/>
          <w:shd w:val="clear" w:color="auto" w:fill="F5F5F5"/>
        </w:rPr>
        <w:br/>
        <w:t xml:space="preserve">        return None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pixel_points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pixel_points</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dtype</w:t>
      </w:r>
      <w:proofErr w:type="spellEnd"/>
      <w:r>
        <w:rPr>
          <w:rFonts w:ascii="Courier New" w:eastAsia="Courier New" w:hAnsi="Courier New"/>
          <w:color w:val="1A1A2E"/>
          <w:sz w:val="18"/>
          <w:shd w:val="clear" w:color="auto" w:fill="F5F5F5"/>
        </w:rPr>
        <w:t>=np.float32)</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world_points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world_points</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dtype</w:t>
      </w:r>
      <w:proofErr w:type="spellEnd"/>
      <w:r>
        <w:rPr>
          <w:rFonts w:ascii="Courier New" w:eastAsia="Courier New" w:hAnsi="Courier New"/>
          <w:color w:val="1A1A2E"/>
          <w:sz w:val="18"/>
          <w:shd w:val="clear" w:color="auto" w:fill="F5F5F5"/>
        </w:rPr>
        <w:t>=np.float32)</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 </w:t>
      </w:r>
      <w:proofErr w:type="spellStart"/>
      <w:r>
        <w:rPr>
          <w:rFonts w:ascii="Courier New" w:eastAsia="Courier New" w:hAnsi="Courier New"/>
          <w:color w:val="1A1A2E"/>
          <w:sz w:val="18"/>
          <w:shd w:val="clear" w:color="auto" w:fill="F5F5F5"/>
        </w:rPr>
        <w:t>计算仿射变换矩阵</w:t>
      </w:r>
      <w:proofErr w:type="spellEnd"/>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使用最小二乘法求解</w:t>
      </w:r>
      <w:proofErr w:type="spellEnd"/>
      <w:r>
        <w:rPr>
          <w:rFonts w:ascii="Courier New" w:eastAsia="Courier New" w:hAnsi="Courier New"/>
          <w:color w:val="1A1A2E"/>
          <w:sz w:val="18"/>
          <w:shd w:val="clear" w:color="auto" w:fill="F5F5F5"/>
        </w:rPr>
        <w:t xml:space="preserve"> 2x3 </w:t>
      </w:r>
      <w:proofErr w:type="spellStart"/>
      <w:r>
        <w:rPr>
          <w:rFonts w:ascii="Courier New" w:eastAsia="Courier New" w:hAnsi="Courier New"/>
          <w:color w:val="1A1A2E"/>
          <w:sz w:val="18"/>
          <w:shd w:val="clear" w:color="auto" w:fill="F5F5F5"/>
        </w:rPr>
        <w:t>变换矩阵</w:t>
      </w:r>
      <w:proofErr w:type="spellEnd"/>
      <w:r>
        <w:rPr>
          <w:rFonts w:ascii="Courier New" w:eastAsia="Courier New" w:hAnsi="Courier New"/>
          <w:color w:val="1A1A2E"/>
          <w:sz w:val="18"/>
          <w:shd w:val="clear" w:color="auto" w:fill="F5F5F5"/>
        </w:rPr>
        <w:br/>
        <w:t xml:space="preserve">    # world = M * pixel (homogeneous)</w:t>
      </w:r>
      <w:r>
        <w:rPr>
          <w:rFonts w:ascii="Courier New" w:eastAsia="Courier New" w:hAnsi="Courier New"/>
          <w:color w:val="1A1A2E"/>
          <w:sz w:val="18"/>
          <w:shd w:val="clear" w:color="auto" w:fill="F5F5F5"/>
        </w:rPr>
        <w:br/>
        <w:t xml:space="preserve">    n = </w:t>
      </w:r>
      <w:proofErr w:type="spellStart"/>
      <w:r>
        <w:rPr>
          <w:rFonts w:ascii="Courier New" w:eastAsia="Courier New" w:hAnsi="Courier New"/>
          <w:color w:val="1A1A2E"/>
          <w:sz w:val="18"/>
          <w:shd w:val="clear" w:color="auto" w:fill="F5F5F5"/>
        </w:rPr>
        <w:t>len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pixel_points</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A = </w:t>
      </w:r>
      <w:proofErr w:type="spellStart"/>
      <w:r>
        <w:rPr>
          <w:rFonts w:ascii="Courier New" w:eastAsia="Courier New" w:hAnsi="Courier New"/>
          <w:color w:val="1A1A2E"/>
          <w:sz w:val="18"/>
          <w:shd w:val="clear" w:color="auto" w:fill="F5F5F5"/>
        </w:rPr>
        <w:t>np.zeros</w:t>
      </w:r>
      <w:proofErr w:type="spellEnd"/>
      <w:r>
        <w:rPr>
          <w:rFonts w:ascii="Courier New" w:eastAsia="Courier New" w:hAnsi="Courier New"/>
          <w:color w:val="1A1A2E"/>
          <w:sz w:val="18"/>
          <w:shd w:val="clear" w:color="auto" w:fill="F5F5F5"/>
        </w:rPr>
        <w:t>((2*n, 6))</w:t>
      </w:r>
      <w:r>
        <w:rPr>
          <w:rFonts w:ascii="Courier New" w:eastAsia="Courier New" w:hAnsi="Courier New"/>
          <w:color w:val="1A1A2E"/>
          <w:sz w:val="18"/>
          <w:shd w:val="clear" w:color="auto" w:fill="F5F5F5"/>
        </w:rPr>
        <w:br/>
        <w:t xml:space="preserve">    b = </w:t>
      </w:r>
      <w:proofErr w:type="spellStart"/>
      <w:r>
        <w:rPr>
          <w:rFonts w:ascii="Courier New" w:eastAsia="Courier New" w:hAnsi="Courier New"/>
          <w:color w:val="1A1A2E"/>
          <w:sz w:val="18"/>
          <w:shd w:val="clear" w:color="auto" w:fill="F5F5F5"/>
        </w:rPr>
        <w:t>np.zeros</w:t>
      </w:r>
      <w:proofErr w:type="spellEnd"/>
      <w:r>
        <w:rPr>
          <w:rFonts w:ascii="Courier New" w:eastAsia="Courier New" w:hAnsi="Courier New"/>
          <w:color w:val="1A1A2E"/>
          <w:sz w:val="18"/>
          <w:shd w:val="clear" w:color="auto" w:fill="F5F5F5"/>
        </w:rPr>
        <w:t>(2*n)</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for </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xml:space="preserve"> in range(n):</w:t>
      </w:r>
      <w:r>
        <w:rPr>
          <w:rFonts w:ascii="Courier New" w:eastAsia="Courier New" w:hAnsi="Courier New"/>
          <w:color w:val="1A1A2E"/>
          <w:sz w:val="18"/>
          <w:shd w:val="clear" w:color="auto" w:fill="F5F5F5"/>
        </w:rPr>
        <w:br/>
        <w:t xml:space="preserve">        u, v = </w:t>
      </w:r>
      <w:proofErr w:type="spellStart"/>
      <w:r>
        <w:rPr>
          <w:rFonts w:ascii="Courier New" w:eastAsia="Courier New" w:hAnsi="Courier New"/>
          <w:color w:val="1A1A2E"/>
          <w:sz w:val="18"/>
          <w:shd w:val="clear" w:color="auto" w:fill="F5F5F5"/>
        </w:rPr>
        <w:t>pixel_points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x, y = </w:t>
      </w:r>
      <w:proofErr w:type="spellStart"/>
      <w:r>
        <w:rPr>
          <w:rFonts w:ascii="Courier New" w:eastAsia="Courier New" w:hAnsi="Courier New"/>
          <w:color w:val="1A1A2E"/>
          <w:sz w:val="18"/>
          <w:shd w:val="clear" w:color="auto" w:fill="F5F5F5"/>
        </w:rPr>
        <w:t>world_points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A[2*</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 [u, v, 1, 0, 0, 0]</w:t>
      </w:r>
      <w:r>
        <w:rPr>
          <w:rFonts w:ascii="Courier New" w:eastAsia="Courier New" w:hAnsi="Courier New"/>
          <w:color w:val="1A1A2E"/>
          <w:sz w:val="18"/>
          <w:shd w:val="clear" w:color="auto" w:fill="F5F5F5"/>
        </w:rPr>
        <w:br/>
        <w:t xml:space="preserve">        A[2*i+1] = [0, 0, 0, u, v, 1]</w:t>
      </w:r>
      <w:r>
        <w:rPr>
          <w:rFonts w:ascii="Courier New" w:eastAsia="Courier New" w:hAnsi="Courier New"/>
          <w:color w:val="1A1A2E"/>
          <w:sz w:val="18"/>
          <w:shd w:val="clear" w:color="auto" w:fill="F5F5F5"/>
        </w:rPr>
        <w:br/>
        <w:t xml:space="preserve">        b[2*</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 x</w:t>
      </w:r>
      <w:r>
        <w:rPr>
          <w:rFonts w:ascii="Courier New" w:eastAsia="Courier New" w:hAnsi="Courier New"/>
          <w:color w:val="1A1A2E"/>
          <w:sz w:val="18"/>
          <w:shd w:val="clear" w:color="auto" w:fill="F5F5F5"/>
        </w:rPr>
        <w:br/>
        <w:t xml:space="preserve">        b[2*i+1] = y</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最小二乘求解</w:t>
      </w:r>
      <w:proofErr w:type="spellEnd"/>
      <w:r>
        <w:rPr>
          <w:rFonts w:ascii="Courier New" w:eastAsia="Courier New" w:hAnsi="Courier New"/>
          <w:color w:val="1A1A2E"/>
          <w:sz w:val="18"/>
          <w:shd w:val="clear" w:color="auto" w:fill="F5F5F5"/>
        </w:rPr>
        <w:br/>
        <w:t xml:space="preserve">    M, residuals, rank, </w:t>
      </w:r>
      <w:proofErr w:type="spellStart"/>
      <w:r>
        <w:rPr>
          <w:rFonts w:ascii="Courier New" w:eastAsia="Courier New" w:hAnsi="Courier New"/>
          <w:color w:val="1A1A2E"/>
          <w:sz w:val="18"/>
          <w:shd w:val="clear" w:color="auto" w:fill="F5F5F5"/>
        </w:rPr>
        <w:t>sv</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np.linalg.lstsq</w:t>
      </w:r>
      <w:proofErr w:type="spellEnd"/>
      <w:r>
        <w:rPr>
          <w:rFonts w:ascii="Courier New" w:eastAsia="Courier New" w:hAnsi="Courier New"/>
          <w:color w:val="1A1A2E"/>
          <w:sz w:val="18"/>
          <w:shd w:val="clear" w:color="auto" w:fill="F5F5F5"/>
        </w:rPr>
        <w:t xml:space="preserve">(A, b, </w:t>
      </w:r>
      <w:proofErr w:type="spellStart"/>
      <w:r>
        <w:rPr>
          <w:rFonts w:ascii="Courier New" w:eastAsia="Courier New" w:hAnsi="Courier New"/>
          <w:color w:val="1A1A2E"/>
          <w:sz w:val="18"/>
          <w:shd w:val="clear" w:color="auto" w:fill="F5F5F5"/>
        </w:rPr>
        <w:t>rcond</w:t>
      </w:r>
      <w:proofErr w:type="spellEnd"/>
      <w:r>
        <w:rPr>
          <w:rFonts w:ascii="Courier New" w:eastAsia="Courier New" w:hAnsi="Courier New"/>
          <w:color w:val="1A1A2E"/>
          <w:sz w:val="18"/>
          <w:shd w:val="clear" w:color="auto" w:fill="F5F5F5"/>
        </w:rPr>
        <w:t>=None)</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transform_matrix</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M.reshape</w:t>
      </w:r>
      <w:proofErr w:type="spellEnd"/>
      <w:r>
        <w:rPr>
          <w:rFonts w:ascii="Courier New" w:eastAsia="Courier New" w:hAnsi="Courier New"/>
          <w:color w:val="1A1A2E"/>
          <w:sz w:val="18"/>
          <w:shd w:val="clear" w:color="auto" w:fill="F5F5F5"/>
        </w:rPr>
        <w:t>(2, 3)</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计算标定误差</w:t>
      </w:r>
      <w:proofErr w:type="spellEnd"/>
      <w:r>
        <w:rPr>
          <w:rFonts w:ascii="Courier New" w:eastAsia="Courier New" w:hAnsi="Courier New"/>
          <w:color w:val="1A1A2E"/>
          <w:sz w:val="18"/>
          <w:shd w:val="clear" w:color="auto" w:fill="F5F5F5"/>
        </w:rPr>
        <w:br/>
        <w:t xml:space="preserve">    errors = []</w:t>
      </w:r>
      <w:r>
        <w:rPr>
          <w:rFonts w:ascii="Courier New" w:eastAsia="Courier New" w:hAnsi="Courier New"/>
          <w:color w:val="1A1A2E"/>
          <w:sz w:val="18"/>
          <w:shd w:val="clear" w:color="auto" w:fill="F5F5F5"/>
        </w:rPr>
        <w:br/>
        <w:t xml:space="preserve">    for </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xml:space="preserve"> in range(n):</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px</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pixel_points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xml:space="preserve">][0], </w:t>
      </w:r>
      <w:proofErr w:type="spellStart"/>
      <w:r>
        <w:rPr>
          <w:rFonts w:ascii="Courier New" w:eastAsia="Courier New" w:hAnsi="Courier New"/>
          <w:color w:val="1A1A2E"/>
          <w:sz w:val="18"/>
          <w:shd w:val="clear" w:color="auto" w:fill="F5F5F5"/>
        </w:rPr>
        <w:t>pixel_points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][1], 1])</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world_pred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transform_matrix</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px</w:t>
      </w:r>
      <w:proofErr w:type="spellEnd"/>
      <w:r>
        <w:rPr>
          <w:rFonts w:ascii="Courier New" w:eastAsia="Courier New" w:hAnsi="Courier New"/>
          <w:color w:val="1A1A2E"/>
          <w:sz w:val="18"/>
          <w:shd w:val="clear" w:color="auto" w:fill="F5F5F5"/>
        </w:rPr>
        <w:br/>
        <w:t xml:space="preserve">        error = </w:t>
      </w:r>
      <w:proofErr w:type="spellStart"/>
      <w:r>
        <w:rPr>
          <w:rFonts w:ascii="Courier New" w:eastAsia="Courier New" w:hAnsi="Courier New"/>
          <w:color w:val="1A1A2E"/>
          <w:sz w:val="18"/>
          <w:shd w:val="clear" w:color="auto" w:fill="F5F5F5"/>
        </w:rPr>
        <w:t>np.sqrt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world_pred</w:t>
      </w:r>
      <w:proofErr w:type="spellEnd"/>
      <w:r>
        <w:rPr>
          <w:rFonts w:ascii="Courier New" w:eastAsia="Courier New" w:hAnsi="Courier New"/>
          <w:color w:val="1A1A2E"/>
          <w:sz w:val="18"/>
          <w:shd w:val="clear" w:color="auto" w:fill="F5F5F5"/>
        </w:rPr>
        <w:t xml:space="preserve">[0] - </w:t>
      </w:r>
      <w:proofErr w:type="spellStart"/>
      <w:r>
        <w:rPr>
          <w:rFonts w:ascii="Courier New" w:eastAsia="Courier New" w:hAnsi="Courier New"/>
          <w:color w:val="1A1A2E"/>
          <w:sz w:val="18"/>
          <w:shd w:val="clear" w:color="auto" w:fill="F5F5F5"/>
        </w:rPr>
        <w:t>world_points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xml:space="preserve">][0])**2 +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world_pred</w:t>
      </w:r>
      <w:proofErr w:type="spellEnd"/>
      <w:r>
        <w:rPr>
          <w:rFonts w:ascii="Courier New" w:eastAsia="Courier New" w:hAnsi="Courier New"/>
          <w:color w:val="1A1A2E"/>
          <w:sz w:val="18"/>
          <w:shd w:val="clear" w:color="auto" w:fill="F5F5F5"/>
        </w:rPr>
        <w:t xml:space="preserve">[1] - </w:t>
      </w:r>
      <w:proofErr w:type="spellStart"/>
      <w:r>
        <w:rPr>
          <w:rFonts w:ascii="Courier New" w:eastAsia="Courier New" w:hAnsi="Courier New"/>
          <w:color w:val="1A1A2E"/>
          <w:sz w:val="18"/>
          <w:shd w:val="clear" w:color="auto" w:fill="F5F5F5"/>
        </w:rPr>
        <w:t>world_points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][1])**2)</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errors.append</w:t>
      </w:r>
      <w:proofErr w:type="spellEnd"/>
      <w:r>
        <w:rPr>
          <w:rFonts w:ascii="Courier New" w:eastAsia="Courier New" w:hAnsi="Courier New"/>
          <w:color w:val="1A1A2E"/>
          <w:sz w:val="18"/>
          <w:shd w:val="clear" w:color="auto" w:fill="F5F5F5"/>
        </w:rPr>
        <w:t>(error)</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avg_error</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np.mean</w:t>
      </w:r>
      <w:proofErr w:type="spellEnd"/>
      <w:r>
        <w:rPr>
          <w:rFonts w:ascii="Courier New" w:eastAsia="Courier New" w:hAnsi="Courier New"/>
          <w:color w:val="1A1A2E"/>
          <w:sz w:val="18"/>
          <w:shd w:val="clear" w:color="auto" w:fill="F5F5F5"/>
        </w:rPr>
        <w:t>(errors)</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f"标定完成：使用</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len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pixel_points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个标定点</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f"平均标定误差</w:t>
      </w:r>
      <w:proofErr w:type="spellEnd"/>
      <w:r>
        <w:rPr>
          <w:rFonts w:ascii="Courier New" w:eastAsia="Courier New" w:hAnsi="Courier New"/>
          <w:color w:val="1A1A2E"/>
          <w:sz w:val="18"/>
          <w:shd w:val="clear" w:color="auto" w:fill="F5F5F5"/>
        </w:rPr>
        <w:t>：{avg_error:.2f} cm")</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return </w:t>
      </w:r>
      <w:proofErr w:type="spellStart"/>
      <w:r>
        <w:rPr>
          <w:rFonts w:ascii="Courier New" w:eastAsia="Courier New" w:hAnsi="Courier New"/>
          <w:color w:val="1A1A2E"/>
          <w:sz w:val="18"/>
          <w:shd w:val="clear" w:color="auto" w:fill="F5F5F5"/>
        </w:rPr>
        <w:t>transform_matrix</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def </w:t>
      </w:r>
      <w:proofErr w:type="spellStart"/>
      <w:r>
        <w:rPr>
          <w:rFonts w:ascii="Courier New" w:eastAsia="Courier New" w:hAnsi="Courier New"/>
          <w:color w:val="1A1A2E"/>
          <w:sz w:val="18"/>
          <w:shd w:val="clear" w:color="auto" w:fill="F5F5F5"/>
        </w:rPr>
        <w:t>pixel_to_world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transform_matrix</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pixel_coord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将像素坐标转换为世界坐标</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transform_matrix</w:t>
      </w:r>
      <w:proofErr w:type="spellEnd"/>
      <w:r>
        <w:rPr>
          <w:rFonts w:ascii="Courier New" w:eastAsia="Courier New" w:hAnsi="Courier New"/>
          <w:color w:val="1A1A2E"/>
          <w:sz w:val="18"/>
          <w:shd w:val="clear" w:color="auto" w:fill="F5F5F5"/>
        </w:rPr>
        <w:t>: 2x3仿射变换矩阵</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pixel_coord</w:t>
      </w:r>
      <w:proofErr w:type="spellEnd"/>
      <w:r>
        <w:rPr>
          <w:rFonts w:ascii="Courier New" w:eastAsia="Courier New" w:hAnsi="Courier New"/>
          <w:color w:val="1A1A2E"/>
          <w:sz w:val="18"/>
          <w:shd w:val="clear" w:color="auto" w:fill="F5F5F5"/>
        </w:rPr>
        <w:t xml:space="preserve">: (u, v) </w:t>
      </w:r>
      <w:proofErr w:type="spellStart"/>
      <w:r>
        <w:rPr>
          <w:rFonts w:ascii="Courier New" w:eastAsia="Courier New" w:hAnsi="Courier New"/>
          <w:color w:val="1A1A2E"/>
          <w:sz w:val="18"/>
          <w:shd w:val="clear" w:color="auto" w:fill="F5F5F5"/>
        </w:rPr>
        <w:t>像素坐标</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返回</w:t>
      </w:r>
      <w:proofErr w:type="spellEnd"/>
      <w:r>
        <w:rPr>
          <w:rFonts w:ascii="Courier New" w:eastAsia="Courier New" w:hAnsi="Courier New"/>
          <w:color w:val="1A1A2E"/>
          <w:sz w:val="18"/>
          <w:shd w:val="clear" w:color="auto" w:fill="F5F5F5"/>
        </w:rPr>
        <w:t xml:space="preserve">: (x, y) </w:t>
      </w:r>
      <w:proofErr w:type="spellStart"/>
      <w:r>
        <w:rPr>
          <w:rFonts w:ascii="Courier New" w:eastAsia="Courier New" w:hAnsi="Courier New"/>
          <w:color w:val="1A1A2E"/>
          <w:sz w:val="18"/>
          <w:shd w:val="clear" w:color="auto" w:fill="F5F5F5"/>
        </w:rPr>
        <w:t>世界坐标（cm</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px</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pixel_coord</w:t>
      </w:r>
      <w:proofErr w:type="spellEnd"/>
      <w:r>
        <w:rPr>
          <w:rFonts w:ascii="Courier New" w:eastAsia="Courier New" w:hAnsi="Courier New"/>
          <w:color w:val="1A1A2E"/>
          <w:sz w:val="18"/>
          <w:shd w:val="clear" w:color="auto" w:fill="F5F5F5"/>
        </w:rPr>
        <w:t xml:space="preserve">[0], </w:t>
      </w:r>
      <w:proofErr w:type="spellStart"/>
      <w:r>
        <w:rPr>
          <w:rFonts w:ascii="Courier New" w:eastAsia="Courier New" w:hAnsi="Courier New"/>
          <w:color w:val="1A1A2E"/>
          <w:sz w:val="18"/>
          <w:shd w:val="clear" w:color="auto" w:fill="F5F5F5"/>
        </w:rPr>
        <w:t>pixel_coord</w:t>
      </w:r>
      <w:proofErr w:type="spellEnd"/>
      <w:r>
        <w:rPr>
          <w:rFonts w:ascii="Courier New" w:eastAsia="Courier New" w:hAnsi="Courier New"/>
          <w:color w:val="1A1A2E"/>
          <w:sz w:val="18"/>
          <w:shd w:val="clear" w:color="auto" w:fill="F5F5F5"/>
        </w:rPr>
        <w:t>[1], 1])</w:t>
      </w:r>
      <w:r>
        <w:rPr>
          <w:rFonts w:ascii="Courier New" w:eastAsia="Courier New" w:hAnsi="Courier New"/>
          <w:color w:val="1A1A2E"/>
          <w:sz w:val="18"/>
          <w:shd w:val="clear" w:color="auto" w:fill="F5F5F5"/>
        </w:rPr>
        <w:br/>
        <w:t xml:space="preserve">    world = </w:t>
      </w:r>
      <w:proofErr w:type="spellStart"/>
      <w:r>
        <w:rPr>
          <w:rFonts w:ascii="Courier New" w:eastAsia="Courier New" w:hAnsi="Courier New"/>
          <w:color w:val="1A1A2E"/>
          <w:sz w:val="18"/>
          <w:shd w:val="clear" w:color="auto" w:fill="F5F5F5"/>
        </w:rPr>
        <w:t>transform_matrix</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px</w:t>
      </w:r>
      <w:proofErr w:type="spellEnd"/>
      <w:r>
        <w:rPr>
          <w:rFonts w:ascii="Courier New" w:eastAsia="Courier New" w:hAnsi="Courier New"/>
          <w:color w:val="1A1A2E"/>
          <w:sz w:val="18"/>
          <w:shd w:val="clear" w:color="auto" w:fill="F5F5F5"/>
        </w:rPr>
        <w:br/>
        <w:t xml:space="preserve">    return (world[0], world[1])</w:t>
      </w:r>
    </w:p>
    <w:p w14:paraId="02F048B1" w14:textId="77777777" w:rsidR="00FF1AA5" w:rsidRDefault="00000000">
      <w:pPr>
        <w:rPr>
          <w:rFonts w:hint="eastAsia"/>
        </w:rPr>
      </w:pPr>
      <w:r>
        <w:br w:type="page"/>
      </w:r>
    </w:p>
    <w:p w14:paraId="5721503E" w14:textId="77777777" w:rsidR="00FF1AA5" w:rsidRDefault="00000000">
      <w:pPr>
        <w:pStyle w:val="31"/>
        <w:rPr>
          <w:lang w:eastAsia="zh-CN"/>
        </w:rPr>
      </w:pPr>
      <w:bookmarkStart w:id="83" w:name="_Toc2518"/>
      <w:r>
        <w:rPr>
          <w:rFonts w:ascii="微软雅黑" w:eastAsia="微软雅黑" w:hAnsi="微软雅黑"/>
          <w:lang w:eastAsia="zh-CN"/>
        </w:rPr>
        <w:lastRenderedPageBreak/>
        <w:t>11.9 摄像头定位与三点定位法</w:t>
      </w:r>
      <w:bookmarkEnd w:id="83"/>
    </w:p>
    <w:p w14:paraId="34103F3B" w14:textId="77777777" w:rsidR="00FF1AA5" w:rsidRDefault="00000000">
      <w:pPr>
        <w:pStyle w:val="4"/>
        <w:rPr>
          <w:lang w:eastAsia="zh-CN"/>
        </w:rPr>
      </w:pPr>
      <w:r>
        <w:rPr>
          <w:rFonts w:ascii="微软雅黑" w:eastAsia="微软雅黑" w:hAnsi="微软雅黑"/>
          <w:lang w:eastAsia="zh-CN"/>
        </w:rPr>
        <w:t>11.9.1 摄像头选型建议</w:t>
      </w:r>
    </w:p>
    <w:p w14:paraId="6E5689B5" w14:textId="77777777" w:rsidR="00FF1AA5" w:rsidRDefault="00000000">
      <w:pPr>
        <w:ind w:firstLine="420"/>
        <w:rPr>
          <w:rFonts w:hint="eastAsia"/>
        </w:rPr>
      </w:pPr>
      <w:r>
        <w:rPr>
          <w:lang w:eastAsia="zh-CN"/>
        </w:rPr>
        <w:t>本项目使用废旧智能手机的后置摄像头。</w:t>
      </w:r>
      <w:proofErr w:type="spellStart"/>
      <w:r>
        <w:t>选型建议</w:t>
      </w:r>
      <w:proofErr w:type="spellEnd"/>
      <w:r>
        <w:t>：</w:t>
      </w:r>
    </w:p>
    <w:tbl>
      <w:tblPr>
        <w:tblStyle w:val="af4"/>
        <w:tblW w:w="0" w:type="auto"/>
        <w:jc w:val="center"/>
        <w:tblLook w:val="04A0" w:firstRow="1" w:lastRow="0" w:firstColumn="1" w:lastColumn="0" w:noHBand="0" w:noVBand="1"/>
      </w:tblPr>
      <w:tblGrid>
        <w:gridCol w:w="2878"/>
        <w:gridCol w:w="2878"/>
        <w:gridCol w:w="2878"/>
      </w:tblGrid>
      <w:tr w:rsidR="00FF1AA5" w14:paraId="0E1B50B6" w14:textId="77777777">
        <w:trPr>
          <w:jc w:val="center"/>
        </w:trPr>
        <w:tc>
          <w:tcPr>
            <w:tcW w:w="2878" w:type="dxa"/>
            <w:shd w:val="clear" w:color="auto" w:fill="4472C4"/>
          </w:tcPr>
          <w:p w14:paraId="08EDC557" w14:textId="77777777" w:rsidR="00FF1AA5" w:rsidRDefault="00000000">
            <w:pPr>
              <w:spacing w:after="0" w:line="240" w:lineRule="auto"/>
              <w:jc w:val="center"/>
              <w:rPr>
                <w:rFonts w:hint="eastAsia"/>
              </w:rPr>
            </w:pPr>
            <w:proofErr w:type="spellStart"/>
            <w:r>
              <w:rPr>
                <w:b/>
                <w:color w:val="FFFFFF"/>
                <w:sz w:val="18"/>
              </w:rPr>
              <w:t>参数</w:t>
            </w:r>
            <w:proofErr w:type="spellEnd"/>
          </w:p>
        </w:tc>
        <w:tc>
          <w:tcPr>
            <w:tcW w:w="2878" w:type="dxa"/>
            <w:shd w:val="clear" w:color="auto" w:fill="4472C4"/>
          </w:tcPr>
          <w:p w14:paraId="24B85354" w14:textId="77777777" w:rsidR="00FF1AA5" w:rsidRDefault="00000000">
            <w:pPr>
              <w:spacing w:after="0" w:line="240" w:lineRule="auto"/>
              <w:jc w:val="center"/>
              <w:rPr>
                <w:rFonts w:hint="eastAsia"/>
              </w:rPr>
            </w:pPr>
            <w:proofErr w:type="spellStart"/>
            <w:r>
              <w:rPr>
                <w:b/>
                <w:color w:val="FFFFFF"/>
                <w:sz w:val="18"/>
              </w:rPr>
              <w:t>最低要求</w:t>
            </w:r>
            <w:proofErr w:type="spellEnd"/>
          </w:p>
        </w:tc>
        <w:tc>
          <w:tcPr>
            <w:tcW w:w="2878" w:type="dxa"/>
            <w:shd w:val="clear" w:color="auto" w:fill="4472C4"/>
          </w:tcPr>
          <w:p w14:paraId="4E61843F" w14:textId="77777777" w:rsidR="00FF1AA5" w:rsidRDefault="00000000">
            <w:pPr>
              <w:spacing w:after="0" w:line="240" w:lineRule="auto"/>
              <w:jc w:val="center"/>
              <w:rPr>
                <w:rFonts w:hint="eastAsia"/>
              </w:rPr>
            </w:pPr>
            <w:proofErr w:type="spellStart"/>
            <w:r>
              <w:rPr>
                <w:b/>
                <w:color w:val="FFFFFF"/>
                <w:sz w:val="18"/>
              </w:rPr>
              <w:t>推荐配置</w:t>
            </w:r>
            <w:proofErr w:type="spellEnd"/>
          </w:p>
        </w:tc>
      </w:tr>
      <w:tr w:rsidR="00FF1AA5" w14:paraId="75D9431B" w14:textId="77777777">
        <w:trPr>
          <w:jc w:val="center"/>
        </w:trPr>
        <w:tc>
          <w:tcPr>
            <w:tcW w:w="2878" w:type="dxa"/>
          </w:tcPr>
          <w:p w14:paraId="48F41834" w14:textId="77777777" w:rsidR="00FF1AA5" w:rsidRDefault="00000000">
            <w:pPr>
              <w:spacing w:after="0" w:line="240" w:lineRule="auto"/>
              <w:rPr>
                <w:rFonts w:hint="eastAsia"/>
              </w:rPr>
            </w:pPr>
            <w:proofErr w:type="spellStart"/>
            <w:r>
              <w:rPr>
                <w:sz w:val="18"/>
              </w:rPr>
              <w:t>分辨率</w:t>
            </w:r>
            <w:proofErr w:type="spellEnd"/>
          </w:p>
        </w:tc>
        <w:tc>
          <w:tcPr>
            <w:tcW w:w="2878" w:type="dxa"/>
          </w:tcPr>
          <w:p w14:paraId="575164AC" w14:textId="77777777" w:rsidR="00FF1AA5" w:rsidRDefault="00000000">
            <w:pPr>
              <w:spacing w:after="0" w:line="240" w:lineRule="auto"/>
              <w:rPr>
                <w:rFonts w:hint="eastAsia"/>
              </w:rPr>
            </w:pPr>
            <w:r>
              <w:rPr>
                <w:sz w:val="18"/>
              </w:rPr>
              <w:t>720p (1280×720)</w:t>
            </w:r>
          </w:p>
        </w:tc>
        <w:tc>
          <w:tcPr>
            <w:tcW w:w="2878" w:type="dxa"/>
          </w:tcPr>
          <w:p w14:paraId="688FF5E5" w14:textId="77777777" w:rsidR="00FF1AA5" w:rsidRDefault="00000000">
            <w:pPr>
              <w:spacing w:after="0" w:line="240" w:lineRule="auto"/>
              <w:rPr>
                <w:rFonts w:hint="eastAsia"/>
              </w:rPr>
            </w:pPr>
            <w:r>
              <w:rPr>
                <w:sz w:val="18"/>
              </w:rPr>
              <w:t>1080p (1920×1080)</w:t>
            </w:r>
          </w:p>
        </w:tc>
      </w:tr>
      <w:tr w:rsidR="00FF1AA5" w14:paraId="52686AA9" w14:textId="77777777">
        <w:trPr>
          <w:jc w:val="center"/>
        </w:trPr>
        <w:tc>
          <w:tcPr>
            <w:tcW w:w="2878" w:type="dxa"/>
            <w:shd w:val="clear" w:color="auto" w:fill="D6E4F0"/>
          </w:tcPr>
          <w:p w14:paraId="2AF058BF" w14:textId="77777777" w:rsidR="00FF1AA5" w:rsidRDefault="00000000">
            <w:pPr>
              <w:spacing w:after="0" w:line="240" w:lineRule="auto"/>
              <w:rPr>
                <w:rFonts w:hint="eastAsia"/>
              </w:rPr>
            </w:pPr>
            <w:proofErr w:type="spellStart"/>
            <w:r>
              <w:rPr>
                <w:sz w:val="18"/>
              </w:rPr>
              <w:t>帧率</w:t>
            </w:r>
            <w:proofErr w:type="spellEnd"/>
          </w:p>
        </w:tc>
        <w:tc>
          <w:tcPr>
            <w:tcW w:w="2878" w:type="dxa"/>
            <w:shd w:val="clear" w:color="auto" w:fill="D6E4F0"/>
          </w:tcPr>
          <w:p w14:paraId="61896DA1" w14:textId="77777777" w:rsidR="00FF1AA5" w:rsidRDefault="00000000">
            <w:pPr>
              <w:spacing w:after="0" w:line="240" w:lineRule="auto"/>
              <w:rPr>
                <w:rFonts w:hint="eastAsia"/>
              </w:rPr>
            </w:pPr>
            <w:r>
              <w:rPr>
                <w:sz w:val="18"/>
              </w:rPr>
              <w:t>30fps</w:t>
            </w:r>
          </w:p>
        </w:tc>
        <w:tc>
          <w:tcPr>
            <w:tcW w:w="2878" w:type="dxa"/>
            <w:shd w:val="clear" w:color="auto" w:fill="D6E4F0"/>
          </w:tcPr>
          <w:p w14:paraId="703F95F2" w14:textId="77777777" w:rsidR="00FF1AA5" w:rsidRDefault="00000000">
            <w:pPr>
              <w:spacing w:after="0" w:line="240" w:lineRule="auto"/>
              <w:rPr>
                <w:rFonts w:hint="eastAsia"/>
              </w:rPr>
            </w:pPr>
            <w:r>
              <w:rPr>
                <w:sz w:val="18"/>
              </w:rPr>
              <w:t>60fps（如果支持）</w:t>
            </w:r>
          </w:p>
        </w:tc>
      </w:tr>
      <w:tr w:rsidR="00FF1AA5" w14:paraId="58C87FB2" w14:textId="77777777">
        <w:trPr>
          <w:jc w:val="center"/>
        </w:trPr>
        <w:tc>
          <w:tcPr>
            <w:tcW w:w="2878" w:type="dxa"/>
          </w:tcPr>
          <w:p w14:paraId="0AD0B814" w14:textId="77777777" w:rsidR="00FF1AA5" w:rsidRDefault="00000000">
            <w:pPr>
              <w:spacing w:after="0" w:line="240" w:lineRule="auto"/>
              <w:rPr>
                <w:rFonts w:hint="eastAsia"/>
              </w:rPr>
            </w:pPr>
            <w:proofErr w:type="spellStart"/>
            <w:r>
              <w:rPr>
                <w:sz w:val="18"/>
              </w:rPr>
              <w:t>对焦</w:t>
            </w:r>
            <w:proofErr w:type="spellEnd"/>
          </w:p>
        </w:tc>
        <w:tc>
          <w:tcPr>
            <w:tcW w:w="2878" w:type="dxa"/>
          </w:tcPr>
          <w:p w14:paraId="04329336" w14:textId="77777777" w:rsidR="00FF1AA5" w:rsidRDefault="00000000">
            <w:pPr>
              <w:spacing w:after="0" w:line="240" w:lineRule="auto"/>
              <w:rPr>
                <w:rFonts w:hint="eastAsia"/>
              </w:rPr>
            </w:pPr>
            <w:proofErr w:type="spellStart"/>
            <w:r>
              <w:rPr>
                <w:sz w:val="18"/>
              </w:rPr>
              <w:t>自动对焦</w:t>
            </w:r>
            <w:proofErr w:type="spellEnd"/>
          </w:p>
        </w:tc>
        <w:tc>
          <w:tcPr>
            <w:tcW w:w="2878" w:type="dxa"/>
          </w:tcPr>
          <w:p w14:paraId="23463E15" w14:textId="77777777" w:rsidR="00FF1AA5" w:rsidRDefault="00000000">
            <w:pPr>
              <w:spacing w:after="0" w:line="240" w:lineRule="auto"/>
              <w:rPr>
                <w:rFonts w:hint="eastAsia"/>
                <w:lang w:eastAsia="zh-CN"/>
              </w:rPr>
            </w:pPr>
            <w:r>
              <w:rPr>
                <w:sz w:val="18"/>
                <w:lang w:eastAsia="zh-CN"/>
              </w:rPr>
              <w:t>固定焦距更好（避免对焦抖动）</w:t>
            </w:r>
          </w:p>
        </w:tc>
      </w:tr>
      <w:tr w:rsidR="00FF1AA5" w14:paraId="765BC640" w14:textId="77777777">
        <w:trPr>
          <w:jc w:val="center"/>
        </w:trPr>
        <w:tc>
          <w:tcPr>
            <w:tcW w:w="2878" w:type="dxa"/>
            <w:shd w:val="clear" w:color="auto" w:fill="D6E4F0"/>
          </w:tcPr>
          <w:p w14:paraId="1ED7C83A" w14:textId="77777777" w:rsidR="00FF1AA5" w:rsidRDefault="00000000">
            <w:pPr>
              <w:spacing w:after="0" w:line="240" w:lineRule="auto"/>
              <w:rPr>
                <w:rFonts w:hint="eastAsia"/>
              </w:rPr>
            </w:pPr>
            <w:proofErr w:type="spellStart"/>
            <w:r>
              <w:rPr>
                <w:sz w:val="18"/>
              </w:rPr>
              <w:t>曝光</w:t>
            </w:r>
            <w:proofErr w:type="spellEnd"/>
          </w:p>
        </w:tc>
        <w:tc>
          <w:tcPr>
            <w:tcW w:w="2878" w:type="dxa"/>
            <w:shd w:val="clear" w:color="auto" w:fill="D6E4F0"/>
          </w:tcPr>
          <w:p w14:paraId="57291683" w14:textId="77777777" w:rsidR="00FF1AA5" w:rsidRDefault="00000000">
            <w:pPr>
              <w:spacing w:after="0" w:line="240" w:lineRule="auto"/>
              <w:rPr>
                <w:rFonts w:hint="eastAsia"/>
              </w:rPr>
            </w:pPr>
            <w:proofErr w:type="spellStart"/>
            <w:r>
              <w:rPr>
                <w:sz w:val="18"/>
              </w:rPr>
              <w:t>自动</w:t>
            </w:r>
            <w:proofErr w:type="spellEnd"/>
          </w:p>
        </w:tc>
        <w:tc>
          <w:tcPr>
            <w:tcW w:w="2878" w:type="dxa"/>
            <w:shd w:val="clear" w:color="auto" w:fill="D6E4F0"/>
          </w:tcPr>
          <w:p w14:paraId="5E517754" w14:textId="77777777" w:rsidR="00FF1AA5" w:rsidRDefault="00000000">
            <w:pPr>
              <w:spacing w:after="0" w:line="240" w:lineRule="auto"/>
              <w:rPr>
                <w:rFonts w:hint="eastAsia"/>
                <w:lang w:eastAsia="zh-CN"/>
              </w:rPr>
            </w:pPr>
            <w:r>
              <w:rPr>
                <w:sz w:val="18"/>
                <w:lang w:eastAsia="zh-CN"/>
              </w:rPr>
              <w:t>手动固定曝光（避免亮度变化干扰）</w:t>
            </w:r>
          </w:p>
        </w:tc>
      </w:tr>
    </w:tbl>
    <w:p w14:paraId="39D1854E" w14:textId="77777777" w:rsidR="00FF1AA5" w:rsidRDefault="00000000">
      <w:pPr>
        <w:pStyle w:val="4"/>
        <w:rPr>
          <w:lang w:eastAsia="zh-CN"/>
        </w:rPr>
      </w:pPr>
      <w:r>
        <w:rPr>
          <w:rFonts w:ascii="微软雅黑" w:eastAsia="微软雅黑" w:hAnsi="微软雅黑"/>
          <w:lang w:eastAsia="zh-CN"/>
        </w:rPr>
        <w:t>11.9.2 三点定位法详解</w:t>
      </w:r>
    </w:p>
    <w:p w14:paraId="35F3C526" w14:textId="77777777" w:rsidR="00FF1AA5" w:rsidRDefault="00000000">
      <w:pPr>
        <w:ind w:firstLine="420"/>
        <w:rPr>
          <w:rFonts w:hint="eastAsia"/>
          <w:lang w:eastAsia="zh-CN"/>
        </w:rPr>
      </w:pPr>
      <w:r>
        <w:rPr>
          <w:lang w:eastAsia="zh-CN"/>
        </w:rPr>
        <w:t>三点定位法是本系统的核心技术之一。它使用背景板上的3个已知参考点，将摄像头图像中的像素坐标转换为实际物理坐标。</w:t>
      </w:r>
    </w:p>
    <w:p w14:paraId="63DF050A" w14:textId="77777777" w:rsidR="00FF1AA5" w:rsidRDefault="00000000">
      <w:pPr>
        <w:rPr>
          <w:rFonts w:hint="eastAsia"/>
          <w:lang w:eastAsia="zh-CN"/>
        </w:rPr>
      </w:pPr>
      <w:r>
        <w:rPr>
          <w:b/>
          <w:lang w:eastAsia="zh-CN"/>
        </w:rPr>
        <w:t>为什么需要三点定位？</w:t>
      </w:r>
    </w:p>
    <w:p w14:paraId="7DD14059" w14:textId="77777777" w:rsidR="00FF1AA5" w:rsidRDefault="00000000">
      <w:pPr>
        <w:rPr>
          <w:rFonts w:hint="eastAsia"/>
          <w:lang w:eastAsia="zh-CN"/>
        </w:rPr>
      </w:pPr>
      <w:r>
        <w:rPr>
          <w:lang w:eastAsia="zh-CN"/>
        </w:rPr>
        <w:t>摄像头拍摄的图像存在以下问题：</w:t>
      </w:r>
    </w:p>
    <w:p w14:paraId="5F9E8FDD" w14:textId="77777777" w:rsidR="00FF1AA5" w:rsidRDefault="00000000">
      <w:pPr>
        <w:rPr>
          <w:rFonts w:hint="eastAsia"/>
          <w:lang w:eastAsia="zh-CN"/>
        </w:rPr>
      </w:pPr>
      <w:r>
        <w:rPr>
          <w:lang w:eastAsia="zh-CN"/>
        </w:rPr>
        <w:t>1. 透视变形：近大远小，相同长度的物体在画面不同位置看起来长度不同</w:t>
      </w:r>
    </w:p>
    <w:p w14:paraId="61020319" w14:textId="77777777" w:rsidR="00FF1AA5" w:rsidRDefault="00000000">
      <w:pPr>
        <w:rPr>
          <w:rFonts w:hint="eastAsia"/>
          <w:lang w:eastAsia="zh-CN"/>
        </w:rPr>
      </w:pPr>
      <w:r>
        <w:rPr>
          <w:lang w:eastAsia="zh-CN"/>
        </w:rPr>
        <w:t>2. 镜头畸变：特别是广角镜头，画面边缘的直线会变成曲线</w:t>
      </w:r>
    </w:p>
    <w:p w14:paraId="253DD2EA" w14:textId="77777777" w:rsidR="00FF1AA5" w:rsidRDefault="00000000">
      <w:pPr>
        <w:rPr>
          <w:rFonts w:hint="eastAsia"/>
          <w:lang w:eastAsia="zh-CN"/>
        </w:rPr>
      </w:pPr>
      <w:r>
        <w:rPr>
          <w:lang w:eastAsia="zh-CN"/>
        </w:rPr>
        <w:t>3. 角度偏差：摄像头可能不是正对背景板，存在倾斜</w:t>
      </w:r>
    </w:p>
    <w:p w14:paraId="4FD12603" w14:textId="77777777" w:rsidR="00FF1AA5" w:rsidRDefault="00000000">
      <w:pPr>
        <w:ind w:firstLine="420"/>
        <w:rPr>
          <w:rFonts w:hint="eastAsia"/>
          <w:lang w:eastAsia="zh-CN"/>
        </w:rPr>
      </w:pPr>
      <w:r>
        <w:rPr>
          <w:lang w:eastAsia="zh-CN"/>
        </w:rPr>
        <w:t>三点定位法可以修正前两个问题中的透视变形和角度偏差。</w:t>
      </w:r>
    </w:p>
    <w:p w14:paraId="25AC141D" w14:textId="77777777" w:rsidR="00FF1AA5" w:rsidRDefault="00000000">
      <w:pPr>
        <w:rPr>
          <w:rFonts w:hint="eastAsia"/>
          <w:lang w:eastAsia="zh-CN"/>
        </w:rPr>
      </w:pPr>
      <w:r>
        <w:rPr>
          <w:b/>
          <w:lang w:eastAsia="zh-CN"/>
        </w:rPr>
        <w:t>数学原理：</w:t>
      </w:r>
    </w:p>
    <w:p w14:paraId="558C59E7" w14:textId="77777777" w:rsidR="00FF1AA5" w:rsidRDefault="00000000">
      <w:pPr>
        <w:ind w:firstLine="420"/>
        <w:rPr>
          <w:rFonts w:hint="eastAsia"/>
          <w:lang w:eastAsia="zh-CN"/>
        </w:rPr>
      </w:pPr>
      <w:r>
        <w:rPr>
          <w:lang w:eastAsia="zh-CN"/>
        </w:rPr>
        <w:t>三个</w:t>
      </w:r>
      <w:proofErr w:type="gramStart"/>
      <w:r>
        <w:rPr>
          <w:lang w:eastAsia="zh-CN"/>
        </w:rPr>
        <w:t>不</w:t>
      </w:r>
      <w:proofErr w:type="gramEnd"/>
      <w:r>
        <w:rPr>
          <w:lang w:eastAsia="zh-CN"/>
        </w:rPr>
        <w:t>共线的参考点可以确定一个仿射变换。仿射变换包含6个参数（2×3矩阵），3个点提供6个方程（每个点2个方程），恰好可以唯一确定变换矩阵。</w:t>
      </w:r>
    </w:p>
    <w:p w14:paraId="0461C3B2" w14:textId="77777777" w:rsidR="00FF1AA5" w:rsidRDefault="00000000">
      <w:pPr>
        <w:rPr>
          <w:rFonts w:hint="eastAsia"/>
          <w:lang w:eastAsia="zh-CN"/>
        </w:rPr>
      </w:pPr>
      <w:r>
        <w:rPr>
          <w:b/>
          <w:lang w:eastAsia="zh-CN"/>
        </w:rPr>
        <w:t>实际操作：</w:t>
      </w:r>
    </w:p>
    <w:p w14:paraId="359D2FCC" w14:textId="77777777" w:rsidR="00FF1AA5" w:rsidRDefault="00000000">
      <w:pPr>
        <w:rPr>
          <w:rFonts w:hint="eastAsia"/>
          <w:lang w:eastAsia="zh-CN"/>
        </w:rPr>
      </w:pPr>
      <w:r>
        <w:rPr>
          <w:lang w:eastAsia="zh-CN"/>
        </w:rPr>
        <w:t>1. 在背景板的三个角各放置一个</w:t>
      </w:r>
      <w:proofErr w:type="spellStart"/>
      <w:r>
        <w:rPr>
          <w:lang w:eastAsia="zh-CN"/>
        </w:rPr>
        <w:t>aruco</w:t>
      </w:r>
      <w:proofErr w:type="spellEnd"/>
      <w:r>
        <w:rPr>
          <w:lang w:eastAsia="zh-CN"/>
        </w:rPr>
        <w:t>标记</w:t>
      </w:r>
    </w:p>
    <w:p w14:paraId="6A3F7E6C" w14:textId="77777777" w:rsidR="00FF1AA5" w:rsidRDefault="00000000">
      <w:pPr>
        <w:rPr>
          <w:rFonts w:hint="eastAsia"/>
          <w:lang w:eastAsia="zh-CN"/>
        </w:rPr>
      </w:pPr>
      <w:r>
        <w:rPr>
          <w:lang w:eastAsia="zh-CN"/>
        </w:rPr>
        <w:t>2. 精确测量每个标记的世界坐标（相对于原点的</w:t>
      </w:r>
      <w:proofErr w:type="spellStart"/>
      <w:r>
        <w:rPr>
          <w:lang w:eastAsia="zh-CN"/>
        </w:rPr>
        <w:t>x,y</w:t>
      </w:r>
      <w:proofErr w:type="spellEnd"/>
      <w:r>
        <w:rPr>
          <w:lang w:eastAsia="zh-CN"/>
        </w:rPr>
        <w:t>距离）</w:t>
      </w:r>
    </w:p>
    <w:p w14:paraId="20E1E2DB" w14:textId="77777777" w:rsidR="00FF1AA5" w:rsidRDefault="00000000">
      <w:pPr>
        <w:rPr>
          <w:rFonts w:hint="eastAsia"/>
          <w:lang w:eastAsia="zh-CN"/>
        </w:rPr>
      </w:pPr>
      <w:r>
        <w:rPr>
          <w:lang w:eastAsia="zh-CN"/>
        </w:rPr>
        <w:t>3. 拍摄一张包含所有标记的照片</w:t>
      </w:r>
    </w:p>
    <w:p w14:paraId="14C8BB6F" w14:textId="77777777" w:rsidR="00FF1AA5" w:rsidRDefault="00000000">
      <w:pPr>
        <w:rPr>
          <w:rFonts w:hint="eastAsia"/>
          <w:lang w:eastAsia="zh-CN"/>
        </w:rPr>
      </w:pPr>
      <w:r>
        <w:rPr>
          <w:lang w:eastAsia="zh-CN"/>
        </w:rPr>
        <w:lastRenderedPageBreak/>
        <w:t>4. 用OpenCV检测标记的像素坐标</w:t>
      </w:r>
    </w:p>
    <w:p w14:paraId="73CB5CED" w14:textId="77777777" w:rsidR="00FF1AA5" w:rsidRDefault="00000000">
      <w:pPr>
        <w:rPr>
          <w:rFonts w:hint="eastAsia"/>
          <w:lang w:eastAsia="zh-CN"/>
        </w:rPr>
      </w:pPr>
      <w:r>
        <w:rPr>
          <w:lang w:eastAsia="zh-CN"/>
        </w:rPr>
        <w:t>5. 计算仿射变换矩阵</w:t>
      </w:r>
    </w:p>
    <w:p w14:paraId="5BB8D480" w14:textId="77777777" w:rsidR="00FF1AA5" w:rsidRDefault="00000000">
      <w:pPr>
        <w:rPr>
          <w:rFonts w:hint="eastAsia"/>
          <w:lang w:eastAsia="zh-CN"/>
        </w:rPr>
      </w:pPr>
      <w:r>
        <w:rPr>
          <w:lang w:eastAsia="zh-CN"/>
        </w:rPr>
        <w:t>6. 之后所有检测到的小球像素坐标，都用这个矩阵转换为世界坐标</w:t>
      </w:r>
    </w:p>
    <w:p w14:paraId="5CBD1B9F" w14:textId="77777777" w:rsidR="00FF1AA5" w:rsidRDefault="00000000">
      <w:pPr>
        <w:rPr>
          <w:rFonts w:hint="eastAsia"/>
          <w:lang w:eastAsia="zh-CN"/>
        </w:rPr>
      </w:pPr>
      <w:r>
        <w:rPr>
          <w:lang w:eastAsia="zh-CN"/>
        </w:rPr>
        <w:br w:type="page"/>
      </w:r>
    </w:p>
    <w:p w14:paraId="5DD99CE5" w14:textId="77777777" w:rsidR="00FF1AA5" w:rsidRDefault="00000000">
      <w:pPr>
        <w:pStyle w:val="21"/>
        <w:rPr>
          <w:lang w:eastAsia="zh-CN"/>
        </w:rPr>
      </w:pPr>
      <w:bookmarkStart w:id="84" w:name="_Toc29201"/>
      <w:r>
        <w:rPr>
          <w:rFonts w:ascii="微软雅黑" w:eastAsia="微软雅黑" w:hAnsi="微软雅黑"/>
          <w:lang w:eastAsia="zh-CN"/>
        </w:rPr>
        <w:lastRenderedPageBreak/>
        <w:t>第12章 平抛运动软件编程</w:t>
      </w:r>
      <w:bookmarkEnd w:id="84"/>
    </w:p>
    <w:p w14:paraId="0064D9E2" w14:textId="77777777" w:rsidR="00FF1AA5" w:rsidRDefault="00000000">
      <w:pPr>
        <w:pStyle w:val="31"/>
        <w:rPr>
          <w:lang w:eastAsia="zh-CN"/>
        </w:rPr>
      </w:pPr>
      <w:bookmarkStart w:id="85" w:name="_Toc8988"/>
      <w:r>
        <w:rPr>
          <w:rFonts w:ascii="微软雅黑" w:eastAsia="微软雅黑" w:hAnsi="微软雅黑"/>
          <w:lang w:eastAsia="zh-CN"/>
        </w:rPr>
        <w:t>12.1 ESP32固件代码（完整版）</w:t>
      </w:r>
      <w:bookmarkEnd w:id="85"/>
    </w:p>
    <w:p w14:paraId="38075AAA" w14:textId="77777777" w:rsidR="00FF1AA5" w:rsidRDefault="00000000">
      <w:pPr>
        <w:ind w:firstLine="420"/>
        <w:rPr>
          <w:rFonts w:hint="eastAsia"/>
          <w:lang w:eastAsia="zh-CN"/>
        </w:rPr>
      </w:pPr>
      <w:r>
        <w:rPr>
          <w:lang w:eastAsia="zh-CN"/>
        </w:rPr>
        <w:t>以下是平抛运动实验的完整ESP32固件代码。功能包括：舵机控制、红外传感器检测、</w:t>
      </w:r>
      <w:proofErr w:type="spellStart"/>
      <w:r>
        <w:rPr>
          <w:lang w:eastAsia="zh-CN"/>
        </w:rPr>
        <w:t>WiFi</w:t>
      </w:r>
      <w:proofErr w:type="spellEnd"/>
      <w:r>
        <w:rPr>
          <w:lang w:eastAsia="zh-CN"/>
        </w:rPr>
        <w:t>通信。</w:t>
      </w:r>
    </w:p>
    <w:p w14:paraId="0D2E0201" w14:textId="77777777" w:rsidR="00FF1AA5" w:rsidRDefault="00000000">
      <w:pPr>
        <w:rPr>
          <w:rFonts w:hint="eastAsia"/>
        </w:rPr>
      </w:pPr>
      <w:r>
        <w:rPr>
          <w:b/>
        </w:rPr>
        <w:t xml:space="preserve">【C++ </w:t>
      </w:r>
      <w:proofErr w:type="spellStart"/>
      <w:r>
        <w:rPr>
          <w:b/>
        </w:rPr>
        <w:t>Arduino代码</w:t>
      </w:r>
      <w:proofErr w:type="spellEnd"/>
      <w:r>
        <w:rPr>
          <w:b/>
        </w:rPr>
        <w:t>】</w:t>
      </w:r>
    </w:p>
    <w:p w14:paraId="390FA4D9"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平抛运动实验</w:t>
      </w:r>
      <w:proofErr w:type="spellEnd"/>
      <w:r>
        <w:rPr>
          <w:rFonts w:ascii="Courier New" w:eastAsia="Courier New" w:hAnsi="Courier New"/>
          <w:color w:val="1A1A2E"/>
          <w:sz w:val="18"/>
          <w:shd w:val="clear" w:color="auto" w:fill="F5F5F5"/>
        </w:rPr>
        <w:t xml:space="preserve"> - ESP32固件（完整版）</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功能：控制舵机释放小球，检测小球通过传感器的时间，通过WiFi发送数据</w:t>
      </w:r>
      <w:proofErr w:type="spellEnd"/>
      <w:r>
        <w:rPr>
          <w:rFonts w:ascii="Courier New" w:eastAsia="Courier New" w:hAnsi="Courier New"/>
          <w:color w:val="1A1A2E"/>
          <w:sz w:val="18"/>
          <w:shd w:val="clear" w:color="auto" w:fill="F5F5F5"/>
        </w:rPr>
        <w:br/>
        <w:t xml:space="preserve"> * 硬件：ESP32 + MG996R舵机 + E18-D80NK红外传感器x2</w:t>
      </w:r>
      <w:r>
        <w:rPr>
          <w:rFonts w:ascii="Courier New" w:eastAsia="Courier New" w:hAnsi="Courier New"/>
          <w:color w:val="1A1A2E"/>
          <w:sz w:val="18"/>
          <w:shd w:val="clear" w:color="auto" w:fill="F5F5F5"/>
        </w:rPr>
        <w:br/>
        <w:t xml:space="preserve"> * 版本：v1.1（修正GPIO34兼容性问题）</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#include &lt;</w:t>
      </w:r>
      <w:proofErr w:type="spellStart"/>
      <w:r>
        <w:rPr>
          <w:rFonts w:ascii="Courier New" w:eastAsia="Courier New" w:hAnsi="Courier New"/>
          <w:color w:val="1A1A2E"/>
          <w:sz w:val="18"/>
          <w:shd w:val="clear" w:color="auto" w:fill="F5F5F5"/>
        </w:rPr>
        <w:t>WiFi.h</w:t>
      </w:r>
      <w:proofErr w:type="spellEnd"/>
      <w:r>
        <w:rPr>
          <w:rFonts w:ascii="Courier New" w:eastAsia="Courier New" w:hAnsi="Courier New"/>
          <w:color w:val="1A1A2E"/>
          <w:sz w:val="18"/>
          <w:shd w:val="clear" w:color="auto" w:fill="F5F5F5"/>
        </w:rPr>
        <w:t>&gt;</w:t>
      </w:r>
      <w:r>
        <w:rPr>
          <w:rFonts w:ascii="Courier New" w:eastAsia="Courier New" w:hAnsi="Courier New"/>
          <w:color w:val="1A1A2E"/>
          <w:sz w:val="18"/>
          <w:shd w:val="clear" w:color="auto" w:fill="F5F5F5"/>
        </w:rPr>
        <w:br/>
        <w:t>#include &lt;ESP32Servo.h&gt;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引脚定义</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 xml:space="preserve">#define SERVO_PIN       18    // </w:t>
      </w:r>
      <w:proofErr w:type="spellStart"/>
      <w:r>
        <w:rPr>
          <w:rFonts w:ascii="Courier New" w:eastAsia="Courier New" w:hAnsi="Courier New"/>
          <w:color w:val="1A1A2E"/>
          <w:sz w:val="18"/>
          <w:shd w:val="clear" w:color="auto" w:fill="F5F5F5"/>
        </w:rPr>
        <w:t>舵机信号引脚</w:t>
      </w:r>
      <w:proofErr w:type="spellEnd"/>
      <w:r>
        <w:rPr>
          <w:rFonts w:ascii="Courier New" w:eastAsia="Courier New" w:hAnsi="Courier New"/>
          <w:color w:val="1A1A2E"/>
          <w:sz w:val="18"/>
          <w:shd w:val="clear" w:color="auto" w:fill="F5F5F5"/>
        </w:rPr>
        <w:br/>
        <w:t>#define IR_SENSOR_1     34    // 红外传感器1（GPIO34，仅输入，需外部上拉）</w:t>
      </w:r>
      <w:r>
        <w:rPr>
          <w:rFonts w:ascii="Courier New" w:eastAsia="Courier New" w:hAnsi="Courier New"/>
          <w:color w:val="1A1A2E"/>
          <w:sz w:val="18"/>
          <w:shd w:val="clear" w:color="auto" w:fill="F5F5F5"/>
        </w:rPr>
        <w:br/>
        <w:t>#define IR_SENSOR_2     35    // 红外传感器2（GPIO35，仅输入，需外部上拉）</w:t>
      </w:r>
      <w:r>
        <w:rPr>
          <w:rFonts w:ascii="Courier New" w:eastAsia="Courier New" w:hAnsi="Courier New"/>
          <w:color w:val="1A1A2E"/>
          <w:sz w:val="18"/>
          <w:shd w:val="clear" w:color="auto" w:fill="F5F5F5"/>
        </w:rPr>
        <w:br/>
        <w:t xml:space="preserve">#define LED_PIN         2     // </w:t>
      </w:r>
      <w:proofErr w:type="spellStart"/>
      <w:r>
        <w:rPr>
          <w:rFonts w:ascii="Courier New" w:eastAsia="Courier New" w:hAnsi="Courier New"/>
          <w:color w:val="1A1A2E"/>
          <w:sz w:val="18"/>
          <w:shd w:val="clear" w:color="auto" w:fill="F5F5F5"/>
        </w:rPr>
        <w:t>板载LED</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WiFi配置</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 xml:space="preserve">const char* </w:t>
      </w:r>
      <w:proofErr w:type="spellStart"/>
      <w:r>
        <w:rPr>
          <w:rFonts w:ascii="Courier New" w:eastAsia="Courier New" w:hAnsi="Courier New"/>
          <w:color w:val="1A1A2E"/>
          <w:sz w:val="18"/>
          <w:shd w:val="clear" w:color="auto" w:fill="F5F5F5"/>
        </w:rPr>
        <w:t>ssid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YourWiFiName</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替换为你的WiFi名称</w:t>
      </w:r>
      <w:proofErr w:type="spellEnd"/>
      <w:r>
        <w:rPr>
          <w:rFonts w:ascii="Courier New" w:eastAsia="Courier New" w:hAnsi="Courier New"/>
          <w:color w:val="1A1A2E"/>
          <w:sz w:val="18"/>
          <w:shd w:val="clear" w:color="auto" w:fill="F5F5F5"/>
        </w:rPr>
        <w:br/>
        <w:t>const char* password = "</w:t>
      </w:r>
      <w:proofErr w:type="spellStart"/>
      <w:r>
        <w:rPr>
          <w:rFonts w:ascii="Courier New" w:eastAsia="Courier New" w:hAnsi="Courier New"/>
          <w:color w:val="1A1A2E"/>
          <w:sz w:val="18"/>
          <w:shd w:val="clear" w:color="auto" w:fill="F5F5F5"/>
        </w:rPr>
        <w:t>YourWiFiPassword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替换为你的WiFi密码</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WiFiServer</w:t>
      </w:r>
      <w:proofErr w:type="spellEnd"/>
      <w:r>
        <w:rPr>
          <w:rFonts w:ascii="Courier New" w:eastAsia="Courier New" w:hAnsi="Courier New"/>
          <w:color w:val="1A1A2E"/>
          <w:sz w:val="18"/>
          <w:shd w:val="clear" w:color="auto" w:fill="F5F5F5"/>
        </w:rPr>
        <w:t xml:space="preserve"> server(8080);                 // </w:t>
      </w:r>
      <w:proofErr w:type="spellStart"/>
      <w:r>
        <w:rPr>
          <w:rFonts w:ascii="Courier New" w:eastAsia="Courier New" w:hAnsi="Courier New"/>
          <w:color w:val="1A1A2E"/>
          <w:sz w:val="18"/>
          <w:shd w:val="clear" w:color="auto" w:fill="F5F5F5"/>
        </w:rPr>
        <w:t>TCP服务器端口</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舵机配置</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 xml:space="preserve">Servo </w:t>
      </w:r>
      <w:proofErr w:type="spellStart"/>
      <w:r>
        <w:rPr>
          <w:rFonts w:ascii="Courier New" w:eastAsia="Courier New" w:hAnsi="Courier New"/>
          <w:color w:val="1A1A2E"/>
          <w:sz w:val="18"/>
          <w:shd w:val="clear" w:color="auto" w:fill="F5F5F5"/>
        </w:rPr>
        <w:t>releaseServo</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#define SERVO_LOCKED    0     // </w:t>
      </w:r>
      <w:proofErr w:type="spellStart"/>
      <w:r>
        <w:rPr>
          <w:rFonts w:ascii="Courier New" w:eastAsia="Courier New" w:hAnsi="Courier New"/>
          <w:color w:val="1A1A2E"/>
          <w:sz w:val="18"/>
          <w:shd w:val="clear" w:color="auto" w:fill="F5F5F5"/>
        </w:rPr>
        <w:t>锁定位置（保持小球</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#define SERVO_RELEASED  90    // </w:t>
      </w:r>
      <w:proofErr w:type="spellStart"/>
      <w:r>
        <w:rPr>
          <w:rFonts w:ascii="Courier New" w:eastAsia="Courier New" w:hAnsi="Courier New"/>
          <w:color w:val="1A1A2E"/>
          <w:sz w:val="18"/>
          <w:shd w:val="clear" w:color="auto" w:fill="F5F5F5"/>
        </w:rPr>
        <w:t>释放位置（放开小球</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传感器配置</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 xml:space="preserve">#define SENSOR_DISTANCE_CM  20.0  // </w:t>
      </w:r>
      <w:proofErr w:type="spellStart"/>
      <w:r>
        <w:rPr>
          <w:rFonts w:ascii="Courier New" w:eastAsia="Courier New" w:hAnsi="Courier New"/>
          <w:color w:val="1A1A2E"/>
          <w:sz w:val="18"/>
          <w:shd w:val="clear" w:color="auto" w:fill="F5F5F5"/>
        </w:rPr>
        <w:t>两个传感器之间的距离</w:t>
      </w:r>
      <w:proofErr w:type="spellEnd"/>
      <w:r>
        <w:rPr>
          <w:rFonts w:ascii="Courier New" w:eastAsia="Courier New" w:hAnsi="Courier New"/>
          <w:color w:val="1A1A2E"/>
          <w:sz w:val="18"/>
          <w:shd w:val="clear" w:color="auto" w:fill="F5F5F5"/>
        </w:rPr>
        <w:t>(cm)</w:t>
      </w:r>
      <w:r>
        <w:rPr>
          <w:rFonts w:ascii="Courier New" w:eastAsia="Courier New" w:hAnsi="Courier New"/>
          <w:color w:val="1A1A2E"/>
          <w:sz w:val="18"/>
          <w:shd w:val="clear" w:color="auto" w:fill="F5F5F5"/>
        </w:rPr>
        <w:br/>
        <w:t xml:space="preserve">#define DEBOUNCE_US         5000  // </w:t>
      </w:r>
      <w:proofErr w:type="spellStart"/>
      <w:r>
        <w:rPr>
          <w:rFonts w:ascii="Courier New" w:eastAsia="Courier New" w:hAnsi="Courier New"/>
          <w:color w:val="1A1A2E"/>
          <w:sz w:val="18"/>
          <w:shd w:val="clear" w:color="auto" w:fill="F5F5F5"/>
        </w:rPr>
        <w:t>消抖时间</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微秒</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全局变量</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volatile unsigned long sensor1_time = 0;  // 传感器1触发时间</w:t>
      </w:r>
      <w:r>
        <w:rPr>
          <w:rFonts w:ascii="Courier New" w:eastAsia="Courier New" w:hAnsi="Courier New"/>
          <w:color w:val="1A1A2E"/>
          <w:sz w:val="18"/>
          <w:shd w:val="clear" w:color="auto" w:fill="F5F5F5"/>
        </w:rPr>
        <w:br/>
        <w:t>volatile unsigned long sensor2_time = 0;  // 传感器2触发时间</w:t>
      </w:r>
      <w:r>
        <w:rPr>
          <w:rFonts w:ascii="Courier New" w:eastAsia="Courier New" w:hAnsi="Courier New"/>
          <w:color w:val="1A1A2E"/>
          <w:sz w:val="18"/>
          <w:shd w:val="clear" w:color="auto" w:fill="F5F5F5"/>
        </w:rPr>
        <w:br/>
        <w:t>volatile bool sensor1_triggered = false;</w:t>
      </w:r>
      <w:r>
        <w:rPr>
          <w:rFonts w:ascii="Courier New" w:eastAsia="Courier New" w:hAnsi="Courier New"/>
          <w:color w:val="1A1A2E"/>
          <w:sz w:val="18"/>
          <w:shd w:val="clear" w:color="auto" w:fill="F5F5F5"/>
        </w:rPr>
        <w:br/>
        <w:t>volatile bool sensor2_triggered = false;</w:t>
      </w:r>
      <w:r>
        <w:rPr>
          <w:rFonts w:ascii="Courier New" w:eastAsia="Courier New" w:hAnsi="Courier New"/>
          <w:color w:val="1A1A2E"/>
          <w:sz w:val="18"/>
          <w:shd w:val="clear" w:color="auto" w:fill="F5F5F5"/>
        </w:rPr>
        <w:br/>
        <w:t xml:space="preserve">bool </w:t>
      </w:r>
      <w:proofErr w:type="spellStart"/>
      <w:r>
        <w:rPr>
          <w:rFonts w:ascii="Courier New" w:eastAsia="Courier New" w:hAnsi="Courier New"/>
          <w:color w:val="1A1A2E"/>
          <w:sz w:val="18"/>
          <w:shd w:val="clear" w:color="auto" w:fill="F5F5F5"/>
        </w:rPr>
        <w:t>experiment_ready</w:t>
      </w:r>
      <w:proofErr w:type="spellEnd"/>
      <w:r>
        <w:rPr>
          <w:rFonts w:ascii="Courier New" w:eastAsia="Courier New" w:hAnsi="Courier New"/>
          <w:color w:val="1A1A2E"/>
          <w:sz w:val="18"/>
          <w:shd w:val="clear" w:color="auto" w:fill="F5F5F5"/>
        </w:rPr>
        <w:t xml:space="preserve"> = false;</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中断服务函数</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void IRAM_ATTR sensor1_ISR() {</w:t>
      </w:r>
      <w:r>
        <w:rPr>
          <w:rFonts w:ascii="Courier New" w:eastAsia="Courier New" w:hAnsi="Courier New"/>
          <w:color w:val="1A1A2E"/>
          <w:sz w:val="18"/>
          <w:shd w:val="clear" w:color="auto" w:fill="F5F5F5"/>
        </w:rPr>
        <w:br/>
        <w:t xml:space="preserve">    unsigned long now = micros();</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if (now - sensor1_time &gt; DEBOUNCE_US) {  // </w:t>
      </w:r>
      <w:proofErr w:type="spellStart"/>
      <w:r>
        <w:rPr>
          <w:rFonts w:ascii="Courier New" w:eastAsia="Courier New" w:hAnsi="Courier New"/>
          <w:color w:val="1A1A2E"/>
          <w:sz w:val="18"/>
          <w:shd w:val="clear" w:color="auto" w:fill="F5F5F5"/>
        </w:rPr>
        <w:t>消抖</w:t>
      </w:r>
      <w:proofErr w:type="spellEnd"/>
      <w:r>
        <w:rPr>
          <w:rFonts w:ascii="Courier New" w:eastAsia="Courier New" w:hAnsi="Courier New"/>
          <w:color w:val="1A1A2E"/>
          <w:sz w:val="18"/>
          <w:shd w:val="clear" w:color="auto" w:fill="F5F5F5"/>
        </w:rPr>
        <w:br/>
        <w:t xml:space="preserve">        sensor1_time = now;</w:t>
      </w:r>
      <w:r>
        <w:rPr>
          <w:rFonts w:ascii="Courier New" w:eastAsia="Courier New" w:hAnsi="Courier New"/>
          <w:color w:val="1A1A2E"/>
          <w:sz w:val="18"/>
          <w:shd w:val="clear" w:color="auto" w:fill="F5F5F5"/>
        </w:rPr>
        <w:br/>
        <w:t xml:space="preserve">        sensor1_triggered = true;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void IRAM_ATTR sensor2_ISR() {</w:t>
      </w:r>
      <w:r>
        <w:rPr>
          <w:rFonts w:ascii="Courier New" w:eastAsia="Courier New" w:hAnsi="Courier New"/>
          <w:color w:val="1A1A2E"/>
          <w:sz w:val="18"/>
          <w:shd w:val="clear" w:color="auto" w:fill="F5F5F5"/>
        </w:rPr>
        <w:br/>
        <w:t xml:space="preserve">    unsigned long now = micros();</w:t>
      </w:r>
      <w:r>
        <w:rPr>
          <w:rFonts w:ascii="Courier New" w:eastAsia="Courier New" w:hAnsi="Courier New"/>
          <w:color w:val="1A1A2E"/>
          <w:sz w:val="18"/>
          <w:shd w:val="clear" w:color="auto" w:fill="F5F5F5"/>
        </w:rPr>
        <w:br/>
        <w:t xml:space="preserve">    if (now - sensor2_time &gt; DEBOUNCE_US) {  // </w:t>
      </w:r>
      <w:proofErr w:type="spellStart"/>
      <w:r>
        <w:rPr>
          <w:rFonts w:ascii="Courier New" w:eastAsia="Courier New" w:hAnsi="Courier New"/>
          <w:color w:val="1A1A2E"/>
          <w:sz w:val="18"/>
          <w:shd w:val="clear" w:color="auto" w:fill="F5F5F5"/>
        </w:rPr>
        <w:t>消抖</w:t>
      </w:r>
      <w:proofErr w:type="spellEnd"/>
      <w:r>
        <w:rPr>
          <w:rFonts w:ascii="Courier New" w:eastAsia="Courier New" w:hAnsi="Courier New"/>
          <w:color w:val="1A1A2E"/>
          <w:sz w:val="18"/>
          <w:shd w:val="clear" w:color="auto" w:fill="F5F5F5"/>
        </w:rPr>
        <w:br/>
        <w:t xml:space="preserve">        sensor2_time = now;</w:t>
      </w:r>
      <w:r>
        <w:rPr>
          <w:rFonts w:ascii="Courier New" w:eastAsia="Courier New" w:hAnsi="Courier New"/>
          <w:color w:val="1A1A2E"/>
          <w:sz w:val="18"/>
          <w:shd w:val="clear" w:color="auto" w:fill="F5F5F5"/>
        </w:rPr>
        <w:br/>
        <w:t xml:space="preserve">        sensor2_triggered = true;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void setup()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初始化串口</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Serial.begin</w:t>
      </w:r>
      <w:proofErr w:type="spellEnd"/>
      <w:r>
        <w:rPr>
          <w:rFonts w:ascii="Courier New" w:eastAsia="Courier New" w:hAnsi="Courier New"/>
          <w:color w:val="1A1A2E"/>
          <w:sz w:val="18"/>
          <w:shd w:val="clear" w:color="auto" w:fill="F5F5F5"/>
        </w:rPr>
        <w:t>(115200);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平抛运动实验系统</w:t>
      </w:r>
      <w:proofErr w:type="spellEnd"/>
      <w:r>
        <w:rPr>
          <w:rFonts w:ascii="Courier New" w:eastAsia="Courier New" w:hAnsi="Courier New"/>
          <w:color w:val="1A1A2E"/>
          <w:sz w:val="18"/>
          <w:shd w:val="clear" w:color="auto" w:fill="F5F5F5"/>
        </w:rPr>
        <w:t xml:space="preserve"> v1.1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初始化GPIO</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pinMode</w:t>
      </w:r>
      <w:proofErr w:type="spellEnd"/>
      <w:r>
        <w:rPr>
          <w:rFonts w:ascii="Courier New" w:eastAsia="Courier New" w:hAnsi="Courier New"/>
          <w:color w:val="1A1A2E"/>
          <w:sz w:val="18"/>
          <w:shd w:val="clear" w:color="auto" w:fill="F5F5F5"/>
        </w:rPr>
        <w:t>(LED_PIN, OUTPUT);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pinMode</w:t>
      </w:r>
      <w:proofErr w:type="spellEnd"/>
      <w:r>
        <w:rPr>
          <w:rFonts w:ascii="Courier New" w:eastAsia="Courier New" w:hAnsi="Courier New"/>
          <w:color w:val="1A1A2E"/>
          <w:sz w:val="18"/>
          <w:shd w:val="clear" w:color="auto" w:fill="F5F5F5"/>
        </w:rPr>
        <w:t>(IR_SENSOR_1, INPUT);  // v1.1: GPIO34不使用内部上拉</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pinMode</w:t>
      </w:r>
      <w:proofErr w:type="spellEnd"/>
      <w:r>
        <w:rPr>
          <w:rFonts w:ascii="Courier New" w:eastAsia="Courier New" w:hAnsi="Courier New"/>
          <w:color w:val="1A1A2E"/>
          <w:sz w:val="18"/>
          <w:shd w:val="clear" w:color="auto" w:fill="F5F5F5"/>
        </w:rPr>
        <w:t>(IR_SENSOR_2, INPUT);  // v1.1: GPIO35不使用内部上拉</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注意：GPIO34/35需要外部10kΩ上拉电阻到3.3V</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配置中断</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attachInterrupt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digitalPinToInterrupt</w:t>
      </w:r>
      <w:proofErr w:type="spellEnd"/>
      <w:r>
        <w:rPr>
          <w:rFonts w:ascii="Courier New" w:eastAsia="Courier New" w:hAnsi="Courier New"/>
          <w:color w:val="1A1A2E"/>
          <w:sz w:val="18"/>
          <w:shd w:val="clear" w:color="auto" w:fill="F5F5F5"/>
        </w:rPr>
        <w:t>(IR_SENSOR_1), sensor1_ISR, FALLING);</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attachInterrupt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digitalPinToInterrupt</w:t>
      </w:r>
      <w:proofErr w:type="spellEnd"/>
      <w:r>
        <w:rPr>
          <w:rFonts w:ascii="Courier New" w:eastAsia="Courier New" w:hAnsi="Courier New"/>
          <w:color w:val="1A1A2E"/>
          <w:sz w:val="18"/>
          <w:shd w:val="clear" w:color="auto" w:fill="F5F5F5"/>
        </w:rPr>
        <w:t>(IR_SENSOR_2), sensor2_ISR, FALLING);</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初始化舵机</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releaseServo.attach</w:t>
      </w:r>
      <w:proofErr w:type="spellEnd"/>
      <w:r>
        <w:rPr>
          <w:rFonts w:ascii="Courier New" w:eastAsia="Courier New" w:hAnsi="Courier New"/>
          <w:color w:val="1A1A2E"/>
          <w:sz w:val="18"/>
          <w:shd w:val="clear" w:color="auto" w:fill="F5F5F5"/>
        </w:rPr>
        <w:t>(SERVO_PIN);</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releaseServo.write</w:t>
      </w:r>
      <w:proofErr w:type="spellEnd"/>
      <w:r>
        <w:rPr>
          <w:rFonts w:ascii="Courier New" w:eastAsia="Courier New" w:hAnsi="Courier New"/>
          <w:color w:val="1A1A2E"/>
          <w:sz w:val="18"/>
          <w:shd w:val="clear" w:color="auto" w:fill="F5F5F5"/>
        </w:rPr>
        <w:t xml:space="preserve">(SERVO_LOCKED);  // </w:t>
      </w:r>
      <w:proofErr w:type="spellStart"/>
      <w:r>
        <w:rPr>
          <w:rFonts w:ascii="Courier New" w:eastAsia="Courier New" w:hAnsi="Courier New"/>
          <w:color w:val="1A1A2E"/>
          <w:sz w:val="18"/>
          <w:shd w:val="clear" w:color="auto" w:fill="F5F5F5"/>
        </w:rPr>
        <w:t>初始位置：锁定</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舵机已初始化，处于锁定位置</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连接WiFi</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连接WiFi</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ssid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WiFi.begin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ssid</w:t>
      </w:r>
      <w:proofErr w:type="spellEnd"/>
      <w:r>
        <w:rPr>
          <w:rFonts w:ascii="Courier New" w:eastAsia="Courier New" w:hAnsi="Courier New"/>
          <w:color w:val="1A1A2E"/>
          <w:sz w:val="18"/>
          <w:shd w:val="clear" w:color="auto" w:fill="F5F5F5"/>
        </w:rPr>
        <w:t>, password);</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int attempts = 0;</w:t>
      </w:r>
      <w:r>
        <w:rPr>
          <w:rFonts w:ascii="Courier New" w:eastAsia="Courier New" w:hAnsi="Courier New"/>
          <w:color w:val="1A1A2E"/>
          <w:sz w:val="18"/>
          <w:shd w:val="clear" w:color="auto" w:fill="F5F5F5"/>
        </w:rPr>
        <w:br/>
        <w:t xml:space="preserve">    while (</w:t>
      </w:r>
      <w:proofErr w:type="spellStart"/>
      <w:r>
        <w:rPr>
          <w:rFonts w:ascii="Courier New" w:eastAsia="Courier New" w:hAnsi="Courier New"/>
          <w:color w:val="1A1A2E"/>
          <w:sz w:val="18"/>
          <w:shd w:val="clear" w:color="auto" w:fill="F5F5F5"/>
        </w:rPr>
        <w:t>WiFi.status</w:t>
      </w:r>
      <w:proofErr w:type="spellEnd"/>
      <w:r>
        <w:rPr>
          <w:rFonts w:ascii="Courier New" w:eastAsia="Courier New" w:hAnsi="Courier New"/>
          <w:color w:val="1A1A2E"/>
          <w:sz w:val="18"/>
          <w:shd w:val="clear" w:color="auto" w:fill="F5F5F5"/>
        </w:rPr>
        <w:t>() != WL_CONNECTED &amp;&amp; attempts &lt; 20) {</w:t>
      </w:r>
      <w:r>
        <w:rPr>
          <w:rFonts w:ascii="Courier New" w:eastAsia="Courier New" w:hAnsi="Courier New"/>
          <w:color w:val="1A1A2E"/>
          <w:sz w:val="18"/>
          <w:shd w:val="clear" w:color="auto" w:fill="F5F5F5"/>
        </w:rPr>
        <w:br/>
        <w:t xml:space="preserve">        delay(500);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attempts++;</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WiFi.status</w:t>
      </w:r>
      <w:proofErr w:type="spellEnd"/>
      <w:r>
        <w:rPr>
          <w:rFonts w:ascii="Courier New" w:eastAsia="Courier New" w:hAnsi="Courier New"/>
          <w:color w:val="1A1A2E"/>
          <w:sz w:val="18"/>
          <w:shd w:val="clear" w:color="auto" w:fill="F5F5F5"/>
        </w:rPr>
        <w:t>() == WL_CONNECTED)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nWiFi连接成功</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IP地址</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WiFi.localIP</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server.begin</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("TCP服务器已启动，端口8080");</w:t>
      </w:r>
      <w:r>
        <w:rPr>
          <w:rFonts w:ascii="Courier New" w:eastAsia="Courier New" w:hAnsi="Courier New"/>
          <w:color w:val="1A1A2E"/>
          <w:sz w:val="18"/>
          <w:shd w:val="clear" w:color="auto" w:fill="F5F5F5"/>
        </w:rPr>
        <w:br/>
        <w:t xml:space="preserve">    } else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nWiFi连接失败！将使用串口模式</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LED指示</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digitalWrite</w:t>
      </w:r>
      <w:proofErr w:type="spellEnd"/>
      <w:r>
        <w:rPr>
          <w:rFonts w:ascii="Courier New" w:eastAsia="Courier New" w:hAnsi="Courier New"/>
          <w:color w:val="1A1A2E"/>
          <w:sz w:val="18"/>
          <w:shd w:val="clear" w:color="auto" w:fill="F5F5F5"/>
        </w:rPr>
        <w:t xml:space="preserve">(LED_PIN, HIGH);  // </w:t>
      </w:r>
      <w:proofErr w:type="spellStart"/>
      <w:r>
        <w:rPr>
          <w:rFonts w:ascii="Courier New" w:eastAsia="Courier New" w:hAnsi="Courier New"/>
          <w:color w:val="1A1A2E"/>
          <w:sz w:val="18"/>
          <w:shd w:val="clear" w:color="auto" w:fill="F5F5F5"/>
        </w:rPr>
        <w:t>开机指示</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experiment_ready</w:t>
      </w:r>
      <w:proofErr w:type="spellEnd"/>
      <w:r>
        <w:rPr>
          <w:rFonts w:ascii="Courier New" w:eastAsia="Courier New" w:hAnsi="Courier New"/>
          <w:color w:val="1A1A2E"/>
          <w:sz w:val="18"/>
          <w:shd w:val="clear" w:color="auto" w:fill="F5F5F5"/>
        </w:rPr>
        <w:t xml:space="preserve"> = true;</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系统初始化完成，等待命令</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void loop()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检查WiFi客户端连接</w:t>
      </w:r>
      <w:proofErr w:type="spellEnd"/>
      <w:r>
        <w:rPr>
          <w:rFonts w:ascii="Courier New" w:eastAsia="Courier New" w:hAnsi="Courier New"/>
          <w:color w:val="1A1A2E"/>
          <w:sz w:val="18"/>
          <w:shd w:val="clear" w:color="auto" w:fill="F5F5F5"/>
        </w:rPr>
        <w:br/>
        <w:t xml:space="preserve">    WiFiClient client = </w:t>
      </w:r>
      <w:proofErr w:type="spellStart"/>
      <w:r>
        <w:rPr>
          <w:rFonts w:ascii="Courier New" w:eastAsia="Courier New" w:hAnsi="Courier New"/>
          <w:color w:val="1A1A2E"/>
          <w:sz w:val="18"/>
          <w:shd w:val="clear" w:color="auto" w:fill="F5F5F5"/>
        </w:rPr>
        <w:t>server.available</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if (client)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客户端已连接</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String command = </w:t>
      </w:r>
      <w:proofErr w:type="spellStart"/>
      <w:r>
        <w:rPr>
          <w:rFonts w:ascii="Courier New" w:eastAsia="Courier New" w:hAnsi="Courier New"/>
          <w:color w:val="1A1A2E"/>
          <w:sz w:val="18"/>
          <w:shd w:val="clear" w:color="auto" w:fill="F5F5F5"/>
        </w:rPr>
        <w:t>client.readStringUntil</w:t>
      </w:r>
      <w:proofErr w:type="spellEnd"/>
      <w:r>
        <w:rPr>
          <w:rFonts w:ascii="Courier New" w:eastAsia="Courier New" w:hAnsi="Courier New"/>
          <w:color w:val="1A1A2E"/>
          <w:sz w:val="18"/>
          <w:shd w:val="clear" w:color="auto" w:fill="F5F5F5"/>
        </w:rPr>
        <w:t>('\n');</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command.trim</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(command == "RELEASE")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执行释放实验</w:t>
      </w:r>
      <w:proofErr w:type="spellEnd"/>
      <w:r>
        <w:rPr>
          <w:rFonts w:ascii="Courier New" w:eastAsia="Courier New" w:hAnsi="Courier New"/>
          <w:color w:val="1A1A2E"/>
          <w:sz w:val="18"/>
          <w:shd w:val="clear" w:color="auto" w:fill="F5F5F5"/>
        </w:rPr>
        <w:br/>
        <w:t xml:space="preserve">            String result = </w:t>
      </w:r>
      <w:proofErr w:type="spellStart"/>
      <w:r>
        <w:rPr>
          <w:rFonts w:ascii="Courier New" w:eastAsia="Courier New" w:hAnsi="Courier New"/>
          <w:color w:val="1A1A2E"/>
          <w:sz w:val="18"/>
          <w:shd w:val="clear" w:color="auto" w:fill="F5F5F5"/>
        </w:rPr>
        <w:t>doExperiment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client.println</w:t>
      </w:r>
      <w:proofErr w:type="spellEnd"/>
      <w:r>
        <w:rPr>
          <w:rFonts w:ascii="Courier New" w:eastAsia="Courier New" w:hAnsi="Courier New"/>
          <w:color w:val="1A1A2E"/>
          <w:sz w:val="18"/>
          <w:shd w:val="clear" w:color="auto" w:fill="F5F5F5"/>
        </w:rPr>
        <w:t>(result);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实验结果已发送</w:t>
      </w:r>
      <w:proofErr w:type="spellEnd"/>
      <w:r>
        <w:rPr>
          <w:rFonts w:ascii="Courier New" w:eastAsia="Courier New" w:hAnsi="Courier New"/>
          <w:color w:val="1A1A2E"/>
          <w:sz w:val="18"/>
          <w:shd w:val="clear" w:color="auto" w:fill="F5F5F5"/>
        </w:rPr>
        <w:t>: " + result);</w:t>
      </w:r>
      <w:r>
        <w:rPr>
          <w:rFonts w:ascii="Courier New" w:eastAsia="Courier New" w:hAnsi="Courier New"/>
          <w:color w:val="1A1A2E"/>
          <w:sz w:val="18"/>
          <w:shd w:val="clear" w:color="auto" w:fill="F5F5F5"/>
        </w:rPr>
        <w:br/>
        <w:t xml:space="preserve">        } else if (command == "STATUS")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client.println</w:t>
      </w:r>
      <w:proofErr w:type="spellEnd"/>
      <w:r>
        <w:rPr>
          <w:rFonts w:ascii="Courier New" w:eastAsia="Courier New" w:hAnsi="Courier New"/>
          <w:color w:val="1A1A2E"/>
          <w:sz w:val="18"/>
          <w:shd w:val="clear" w:color="auto" w:fill="F5F5F5"/>
        </w:rPr>
        <w:t>("OK:READY");</w:t>
      </w:r>
      <w:r>
        <w:rPr>
          <w:rFonts w:ascii="Courier New" w:eastAsia="Courier New" w:hAnsi="Courier New"/>
          <w:color w:val="1A1A2E"/>
          <w:sz w:val="18"/>
          <w:shd w:val="clear" w:color="auto" w:fill="F5F5F5"/>
        </w:rPr>
        <w:br/>
        <w:t xml:space="preserve">        } else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client.println</w:t>
      </w:r>
      <w:proofErr w:type="spellEnd"/>
      <w:r>
        <w:rPr>
          <w:rFonts w:ascii="Courier New" w:eastAsia="Courier New" w:hAnsi="Courier New"/>
          <w:color w:val="1A1A2E"/>
          <w:sz w:val="18"/>
          <w:shd w:val="clear" w:color="auto" w:fill="F5F5F5"/>
        </w:rPr>
        <w:t>("ERROR:UNKNOWN_COMMAND");</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client.stop</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检查串口命令</w:t>
      </w:r>
      <w:proofErr w:type="spellEnd"/>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Serial.available</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String </w:t>
      </w:r>
      <w:proofErr w:type="spellStart"/>
      <w:r>
        <w:rPr>
          <w:rFonts w:ascii="Courier New" w:eastAsia="Courier New" w:hAnsi="Courier New"/>
          <w:color w:val="1A1A2E"/>
          <w:sz w:val="18"/>
          <w:shd w:val="clear" w:color="auto" w:fill="F5F5F5"/>
        </w:rPr>
        <w:t>cmd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Serial.readStringUntil</w:t>
      </w:r>
      <w:proofErr w:type="spellEnd"/>
      <w:r>
        <w:rPr>
          <w:rFonts w:ascii="Courier New" w:eastAsia="Courier New" w:hAnsi="Courier New"/>
          <w:color w:val="1A1A2E"/>
          <w:sz w:val="18"/>
          <w:shd w:val="clear" w:color="auto" w:fill="F5F5F5"/>
        </w:rPr>
        <w:t>('\n');</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cmd.trim</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cmd</w:t>
      </w:r>
      <w:proofErr w:type="spellEnd"/>
      <w:r>
        <w:rPr>
          <w:rFonts w:ascii="Courier New" w:eastAsia="Courier New" w:hAnsi="Courier New"/>
          <w:color w:val="1A1A2E"/>
          <w:sz w:val="18"/>
          <w:shd w:val="clear" w:color="auto" w:fill="F5F5F5"/>
        </w:rPr>
        <w:t xml:space="preserve"> == "r" || </w:t>
      </w:r>
      <w:proofErr w:type="spellStart"/>
      <w:r>
        <w:rPr>
          <w:rFonts w:ascii="Courier New" w:eastAsia="Courier New" w:hAnsi="Courier New"/>
          <w:color w:val="1A1A2E"/>
          <w:sz w:val="18"/>
          <w:shd w:val="clear" w:color="auto" w:fill="F5F5F5"/>
        </w:rPr>
        <w:t>cmd</w:t>
      </w:r>
      <w:proofErr w:type="spellEnd"/>
      <w:r>
        <w:rPr>
          <w:rFonts w:ascii="Courier New" w:eastAsia="Courier New" w:hAnsi="Courier New"/>
          <w:color w:val="1A1A2E"/>
          <w:sz w:val="18"/>
          <w:shd w:val="clear" w:color="auto" w:fill="F5F5F5"/>
        </w:rPr>
        <w:t xml:space="preserve"> == "RELEASE") {</w:t>
      </w:r>
      <w:r>
        <w:rPr>
          <w:rFonts w:ascii="Courier New" w:eastAsia="Courier New" w:hAnsi="Courier New"/>
          <w:color w:val="1A1A2E"/>
          <w:sz w:val="18"/>
          <w:shd w:val="clear" w:color="auto" w:fill="F5F5F5"/>
        </w:rPr>
        <w:br/>
        <w:t xml:space="preserve">            String result = </w:t>
      </w:r>
      <w:proofErr w:type="spellStart"/>
      <w:r>
        <w:rPr>
          <w:rFonts w:ascii="Courier New" w:eastAsia="Courier New" w:hAnsi="Courier New"/>
          <w:color w:val="1A1A2E"/>
          <w:sz w:val="18"/>
          <w:shd w:val="clear" w:color="auto" w:fill="F5F5F5"/>
        </w:rPr>
        <w:t>doExperiment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结果</w:t>
      </w:r>
      <w:proofErr w:type="spellEnd"/>
      <w:r>
        <w:rPr>
          <w:rFonts w:ascii="Courier New" w:eastAsia="Courier New" w:hAnsi="Courier New"/>
          <w:color w:val="1A1A2E"/>
          <w:sz w:val="18"/>
          <w:shd w:val="clear" w:color="auto" w:fill="F5F5F5"/>
        </w:rPr>
        <w:t>: " + result);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检查传感器状态并重置</w:t>
      </w:r>
      <w:proofErr w:type="spellEnd"/>
      <w:r>
        <w:rPr>
          <w:rFonts w:ascii="Courier New" w:eastAsia="Courier New" w:hAnsi="Courier New"/>
          <w:color w:val="1A1A2E"/>
          <w:sz w:val="18"/>
          <w:shd w:val="clear" w:color="auto" w:fill="F5F5F5"/>
        </w:rPr>
        <w:br/>
        <w:t xml:space="preserve">    if (sensor1_triggered &amp;&amp; sensor2_triggered) {</w:t>
      </w:r>
      <w:r>
        <w:rPr>
          <w:rFonts w:ascii="Courier New" w:eastAsia="Courier New" w:hAnsi="Courier New"/>
          <w:color w:val="1A1A2E"/>
          <w:sz w:val="18"/>
          <w:shd w:val="clear" w:color="auto" w:fill="F5F5F5"/>
        </w:rPr>
        <w:br/>
        <w:t xml:space="preserve">        float </w:t>
      </w:r>
      <w:proofErr w:type="spellStart"/>
      <w:r>
        <w:rPr>
          <w:rFonts w:ascii="Courier New" w:eastAsia="Courier New" w:hAnsi="Courier New"/>
          <w:color w:val="1A1A2E"/>
          <w:sz w:val="18"/>
          <w:shd w:val="clear" w:color="auto" w:fill="F5F5F5"/>
        </w:rPr>
        <w:t>delta_t</w:t>
      </w:r>
      <w:proofErr w:type="spellEnd"/>
      <w:r>
        <w:rPr>
          <w:rFonts w:ascii="Courier New" w:eastAsia="Courier New" w:hAnsi="Courier New"/>
          <w:color w:val="1A1A2E"/>
          <w:sz w:val="18"/>
          <w:shd w:val="clear" w:color="auto" w:fill="F5F5F5"/>
        </w:rPr>
        <w:t xml:space="preserve"> = (sensor2_time - sensor1_time) / 1000000.0;  // </w:t>
      </w:r>
      <w:proofErr w:type="spellStart"/>
      <w:r>
        <w:rPr>
          <w:rFonts w:ascii="Courier New" w:eastAsia="Courier New" w:hAnsi="Courier New"/>
          <w:color w:val="1A1A2E"/>
          <w:sz w:val="18"/>
          <w:shd w:val="clear" w:color="auto" w:fill="F5F5F5"/>
        </w:rPr>
        <w:t>转换为秒</w:t>
      </w:r>
      <w:proofErr w:type="spellEnd"/>
      <w:r>
        <w:rPr>
          <w:rFonts w:ascii="Courier New" w:eastAsia="Courier New" w:hAnsi="Courier New"/>
          <w:color w:val="1A1A2E"/>
          <w:sz w:val="18"/>
          <w:shd w:val="clear" w:color="auto" w:fill="F5F5F5"/>
        </w:rPr>
        <w:br/>
        <w:t xml:space="preserve">        float velocity = SENSOR_DISTANCE_CM / (</w:t>
      </w:r>
      <w:proofErr w:type="spellStart"/>
      <w:r>
        <w:rPr>
          <w:rFonts w:ascii="Courier New" w:eastAsia="Courier New" w:hAnsi="Courier New"/>
          <w:color w:val="1A1A2E"/>
          <w:sz w:val="18"/>
          <w:shd w:val="clear" w:color="auto" w:fill="F5F5F5"/>
        </w:rPr>
        <w:t>delta_t</w:t>
      </w:r>
      <w:proofErr w:type="spellEnd"/>
      <w:r>
        <w:rPr>
          <w:rFonts w:ascii="Courier New" w:eastAsia="Courier New" w:hAnsi="Courier New"/>
          <w:color w:val="1A1A2E"/>
          <w:sz w:val="18"/>
          <w:shd w:val="clear" w:color="auto" w:fill="F5F5F5"/>
        </w:rPr>
        <w:t xml:space="preserve"> * 100);  // cm/s -&gt; m/s</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("传感器1-&gt;2时间差: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delta_t</w:t>
      </w:r>
      <w:proofErr w:type="spellEnd"/>
      <w:r>
        <w:rPr>
          <w:rFonts w:ascii="Courier New" w:eastAsia="Courier New" w:hAnsi="Courier New"/>
          <w:color w:val="1A1A2E"/>
          <w:sz w:val="18"/>
          <w:shd w:val="clear" w:color="auto" w:fill="F5F5F5"/>
        </w:rPr>
        <w:t xml:space="preserve"> * 1000, 3);</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ms</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速度</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(velocity, 3);</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 m/s");</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重置</w:t>
      </w:r>
      <w:proofErr w:type="spellEnd"/>
      <w:r>
        <w:rPr>
          <w:rFonts w:ascii="Courier New" w:eastAsia="Courier New" w:hAnsi="Courier New"/>
          <w:color w:val="1A1A2E"/>
          <w:sz w:val="18"/>
          <w:shd w:val="clear" w:color="auto" w:fill="F5F5F5"/>
        </w:rPr>
        <w:br/>
        <w:t xml:space="preserve">        sensor1_triggered = false;</w:t>
      </w:r>
      <w:r>
        <w:rPr>
          <w:rFonts w:ascii="Courier New" w:eastAsia="Courier New" w:hAnsi="Courier New"/>
          <w:color w:val="1A1A2E"/>
          <w:sz w:val="18"/>
          <w:shd w:val="clear" w:color="auto" w:fill="F5F5F5"/>
        </w:rPr>
        <w:br/>
        <w:t xml:space="preserve">        sensor2_triggered = false;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delay(10);</w:t>
      </w:r>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String </w:t>
      </w:r>
      <w:proofErr w:type="spellStart"/>
      <w:r>
        <w:rPr>
          <w:rFonts w:ascii="Courier New" w:eastAsia="Courier New" w:hAnsi="Courier New"/>
          <w:color w:val="1A1A2E"/>
          <w:sz w:val="18"/>
          <w:shd w:val="clear" w:color="auto" w:fill="F5F5F5"/>
        </w:rPr>
        <w:t>doExperiment</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重置传感器状态</w:t>
      </w:r>
      <w:proofErr w:type="spellEnd"/>
      <w:r>
        <w:rPr>
          <w:rFonts w:ascii="Courier New" w:eastAsia="Courier New" w:hAnsi="Courier New"/>
          <w:color w:val="1A1A2E"/>
          <w:sz w:val="18"/>
          <w:shd w:val="clear" w:color="auto" w:fill="F5F5F5"/>
        </w:rPr>
        <w:br/>
        <w:t xml:space="preserve">    sensor1_triggered = false;</w:t>
      </w:r>
      <w:r>
        <w:rPr>
          <w:rFonts w:ascii="Courier New" w:eastAsia="Courier New" w:hAnsi="Courier New"/>
          <w:color w:val="1A1A2E"/>
          <w:sz w:val="18"/>
          <w:shd w:val="clear" w:color="auto" w:fill="F5F5F5"/>
        </w:rPr>
        <w:br/>
        <w:t xml:space="preserve">    sensor2_triggered = false;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释放小球</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释放小球</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releaseServo.write</w:t>
      </w:r>
      <w:proofErr w:type="spellEnd"/>
      <w:r>
        <w:rPr>
          <w:rFonts w:ascii="Courier New" w:eastAsia="Courier New" w:hAnsi="Courier New"/>
          <w:color w:val="1A1A2E"/>
          <w:sz w:val="18"/>
          <w:shd w:val="clear" w:color="auto" w:fill="F5F5F5"/>
        </w:rPr>
        <w:t>(SERVO_RELEASED);</w:t>
      </w:r>
      <w:r>
        <w:rPr>
          <w:rFonts w:ascii="Courier New" w:eastAsia="Courier New" w:hAnsi="Courier New"/>
          <w:color w:val="1A1A2E"/>
          <w:sz w:val="18"/>
          <w:shd w:val="clear" w:color="auto" w:fill="F5F5F5"/>
        </w:rPr>
        <w:br/>
        <w:t xml:space="preserve">    delay(500);  // </w:t>
      </w:r>
      <w:proofErr w:type="spellStart"/>
      <w:r>
        <w:rPr>
          <w:rFonts w:ascii="Courier New" w:eastAsia="Courier New" w:hAnsi="Courier New"/>
          <w:color w:val="1A1A2E"/>
          <w:sz w:val="18"/>
          <w:shd w:val="clear" w:color="auto" w:fill="F5F5F5"/>
        </w:rPr>
        <w:t>等待舵机到位</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等待传感器触发（最多等待3秒）</w:t>
      </w:r>
      <w:r>
        <w:rPr>
          <w:rFonts w:ascii="Courier New" w:eastAsia="Courier New" w:hAnsi="Courier New"/>
          <w:color w:val="1A1A2E"/>
          <w:sz w:val="18"/>
          <w:shd w:val="clear" w:color="auto" w:fill="F5F5F5"/>
        </w:rPr>
        <w:br/>
        <w:t xml:space="preserve">    unsigned long </w:t>
      </w:r>
      <w:proofErr w:type="spellStart"/>
      <w:r>
        <w:rPr>
          <w:rFonts w:ascii="Courier New" w:eastAsia="Courier New" w:hAnsi="Courier New"/>
          <w:color w:val="1A1A2E"/>
          <w:sz w:val="18"/>
          <w:shd w:val="clear" w:color="auto" w:fill="F5F5F5"/>
        </w:rPr>
        <w:t>start_wait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millis</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while ((!sensor1_triggered || !sensor2_triggered) &amp;&amp;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millis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start_wait</w:t>
      </w:r>
      <w:proofErr w:type="spellEnd"/>
      <w:r>
        <w:rPr>
          <w:rFonts w:ascii="Courier New" w:eastAsia="Courier New" w:hAnsi="Courier New"/>
          <w:color w:val="1A1A2E"/>
          <w:sz w:val="18"/>
          <w:shd w:val="clear" w:color="auto" w:fill="F5F5F5"/>
        </w:rPr>
        <w:t xml:space="preserve"> &lt; 3000)) {</w:t>
      </w:r>
      <w:r>
        <w:rPr>
          <w:rFonts w:ascii="Courier New" w:eastAsia="Courier New" w:hAnsi="Courier New"/>
          <w:color w:val="1A1A2E"/>
          <w:sz w:val="18"/>
          <w:shd w:val="clear" w:color="auto" w:fill="F5F5F5"/>
        </w:rPr>
        <w:br/>
        <w:t xml:space="preserve">        delay(1);</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恢复舵机位置</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releaseServo.write</w:t>
      </w:r>
      <w:proofErr w:type="spellEnd"/>
      <w:r>
        <w:rPr>
          <w:rFonts w:ascii="Courier New" w:eastAsia="Courier New" w:hAnsi="Courier New"/>
          <w:color w:val="1A1A2E"/>
          <w:sz w:val="18"/>
          <w:shd w:val="clear" w:color="auto" w:fill="F5F5F5"/>
        </w:rPr>
        <w:t>(SERVO_LOCKED);</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(sensor1_triggered &amp;&amp; sensor2_triggered) {</w:t>
      </w:r>
      <w:r>
        <w:rPr>
          <w:rFonts w:ascii="Courier New" w:eastAsia="Courier New" w:hAnsi="Courier New"/>
          <w:color w:val="1A1A2E"/>
          <w:sz w:val="18"/>
          <w:shd w:val="clear" w:color="auto" w:fill="F5F5F5"/>
        </w:rPr>
        <w:br/>
        <w:t xml:space="preserve">        float </w:t>
      </w:r>
      <w:proofErr w:type="spellStart"/>
      <w:r>
        <w:rPr>
          <w:rFonts w:ascii="Courier New" w:eastAsia="Courier New" w:hAnsi="Courier New"/>
          <w:color w:val="1A1A2E"/>
          <w:sz w:val="18"/>
          <w:shd w:val="clear" w:color="auto" w:fill="F5F5F5"/>
        </w:rPr>
        <w:t>delta_t</w:t>
      </w:r>
      <w:proofErr w:type="spellEnd"/>
      <w:r>
        <w:rPr>
          <w:rFonts w:ascii="Courier New" w:eastAsia="Courier New" w:hAnsi="Courier New"/>
          <w:color w:val="1A1A2E"/>
          <w:sz w:val="18"/>
          <w:shd w:val="clear" w:color="auto" w:fill="F5F5F5"/>
        </w:rPr>
        <w:t xml:space="preserve"> = (sensor2_time - sensor1_time) / 1000000.0;</w:t>
      </w:r>
      <w:r>
        <w:rPr>
          <w:rFonts w:ascii="Courier New" w:eastAsia="Courier New" w:hAnsi="Courier New"/>
          <w:color w:val="1A1A2E"/>
          <w:sz w:val="18"/>
          <w:shd w:val="clear" w:color="auto" w:fill="F5F5F5"/>
        </w:rPr>
        <w:br/>
        <w:t xml:space="preserve">        float velocity = SENSOR_DISTANCE_CM / (</w:t>
      </w:r>
      <w:proofErr w:type="spellStart"/>
      <w:r>
        <w:rPr>
          <w:rFonts w:ascii="Courier New" w:eastAsia="Courier New" w:hAnsi="Courier New"/>
          <w:color w:val="1A1A2E"/>
          <w:sz w:val="18"/>
          <w:shd w:val="clear" w:color="auto" w:fill="F5F5F5"/>
        </w:rPr>
        <w:t>delta_t</w:t>
      </w:r>
      <w:proofErr w:type="spellEnd"/>
      <w:r>
        <w:rPr>
          <w:rFonts w:ascii="Courier New" w:eastAsia="Courier New" w:hAnsi="Courier New"/>
          <w:color w:val="1A1A2E"/>
          <w:sz w:val="18"/>
          <w:shd w:val="clear" w:color="auto" w:fill="F5F5F5"/>
        </w:rPr>
        <w:t xml:space="preserve"> * 100);</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char result[100];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snprintf</w:t>
      </w:r>
      <w:proofErr w:type="spellEnd"/>
      <w:r>
        <w:rPr>
          <w:rFonts w:ascii="Courier New" w:eastAsia="Courier New" w:hAnsi="Courier New"/>
          <w:color w:val="1A1A2E"/>
          <w:sz w:val="18"/>
          <w:shd w:val="clear" w:color="auto" w:fill="F5F5F5"/>
        </w:rPr>
        <w:t xml:space="preserve">(result, </w:t>
      </w:r>
      <w:proofErr w:type="spellStart"/>
      <w:r>
        <w:rPr>
          <w:rFonts w:ascii="Courier New" w:eastAsia="Courier New" w:hAnsi="Courier New"/>
          <w:color w:val="1A1A2E"/>
          <w:sz w:val="18"/>
          <w:shd w:val="clear" w:color="auto" w:fill="F5F5F5"/>
        </w:rPr>
        <w:t>sizeof</w:t>
      </w:r>
      <w:proofErr w:type="spellEnd"/>
      <w:r>
        <w:rPr>
          <w:rFonts w:ascii="Courier New" w:eastAsia="Courier New" w:hAnsi="Courier New"/>
          <w:color w:val="1A1A2E"/>
          <w:sz w:val="18"/>
          <w:shd w:val="clear" w:color="auto" w:fill="F5F5F5"/>
        </w:rPr>
        <w:t xml:space="preserve">(result), </w:t>
      </w:r>
      <w:r>
        <w:rPr>
          <w:rFonts w:ascii="Courier New" w:eastAsia="Courier New" w:hAnsi="Courier New"/>
          <w:color w:val="1A1A2E"/>
          <w:sz w:val="18"/>
          <w:shd w:val="clear" w:color="auto" w:fill="F5F5F5"/>
        </w:rPr>
        <w:br/>
        <w:t xml:space="preserve">                "OK:%.3f,%.4f,%.3f",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delta_t</w:t>
      </w:r>
      <w:proofErr w:type="spellEnd"/>
      <w:r>
        <w:rPr>
          <w:rFonts w:ascii="Courier New" w:eastAsia="Courier New" w:hAnsi="Courier New"/>
          <w:color w:val="1A1A2E"/>
          <w:sz w:val="18"/>
          <w:shd w:val="clear" w:color="auto" w:fill="F5F5F5"/>
        </w:rPr>
        <w:t xml:space="preserve"> * 1000,  // </w:t>
      </w:r>
      <w:proofErr w:type="spellStart"/>
      <w:r>
        <w:rPr>
          <w:rFonts w:ascii="Courier New" w:eastAsia="Courier New" w:hAnsi="Courier New"/>
          <w:color w:val="1A1A2E"/>
          <w:sz w:val="18"/>
          <w:shd w:val="clear" w:color="auto" w:fill="F5F5F5"/>
        </w:rPr>
        <w:t>时间差</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ms</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SENSOR_DISTANCE_CM / 100.0,  // </w:t>
      </w:r>
      <w:proofErr w:type="spellStart"/>
      <w:r>
        <w:rPr>
          <w:rFonts w:ascii="Courier New" w:eastAsia="Courier New" w:hAnsi="Courier New"/>
          <w:color w:val="1A1A2E"/>
          <w:sz w:val="18"/>
          <w:shd w:val="clear" w:color="auto" w:fill="F5F5F5"/>
        </w:rPr>
        <w:t>距离</w:t>
      </w:r>
      <w:proofErr w:type="spellEnd"/>
      <w:r>
        <w:rPr>
          <w:rFonts w:ascii="Courier New" w:eastAsia="Courier New" w:hAnsi="Courier New"/>
          <w:color w:val="1A1A2E"/>
          <w:sz w:val="18"/>
          <w:shd w:val="clear" w:color="auto" w:fill="F5F5F5"/>
        </w:rPr>
        <w:t>(m)</w:t>
      </w:r>
      <w:r>
        <w:rPr>
          <w:rFonts w:ascii="Courier New" w:eastAsia="Courier New" w:hAnsi="Courier New"/>
          <w:color w:val="1A1A2E"/>
          <w:sz w:val="18"/>
          <w:shd w:val="clear" w:color="auto" w:fill="F5F5F5"/>
        </w:rPr>
        <w:br/>
        <w:t xml:space="preserve">                velocity);  // </w:t>
      </w:r>
      <w:proofErr w:type="spellStart"/>
      <w:r>
        <w:rPr>
          <w:rFonts w:ascii="Courier New" w:eastAsia="Courier New" w:hAnsi="Courier New"/>
          <w:color w:val="1A1A2E"/>
          <w:sz w:val="18"/>
          <w:shd w:val="clear" w:color="auto" w:fill="F5F5F5"/>
        </w:rPr>
        <w:t>速度</w:t>
      </w:r>
      <w:proofErr w:type="spellEnd"/>
      <w:r>
        <w:rPr>
          <w:rFonts w:ascii="Courier New" w:eastAsia="Courier New" w:hAnsi="Courier New"/>
          <w:color w:val="1A1A2E"/>
          <w:sz w:val="18"/>
          <w:shd w:val="clear" w:color="auto" w:fill="F5F5F5"/>
        </w:rPr>
        <w:t>(m/s)</w:t>
      </w:r>
      <w:r>
        <w:rPr>
          <w:rFonts w:ascii="Courier New" w:eastAsia="Courier New" w:hAnsi="Courier New"/>
          <w:color w:val="1A1A2E"/>
          <w:sz w:val="18"/>
          <w:shd w:val="clear" w:color="auto" w:fill="F5F5F5"/>
        </w:rPr>
        <w:br/>
        <w:t xml:space="preserve">        return String(result);</w:t>
      </w:r>
      <w:r>
        <w:rPr>
          <w:rFonts w:ascii="Courier New" w:eastAsia="Courier New" w:hAnsi="Courier New"/>
          <w:color w:val="1A1A2E"/>
          <w:sz w:val="18"/>
          <w:shd w:val="clear" w:color="auto" w:fill="F5F5F5"/>
        </w:rPr>
        <w:br/>
        <w:t xml:space="preserve">    } else {</w:t>
      </w:r>
      <w:r>
        <w:rPr>
          <w:rFonts w:ascii="Courier New" w:eastAsia="Courier New" w:hAnsi="Courier New"/>
          <w:color w:val="1A1A2E"/>
          <w:sz w:val="18"/>
          <w:shd w:val="clear" w:color="auto" w:fill="F5F5F5"/>
        </w:rPr>
        <w:br/>
        <w:t xml:space="preserve">        return "ERROR:SENSOR_TIMEOUT";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w:t>
      </w:r>
    </w:p>
    <w:p w14:paraId="2833F36C" w14:textId="77777777" w:rsidR="00FF1AA5" w:rsidRDefault="00000000">
      <w:pPr>
        <w:rPr>
          <w:rFonts w:hint="eastAsia"/>
        </w:rPr>
      </w:pPr>
      <w:r>
        <w:br w:type="page"/>
      </w:r>
    </w:p>
    <w:p w14:paraId="6C0E40DC" w14:textId="77777777" w:rsidR="00FF1AA5" w:rsidRDefault="00000000">
      <w:pPr>
        <w:pStyle w:val="31"/>
      </w:pPr>
      <w:bookmarkStart w:id="86" w:name="_Toc6390"/>
      <w:r>
        <w:rPr>
          <w:rFonts w:ascii="微软雅黑" w:eastAsia="微软雅黑" w:hAnsi="微软雅黑"/>
        </w:rPr>
        <w:lastRenderedPageBreak/>
        <w:t xml:space="preserve">12.2 </w:t>
      </w:r>
      <w:proofErr w:type="spellStart"/>
      <w:r>
        <w:rPr>
          <w:rFonts w:ascii="微软雅黑" w:eastAsia="微软雅黑" w:hAnsi="微软雅黑"/>
        </w:rPr>
        <w:t>Python上位机代码（完整版</w:t>
      </w:r>
      <w:proofErr w:type="spellEnd"/>
      <w:r>
        <w:rPr>
          <w:rFonts w:ascii="微软雅黑" w:eastAsia="微软雅黑" w:hAnsi="微软雅黑"/>
        </w:rPr>
        <w:t>）</w:t>
      </w:r>
      <w:bookmarkEnd w:id="86"/>
    </w:p>
    <w:p w14:paraId="79DB34D3" w14:textId="77777777" w:rsidR="00FF1AA5" w:rsidRDefault="00000000">
      <w:pPr>
        <w:ind w:firstLine="420"/>
        <w:rPr>
          <w:rFonts w:hint="eastAsia"/>
        </w:rPr>
      </w:pPr>
      <w:proofErr w:type="spellStart"/>
      <w:r>
        <w:t>Python上位机负责：连接手机摄像头获取视频流、图像处理检测小球位置、数据拟合计算物理量</w:t>
      </w:r>
      <w:proofErr w:type="spellEnd"/>
      <w:r>
        <w:t>。</w:t>
      </w:r>
    </w:p>
    <w:p w14:paraId="69867B0F" w14:textId="77777777" w:rsidR="00FF1AA5" w:rsidRDefault="00000000">
      <w:pPr>
        <w:rPr>
          <w:rFonts w:hint="eastAsia"/>
        </w:rPr>
      </w:pPr>
      <w:r>
        <w:rPr>
          <w:b/>
        </w:rPr>
        <w:t>【</w:t>
      </w:r>
      <w:proofErr w:type="spellStart"/>
      <w:r>
        <w:rPr>
          <w:b/>
        </w:rPr>
        <w:t>Python代码</w:t>
      </w:r>
      <w:proofErr w:type="spellEnd"/>
      <w:r>
        <w:rPr>
          <w:b/>
        </w:rPr>
        <w:t>】</w:t>
      </w:r>
    </w:p>
    <w:p w14:paraId="672BEAC1"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#!/usr/bin/env python3</w:t>
      </w:r>
      <w:r>
        <w:rPr>
          <w:rFonts w:ascii="Courier New" w:eastAsia="Courier New" w:hAnsi="Courier New"/>
          <w:color w:val="1A1A2E"/>
          <w:sz w:val="18"/>
          <w:shd w:val="clear" w:color="auto" w:fill="F5F5F5"/>
        </w:rPr>
        <w:br/>
        <w:t># -*- coding: utf-8 -*-</w:t>
      </w:r>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平抛运动实验</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Python上位机（完整版</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功能：视频流获取、小球检测、轨迹拟合、初速度计算</w:t>
      </w:r>
      <w:proofErr w:type="spellEnd"/>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import cv2</w:t>
      </w:r>
      <w:r>
        <w:rPr>
          <w:rFonts w:ascii="Courier New" w:eastAsia="Courier New" w:hAnsi="Courier New"/>
          <w:color w:val="1A1A2E"/>
          <w:sz w:val="18"/>
          <w:shd w:val="clear" w:color="auto" w:fill="F5F5F5"/>
        </w:rPr>
        <w:br/>
        <w:t xml:space="preserve">import </w:t>
      </w:r>
      <w:proofErr w:type="spellStart"/>
      <w:r>
        <w:rPr>
          <w:rFonts w:ascii="Courier New" w:eastAsia="Courier New" w:hAnsi="Courier New"/>
          <w:color w:val="1A1A2E"/>
          <w:sz w:val="18"/>
          <w:shd w:val="clear" w:color="auto" w:fill="F5F5F5"/>
        </w:rPr>
        <w:t>numpy</w:t>
      </w:r>
      <w:proofErr w:type="spellEnd"/>
      <w:r>
        <w:rPr>
          <w:rFonts w:ascii="Courier New" w:eastAsia="Courier New" w:hAnsi="Courier New"/>
          <w:color w:val="1A1A2E"/>
          <w:sz w:val="18"/>
          <w:shd w:val="clear" w:color="auto" w:fill="F5F5F5"/>
        </w:rPr>
        <w:t xml:space="preserve"> as np</w:t>
      </w:r>
      <w:r>
        <w:rPr>
          <w:rFonts w:ascii="Courier New" w:eastAsia="Courier New" w:hAnsi="Courier New"/>
          <w:color w:val="1A1A2E"/>
          <w:sz w:val="18"/>
          <w:shd w:val="clear" w:color="auto" w:fill="F5F5F5"/>
        </w:rPr>
        <w:br/>
        <w:t xml:space="preserve">from </w:t>
      </w:r>
      <w:proofErr w:type="spellStart"/>
      <w:r>
        <w:rPr>
          <w:rFonts w:ascii="Courier New" w:eastAsia="Courier New" w:hAnsi="Courier New"/>
          <w:color w:val="1A1A2E"/>
          <w:sz w:val="18"/>
          <w:shd w:val="clear" w:color="auto" w:fill="F5F5F5"/>
        </w:rPr>
        <w:t>scipy.optimize</w:t>
      </w:r>
      <w:proofErr w:type="spellEnd"/>
      <w:r>
        <w:rPr>
          <w:rFonts w:ascii="Courier New" w:eastAsia="Courier New" w:hAnsi="Courier New"/>
          <w:color w:val="1A1A2E"/>
          <w:sz w:val="18"/>
          <w:shd w:val="clear" w:color="auto" w:fill="F5F5F5"/>
        </w:rPr>
        <w:t xml:space="preserve"> import </w:t>
      </w:r>
      <w:proofErr w:type="spellStart"/>
      <w:r>
        <w:rPr>
          <w:rFonts w:ascii="Courier New" w:eastAsia="Courier New" w:hAnsi="Courier New"/>
          <w:color w:val="1A1A2E"/>
          <w:sz w:val="18"/>
          <w:shd w:val="clear" w:color="auto" w:fill="F5F5F5"/>
        </w:rPr>
        <w:t>curve_fit</w:t>
      </w:r>
      <w:proofErr w:type="spellEnd"/>
      <w:r>
        <w:rPr>
          <w:rFonts w:ascii="Courier New" w:eastAsia="Courier New" w:hAnsi="Courier New"/>
          <w:color w:val="1A1A2E"/>
          <w:sz w:val="18"/>
          <w:shd w:val="clear" w:color="auto" w:fill="F5F5F5"/>
        </w:rPr>
        <w:br/>
        <w:t>import time</w:t>
      </w:r>
      <w:r>
        <w:rPr>
          <w:rFonts w:ascii="Courier New" w:eastAsia="Courier New" w:hAnsi="Courier New"/>
          <w:color w:val="1A1A2E"/>
          <w:sz w:val="18"/>
          <w:shd w:val="clear" w:color="auto" w:fill="F5F5F5"/>
        </w:rPr>
        <w:br/>
        <w:t>import socket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class </w:t>
      </w:r>
      <w:proofErr w:type="spellStart"/>
      <w:r>
        <w:rPr>
          <w:rFonts w:ascii="Courier New" w:eastAsia="Courier New" w:hAnsi="Courier New"/>
          <w:color w:val="1A1A2E"/>
          <w:sz w:val="18"/>
          <w:shd w:val="clear" w:color="auto" w:fill="F5F5F5"/>
        </w:rPr>
        <w:t>ProjectileExperiment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def __</w:t>
      </w:r>
      <w:proofErr w:type="spellStart"/>
      <w:r>
        <w:rPr>
          <w:rFonts w:ascii="Courier New" w:eastAsia="Courier New" w:hAnsi="Courier New"/>
          <w:color w:val="1A1A2E"/>
          <w:sz w:val="18"/>
          <w:shd w:val="clear" w:color="auto" w:fill="F5F5F5"/>
        </w:rPr>
        <w:t>init</w:t>
      </w:r>
      <w:proofErr w:type="spellEnd"/>
      <w:r>
        <w:rPr>
          <w:rFonts w:ascii="Courier New" w:eastAsia="Courier New" w:hAnsi="Courier New"/>
          <w:color w:val="1A1A2E"/>
          <w:sz w:val="18"/>
          <w:shd w:val="clear" w:color="auto" w:fill="F5F5F5"/>
        </w:rPr>
        <w:t xml:space="preserve">__(self, </w:t>
      </w:r>
      <w:proofErr w:type="spellStart"/>
      <w:r>
        <w:rPr>
          <w:rFonts w:ascii="Courier New" w:eastAsia="Courier New" w:hAnsi="Courier New"/>
          <w:color w:val="1A1A2E"/>
          <w:sz w:val="18"/>
          <w:shd w:val="clear" w:color="auto" w:fill="F5F5F5"/>
        </w:rPr>
        <w:t>camera_url</w:t>
      </w:r>
      <w:proofErr w:type="spellEnd"/>
      <w:r>
        <w:rPr>
          <w:rFonts w:ascii="Courier New" w:eastAsia="Courier New" w:hAnsi="Courier New"/>
          <w:color w:val="1A1A2E"/>
          <w:sz w:val="18"/>
          <w:shd w:val="clear" w:color="auto" w:fill="F5F5F5"/>
        </w:rPr>
        <w:t>, esp32_ip=None, esp32_port=8080):</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初始化实验系统</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camera_url</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手机IP</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Webcam的视频流地址</w:t>
      </w:r>
      <w:proofErr w:type="spellEnd"/>
      <w:r>
        <w:rPr>
          <w:rFonts w:ascii="Courier New" w:eastAsia="Courier New" w:hAnsi="Courier New"/>
          <w:color w:val="1A1A2E"/>
          <w:sz w:val="18"/>
          <w:shd w:val="clear" w:color="auto" w:fill="F5F5F5"/>
        </w:rPr>
        <w:br/>
        <w:t xml:space="preserve">        esp32_ip: ESP32的IP地址（可选，用于触发释放）</w:t>
      </w:r>
      <w:r>
        <w:rPr>
          <w:rFonts w:ascii="Courier New" w:eastAsia="Courier New" w:hAnsi="Courier New"/>
          <w:color w:val="1A1A2E"/>
          <w:sz w:val="18"/>
          <w:shd w:val="clear" w:color="auto" w:fill="F5F5F5"/>
        </w:rPr>
        <w:br/>
        <w:t xml:space="preserve">        esp32_port: ESP32的TCP端口</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self.camera_url</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camera_url</w:t>
      </w:r>
      <w:proofErr w:type="spellEnd"/>
      <w:r>
        <w:rPr>
          <w:rFonts w:ascii="Courier New" w:eastAsia="Courier New" w:hAnsi="Courier New"/>
          <w:color w:val="1A1A2E"/>
          <w:sz w:val="18"/>
          <w:shd w:val="clear" w:color="auto" w:fill="F5F5F5"/>
        </w:rPr>
        <w:br/>
        <w:t xml:space="preserve">        self.esp32_ip = esp32_ip</w:t>
      </w:r>
      <w:r>
        <w:rPr>
          <w:rFonts w:ascii="Courier New" w:eastAsia="Courier New" w:hAnsi="Courier New"/>
          <w:color w:val="1A1A2E"/>
          <w:sz w:val="18"/>
          <w:shd w:val="clear" w:color="auto" w:fill="F5F5F5"/>
        </w:rPr>
        <w:br/>
        <w:t xml:space="preserve">        self.esp32_port = esp32_port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self.cap</w:t>
      </w:r>
      <w:proofErr w:type="spellEnd"/>
      <w:r>
        <w:rPr>
          <w:rFonts w:ascii="Courier New" w:eastAsia="Courier New" w:hAnsi="Courier New"/>
          <w:color w:val="1A1A2E"/>
          <w:sz w:val="18"/>
          <w:shd w:val="clear" w:color="auto" w:fill="F5F5F5"/>
        </w:rPr>
        <w:t xml:space="preserve"> = None</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self.transform_matrix</w:t>
      </w:r>
      <w:proofErr w:type="spellEnd"/>
      <w:r>
        <w:rPr>
          <w:rFonts w:ascii="Courier New" w:eastAsia="Courier New" w:hAnsi="Courier New"/>
          <w:color w:val="1A1A2E"/>
          <w:sz w:val="18"/>
          <w:shd w:val="clear" w:color="auto" w:fill="F5F5F5"/>
        </w:rPr>
        <w:t xml:space="preserve"> = None  # </w:t>
      </w:r>
      <w:proofErr w:type="spellStart"/>
      <w:r>
        <w:rPr>
          <w:rFonts w:ascii="Courier New" w:eastAsia="Courier New" w:hAnsi="Courier New"/>
          <w:color w:val="1A1A2E"/>
          <w:sz w:val="18"/>
          <w:shd w:val="clear" w:color="auto" w:fill="F5F5F5"/>
        </w:rPr>
        <w:t>标定矩阵</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self.ball_positions</w:t>
      </w:r>
      <w:proofErr w:type="spellEnd"/>
      <w:r>
        <w:rPr>
          <w:rFonts w:ascii="Courier New" w:eastAsia="Courier New" w:hAnsi="Courier New"/>
          <w:color w:val="1A1A2E"/>
          <w:sz w:val="18"/>
          <w:shd w:val="clear" w:color="auto" w:fill="F5F5F5"/>
        </w:rPr>
        <w:t xml:space="preserve"> = []  # </w:t>
      </w:r>
      <w:proofErr w:type="spellStart"/>
      <w:r>
        <w:rPr>
          <w:rFonts w:ascii="Courier New" w:eastAsia="Courier New" w:hAnsi="Courier New"/>
          <w:color w:val="1A1A2E"/>
          <w:sz w:val="18"/>
          <w:shd w:val="clear" w:color="auto" w:fill="F5F5F5"/>
        </w:rPr>
        <w:t>检测到的小球位置</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小球检测参数</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self.ball_color_lower</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 xml:space="preserve">([0, 0, 200])    # </w:t>
      </w:r>
      <w:proofErr w:type="spellStart"/>
      <w:r>
        <w:rPr>
          <w:rFonts w:ascii="Courier New" w:eastAsia="Courier New" w:hAnsi="Courier New"/>
          <w:color w:val="1A1A2E"/>
          <w:sz w:val="18"/>
          <w:shd w:val="clear" w:color="auto" w:fill="F5F5F5"/>
        </w:rPr>
        <w:t>HSV下界（白色小球</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self.ball_color_upper</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 xml:space="preserve">([180, 30, 255])  # </w:t>
      </w:r>
      <w:proofErr w:type="spellStart"/>
      <w:r>
        <w:rPr>
          <w:rFonts w:ascii="Courier New" w:eastAsia="Courier New" w:hAnsi="Courier New"/>
          <w:color w:val="1A1A2E"/>
          <w:sz w:val="18"/>
          <w:shd w:val="clear" w:color="auto" w:fill="F5F5F5"/>
        </w:rPr>
        <w:t>HSV上界</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self.min_radius</w:t>
      </w:r>
      <w:proofErr w:type="spellEnd"/>
      <w:r>
        <w:rPr>
          <w:rFonts w:ascii="Courier New" w:eastAsia="Courier New" w:hAnsi="Courier New"/>
          <w:color w:val="1A1A2E"/>
          <w:sz w:val="18"/>
          <w:shd w:val="clear" w:color="auto" w:fill="F5F5F5"/>
        </w:rPr>
        <w:t xml:space="preserve"> = 5    # </w:t>
      </w:r>
      <w:proofErr w:type="spellStart"/>
      <w:r>
        <w:rPr>
          <w:rFonts w:ascii="Courier New" w:eastAsia="Courier New" w:hAnsi="Courier New"/>
          <w:color w:val="1A1A2E"/>
          <w:sz w:val="18"/>
          <w:shd w:val="clear" w:color="auto" w:fill="F5F5F5"/>
        </w:rPr>
        <w:t>最小半径（像素</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self.max_radius</w:t>
      </w:r>
      <w:proofErr w:type="spellEnd"/>
      <w:r>
        <w:rPr>
          <w:rFonts w:ascii="Courier New" w:eastAsia="Courier New" w:hAnsi="Courier New"/>
          <w:color w:val="1A1A2E"/>
          <w:sz w:val="18"/>
          <w:shd w:val="clear" w:color="auto" w:fill="F5F5F5"/>
        </w:rPr>
        <w:t xml:space="preserve"> = 50   # </w:t>
      </w:r>
      <w:proofErr w:type="spellStart"/>
      <w:r>
        <w:rPr>
          <w:rFonts w:ascii="Courier New" w:eastAsia="Courier New" w:hAnsi="Courier New"/>
          <w:color w:val="1A1A2E"/>
          <w:sz w:val="18"/>
          <w:shd w:val="clear" w:color="auto" w:fill="F5F5F5"/>
        </w:rPr>
        <w:t>最大半径（像素</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def </w:t>
      </w:r>
      <w:proofErr w:type="spellStart"/>
      <w:r>
        <w:rPr>
          <w:rFonts w:ascii="Courier New" w:eastAsia="Courier New" w:hAnsi="Courier New"/>
          <w:color w:val="1A1A2E"/>
          <w:sz w:val="18"/>
          <w:shd w:val="clear" w:color="auto" w:fill="F5F5F5"/>
        </w:rPr>
        <w:t>connect_camera</w:t>
      </w:r>
      <w:proofErr w:type="spellEnd"/>
      <w:r>
        <w:rPr>
          <w:rFonts w:ascii="Courier New" w:eastAsia="Courier New" w:hAnsi="Courier New"/>
          <w:color w:val="1A1A2E"/>
          <w:sz w:val="18"/>
          <w:shd w:val="clear" w:color="auto" w:fill="F5F5F5"/>
        </w:rPr>
        <w:t>(self):</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连接摄像头</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self.cap</w:t>
      </w:r>
      <w:proofErr w:type="spellEnd"/>
      <w:r>
        <w:rPr>
          <w:rFonts w:ascii="Courier New" w:eastAsia="Courier New" w:hAnsi="Courier New"/>
          <w:color w:val="1A1A2E"/>
          <w:sz w:val="18"/>
          <w:shd w:val="clear" w:color="auto" w:fill="F5F5F5"/>
        </w:rPr>
        <w:t xml:space="preserve"> = cv2.VideoCapture(</w:t>
      </w:r>
      <w:proofErr w:type="spellStart"/>
      <w:r>
        <w:rPr>
          <w:rFonts w:ascii="Courier New" w:eastAsia="Courier New" w:hAnsi="Courier New"/>
          <w:color w:val="1A1A2E"/>
          <w:sz w:val="18"/>
          <w:shd w:val="clear" w:color="auto" w:fill="F5F5F5"/>
        </w:rPr>
        <w:t>self.camera_url</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if not </w:t>
      </w:r>
      <w:proofErr w:type="spellStart"/>
      <w:r>
        <w:rPr>
          <w:rFonts w:ascii="Courier New" w:eastAsia="Courier New" w:hAnsi="Courier New"/>
          <w:color w:val="1A1A2E"/>
          <w:sz w:val="18"/>
          <w:shd w:val="clear" w:color="auto" w:fill="F5F5F5"/>
        </w:rPr>
        <w:t>self.cap.isOpened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raise </w:t>
      </w:r>
      <w:proofErr w:type="spellStart"/>
      <w:r>
        <w:rPr>
          <w:rFonts w:ascii="Courier New" w:eastAsia="Courier New" w:hAnsi="Courier New"/>
          <w:color w:val="1A1A2E"/>
          <w:sz w:val="18"/>
          <w:shd w:val="clear" w:color="auto" w:fill="F5F5F5"/>
        </w:rPr>
        <w:t>ConnectionError</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f"无法连接到摄像头</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self.camera_url</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设置分辨率</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self.cap.set</w:t>
      </w:r>
      <w:proofErr w:type="spellEnd"/>
      <w:r>
        <w:rPr>
          <w:rFonts w:ascii="Courier New" w:eastAsia="Courier New" w:hAnsi="Courier New"/>
          <w:color w:val="1A1A2E"/>
          <w:sz w:val="18"/>
          <w:shd w:val="clear" w:color="auto" w:fill="F5F5F5"/>
        </w:rPr>
        <w:t>(cv2.CAP_PROP_FRAME_WIDTH, 1280)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self.cap.set</w:t>
      </w:r>
      <w:proofErr w:type="spellEnd"/>
      <w:r>
        <w:rPr>
          <w:rFonts w:ascii="Courier New" w:eastAsia="Courier New" w:hAnsi="Courier New"/>
          <w:color w:val="1A1A2E"/>
          <w:sz w:val="18"/>
          <w:shd w:val="clear" w:color="auto" w:fill="F5F5F5"/>
        </w:rPr>
        <w:t>(cv2.CAP_PROP_FRAME_HEIGHT, 720)</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width = int(</w:t>
      </w:r>
      <w:proofErr w:type="spellStart"/>
      <w:r>
        <w:rPr>
          <w:rFonts w:ascii="Courier New" w:eastAsia="Courier New" w:hAnsi="Courier New"/>
          <w:color w:val="1A1A2E"/>
          <w:sz w:val="18"/>
          <w:shd w:val="clear" w:color="auto" w:fill="F5F5F5"/>
        </w:rPr>
        <w:t>self.cap.get</w:t>
      </w:r>
      <w:proofErr w:type="spellEnd"/>
      <w:r>
        <w:rPr>
          <w:rFonts w:ascii="Courier New" w:eastAsia="Courier New" w:hAnsi="Courier New"/>
          <w:color w:val="1A1A2E"/>
          <w:sz w:val="18"/>
          <w:shd w:val="clear" w:color="auto" w:fill="F5F5F5"/>
        </w:rPr>
        <w:t>(cv2.CAP_PROP_FRAME_WIDTH))</w:t>
      </w:r>
      <w:r>
        <w:rPr>
          <w:rFonts w:ascii="Courier New" w:eastAsia="Courier New" w:hAnsi="Courier New"/>
          <w:color w:val="1A1A2E"/>
          <w:sz w:val="18"/>
          <w:shd w:val="clear" w:color="auto" w:fill="F5F5F5"/>
        </w:rPr>
        <w:br/>
        <w:t xml:space="preserve">        height = int(</w:t>
      </w:r>
      <w:proofErr w:type="spellStart"/>
      <w:r>
        <w:rPr>
          <w:rFonts w:ascii="Courier New" w:eastAsia="Courier New" w:hAnsi="Courier New"/>
          <w:color w:val="1A1A2E"/>
          <w:sz w:val="18"/>
          <w:shd w:val="clear" w:color="auto" w:fill="F5F5F5"/>
        </w:rPr>
        <w:t>self.cap.get</w:t>
      </w:r>
      <w:proofErr w:type="spellEnd"/>
      <w:r>
        <w:rPr>
          <w:rFonts w:ascii="Courier New" w:eastAsia="Courier New" w:hAnsi="Courier New"/>
          <w:color w:val="1A1A2E"/>
          <w:sz w:val="18"/>
          <w:shd w:val="clear" w:color="auto" w:fill="F5F5F5"/>
        </w:rPr>
        <w:t>(cv2.CAP_PROP_FRAME_HEIGHT))</w:t>
      </w:r>
      <w:r>
        <w:rPr>
          <w:rFonts w:ascii="Courier New" w:eastAsia="Courier New" w:hAnsi="Courier New"/>
          <w:color w:val="1A1A2E"/>
          <w:sz w:val="18"/>
          <w:shd w:val="clear" w:color="auto" w:fill="F5F5F5"/>
        </w:rPr>
        <w:br/>
        <w:t xml:space="preserve">        fps = </w:t>
      </w:r>
      <w:proofErr w:type="spellStart"/>
      <w:r>
        <w:rPr>
          <w:rFonts w:ascii="Courier New" w:eastAsia="Courier New" w:hAnsi="Courier New"/>
          <w:color w:val="1A1A2E"/>
          <w:sz w:val="18"/>
          <w:shd w:val="clear" w:color="auto" w:fill="F5F5F5"/>
        </w:rPr>
        <w:t>self.cap.get</w:t>
      </w:r>
      <w:proofErr w:type="spellEnd"/>
      <w:r>
        <w:rPr>
          <w:rFonts w:ascii="Courier New" w:eastAsia="Courier New" w:hAnsi="Courier New"/>
          <w:color w:val="1A1A2E"/>
          <w:sz w:val="18"/>
          <w:shd w:val="clear" w:color="auto" w:fill="F5F5F5"/>
        </w:rPr>
        <w:t>(cv2.CAP_PROP_FPS)</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f"摄像头已连接</w:t>
      </w:r>
      <w:proofErr w:type="spellEnd"/>
      <w:r>
        <w:rPr>
          <w:rFonts w:ascii="Courier New" w:eastAsia="Courier New" w:hAnsi="Courier New"/>
          <w:color w:val="1A1A2E"/>
          <w:sz w:val="18"/>
          <w:shd w:val="clear" w:color="auto" w:fill="F5F5F5"/>
        </w:rPr>
        <w:t>: {width}x{height} @ {fps}fps")</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def calibrate(self, </w:t>
      </w:r>
      <w:proofErr w:type="spellStart"/>
      <w:r>
        <w:rPr>
          <w:rFonts w:ascii="Courier New" w:eastAsia="Courier New" w:hAnsi="Courier New"/>
          <w:color w:val="1A1A2E"/>
          <w:sz w:val="18"/>
          <w:shd w:val="clear" w:color="auto" w:fill="F5F5F5"/>
        </w:rPr>
        <w:t>calibration_image_path</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marker_world_coords</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摄像头标定</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calibration_image_path</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标定图像路径</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marker_world_coords</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marker_id</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world_x</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world_y</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字典</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img</w:t>
      </w:r>
      <w:proofErr w:type="spellEnd"/>
      <w:r>
        <w:rPr>
          <w:rFonts w:ascii="Courier New" w:eastAsia="Courier New" w:hAnsi="Courier New"/>
          <w:color w:val="1A1A2E"/>
          <w:sz w:val="18"/>
          <w:shd w:val="clear" w:color="auto" w:fill="F5F5F5"/>
        </w:rPr>
        <w:t xml:space="preserve"> = cv2.imread(</w:t>
      </w:r>
      <w:proofErr w:type="spellStart"/>
      <w:r>
        <w:rPr>
          <w:rFonts w:ascii="Courier New" w:eastAsia="Courier New" w:hAnsi="Courier New"/>
          <w:color w:val="1A1A2E"/>
          <w:sz w:val="18"/>
          <w:shd w:val="clear" w:color="auto" w:fill="F5F5F5"/>
        </w:rPr>
        <w:t>calibration_image_path</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img</w:t>
      </w:r>
      <w:proofErr w:type="spellEnd"/>
      <w:r>
        <w:rPr>
          <w:rFonts w:ascii="Courier New" w:eastAsia="Courier New" w:hAnsi="Courier New"/>
          <w:color w:val="1A1A2E"/>
          <w:sz w:val="18"/>
          <w:shd w:val="clear" w:color="auto" w:fill="F5F5F5"/>
        </w:rPr>
        <w:t xml:space="preserve"> is None:</w:t>
      </w:r>
      <w:r>
        <w:rPr>
          <w:rFonts w:ascii="Courier New" w:eastAsia="Courier New" w:hAnsi="Courier New"/>
          <w:color w:val="1A1A2E"/>
          <w:sz w:val="18"/>
          <w:shd w:val="clear" w:color="auto" w:fill="F5F5F5"/>
        </w:rPr>
        <w:br/>
        <w:t xml:space="preserve">            raise </w:t>
      </w:r>
      <w:proofErr w:type="spellStart"/>
      <w:r>
        <w:rPr>
          <w:rFonts w:ascii="Courier New" w:eastAsia="Courier New" w:hAnsi="Courier New"/>
          <w:color w:val="1A1A2E"/>
          <w:sz w:val="18"/>
          <w:shd w:val="clear" w:color="auto" w:fill="F5F5F5"/>
        </w:rPr>
        <w:t>FileNotFoundError</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f"无法读取标定图像</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calibration_image_path</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gray = cv2.cvtColor(</w:t>
      </w:r>
      <w:proofErr w:type="spellStart"/>
      <w:r>
        <w:rPr>
          <w:rFonts w:ascii="Courier New" w:eastAsia="Courier New" w:hAnsi="Courier New"/>
          <w:color w:val="1A1A2E"/>
          <w:sz w:val="18"/>
          <w:shd w:val="clear" w:color="auto" w:fill="F5F5F5"/>
        </w:rPr>
        <w:t>img</w:t>
      </w:r>
      <w:proofErr w:type="spellEnd"/>
      <w:r>
        <w:rPr>
          <w:rFonts w:ascii="Courier New" w:eastAsia="Courier New" w:hAnsi="Courier New"/>
          <w:color w:val="1A1A2E"/>
          <w:sz w:val="18"/>
          <w:shd w:val="clear" w:color="auto" w:fill="F5F5F5"/>
        </w:rPr>
        <w:t>, cv2.COLOR_BGR2GRAY)</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检测aruco标记</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aruco_dict</w:t>
      </w:r>
      <w:proofErr w:type="spellEnd"/>
      <w:r>
        <w:rPr>
          <w:rFonts w:ascii="Courier New" w:eastAsia="Courier New" w:hAnsi="Courier New"/>
          <w:color w:val="1A1A2E"/>
          <w:sz w:val="18"/>
          <w:shd w:val="clear" w:color="auto" w:fill="F5F5F5"/>
        </w:rPr>
        <w:t xml:space="preserve"> = cv2.aruco.getPredefinedDictionary(cv2.aruco.DICT_4X4_50)</w:t>
      </w:r>
      <w:r>
        <w:rPr>
          <w:rFonts w:ascii="Courier New" w:eastAsia="Courier New" w:hAnsi="Courier New"/>
          <w:color w:val="1A1A2E"/>
          <w:sz w:val="18"/>
          <w:shd w:val="clear" w:color="auto" w:fill="F5F5F5"/>
        </w:rPr>
        <w:br/>
        <w:t xml:space="preserve">        parameters = cv2.aruco.DetectorParameters()</w:t>
      </w:r>
      <w:r>
        <w:rPr>
          <w:rFonts w:ascii="Courier New" w:eastAsia="Courier New" w:hAnsi="Courier New"/>
          <w:color w:val="1A1A2E"/>
          <w:sz w:val="18"/>
          <w:shd w:val="clear" w:color="auto" w:fill="F5F5F5"/>
        </w:rPr>
        <w:br/>
        <w:t xml:space="preserve">        detector = cv2.aruco.ArucoDetector(</w:t>
      </w:r>
      <w:proofErr w:type="spellStart"/>
      <w:r>
        <w:rPr>
          <w:rFonts w:ascii="Courier New" w:eastAsia="Courier New" w:hAnsi="Courier New"/>
          <w:color w:val="1A1A2E"/>
          <w:sz w:val="18"/>
          <w:shd w:val="clear" w:color="auto" w:fill="F5F5F5"/>
        </w:rPr>
        <w:t>aruco_dict</w:t>
      </w:r>
      <w:proofErr w:type="spellEnd"/>
      <w:r>
        <w:rPr>
          <w:rFonts w:ascii="Courier New" w:eastAsia="Courier New" w:hAnsi="Courier New"/>
          <w:color w:val="1A1A2E"/>
          <w:sz w:val="18"/>
          <w:shd w:val="clear" w:color="auto" w:fill="F5F5F5"/>
        </w:rPr>
        <w:t>, parameters)</w:t>
      </w:r>
      <w:r>
        <w:rPr>
          <w:rFonts w:ascii="Courier New" w:eastAsia="Courier New" w:hAnsi="Courier New"/>
          <w:color w:val="1A1A2E"/>
          <w:sz w:val="18"/>
          <w:shd w:val="clear" w:color="auto" w:fill="F5F5F5"/>
        </w:rPr>
        <w:br/>
        <w:t xml:space="preserve">        corners, ids, rejected = </w:t>
      </w:r>
      <w:proofErr w:type="spellStart"/>
      <w:r>
        <w:rPr>
          <w:rFonts w:ascii="Courier New" w:eastAsia="Courier New" w:hAnsi="Courier New"/>
          <w:color w:val="1A1A2E"/>
          <w:sz w:val="18"/>
          <w:shd w:val="clear" w:color="auto" w:fill="F5F5F5"/>
        </w:rPr>
        <w:t>detector.detectMarkers</w:t>
      </w:r>
      <w:proofErr w:type="spellEnd"/>
      <w:r>
        <w:rPr>
          <w:rFonts w:ascii="Courier New" w:eastAsia="Courier New" w:hAnsi="Courier New"/>
          <w:color w:val="1A1A2E"/>
          <w:sz w:val="18"/>
          <w:shd w:val="clear" w:color="auto" w:fill="F5F5F5"/>
        </w:rPr>
        <w:t>(gray)</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ids is None:</w:t>
      </w:r>
      <w:r>
        <w:rPr>
          <w:rFonts w:ascii="Courier New" w:eastAsia="Courier New" w:hAnsi="Courier New"/>
          <w:color w:val="1A1A2E"/>
          <w:sz w:val="18"/>
          <w:shd w:val="clear" w:color="auto" w:fill="F5F5F5"/>
        </w:rPr>
        <w:br/>
        <w:t xml:space="preserve">            raise </w:t>
      </w:r>
      <w:proofErr w:type="spellStart"/>
      <w:r>
        <w:rPr>
          <w:rFonts w:ascii="Courier New" w:eastAsia="Courier New" w:hAnsi="Courier New"/>
          <w:color w:val="1A1A2E"/>
          <w:sz w:val="18"/>
          <w:shd w:val="clear" w:color="auto" w:fill="F5F5F5"/>
        </w:rPr>
        <w:t>ValueError</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未检测到任何aruco标记</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f"检测到</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len</w:t>
      </w:r>
      <w:proofErr w:type="spellEnd"/>
      <w:r>
        <w:rPr>
          <w:rFonts w:ascii="Courier New" w:eastAsia="Courier New" w:hAnsi="Courier New"/>
          <w:color w:val="1A1A2E"/>
          <w:sz w:val="18"/>
          <w:shd w:val="clear" w:color="auto" w:fill="F5F5F5"/>
        </w:rPr>
        <w:t xml:space="preserve">(ids)} </w:t>
      </w:r>
      <w:proofErr w:type="spellStart"/>
      <w:r>
        <w:rPr>
          <w:rFonts w:ascii="Courier New" w:eastAsia="Courier New" w:hAnsi="Courier New"/>
          <w:color w:val="1A1A2E"/>
          <w:sz w:val="18"/>
          <w:shd w:val="clear" w:color="auto" w:fill="F5F5F5"/>
        </w:rPr>
        <w:t>个aruco标记</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收集标定点</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pixel_points</w:t>
      </w:r>
      <w:proofErr w:type="spellEnd"/>
      <w:r>
        <w:rPr>
          <w:rFonts w:ascii="Courier New" w:eastAsia="Courier New" w:hAnsi="Courier New"/>
          <w:color w:val="1A1A2E"/>
          <w:sz w:val="18"/>
          <w:shd w:val="clear" w:color="auto" w:fill="F5F5F5"/>
        </w:rPr>
        <w:t xml:space="preserve"> =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world_points</w:t>
      </w:r>
      <w:proofErr w:type="spellEnd"/>
      <w:r>
        <w:rPr>
          <w:rFonts w:ascii="Courier New" w:eastAsia="Courier New" w:hAnsi="Courier New"/>
          <w:color w:val="1A1A2E"/>
          <w:sz w:val="18"/>
          <w:shd w:val="clear" w:color="auto" w:fill="F5F5F5"/>
        </w:rPr>
        <w:t xml:space="preserve"> =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for </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marker_id</w:t>
      </w:r>
      <w:proofErr w:type="spellEnd"/>
      <w:r>
        <w:rPr>
          <w:rFonts w:ascii="Courier New" w:eastAsia="Courier New" w:hAnsi="Courier New"/>
          <w:color w:val="1A1A2E"/>
          <w:sz w:val="18"/>
          <w:shd w:val="clear" w:color="auto" w:fill="F5F5F5"/>
        </w:rPr>
        <w:t xml:space="preserve"> in enumerate(</w:t>
      </w:r>
      <w:proofErr w:type="spellStart"/>
      <w:r>
        <w:rPr>
          <w:rFonts w:ascii="Courier New" w:eastAsia="Courier New" w:hAnsi="Courier New"/>
          <w:color w:val="1A1A2E"/>
          <w:sz w:val="18"/>
          <w:shd w:val="clear" w:color="auto" w:fill="F5F5F5"/>
        </w:rPr>
        <w:t>ids.flatten</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marker_id</w:t>
      </w:r>
      <w:proofErr w:type="spellEnd"/>
      <w:r>
        <w:rPr>
          <w:rFonts w:ascii="Courier New" w:eastAsia="Courier New" w:hAnsi="Courier New"/>
          <w:color w:val="1A1A2E"/>
          <w:sz w:val="18"/>
          <w:shd w:val="clear" w:color="auto" w:fill="F5F5F5"/>
        </w:rPr>
        <w:t xml:space="preserve"> in </w:t>
      </w:r>
      <w:proofErr w:type="spellStart"/>
      <w:r>
        <w:rPr>
          <w:rFonts w:ascii="Courier New" w:eastAsia="Courier New" w:hAnsi="Courier New"/>
          <w:color w:val="1A1A2E"/>
          <w:sz w:val="18"/>
          <w:shd w:val="clear" w:color="auto" w:fill="F5F5F5"/>
        </w:rPr>
        <w:t>marker_world_coords</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center = corners[</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][0].mean(axis=0)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pixel_points.append</w:t>
      </w:r>
      <w:proofErr w:type="spellEnd"/>
      <w:r>
        <w:rPr>
          <w:rFonts w:ascii="Courier New" w:eastAsia="Courier New" w:hAnsi="Courier New"/>
          <w:color w:val="1A1A2E"/>
          <w:sz w:val="18"/>
          <w:shd w:val="clear" w:color="auto" w:fill="F5F5F5"/>
        </w:rPr>
        <w:t>(center)</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world_points.append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marker_world_coords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marker_id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标记</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marker_id</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像素</w:t>
      </w:r>
      <w:proofErr w:type="spellEnd"/>
      <w:r>
        <w:rPr>
          <w:rFonts w:ascii="Courier New" w:eastAsia="Courier New" w:hAnsi="Courier New"/>
          <w:color w:val="1A1A2E"/>
          <w:sz w:val="18"/>
          <w:shd w:val="clear" w:color="auto" w:fill="F5F5F5"/>
        </w:rPr>
        <w:t>({center[0]:.0f}, {center[1]:.0f}) -&gt;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f"世界</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marker_world_coords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marker_id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len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pixel_points</w:t>
      </w:r>
      <w:proofErr w:type="spellEnd"/>
      <w:r>
        <w:rPr>
          <w:rFonts w:ascii="Courier New" w:eastAsia="Courier New" w:hAnsi="Courier New"/>
          <w:color w:val="1A1A2E"/>
          <w:sz w:val="18"/>
          <w:shd w:val="clear" w:color="auto" w:fill="F5F5F5"/>
        </w:rPr>
        <w:t>) &lt; 3:</w:t>
      </w:r>
      <w:r>
        <w:rPr>
          <w:rFonts w:ascii="Courier New" w:eastAsia="Courier New" w:hAnsi="Courier New"/>
          <w:color w:val="1A1A2E"/>
          <w:sz w:val="18"/>
          <w:shd w:val="clear" w:color="auto" w:fill="F5F5F5"/>
        </w:rPr>
        <w:br/>
        <w:t xml:space="preserve">            raise </w:t>
      </w:r>
      <w:proofErr w:type="spellStart"/>
      <w:r>
        <w:rPr>
          <w:rFonts w:ascii="Courier New" w:eastAsia="Courier New" w:hAnsi="Courier New"/>
          <w:color w:val="1A1A2E"/>
          <w:sz w:val="18"/>
          <w:shd w:val="clear" w:color="auto" w:fill="F5F5F5"/>
        </w:rPr>
        <w:t>ValueError</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f"有效标定点不足</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len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pixel_points</w:t>
      </w:r>
      <w:proofErr w:type="spellEnd"/>
      <w:r>
        <w:rPr>
          <w:rFonts w:ascii="Courier New" w:eastAsia="Courier New" w:hAnsi="Courier New"/>
          <w:color w:val="1A1A2E"/>
          <w:sz w:val="18"/>
          <w:shd w:val="clear" w:color="auto" w:fill="F5F5F5"/>
        </w:rPr>
        <w:t>)}个（需要至少3个）")</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pixel_points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pixel_points</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dtype</w:t>
      </w:r>
      <w:proofErr w:type="spellEnd"/>
      <w:r>
        <w:rPr>
          <w:rFonts w:ascii="Courier New" w:eastAsia="Courier New" w:hAnsi="Courier New"/>
          <w:color w:val="1A1A2E"/>
          <w:sz w:val="18"/>
          <w:shd w:val="clear" w:color="auto" w:fill="F5F5F5"/>
        </w:rPr>
        <w:t>=np.float32)</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world_points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world_points</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dtype</w:t>
      </w:r>
      <w:proofErr w:type="spellEnd"/>
      <w:r>
        <w:rPr>
          <w:rFonts w:ascii="Courier New" w:eastAsia="Courier New" w:hAnsi="Courier New"/>
          <w:color w:val="1A1A2E"/>
          <w:sz w:val="18"/>
          <w:shd w:val="clear" w:color="auto" w:fill="F5F5F5"/>
        </w:rPr>
        <w:t>=np.float32)</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计算仿射变换矩阵</w:t>
      </w:r>
      <w:proofErr w:type="spellEnd"/>
      <w:r>
        <w:rPr>
          <w:rFonts w:ascii="Courier New" w:eastAsia="Courier New" w:hAnsi="Courier New"/>
          <w:color w:val="1A1A2E"/>
          <w:sz w:val="18"/>
          <w:shd w:val="clear" w:color="auto" w:fill="F5F5F5"/>
        </w:rPr>
        <w:br/>
        <w:t xml:space="preserve">        n = </w:t>
      </w:r>
      <w:proofErr w:type="spellStart"/>
      <w:r>
        <w:rPr>
          <w:rFonts w:ascii="Courier New" w:eastAsia="Courier New" w:hAnsi="Courier New"/>
          <w:color w:val="1A1A2E"/>
          <w:sz w:val="18"/>
          <w:shd w:val="clear" w:color="auto" w:fill="F5F5F5"/>
        </w:rPr>
        <w:t>len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pixel_points</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A = </w:t>
      </w:r>
      <w:proofErr w:type="spellStart"/>
      <w:r>
        <w:rPr>
          <w:rFonts w:ascii="Courier New" w:eastAsia="Courier New" w:hAnsi="Courier New"/>
          <w:color w:val="1A1A2E"/>
          <w:sz w:val="18"/>
          <w:shd w:val="clear" w:color="auto" w:fill="F5F5F5"/>
        </w:rPr>
        <w:t>np.zeros</w:t>
      </w:r>
      <w:proofErr w:type="spellEnd"/>
      <w:r>
        <w:rPr>
          <w:rFonts w:ascii="Courier New" w:eastAsia="Courier New" w:hAnsi="Courier New"/>
          <w:color w:val="1A1A2E"/>
          <w:sz w:val="18"/>
          <w:shd w:val="clear" w:color="auto" w:fill="F5F5F5"/>
        </w:rPr>
        <w:t>((2*n, 6))</w:t>
      </w:r>
      <w:r>
        <w:rPr>
          <w:rFonts w:ascii="Courier New" w:eastAsia="Courier New" w:hAnsi="Courier New"/>
          <w:color w:val="1A1A2E"/>
          <w:sz w:val="18"/>
          <w:shd w:val="clear" w:color="auto" w:fill="F5F5F5"/>
        </w:rPr>
        <w:br/>
        <w:t xml:space="preserve">        b = </w:t>
      </w:r>
      <w:proofErr w:type="spellStart"/>
      <w:r>
        <w:rPr>
          <w:rFonts w:ascii="Courier New" w:eastAsia="Courier New" w:hAnsi="Courier New"/>
          <w:color w:val="1A1A2E"/>
          <w:sz w:val="18"/>
          <w:shd w:val="clear" w:color="auto" w:fill="F5F5F5"/>
        </w:rPr>
        <w:t>np.zeros</w:t>
      </w:r>
      <w:proofErr w:type="spellEnd"/>
      <w:r>
        <w:rPr>
          <w:rFonts w:ascii="Courier New" w:eastAsia="Courier New" w:hAnsi="Courier New"/>
          <w:color w:val="1A1A2E"/>
          <w:sz w:val="18"/>
          <w:shd w:val="clear" w:color="auto" w:fill="F5F5F5"/>
        </w:rPr>
        <w:t>(2*n)</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w:t>
      </w:r>
      <w:r>
        <w:rPr>
          <w:rFonts w:ascii="Courier New" w:eastAsia="Courier New" w:hAnsi="Courier New"/>
          <w:color w:val="1A1A2E"/>
          <w:sz w:val="18"/>
          <w:shd w:val="clear" w:color="auto" w:fill="F5F5F5"/>
        </w:rPr>
        <w:br/>
        <w:t xml:space="preserve">        for </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xml:space="preserve"> in range(n):</w:t>
      </w:r>
      <w:r>
        <w:rPr>
          <w:rFonts w:ascii="Courier New" w:eastAsia="Courier New" w:hAnsi="Courier New"/>
          <w:color w:val="1A1A2E"/>
          <w:sz w:val="18"/>
          <w:shd w:val="clear" w:color="auto" w:fill="F5F5F5"/>
        </w:rPr>
        <w:br/>
        <w:t xml:space="preserve">            u, v = </w:t>
      </w:r>
      <w:proofErr w:type="spellStart"/>
      <w:r>
        <w:rPr>
          <w:rFonts w:ascii="Courier New" w:eastAsia="Courier New" w:hAnsi="Courier New"/>
          <w:color w:val="1A1A2E"/>
          <w:sz w:val="18"/>
          <w:shd w:val="clear" w:color="auto" w:fill="F5F5F5"/>
        </w:rPr>
        <w:t>pixel_points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x, y = </w:t>
      </w:r>
      <w:proofErr w:type="spellStart"/>
      <w:r>
        <w:rPr>
          <w:rFonts w:ascii="Courier New" w:eastAsia="Courier New" w:hAnsi="Courier New"/>
          <w:color w:val="1A1A2E"/>
          <w:sz w:val="18"/>
          <w:shd w:val="clear" w:color="auto" w:fill="F5F5F5"/>
        </w:rPr>
        <w:t>world_points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A[2*</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 [u, v, 1, 0, 0, 0]</w:t>
      </w:r>
      <w:r>
        <w:rPr>
          <w:rFonts w:ascii="Courier New" w:eastAsia="Courier New" w:hAnsi="Courier New"/>
          <w:color w:val="1A1A2E"/>
          <w:sz w:val="18"/>
          <w:shd w:val="clear" w:color="auto" w:fill="F5F5F5"/>
        </w:rPr>
        <w:br/>
        <w:t xml:space="preserve">            A[2*i+1] = [0, 0, 0, u, v, 1]</w:t>
      </w:r>
      <w:r>
        <w:rPr>
          <w:rFonts w:ascii="Courier New" w:eastAsia="Courier New" w:hAnsi="Courier New"/>
          <w:color w:val="1A1A2E"/>
          <w:sz w:val="18"/>
          <w:shd w:val="clear" w:color="auto" w:fill="F5F5F5"/>
        </w:rPr>
        <w:br/>
        <w:t xml:space="preserve">            b[2*</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 x</w:t>
      </w:r>
      <w:r>
        <w:rPr>
          <w:rFonts w:ascii="Courier New" w:eastAsia="Courier New" w:hAnsi="Courier New"/>
          <w:color w:val="1A1A2E"/>
          <w:sz w:val="18"/>
          <w:shd w:val="clear" w:color="auto" w:fill="F5F5F5"/>
        </w:rPr>
        <w:br/>
        <w:t xml:space="preserve">            b[2*i+1] = y</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M, _, _, _ = </w:t>
      </w:r>
      <w:proofErr w:type="spellStart"/>
      <w:r>
        <w:rPr>
          <w:rFonts w:ascii="Courier New" w:eastAsia="Courier New" w:hAnsi="Courier New"/>
          <w:color w:val="1A1A2E"/>
          <w:sz w:val="18"/>
          <w:shd w:val="clear" w:color="auto" w:fill="F5F5F5"/>
        </w:rPr>
        <w:t>np.linalg.lstsq</w:t>
      </w:r>
      <w:proofErr w:type="spellEnd"/>
      <w:r>
        <w:rPr>
          <w:rFonts w:ascii="Courier New" w:eastAsia="Courier New" w:hAnsi="Courier New"/>
          <w:color w:val="1A1A2E"/>
          <w:sz w:val="18"/>
          <w:shd w:val="clear" w:color="auto" w:fill="F5F5F5"/>
        </w:rPr>
        <w:t xml:space="preserve">(A, b, </w:t>
      </w:r>
      <w:proofErr w:type="spellStart"/>
      <w:r>
        <w:rPr>
          <w:rFonts w:ascii="Courier New" w:eastAsia="Courier New" w:hAnsi="Courier New"/>
          <w:color w:val="1A1A2E"/>
          <w:sz w:val="18"/>
          <w:shd w:val="clear" w:color="auto" w:fill="F5F5F5"/>
        </w:rPr>
        <w:t>rcond</w:t>
      </w:r>
      <w:proofErr w:type="spellEnd"/>
      <w:r>
        <w:rPr>
          <w:rFonts w:ascii="Courier New" w:eastAsia="Courier New" w:hAnsi="Courier New"/>
          <w:color w:val="1A1A2E"/>
          <w:sz w:val="18"/>
          <w:shd w:val="clear" w:color="auto" w:fill="F5F5F5"/>
        </w:rPr>
        <w:t>=None)</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self.transform_matrix</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M.reshape</w:t>
      </w:r>
      <w:proofErr w:type="spellEnd"/>
      <w:r>
        <w:rPr>
          <w:rFonts w:ascii="Courier New" w:eastAsia="Courier New" w:hAnsi="Courier New"/>
          <w:color w:val="1A1A2E"/>
          <w:sz w:val="18"/>
          <w:shd w:val="clear" w:color="auto" w:fill="F5F5F5"/>
        </w:rPr>
        <w:t>(2, 3)</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计算标定误差</w:t>
      </w:r>
      <w:proofErr w:type="spellEnd"/>
      <w:r>
        <w:rPr>
          <w:rFonts w:ascii="Courier New" w:eastAsia="Courier New" w:hAnsi="Courier New"/>
          <w:color w:val="1A1A2E"/>
          <w:sz w:val="18"/>
          <w:shd w:val="clear" w:color="auto" w:fill="F5F5F5"/>
        </w:rPr>
        <w:br/>
        <w:t xml:space="preserve">        errors = []</w:t>
      </w:r>
      <w:r>
        <w:rPr>
          <w:rFonts w:ascii="Courier New" w:eastAsia="Courier New" w:hAnsi="Courier New"/>
          <w:color w:val="1A1A2E"/>
          <w:sz w:val="18"/>
          <w:shd w:val="clear" w:color="auto" w:fill="F5F5F5"/>
        </w:rPr>
        <w:br/>
        <w:t xml:space="preserve">        for </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xml:space="preserve"> in range(n):</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px</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pixel_points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xml:space="preserve">][0], </w:t>
      </w:r>
      <w:proofErr w:type="spellStart"/>
      <w:r>
        <w:rPr>
          <w:rFonts w:ascii="Courier New" w:eastAsia="Courier New" w:hAnsi="Courier New"/>
          <w:color w:val="1A1A2E"/>
          <w:sz w:val="18"/>
          <w:shd w:val="clear" w:color="auto" w:fill="F5F5F5"/>
        </w:rPr>
        <w:t>pixel_points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][1], 1])</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world_pred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self.transform_matrix</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px</w:t>
      </w:r>
      <w:proofErr w:type="spellEnd"/>
      <w:r>
        <w:rPr>
          <w:rFonts w:ascii="Courier New" w:eastAsia="Courier New" w:hAnsi="Courier New"/>
          <w:color w:val="1A1A2E"/>
          <w:sz w:val="18"/>
          <w:shd w:val="clear" w:color="auto" w:fill="F5F5F5"/>
        </w:rPr>
        <w:br/>
        <w:t xml:space="preserve">            error = </w:t>
      </w:r>
      <w:proofErr w:type="spellStart"/>
      <w:r>
        <w:rPr>
          <w:rFonts w:ascii="Courier New" w:eastAsia="Courier New" w:hAnsi="Courier New"/>
          <w:color w:val="1A1A2E"/>
          <w:sz w:val="18"/>
          <w:shd w:val="clear" w:color="auto" w:fill="F5F5F5"/>
        </w:rPr>
        <w:t>np.sqrt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world_pred</w:t>
      </w:r>
      <w:proofErr w:type="spellEnd"/>
      <w:r>
        <w:rPr>
          <w:rFonts w:ascii="Courier New" w:eastAsia="Courier New" w:hAnsi="Courier New"/>
          <w:color w:val="1A1A2E"/>
          <w:sz w:val="18"/>
          <w:shd w:val="clear" w:color="auto" w:fill="F5F5F5"/>
        </w:rPr>
        <w:t xml:space="preserve">[0] - </w:t>
      </w:r>
      <w:proofErr w:type="spellStart"/>
      <w:r>
        <w:rPr>
          <w:rFonts w:ascii="Courier New" w:eastAsia="Courier New" w:hAnsi="Courier New"/>
          <w:color w:val="1A1A2E"/>
          <w:sz w:val="18"/>
          <w:shd w:val="clear" w:color="auto" w:fill="F5F5F5"/>
        </w:rPr>
        <w:t>world_points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xml:space="preserve">][0])**2 +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world_pred</w:t>
      </w:r>
      <w:proofErr w:type="spellEnd"/>
      <w:r>
        <w:rPr>
          <w:rFonts w:ascii="Courier New" w:eastAsia="Courier New" w:hAnsi="Courier New"/>
          <w:color w:val="1A1A2E"/>
          <w:sz w:val="18"/>
          <w:shd w:val="clear" w:color="auto" w:fill="F5F5F5"/>
        </w:rPr>
        <w:t xml:space="preserve">[1] - </w:t>
      </w:r>
      <w:proofErr w:type="spellStart"/>
      <w:r>
        <w:rPr>
          <w:rFonts w:ascii="Courier New" w:eastAsia="Courier New" w:hAnsi="Courier New"/>
          <w:color w:val="1A1A2E"/>
          <w:sz w:val="18"/>
          <w:shd w:val="clear" w:color="auto" w:fill="F5F5F5"/>
        </w:rPr>
        <w:t>world_points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][1])**2)</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errors.append</w:t>
      </w:r>
      <w:proofErr w:type="spellEnd"/>
      <w:r>
        <w:rPr>
          <w:rFonts w:ascii="Courier New" w:eastAsia="Courier New" w:hAnsi="Courier New"/>
          <w:color w:val="1A1A2E"/>
          <w:sz w:val="18"/>
          <w:shd w:val="clear" w:color="auto" w:fill="F5F5F5"/>
        </w:rPr>
        <w:t>(error)</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f"标定完成，平均误差</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np.mean</w:t>
      </w:r>
      <w:proofErr w:type="spellEnd"/>
      <w:r>
        <w:rPr>
          <w:rFonts w:ascii="Courier New" w:eastAsia="Courier New" w:hAnsi="Courier New"/>
          <w:color w:val="1A1A2E"/>
          <w:sz w:val="18"/>
          <w:shd w:val="clear" w:color="auto" w:fill="F5F5F5"/>
        </w:rPr>
        <w:t>(errors):.3f} cm")</w:t>
      </w:r>
      <w:r>
        <w:rPr>
          <w:rFonts w:ascii="Courier New" w:eastAsia="Courier New" w:hAnsi="Courier New"/>
          <w:color w:val="1A1A2E"/>
          <w:sz w:val="18"/>
          <w:shd w:val="clear" w:color="auto" w:fill="F5F5F5"/>
        </w:rPr>
        <w:br/>
        <w:t xml:space="preserve">        return </w:t>
      </w:r>
      <w:proofErr w:type="spellStart"/>
      <w:r>
        <w:rPr>
          <w:rFonts w:ascii="Courier New" w:eastAsia="Courier New" w:hAnsi="Courier New"/>
          <w:color w:val="1A1A2E"/>
          <w:sz w:val="18"/>
          <w:shd w:val="clear" w:color="auto" w:fill="F5F5F5"/>
        </w:rPr>
        <w:t>self.transform_matrix</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def </w:t>
      </w:r>
      <w:proofErr w:type="spellStart"/>
      <w:r>
        <w:rPr>
          <w:rFonts w:ascii="Courier New" w:eastAsia="Courier New" w:hAnsi="Courier New"/>
          <w:color w:val="1A1A2E"/>
          <w:sz w:val="18"/>
          <w:shd w:val="clear" w:color="auto" w:fill="F5F5F5"/>
        </w:rPr>
        <w:t>pixel_to_world</w:t>
      </w:r>
      <w:proofErr w:type="spellEnd"/>
      <w:r>
        <w:rPr>
          <w:rFonts w:ascii="Courier New" w:eastAsia="Courier New" w:hAnsi="Courier New"/>
          <w:color w:val="1A1A2E"/>
          <w:sz w:val="18"/>
          <w:shd w:val="clear" w:color="auto" w:fill="F5F5F5"/>
        </w:rPr>
        <w:t xml:space="preserve">(self, </w:t>
      </w:r>
      <w:proofErr w:type="spellStart"/>
      <w:r>
        <w:rPr>
          <w:rFonts w:ascii="Courier New" w:eastAsia="Courier New" w:hAnsi="Courier New"/>
          <w:color w:val="1A1A2E"/>
          <w:sz w:val="18"/>
          <w:shd w:val="clear" w:color="auto" w:fill="F5F5F5"/>
        </w:rPr>
        <w:t>pixel_coord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将像素坐标转换为世界坐标</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self.transform_matrix</w:t>
      </w:r>
      <w:proofErr w:type="spellEnd"/>
      <w:r>
        <w:rPr>
          <w:rFonts w:ascii="Courier New" w:eastAsia="Courier New" w:hAnsi="Courier New"/>
          <w:color w:val="1A1A2E"/>
          <w:sz w:val="18"/>
          <w:shd w:val="clear" w:color="auto" w:fill="F5F5F5"/>
        </w:rPr>
        <w:t xml:space="preserve"> is None:</w:t>
      </w:r>
      <w:r>
        <w:rPr>
          <w:rFonts w:ascii="Courier New" w:eastAsia="Courier New" w:hAnsi="Courier New"/>
          <w:color w:val="1A1A2E"/>
          <w:sz w:val="18"/>
          <w:shd w:val="clear" w:color="auto" w:fill="F5F5F5"/>
        </w:rPr>
        <w:br/>
        <w:t xml:space="preserve">            raise </w:t>
      </w:r>
      <w:proofErr w:type="spellStart"/>
      <w:r>
        <w:rPr>
          <w:rFonts w:ascii="Courier New" w:eastAsia="Courier New" w:hAnsi="Courier New"/>
          <w:color w:val="1A1A2E"/>
          <w:sz w:val="18"/>
          <w:shd w:val="clear" w:color="auto" w:fill="F5F5F5"/>
        </w:rPr>
        <w:t>RuntimeError</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请先进行标定</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px</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pixel_coord</w:t>
      </w:r>
      <w:proofErr w:type="spellEnd"/>
      <w:r>
        <w:rPr>
          <w:rFonts w:ascii="Courier New" w:eastAsia="Courier New" w:hAnsi="Courier New"/>
          <w:color w:val="1A1A2E"/>
          <w:sz w:val="18"/>
          <w:shd w:val="clear" w:color="auto" w:fill="F5F5F5"/>
        </w:rPr>
        <w:t xml:space="preserve">[0], </w:t>
      </w:r>
      <w:proofErr w:type="spellStart"/>
      <w:r>
        <w:rPr>
          <w:rFonts w:ascii="Courier New" w:eastAsia="Courier New" w:hAnsi="Courier New"/>
          <w:color w:val="1A1A2E"/>
          <w:sz w:val="18"/>
          <w:shd w:val="clear" w:color="auto" w:fill="F5F5F5"/>
        </w:rPr>
        <w:t>pixel_coord</w:t>
      </w:r>
      <w:proofErr w:type="spellEnd"/>
      <w:r>
        <w:rPr>
          <w:rFonts w:ascii="Courier New" w:eastAsia="Courier New" w:hAnsi="Courier New"/>
          <w:color w:val="1A1A2E"/>
          <w:sz w:val="18"/>
          <w:shd w:val="clear" w:color="auto" w:fill="F5F5F5"/>
        </w:rPr>
        <w:t>[1], 1])</w:t>
      </w:r>
      <w:r>
        <w:rPr>
          <w:rFonts w:ascii="Courier New" w:eastAsia="Courier New" w:hAnsi="Courier New"/>
          <w:color w:val="1A1A2E"/>
          <w:sz w:val="18"/>
          <w:shd w:val="clear" w:color="auto" w:fill="F5F5F5"/>
        </w:rPr>
        <w:br/>
        <w:t xml:space="preserve">        world = </w:t>
      </w:r>
      <w:proofErr w:type="spellStart"/>
      <w:r>
        <w:rPr>
          <w:rFonts w:ascii="Courier New" w:eastAsia="Courier New" w:hAnsi="Courier New"/>
          <w:color w:val="1A1A2E"/>
          <w:sz w:val="18"/>
          <w:shd w:val="clear" w:color="auto" w:fill="F5F5F5"/>
        </w:rPr>
        <w:t>self.transform_matrix</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px</w:t>
      </w:r>
      <w:proofErr w:type="spellEnd"/>
      <w:r>
        <w:rPr>
          <w:rFonts w:ascii="Courier New" w:eastAsia="Courier New" w:hAnsi="Courier New"/>
          <w:color w:val="1A1A2E"/>
          <w:sz w:val="18"/>
          <w:shd w:val="clear" w:color="auto" w:fill="F5F5F5"/>
        </w:rPr>
        <w:br/>
        <w:t xml:space="preserve">        return (world[0], world[1])</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def </w:t>
      </w:r>
      <w:proofErr w:type="spellStart"/>
      <w:r>
        <w:rPr>
          <w:rFonts w:ascii="Courier New" w:eastAsia="Courier New" w:hAnsi="Courier New"/>
          <w:color w:val="1A1A2E"/>
          <w:sz w:val="18"/>
          <w:shd w:val="clear" w:color="auto" w:fill="F5F5F5"/>
        </w:rPr>
        <w:t>detect_ball</w:t>
      </w:r>
      <w:proofErr w:type="spellEnd"/>
      <w:r>
        <w:rPr>
          <w:rFonts w:ascii="Courier New" w:eastAsia="Courier New" w:hAnsi="Courier New"/>
          <w:color w:val="1A1A2E"/>
          <w:sz w:val="18"/>
          <w:shd w:val="clear" w:color="auto" w:fill="F5F5F5"/>
        </w:rPr>
        <w:t>(self, frame):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在帧中检测小球</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返回</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center_x</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center_y</w:t>
      </w:r>
      <w:proofErr w:type="spellEnd"/>
      <w:r>
        <w:rPr>
          <w:rFonts w:ascii="Courier New" w:eastAsia="Courier New" w:hAnsi="Courier New"/>
          <w:color w:val="1A1A2E"/>
          <w:sz w:val="18"/>
          <w:shd w:val="clear" w:color="auto" w:fill="F5F5F5"/>
        </w:rPr>
        <w:t>, radius) 或 None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转换到HSV颜色空间</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hsv</w:t>
      </w:r>
      <w:proofErr w:type="spellEnd"/>
      <w:r>
        <w:rPr>
          <w:rFonts w:ascii="Courier New" w:eastAsia="Courier New" w:hAnsi="Courier New"/>
          <w:color w:val="1A1A2E"/>
          <w:sz w:val="18"/>
          <w:shd w:val="clear" w:color="auto" w:fill="F5F5F5"/>
        </w:rPr>
        <w:t xml:space="preserve"> = cv2.cvtColor(frame, cv2.COLOR_BGR2HSV)</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颜色过滤</w:t>
      </w:r>
      <w:proofErr w:type="spellEnd"/>
      <w:r>
        <w:rPr>
          <w:rFonts w:ascii="Courier New" w:eastAsia="Courier New" w:hAnsi="Courier New"/>
          <w:color w:val="1A1A2E"/>
          <w:sz w:val="18"/>
          <w:shd w:val="clear" w:color="auto" w:fill="F5F5F5"/>
        </w:rPr>
        <w:br/>
        <w:t xml:space="preserve">        mask = cv2.inRange(</w:t>
      </w:r>
      <w:proofErr w:type="spellStart"/>
      <w:r>
        <w:rPr>
          <w:rFonts w:ascii="Courier New" w:eastAsia="Courier New" w:hAnsi="Courier New"/>
          <w:color w:val="1A1A2E"/>
          <w:sz w:val="18"/>
          <w:shd w:val="clear" w:color="auto" w:fill="F5F5F5"/>
        </w:rPr>
        <w:t>hsv</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self.ball_color_lower</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self.ball_color_upper</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形态学操作：去噪</w:t>
      </w:r>
      <w:proofErr w:type="spellEnd"/>
      <w:r>
        <w:rPr>
          <w:rFonts w:ascii="Courier New" w:eastAsia="Courier New" w:hAnsi="Courier New"/>
          <w:color w:val="1A1A2E"/>
          <w:sz w:val="18"/>
          <w:shd w:val="clear" w:color="auto" w:fill="F5F5F5"/>
        </w:rPr>
        <w:br/>
        <w:t xml:space="preserve">        kernel = cv2.getStructuringElement(cv2.MORPH_ELLIPSE, (5, 5))</w:t>
      </w:r>
      <w:r>
        <w:rPr>
          <w:rFonts w:ascii="Courier New" w:eastAsia="Courier New" w:hAnsi="Courier New"/>
          <w:color w:val="1A1A2E"/>
          <w:sz w:val="18"/>
          <w:shd w:val="clear" w:color="auto" w:fill="F5F5F5"/>
        </w:rPr>
        <w:br/>
        <w:t xml:space="preserve">        mask = cv2.morphologyEx(mask, cv2.MORPH_OPEN, kernel)</w:t>
      </w:r>
      <w:r>
        <w:rPr>
          <w:rFonts w:ascii="Courier New" w:eastAsia="Courier New" w:hAnsi="Courier New"/>
          <w:color w:val="1A1A2E"/>
          <w:sz w:val="18"/>
          <w:shd w:val="clear" w:color="auto" w:fill="F5F5F5"/>
        </w:rPr>
        <w:br/>
        <w:t xml:space="preserve">        mask = cv2.morphologyEx(mask, cv2.MORPH_CLOSE, kernel)</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查找轮廓</w:t>
      </w:r>
      <w:proofErr w:type="spellEnd"/>
      <w:r>
        <w:rPr>
          <w:rFonts w:ascii="Courier New" w:eastAsia="Courier New" w:hAnsi="Courier New"/>
          <w:color w:val="1A1A2E"/>
          <w:sz w:val="18"/>
          <w:shd w:val="clear" w:color="auto" w:fill="F5F5F5"/>
        </w:rPr>
        <w:br/>
        <w:t xml:space="preserve">        contours, _ = cv2.findContours(mask, cv2.RETR_EXTERNAL, cv2.CHAIN_APPROX_SIMPLE)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not contours:</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return None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找最大的轮廓（假设是小球</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largest = max(contours, key=cv2.contourArea)</w:t>
      </w:r>
      <w:r>
        <w:rPr>
          <w:rFonts w:ascii="Courier New" w:eastAsia="Courier New" w:hAnsi="Courier New"/>
          <w:color w:val="1A1A2E"/>
          <w:sz w:val="18"/>
          <w:shd w:val="clear" w:color="auto" w:fill="F5F5F5"/>
        </w:rPr>
        <w:br/>
        <w:t xml:space="preserve">        area = cv2.contourArea(largest)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area &lt; </w:t>
      </w:r>
      <w:proofErr w:type="spellStart"/>
      <w:r>
        <w:rPr>
          <w:rFonts w:ascii="Courier New" w:eastAsia="Courier New" w:hAnsi="Courier New"/>
          <w:color w:val="1A1A2E"/>
          <w:sz w:val="18"/>
          <w:shd w:val="clear" w:color="auto" w:fill="F5F5F5"/>
        </w:rPr>
        <w:t>np.pi</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self.min_radius</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t xml:space="preserve">            return None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最小外接圆</w:t>
      </w:r>
      <w:proofErr w:type="spellEnd"/>
      <w:r>
        <w:rPr>
          <w:rFonts w:ascii="Courier New" w:eastAsia="Courier New" w:hAnsi="Courier New"/>
          <w:color w:val="1A1A2E"/>
          <w:sz w:val="18"/>
          <w:shd w:val="clear" w:color="auto" w:fill="F5F5F5"/>
        </w:rPr>
        <w:br/>
        <w:t xml:space="preserve">        ((x, y), radius) = cv2.minEnclosingCircle(largest)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self.min_radius</w:t>
      </w:r>
      <w:proofErr w:type="spellEnd"/>
      <w:r>
        <w:rPr>
          <w:rFonts w:ascii="Courier New" w:eastAsia="Courier New" w:hAnsi="Courier New"/>
          <w:color w:val="1A1A2E"/>
          <w:sz w:val="18"/>
          <w:shd w:val="clear" w:color="auto" w:fill="F5F5F5"/>
        </w:rPr>
        <w:t xml:space="preserve"> &lt;= radius &lt;= </w:t>
      </w:r>
      <w:proofErr w:type="spellStart"/>
      <w:r>
        <w:rPr>
          <w:rFonts w:ascii="Courier New" w:eastAsia="Courier New" w:hAnsi="Courier New"/>
          <w:color w:val="1A1A2E"/>
          <w:sz w:val="18"/>
          <w:shd w:val="clear" w:color="auto" w:fill="F5F5F5"/>
        </w:rPr>
        <w:t>self.max_radius</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return (int(x), int(y), int(radius))</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return None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def </w:t>
      </w:r>
      <w:proofErr w:type="spellStart"/>
      <w:r>
        <w:rPr>
          <w:rFonts w:ascii="Courier New" w:eastAsia="Courier New" w:hAnsi="Courier New"/>
          <w:color w:val="1A1A2E"/>
          <w:sz w:val="18"/>
          <w:shd w:val="clear" w:color="auto" w:fill="F5F5F5"/>
        </w:rPr>
        <w:t>capture_trajectory</w:t>
      </w:r>
      <w:proofErr w:type="spellEnd"/>
      <w:r>
        <w:rPr>
          <w:rFonts w:ascii="Courier New" w:eastAsia="Courier New" w:hAnsi="Courier New"/>
          <w:color w:val="1A1A2E"/>
          <w:sz w:val="18"/>
          <w:shd w:val="clear" w:color="auto" w:fill="F5F5F5"/>
        </w:rPr>
        <w:t xml:space="preserve">(self, duration=5.0, </w:t>
      </w:r>
      <w:proofErr w:type="spellStart"/>
      <w:r>
        <w:rPr>
          <w:rFonts w:ascii="Courier New" w:eastAsia="Courier New" w:hAnsi="Courier New"/>
          <w:color w:val="1A1A2E"/>
          <w:sz w:val="18"/>
          <w:shd w:val="clear" w:color="auto" w:fill="F5F5F5"/>
        </w:rPr>
        <w:t>show_preview</w:t>
      </w:r>
      <w:proofErr w:type="spellEnd"/>
      <w:r>
        <w:rPr>
          <w:rFonts w:ascii="Courier New" w:eastAsia="Courier New" w:hAnsi="Courier New"/>
          <w:color w:val="1A1A2E"/>
          <w:sz w:val="18"/>
          <w:shd w:val="clear" w:color="auto" w:fill="F5F5F5"/>
        </w:rPr>
        <w:t>=True):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捕获小球的运动轨迹</w:t>
      </w:r>
      <w:proofErr w:type="spellEnd"/>
      <w:r>
        <w:rPr>
          <w:rFonts w:ascii="Courier New" w:eastAsia="Courier New" w:hAnsi="Courier New"/>
          <w:color w:val="1A1A2E"/>
          <w:sz w:val="18"/>
          <w:shd w:val="clear" w:color="auto" w:fill="F5F5F5"/>
        </w:rPr>
        <w:br/>
        <w:t xml:space="preserve">        duration: </w:t>
      </w:r>
      <w:proofErr w:type="spellStart"/>
      <w:r>
        <w:rPr>
          <w:rFonts w:ascii="Courier New" w:eastAsia="Courier New" w:hAnsi="Courier New"/>
          <w:color w:val="1A1A2E"/>
          <w:sz w:val="18"/>
          <w:shd w:val="clear" w:color="auto" w:fill="F5F5F5"/>
        </w:rPr>
        <w:t>捕获时间</w:t>
      </w:r>
      <w:proofErr w:type="spellEnd"/>
      <w:r>
        <w:rPr>
          <w:rFonts w:ascii="Courier New" w:eastAsia="Courier New" w:hAnsi="Courier New"/>
          <w:color w:val="1A1A2E"/>
          <w:sz w:val="18"/>
          <w:shd w:val="clear" w:color="auto" w:fill="F5F5F5"/>
        </w:rPr>
        <w:t>(秒)</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show_preview</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是否显示实时预览</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返回</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world_x</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world_y</w:t>
      </w:r>
      <w:proofErr w:type="spellEnd"/>
      <w:r>
        <w:rPr>
          <w:rFonts w:ascii="Courier New" w:eastAsia="Courier New" w:hAnsi="Courier New"/>
          <w:color w:val="1A1A2E"/>
          <w:sz w:val="18"/>
          <w:shd w:val="clear" w:color="auto" w:fill="F5F5F5"/>
        </w:rPr>
        <w:t>, time),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self.cap</w:t>
      </w:r>
      <w:proofErr w:type="spellEnd"/>
      <w:r>
        <w:rPr>
          <w:rFonts w:ascii="Courier New" w:eastAsia="Courier New" w:hAnsi="Courier New"/>
          <w:color w:val="1A1A2E"/>
          <w:sz w:val="18"/>
          <w:shd w:val="clear" w:color="auto" w:fill="F5F5F5"/>
        </w:rPr>
        <w:t xml:space="preserve"> is None:</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self.connect_camera</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self.ball_positions</w:t>
      </w:r>
      <w:proofErr w:type="spellEnd"/>
      <w:r>
        <w:rPr>
          <w:rFonts w:ascii="Courier New" w:eastAsia="Courier New" w:hAnsi="Courier New"/>
          <w:color w:val="1A1A2E"/>
          <w:sz w:val="18"/>
          <w:shd w:val="clear" w:color="auto" w:fill="F5F5F5"/>
        </w:rPr>
        <w:t xml:space="preserve"> =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start_time</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time.time</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frame_count</w:t>
      </w:r>
      <w:proofErr w:type="spellEnd"/>
      <w:r>
        <w:rPr>
          <w:rFonts w:ascii="Courier New" w:eastAsia="Courier New" w:hAnsi="Courier New"/>
          <w:color w:val="1A1A2E"/>
          <w:sz w:val="18"/>
          <w:shd w:val="clear" w:color="auto" w:fill="F5F5F5"/>
        </w:rPr>
        <w:t xml:space="preserve"> = 0</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f"开始捕获轨迹，持续</w:t>
      </w:r>
      <w:proofErr w:type="spellEnd"/>
      <w:r>
        <w:rPr>
          <w:rFonts w:ascii="Courier New" w:eastAsia="Courier New" w:hAnsi="Courier New"/>
          <w:color w:val="1A1A2E"/>
          <w:sz w:val="18"/>
          <w:shd w:val="clear" w:color="auto" w:fill="F5F5F5"/>
        </w:rPr>
        <w:t>{duration}秒...")</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while </w:t>
      </w:r>
      <w:proofErr w:type="spellStart"/>
      <w:r>
        <w:rPr>
          <w:rFonts w:ascii="Courier New" w:eastAsia="Courier New" w:hAnsi="Courier New"/>
          <w:color w:val="1A1A2E"/>
          <w:sz w:val="18"/>
          <w:shd w:val="clear" w:color="auto" w:fill="F5F5F5"/>
        </w:rPr>
        <w:t>time.time</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start_time</w:t>
      </w:r>
      <w:proofErr w:type="spellEnd"/>
      <w:r>
        <w:rPr>
          <w:rFonts w:ascii="Courier New" w:eastAsia="Courier New" w:hAnsi="Courier New"/>
          <w:color w:val="1A1A2E"/>
          <w:sz w:val="18"/>
          <w:shd w:val="clear" w:color="auto" w:fill="F5F5F5"/>
        </w:rPr>
        <w:t xml:space="preserve"> &lt; duration:</w:t>
      </w:r>
      <w:r>
        <w:rPr>
          <w:rFonts w:ascii="Courier New" w:eastAsia="Courier New" w:hAnsi="Courier New"/>
          <w:color w:val="1A1A2E"/>
          <w:sz w:val="18"/>
          <w:shd w:val="clear" w:color="auto" w:fill="F5F5F5"/>
        </w:rPr>
        <w:br/>
        <w:t xml:space="preserve">            ret, frame = </w:t>
      </w:r>
      <w:proofErr w:type="spellStart"/>
      <w:r>
        <w:rPr>
          <w:rFonts w:ascii="Courier New" w:eastAsia="Courier New" w:hAnsi="Courier New"/>
          <w:color w:val="1A1A2E"/>
          <w:sz w:val="18"/>
          <w:shd w:val="clear" w:color="auto" w:fill="F5F5F5"/>
        </w:rPr>
        <w:t>self.cap.read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if not ret:</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视频流中断</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break</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current_time</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time.time</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start_time</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frame_count</w:t>
      </w:r>
      <w:proofErr w:type="spellEnd"/>
      <w:r>
        <w:rPr>
          <w:rFonts w:ascii="Courier New" w:eastAsia="Courier New" w:hAnsi="Courier New"/>
          <w:color w:val="1A1A2E"/>
          <w:sz w:val="18"/>
          <w:shd w:val="clear" w:color="auto" w:fill="F5F5F5"/>
        </w:rPr>
        <w:t xml:space="preserve"> += 1</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检测小球</w:t>
      </w:r>
      <w:proofErr w:type="spellEnd"/>
      <w:r>
        <w:rPr>
          <w:rFonts w:ascii="Courier New" w:eastAsia="Courier New" w:hAnsi="Courier New"/>
          <w:color w:val="1A1A2E"/>
          <w:sz w:val="18"/>
          <w:shd w:val="clear" w:color="auto" w:fill="F5F5F5"/>
        </w:rPr>
        <w:br/>
        <w:t xml:space="preserve">            ball = </w:t>
      </w:r>
      <w:proofErr w:type="spellStart"/>
      <w:r>
        <w:rPr>
          <w:rFonts w:ascii="Courier New" w:eastAsia="Courier New" w:hAnsi="Courier New"/>
          <w:color w:val="1A1A2E"/>
          <w:sz w:val="18"/>
          <w:shd w:val="clear" w:color="auto" w:fill="F5F5F5"/>
        </w:rPr>
        <w:t>self.detect_ball</w:t>
      </w:r>
      <w:proofErr w:type="spellEnd"/>
      <w:r>
        <w:rPr>
          <w:rFonts w:ascii="Courier New" w:eastAsia="Courier New" w:hAnsi="Courier New"/>
          <w:color w:val="1A1A2E"/>
          <w:sz w:val="18"/>
          <w:shd w:val="clear" w:color="auto" w:fill="F5F5F5"/>
        </w:rPr>
        <w:t>(frame)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ball is not None:</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pixel_coord</w:t>
      </w:r>
      <w:proofErr w:type="spellEnd"/>
      <w:r>
        <w:rPr>
          <w:rFonts w:ascii="Courier New" w:eastAsia="Courier New" w:hAnsi="Courier New"/>
          <w:color w:val="1A1A2E"/>
          <w:sz w:val="18"/>
          <w:shd w:val="clear" w:color="auto" w:fill="F5F5F5"/>
        </w:rPr>
        <w:t xml:space="preserve"> = (ball[0], ball[1])</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转换为世界坐标</w:t>
      </w:r>
      <w:proofErr w:type="spellEnd"/>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self.transform_matrix</w:t>
      </w:r>
      <w:proofErr w:type="spellEnd"/>
      <w:r>
        <w:rPr>
          <w:rFonts w:ascii="Courier New" w:eastAsia="Courier New" w:hAnsi="Courier New"/>
          <w:color w:val="1A1A2E"/>
          <w:sz w:val="18"/>
          <w:shd w:val="clear" w:color="auto" w:fill="F5F5F5"/>
        </w:rPr>
        <w:t xml:space="preserve"> is not None:</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world_coord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self.pixel_to_world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pixel_coord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self.ball_positions.append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world_coord</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current_time</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 </w:t>
      </w:r>
      <w:proofErr w:type="spellStart"/>
      <w:r>
        <w:rPr>
          <w:rFonts w:ascii="Courier New" w:eastAsia="Courier New" w:hAnsi="Courier New"/>
          <w:color w:val="1A1A2E"/>
          <w:sz w:val="18"/>
          <w:shd w:val="clear" w:color="auto" w:fill="F5F5F5"/>
        </w:rPr>
        <w:t>在画面上标注</w:t>
      </w:r>
      <w:proofErr w:type="spellEnd"/>
      <w:r>
        <w:rPr>
          <w:rFonts w:ascii="Courier New" w:eastAsia="Courier New" w:hAnsi="Courier New"/>
          <w:color w:val="1A1A2E"/>
          <w:sz w:val="18"/>
          <w:shd w:val="clear" w:color="auto" w:fill="F5F5F5"/>
        </w:rPr>
        <w:br/>
        <w:t xml:space="preserve">                    cv2.circle(frame, (ball[0], ball[1]), ball[2], (0, 255, 0), 2)</w:t>
      </w:r>
      <w:r>
        <w:rPr>
          <w:rFonts w:ascii="Courier New" w:eastAsia="Courier New" w:hAnsi="Courier New"/>
          <w:color w:val="1A1A2E"/>
          <w:sz w:val="18"/>
          <w:shd w:val="clear" w:color="auto" w:fill="F5F5F5"/>
        </w:rPr>
        <w:br/>
        <w:t xml:space="preserve">                    cv2.putText(frame, f"({</w:t>
      </w:r>
      <w:proofErr w:type="spellStart"/>
      <w:r>
        <w:rPr>
          <w:rFonts w:ascii="Courier New" w:eastAsia="Courier New" w:hAnsi="Courier New"/>
          <w:color w:val="1A1A2E"/>
          <w:sz w:val="18"/>
          <w:shd w:val="clear" w:color="auto" w:fill="F5F5F5"/>
        </w:rPr>
        <w:t>world_coord</w:t>
      </w:r>
      <w:proofErr w:type="spellEnd"/>
      <w:r>
        <w:rPr>
          <w:rFonts w:ascii="Courier New" w:eastAsia="Courier New" w:hAnsi="Courier New"/>
          <w:color w:val="1A1A2E"/>
          <w:sz w:val="18"/>
          <w:shd w:val="clear" w:color="auto" w:fill="F5F5F5"/>
        </w:rPr>
        <w:t>[0]:.1f}, {</w:t>
      </w:r>
      <w:proofErr w:type="spellStart"/>
      <w:r>
        <w:rPr>
          <w:rFonts w:ascii="Courier New" w:eastAsia="Courier New" w:hAnsi="Courier New"/>
          <w:color w:val="1A1A2E"/>
          <w:sz w:val="18"/>
          <w:shd w:val="clear" w:color="auto" w:fill="F5F5F5"/>
        </w:rPr>
        <w:t>world_coord</w:t>
      </w:r>
      <w:proofErr w:type="spellEnd"/>
      <w:r>
        <w:rPr>
          <w:rFonts w:ascii="Courier New" w:eastAsia="Courier New" w:hAnsi="Courier New"/>
          <w:color w:val="1A1A2E"/>
          <w:sz w:val="18"/>
          <w:shd w:val="clear" w:color="auto" w:fill="F5F5F5"/>
        </w:rPr>
        <w:t>[1]:.1f})cm",</w:t>
      </w:r>
      <w:r>
        <w:rPr>
          <w:rFonts w:ascii="Courier New" w:eastAsia="Courier New" w:hAnsi="Courier New"/>
          <w:color w:val="1A1A2E"/>
          <w:sz w:val="18"/>
          <w:shd w:val="clear" w:color="auto" w:fill="F5F5F5"/>
        </w:rPr>
        <w:br/>
        <w:t xml:space="preserve">                               (ball[0]+10, ball[1]-10), cv2.FONT_HERSHEY_SIMPLEX,</w:t>
      </w:r>
      <w:r>
        <w:rPr>
          <w:rFonts w:ascii="Courier New" w:eastAsia="Courier New" w:hAnsi="Courier New"/>
          <w:color w:val="1A1A2E"/>
          <w:sz w:val="18"/>
          <w:shd w:val="clear" w:color="auto" w:fill="F5F5F5"/>
        </w:rPr>
        <w:br/>
        <w:t xml:space="preserve">                               0.5, (0, 255, 0), 2)</w:t>
      </w:r>
      <w:r>
        <w:rPr>
          <w:rFonts w:ascii="Courier New" w:eastAsia="Courier New" w:hAnsi="Courier New"/>
          <w:color w:val="1A1A2E"/>
          <w:sz w:val="18"/>
          <w:shd w:val="clear" w:color="auto" w:fill="F5F5F5"/>
        </w:rPr>
        <w:br/>
        <w:t xml:space="preserve">                else:</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未标定，只显示像素坐标</w:t>
      </w:r>
      <w:proofErr w:type="spellEnd"/>
      <w:r>
        <w:rPr>
          <w:rFonts w:ascii="Courier New" w:eastAsia="Courier New" w:hAnsi="Courier New"/>
          <w:color w:val="1A1A2E"/>
          <w:sz w:val="18"/>
          <w:shd w:val="clear" w:color="auto" w:fill="F5F5F5"/>
        </w:rPr>
        <w:br/>
        <w:t xml:space="preserve">                    cv2.circle(frame, (ball[0], ball[1]), ball[2], (0, 0, 255), 2)</w:t>
      </w:r>
      <w:r>
        <w:rPr>
          <w:rFonts w:ascii="Courier New" w:eastAsia="Courier New" w:hAnsi="Courier New"/>
          <w:color w:val="1A1A2E"/>
          <w:sz w:val="18"/>
          <w:shd w:val="clear" w:color="auto" w:fill="F5F5F5"/>
        </w:rPr>
        <w:br/>
        <w:t xml:space="preserve">                    cv2.putText(frame, f"({ball[0]}, {ball[1]})</w:t>
      </w:r>
      <w:proofErr w:type="spellStart"/>
      <w:r>
        <w:rPr>
          <w:rFonts w:ascii="Courier New" w:eastAsia="Courier New" w:hAnsi="Courier New"/>
          <w:color w:val="1A1A2E"/>
          <w:sz w:val="18"/>
          <w:shd w:val="clear" w:color="auto" w:fill="F5F5F5"/>
        </w:rPr>
        <w:t>px</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(ball[0]+10, ball[1]-10), cv2.FONT_HERSHEY_SIMPLEX,</w:t>
      </w:r>
      <w:r>
        <w:rPr>
          <w:rFonts w:ascii="Courier New" w:eastAsia="Courier New" w:hAnsi="Courier New"/>
          <w:color w:val="1A1A2E"/>
          <w:sz w:val="18"/>
          <w:shd w:val="clear" w:color="auto" w:fill="F5F5F5"/>
        </w:rPr>
        <w:br/>
        <w:t xml:space="preserve">                               0.5, (0, 0, 255), 2)</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show_preview</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cv2.imshow("Projectile Experiment", frame)</w:t>
      </w:r>
      <w:r>
        <w:rPr>
          <w:rFonts w:ascii="Courier New" w:eastAsia="Courier New" w:hAnsi="Courier New"/>
          <w:color w:val="1A1A2E"/>
          <w:sz w:val="18"/>
          <w:shd w:val="clear" w:color="auto" w:fill="F5F5F5"/>
        </w:rPr>
        <w:br/>
        <w:t xml:space="preserve">                key = cv2.waitKey(1) &amp; 0xFF</w:t>
      </w:r>
      <w:r>
        <w:rPr>
          <w:rFonts w:ascii="Courier New" w:eastAsia="Courier New" w:hAnsi="Courier New"/>
          <w:color w:val="1A1A2E"/>
          <w:sz w:val="18"/>
          <w:shd w:val="clear" w:color="auto" w:fill="F5F5F5"/>
        </w:rPr>
        <w:br/>
        <w:t xml:space="preserve">                if key == </w:t>
      </w:r>
      <w:proofErr w:type="spellStart"/>
      <w:r>
        <w:rPr>
          <w:rFonts w:ascii="Courier New" w:eastAsia="Courier New" w:hAnsi="Courier New"/>
          <w:color w:val="1A1A2E"/>
          <w:sz w:val="18"/>
          <w:shd w:val="clear" w:color="auto" w:fill="F5F5F5"/>
        </w:rPr>
        <w:t>ord</w:t>
      </w:r>
      <w:proofErr w:type="spellEnd"/>
      <w:r>
        <w:rPr>
          <w:rFonts w:ascii="Courier New" w:eastAsia="Courier New" w:hAnsi="Courier New"/>
          <w:color w:val="1A1A2E"/>
          <w:sz w:val="18"/>
          <w:shd w:val="clear" w:color="auto" w:fill="F5F5F5"/>
        </w:rPr>
        <w:t>('q'):</w:t>
      </w:r>
      <w:r>
        <w:rPr>
          <w:rFonts w:ascii="Courier New" w:eastAsia="Courier New" w:hAnsi="Courier New"/>
          <w:color w:val="1A1A2E"/>
          <w:sz w:val="18"/>
          <w:shd w:val="clear" w:color="auto" w:fill="F5F5F5"/>
        </w:rPr>
        <w:br/>
        <w:t xml:space="preserve">                    break</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elif</w:t>
      </w:r>
      <w:proofErr w:type="spellEnd"/>
      <w:r>
        <w:rPr>
          <w:rFonts w:ascii="Courier New" w:eastAsia="Courier New" w:hAnsi="Courier New"/>
          <w:color w:val="1A1A2E"/>
          <w:sz w:val="18"/>
          <w:shd w:val="clear" w:color="auto" w:fill="F5F5F5"/>
        </w:rPr>
        <w:t xml:space="preserve"> key == </w:t>
      </w:r>
      <w:proofErr w:type="spellStart"/>
      <w:r>
        <w:rPr>
          <w:rFonts w:ascii="Courier New" w:eastAsia="Courier New" w:hAnsi="Courier New"/>
          <w:color w:val="1A1A2E"/>
          <w:sz w:val="18"/>
          <w:shd w:val="clear" w:color="auto" w:fill="F5F5F5"/>
        </w:rPr>
        <w:t>ord</w:t>
      </w:r>
      <w:proofErr w:type="spellEnd"/>
      <w:r>
        <w:rPr>
          <w:rFonts w:ascii="Courier New" w:eastAsia="Courier New" w:hAnsi="Courier New"/>
          <w:color w:val="1A1A2E"/>
          <w:sz w:val="18"/>
          <w:shd w:val="clear" w:color="auto" w:fill="F5F5F5"/>
        </w:rPr>
        <w:t>('c'):</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按c手动标定颜色</w:t>
      </w:r>
      <w:proofErr w:type="spellEnd"/>
      <w:r>
        <w:rPr>
          <w:rFonts w:ascii="Courier New" w:eastAsia="Courier New" w:hAnsi="Courier New"/>
          <w:color w:val="1A1A2E"/>
          <w:sz w:val="18"/>
          <w:shd w:val="clear" w:color="auto" w:fill="F5F5F5"/>
        </w:rPr>
        <w:br/>
        <w:t xml:space="preserve">                    self._</w:t>
      </w:r>
      <w:proofErr w:type="spellStart"/>
      <w:r>
        <w:rPr>
          <w:rFonts w:ascii="Courier New" w:eastAsia="Courier New" w:hAnsi="Courier New"/>
          <w:color w:val="1A1A2E"/>
          <w:sz w:val="18"/>
          <w:shd w:val="clear" w:color="auto" w:fill="F5F5F5"/>
        </w:rPr>
        <w:t>calibrate_color</w:t>
      </w:r>
      <w:proofErr w:type="spellEnd"/>
      <w:r>
        <w:rPr>
          <w:rFonts w:ascii="Courier New" w:eastAsia="Courier New" w:hAnsi="Courier New"/>
          <w:color w:val="1A1A2E"/>
          <w:sz w:val="18"/>
          <w:shd w:val="clear" w:color="auto" w:fill="F5F5F5"/>
        </w:rPr>
        <w:t>(frame)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show_preview</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cv2.destroyAllWindows()</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f"捕获完成</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frame_count</w:t>
      </w:r>
      <w:proofErr w:type="spellEnd"/>
      <w:r>
        <w:rPr>
          <w:rFonts w:ascii="Courier New" w:eastAsia="Courier New" w:hAnsi="Courier New"/>
          <w:color w:val="1A1A2E"/>
          <w:sz w:val="18"/>
          <w:shd w:val="clear" w:color="auto" w:fill="F5F5F5"/>
        </w:rPr>
        <w:t xml:space="preserve">}帧, </w:t>
      </w:r>
      <w:proofErr w:type="spellStart"/>
      <w:r>
        <w:rPr>
          <w:rFonts w:ascii="Courier New" w:eastAsia="Courier New" w:hAnsi="Courier New"/>
          <w:color w:val="1A1A2E"/>
          <w:sz w:val="18"/>
          <w:shd w:val="clear" w:color="auto" w:fill="F5F5F5"/>
        </w:rPr>
        <w:t>检测到</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len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self.ball_positions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个位置</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return </w:t>
      </w:r>
      <w:proofErr w:type="spellStart"/>
      <w:r>
        <w:rPr>
          <w:rFonts w:ascii="Courier New" w:eastAsia="Courier New" w:hAnsi="Courier New"/>
          <w:color w:val="1A1A2E"/>
          <w:sz w:val="18"/>
          <w:shd w:val="clear" w:color="auto" w:fill="F5F5F5"/>
        </w:rPr>
        <w:t>self.ball_positions</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def _</w:t>
      </w:r>
      <w:proofErr w:type="spellStart"/>
      <w:r>
        <w:rPr>
          <w:rFonts w:ascii="Courier New" w:eastAsia="Courier New" w:hAnsi="Courier New"/>
          <w:color w:val="1A1A2E"/>
          <w:sz w:val="18"/>
          <w:shd w:val="clear" w:color="auto" w:fill="F5F5F5"/>
        </w:rPr>
        <w:t>calibrate_color</w:t>
      </w:r>
      <w:proofErr w:type="spellEnd"/>
      <w:r>
        <w:rPr>
          <w:rFonts w:ascii="Courier New" w:eastAsia="Courier New" w:hAnsi="Courier New"/>
          <w:color w:val="1A1A2E"/>
          <w:sz w:val="18"/>
          <w:shd w:val="clear" w:color="auto" w:fill="F5F5F5"/>
        </w:rPr>
        <w:t>(self, frame):</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交互式颜色标定</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在图像上点击小球进行颜色标定</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def </w:t>
      </w:r>
      <w:proofErr w:type="spellStart"/>
      <w:r>
        <w:rPr>
          <w:rFonts w:ascii="Courier New" w:eastAsia="Courier New" w:hAnsi="Courier New"/>
          <w:color w:val="1A1A2E"/>
          <w:sz w:val="18"/>
          <w:shd w:val="clear" w:color="auto" w:fill="F5F5F5"/>
        </w:rPr>
        <w:t>mouse_callback</w:t>
      </w:r>
      <w:proofErr w:type="spellEnd"/>
      <w:r>
        <w:rPr>
          <w:rFonts w:ascii="Courier New" w:eastAsia="Courier New" w:hAnsi="Courier New"/>
          <w:color w:val="1A1A2E"/>
          <w:sz w:val="18"/>
          <w:shd w:val="clear" w:color="auto" w:fill="F5F5F5"/>
        </w:rPr>
        <w:t>(event, x, y, flags, param):</w:t>
      </w:r>
      <w:r>
        <w:rPr>
          <w:rFonts w:ascii="Courier New" w:eastAsia="Courier New" w:hAnsi="Courier New"/>
          <w:color w:val="1A1A2E"/>
          <w:sz w:val="18"/>
          <w:shd w:val="clear" w:color="auto" w:fill="F5F5F5"/>
        </w:rPr>
        <w:br/>
        <w:t xml:space="preserve">            if event == cv2.EVENT_LBUTTONDOWN:</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hsv</w:t>
      </w:r>
      <w:proofErr w:type="spellEnd"/>
      <w:r>
        <w:rPr>
          <w:rFonts w:ascii="Courier New" w:eastAsia="Courier New" w:hAnsi="Courier New"/>
          <w:color w:val="1A1A2E"/>
          <w:sz w:val="18"/>
          <w:shd w:val="clear" w:color="auto" w:fill="F5F5F5"/>
        </w:rPr>
        <w:t xml:space="preserve"> = cv2.cvtColor(frame, cv2.COLOR_BGR2HSV)</w:t>
      </w:r>
      <w:r>
        <w:rPr>
          <w:rFonts w:ascii="Courier New" w:eastAsia="Courier New" w:hAnsi="Courier New"/>
          <w:color w:val="1A1A2E"/>
          <w:sz w:val="18"/>
          <w:shd w:val="clear" w:color="auto" w:fill="F5F5F5"/>
        </w:rPr>
        <w:br/>
        <w:t xml:space="preserve">                color = </w:t>
      </w:r>
      <w:proofErr w:type="spellStart"/>
      <w:r>
        <w:rPr>
          <w:rFonts w:ascii="Courier New" w:eastAsia="Courier New" w:hAnsi="Courier New"/>
          <w:color w:val="1A1A2E"/>
          <w:sz w:val="18"/>
          <w:shd w:val="clear" w:color="auto" w:fill="F5F5F5"/>
        </w:rPr>
        <w:t>hsv</w:t>
      </w:r>
      <w:proofErr w:type="spellEnd"/>
      <w:r>
        <w:rPr>
          <w:rFonts w:ascii="Courier New" w:eastAsia="Courier New" w:hAnsi="Courier New"/>
          <w:color w:val="1A1A2E"/>
          <w:sz w:val="18"/>
          <w:shd w:val="clear" w:color="auto" w:fill="F5F5F5"/>
        </w:rPr>
        <w:t>[y, x]</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f"HSV值</w:t>
      </w:r>
      <w:proofErr w:type="spellEnd"/>
      <w:r>
        <w:rPr>
          <w:rFonts w:ascii="Courier New" w:eastAsia="Courier New" w:hAnsi="Courier New"/>
          <w:color w:val="1A1A2E"/>
          <w:sz w:val="18"/>
          <w:shd w:val="clear" w:color="auto" w:fill="F5F5F5"/>
        </w:rPr>
        <w:t>: H={color[0]}, S={color[1]}, V={color[2]}")</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自动设置范围</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self.ball_color_lower</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 xml:space="preserve">([max(0, color[0]-20), </w:t>
      </w:r>
      <w:r>
        <w:rPr>
          <w:rFonts w:ascii="Courier New" w:eastAsia="Courier New" w:hAnsi="Courier New"/>
          <w:color w:val="1A1A2E"/>
          <w:sz w:val="18"/>
          <w:shd w:val="clear" w:color="auto" w:fill="F5F5F5"/>
        </w:rPr>
        <w:br/>
        <w:t xml:space="preserve">                                                   max(0, color[1]-50), </w:t>
      </w:r>
      <w:r>
        <w:rPr>
          <w:rFonts w:ascii="Courier New" w:eastAsia="Courier New" w:hAnsi="Courier New"/>
          <w:color w:val="1A1A2E"/>
          <w:sz w:val="18"/>
          <w:shd w:val="clear" w:color="auto" w:fill="F5F5F5"/>
        </w:rPr>
        <w:br/>
        <w:t xml:space="preserve">                                                   max(0, color[2]-50)])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self.ball_color_upper</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 xml:space="preserve">([min(180, color[0]+20), </w:t>
      </w:r>
      <w:r>
        <w:rPr>
          <w:rFonts w:ascii="Courier New" w:eastAsia="Courier New" w:hAnsi="Courier New"/>
          <w:color w:val="1A1A2E"/>
          <w:sz w:val="18"/>
          <w:shd w:val="clear" w:color="auto" w:fill="F5F5F5"/>
        </w:rPr>
        <w:br/>
        <w:t xml:space="preserve">                                                   min(255, color[1]+50), </w:t>
      </w:r>
      <w:r>
        <w:rPr>
          <w:rFonts w:ascii="Courier New" w:eastAsia="Courier New" w:hAnsi="Courier New"/>
          <w:color w:val="1A1A2E"/>
          <w:sz w:val="18"/>
          <w:shd w:val="clear" w:color="auto" w:fill="F5F5F5"/>
        </w:rPr>
        <w:br/>
        <w:t xml:space="preserve">                                                   min(255, color[2]+50)])</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f"颜色范围已更新</w:t>
      </w:r>
      <w:proofErr w:type="spellEnd"/>
      <w:r>
        <w:rPr>
          <w:rFonts w:ascii="Courier New" w:eastAsia="Courier New" w:hAnsi="Courier New"/>
          <w:color w:val="1A1A2E"/>
          <w:sz w:val="18"/>
          <w:shd w:val="clear" w:color="auto" w:fill="F5F5F5"/>
        </w:rPr>
        <w:t>: lower={</w:t>
      </w:r>
      <w:proofErr w:type="spellStart"/>
      <w:r>
        <w:rPr>
          <w:rFonts w:ascii="Courier New" w:eastAsia="Courier New" w:hAnsi="Courier New"/>
          <w:color w:val="1A1A2E"/>
          <w:sz w:val="18"/>
          <w:shd w:val="clear" w:color="auto" w:fill="F5F5F5"/>
        </w:rPr>
        <w:t>self.ball_color_lower</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f"upper</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self.ball_color_upper</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cv2.namedWindow("Click on ball")</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cv2.setMouseCallback("Click on ball", </w:t>
      </w:r>
      <w:proofErr w:type="spellStart"/>
      <w:r>
        <w:rPr>
          <w:rFonts w:ascii="Courier New" w:eastAsia="Courier New" w:hAnsi="Courier New"/>
          <w:color w:val="1A1A2E"/>
          <w:sz w:val="18"/>
          <w:shd w:val="clear" w:color="auto" w:fill="F5F5F5"/>
        </w:rPr>
        <w:t>mouse_callback</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cv2.imshow("Click on ball", frame)</w:t>
      </w:r>
      <w:r>
        <w:rPr>
          <w:rFonts w:ascii="Courier New" w:eastAsia="Courier New" w:hAnsi="Courier New"/>
          <w:color w:val="1A1A2E"/>
          <w:sz w:val="18"/>
          <w:shd w:val="clear" w:color="auto" w:fill="F5F5F5"/>
        </w:rPr>
        <w:br/>
        <w:t xml:space="preserve">        cv2.waitKey(0)</w:t>
      </w:r>
      <w:r>
        <w:rPr>
          <w:rFonts w:ascii="Courier New" w:eastAsia="Courier New" w:hAnsi="Courier New"/>
          <w:color w:val="1A1A2E"/>
          <w:sz w:val="18"/>
          <w:shd w:val="clear" w:color="auto" w:fill="F5F5F5"/>
        </w:rPr>
        <w:br/>
        <w:t xml:space="preserve">        cv2.destroyWindow("Click on ball")</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def </w:t>
      </w:r>
      <w:proofErr w:type="spellStart"/>
      <w:r>
        <w:rPr>
          <w:rFonts w:ascii="Courier New" w:eastAsia="Courier New" w:hAnsi="Courier New"/>
          <w:color w:val="1A1A2E"/>
          <w:sz w:val="18"/>
          <w:shd w:val="clear" w:color="auto" w:fill="F5F5F5"/>
        </w:rPr>
        <w:t>fit_trajectory</w:t>
      </w:r>
      <w:proofErr w:type="spellEnd"/>
      <w:r>
        <w:rPr>
          <w:rFonts w:ascii="Courier New" w:eastAsia="Courier New" w:hAnsi="Courier New"/>
          <w:color w:val="1A1A2E"/>
          <w:sz w:val="18"/>
          <w:shd w:val="clear" w:color="auto" w:fill="F5F5F5"/>
        </w:rPr>
        <w:t>(self, positions=None):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拟合抛物线轨迹</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返回</w:t>
      </w:r>
      <w:proofErr w:type="spellEnd"/>
      <w:r>
        <w:rPr>
          <w:rFonts w:ascii="Courier New" w:eastAsia="Courier New" w:hAnsi="Courier New"/>
          <w:color w:val="1A1A2E"/>
          <w:sz w:val="18"/>
          <w:shd w:val="clear" w:color="auto" w:fill="F5F5F5"/>
        </w:rPr>
        <w:t>: (a, b, c, v0, R2) 或 None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positions is None:</w:t>
      </w:r>
      <w:r>
        <w:rPr>
          <w:rFonts w:ascii="Courier New" w:eastAsia="Courier New" w:hAnsi="Courier New"/>
          <w:color w:val="1A1A2E"/>
          <w:sz w:val="18"/>
          <w:shd w:val="clear" w:color="auto" w:fill="F5F5F5"/>
        </w:rPr>
        <w:br/>
        <w:t xml:space="preserve">            positions = </w:t>
      </w:r>
      <w:proofErr w:type="spellStart"/>
      <w:r>
        <w:rPr>
          <w:rFonts w:ascii="Courier New" w:eastAsia="Courier New" w:hAnsi="Courier New"/>
          <w:color w:val="1A1A2E"/>
          <w:sz w:val="18"/>
          <w:shd w:val="clear" w:color="auto" w:fill="F5F5F5"/>
        </w:rPr>
        <w:t>self.ball_positions</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len</w:t>
      </w:r>
      <w:proofErr w:type="spellEnd"/>
      <w:r>
        <w:rPr>
          <w:rFonts w:ascii="Courier New" w:eastAsia="Courier New" w:hAnsi="Courier New"/>
          <w:color w:val="1A1A2E"/>
          <w:sz w:val="18"/>
          <w:shd w:val="clear" w:color="auto" w:fill="F5F5F5"/>
        </w:rPr>
        <w:t>(positions) &lt; 5:</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f"数据点不足</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len</w:t>
      </w:r>
      <w:proofErr w:type="spellEnd"/>
      <w:r>
        <w:rPr>
          <w:rFonts w:ascii="Courier New" w:eastAsia="Courier New" w:hAnsi="Courier New"/>
          <w:color w:val="1A1A2E"/>
          <w:sz w:val="18"/>
          <w:shd w:val="clear" w:color="auto" w:fill="F5F5F5"/>
        </w:rPr>
        <w:t>(positions)}个（需要至少5个）")</w:t>
      </w:r>
      <w:r>
        <w:rPr>
          <w:rFonts w:ascii="Courier New" w:eastAsia="Courier New" w:hAnsi="Courier New"/>
          <w:color w:val="1A1A2E"/>
          <w:sz w:val="18"/>
          <w:shd w:val="clear" w:color="auto" w:fill="F5F5F5"/>
        </w:rPr>
        <w:br/>
        <w:t xml:space="preserve">            return None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提取x和y坐标</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([p[0] / 100.0 for p in positions])  # cm -&gt; m</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([p[1] / 100.0 for p in positions])  # cm -&gt; m</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二次函数拟合</w:t>
      </w:r>
      <w:proofErr w:type="spellEnd"/>
      <w:r>
        <w:rPr>
          <w:rFonts w:ascii="Courier New" w:eastAsia="Courier New" w:hAnsi="Courier New"/>
          <w:color w:val="1A1A2E"/>
          <w:sz w:val="18"/>
          <w:shd w:val="clear" w:color="auto" w:fill="F5F5F5"/>
        </w:rPr>
        <w:t>: y = a*x^2 + b*x + c</w:t>
      </w:r>
      <w:r>
        <w:rPr>
          <w:rFonts w:ascii="Courier New" w:eastAsia="Courier New" w:hAnsi="Courier New"/>
          <w:color w:val="1A1A2E"/>
          <w:sz w:val="18"/>
          <w:shd w:val="clear" w:color="auto" w:fill="F5F5F5"/>
        </w:rPr>
        <w:br/>
        <w:t xml:space="preserve">        def parabola(x, a, b, c):</w:t>
      </w:r>
      <w:r>
        <w:rPr>
          <w:rFonts w:ascii="Courier New" w:eastAsia="Courier New" w:hAnsi="Courier New"/>
          <w:color w:val="1A1A2E"/>
          <w:sz w:val="18"/>
          <w:shd w:val="clear" w:color="auto" w:fill="F5F5F5"/>
        </w:rPr>
        <w:br/>
        <w:t xml:space="preserve">            return a * x**2 + b * x + c</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try:</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pcov</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curve_fit</w:t>
      </w:r>
      <w:proofErr w:type="spellEnd"/>
      <w:r>
        <w:rPr>
          <w:rFonts w:ascii="Courier New" w:eastAsia="Courier New" w:hAnsi="Courier New"/>
          <w:color w:val="1A1A2E"/>
          <w:sz w:val="18"/>
          <w:shd w:val="clear" w:color="auto" w:fill="F5F5F5"/>
        </w:rPr>
        <w:t xml:space="preserve">(parabola, </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a, b, c =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计算R2</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y_pred</w:t>
      </w:r>
      <w:proofErr w:type="spellEnd"/>
      <w:r>
        <w:rPr>
          <w:rFonts w:ascii="Courier New" w:eastAsia="Courier New" w:hAnsi="Courier New"/>
          <w:color w:val="1A1A2E"/>
          <w:sz w:val="18"/>
          <w:shd w:val="clear" w:color="auto" w:fill="F5F5F5"/>
        </w:rPr>
        <w:t xml:space="preserve"> = parabola(</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SS_res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y_pred</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SS_tot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np.mean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t xml:space="preserve">            R2 = 1 - </w:t>
      </w:r>
      <w:proofErr w:type="spellStart"/>
      <w:r>
        <w:rPr>
          <w:rFonts w:ascii="Courier New" w:eastAsia="Courier New" w:hAnsi="Courier New"/>
          <w:color w:val="1A1A2E"/>
          <w:sz w:val="18"/>
          <w:shd w:val="clear" w:color="auto" w:fill="F5F5F5"/>
        </w:rPr>
        <w:t>SS_res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SS_tot</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计算初速度</w:t>
      </w:r>
      <w:proofErr w:type="spellEnd"/>
      <w:r>
        <w:rPr>
          <w:rFonts w:ascii="Courier New" w:eastAsia="Courier New" w:hAnsi="Courier New"/>
          <w:color w:val="1A1A2E"/>
          <w:sz w:val="18"/>
          <w:shd w:val="clear" w:color="auto" w:fill="F5F5F5"/>
        </w:rPr>
        <w:br/>
        <w:t xml:space="preserve">            # 从 y = g/(2v0^2) * x^2 </w:t>
      </w:r>
      <w:proofErr w:type="spellStart"/>
      <w:r>
        <w:rPr>
          <w:rFonts w:ascii="Courier New" w:eastAsia="Courier New" w:hAnsi="Courier New"/>
          <w:color w:val="1A1A2E"/>
          <w:sz w:val="18"/>
          <w:shd w:val="clear" w:color="auto" w:fill="F5F5F5"/>
        </w:rPr>
        <w:t>得到</w:t>
      </w:r>
      <w:proofErr w:type="spellEnd"/>
      <w:r>
        <w:rPr>
          <w:rFonts w:ascii="Courier New" w:eastAsia="Courier New" w:hAnsi="Courier New"/>
          <w:color w:val="1A1A2E"/>
          <w:sz w:val="18"/>
          <w:shd w:val="clear" w:color="auto" w:fill="F5F5F5"/>
        </w:rPr>
        <w:t xml:space="preserve"> v0 = sqrt(g/(2a))</w:t>
      </w:r>
      <w:r>
        <w:rPr>
          <w:rFonts w:ascii="Courier New" w:eastAsia="Courier New" w:hAnsi="Courier New"/>
          <w:color w:val="1A1A2E"/>
          <w:sz w:val="18"/>
          <w:shd w:val="clear" w:color="auto" w:fill="F5F5F5"/>
        </w:rPr>
        <w:br/>
        <w:t xml:space="preserve">            g = 9.8</w:t>
      </w:r>
      <w:r>
        <w:rPr>
          <w:rFonts w:ascii="Courier New" w:eastAsia="Courier New" w:hAnsi="Courier New"/>
          <w:color w:val="1A1A2E"/>
          <w:sz w:val="18"/>
          <w:shd w:val="clear" w:color="auto" w:fill="F5F5F5"/>
        </w:rPr>
        <w:br/>
        <w:t xml:space="preserve">            if a &gt; 0:</w:t>
      </w:r>
      <w:r>
        <w:rPr>
          <w:rFonts w:ascii="Courier New" w:eastAsia="Courier New" w:hAnsi="Courier New"/>
          <w:color w:val="1A1A2E"/>
          <w:sz w:val="18"/>
          <w:shd w:val="clear" w:color="auto" w:fill="F5F5F5"/>
        </w:rPr>
        <w:br/>
        <w:t xml:space="preserve">                v0 = </w:t>
      </w:r>
      <w:proofErr w:type="spellStart"/>
      <w:r>
        <w:rPr>
          <w:rFonts w:ascii="Courier New" w:eastAsia="Courier New" w:hAnsi="Courier New"/>
          <w:color w:val="1A1A2E"/>
          <w:sz w:val="18"/>
          <w:shd w:val="clear" w:color="auto" w:fill="F5F5F5"/>
        </w:rPr>
        <w:t>np.sqrt</w:t>
      </w:r>
      <w:proofErr w:type="spellEnd"/>
      <w:r>
        <w:rPr>
          <w:rFonts w:ascii="Courier New" w:eastAsia="Courier New" w:hAnsi="Courier New"/>
          <w:color w:val="1A1A2E"/>
          <w:sz w:val="18"/>
          <w:shd w:val="clear" w:color="auto" w:fill="F5F5F5"/>
        </w:rPr>
        <w:t>(g / (2 * a))</w:t>
      </w:r>
      <w:r>
        <w:rPr>
          <w:rFonts w:ascii="Courier New" w:eastAsia="Courier New" w:hAnsi="Courier New"/>
          <w:color w:val="1A1A2E"/>
          <w:sz w:val="18"/>
          <w:shd w:val="clear" w:color="auto" w:fill="F5F5F5"/>
        </w:rPr>
        <w:br/>
        <w:t xml:space="preserve">            else:</w:t>
      </w:r>
      <w:r>
        <w:rPr>
          <w:rFonts w:ascii="Courier New" w:eastAsia="Courier New" w:hAnsi="Courier New"/>
          <w:color w:val="1A1A2E"/>
          <w:sz w:val="18"/>
          <w:shd w:val="clear" w:color="auto" w:fill="F5F5F5"/>
        </w:rPr>
        <w:br/>
        <w:t xml:space="preserve">                v0 = None</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警告</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拟合系数a为负值，可能是数据问题</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f"拟合结果</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print(f"  y = {a:.4f}x2 + {b:.4f}x + {c:.4f}")</w:t>
      </w:r>
      <w:r>
        <w:rPr>
          <w:rFonts w:ascii="Courier New" w:eastAsia="Courier New" w:hAnsi="Courier New"/>
          <w:color w:val="1A1A2E"/>
          <w:sz w:val="18"/>
          <w:shd w:val="clear" w:color="auto" w:fill="F5F5F5"/>
        </w:rPr>
        <w:br/>
        <w:t xml:space="preserve">            print(f"  R2 = {R2:.6f}")</w:t>
      </w:r>
      <w:r>
        <w:rPr>
          <w:rFonts w:ascii="Courier New" w:eastAsia="Courier New" w:hAnsi="Courier New"/>
          <w:color w:val="1A1A2E"/>
          <w:sz w:val="18"/>
          <w:shd w:val="clear" w:color="auto" w:fill="F5F5F5"/>
        </w:rPr>
        <w:br/>
        <w:t xml:space="preserve">            if v0:</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初速度</w:t>
      </w:r>
      <w:proofErr w:type="spellEnd"/>
      <w:r>
        <w:rPr>
          <w:rFonts w:ascii="Courier New" w:eastAsia="Courier New" w:hAnsi="Courier New"/>
          <w:color w:val="1A1A2E"/>
          <w:sz w:val="18"/>
          <w:shd w:val="clear" w:color="auto" w:fill="F5F5F5"/>
        </w:rPr>
        <w:t xml:space="preserve"> v0 = {v0:.3f} m/s")</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数据点数</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len</w:t>
      </w:r>
      <w:proofErr w:type="spellEnd"/>
      <w:r>
        <w:rPr>
          <w:rFonts w:ascii="Courier New" w:eastAsia="Courier New" w:hAnsi="Courier New"/>
          <w:color w:val="1A1A2E"/>
          <w:sz w:val="18"/>
          <w:shd w:val="clear" w:color="auto" w:fill="F5F5F5"/>
        </w:rPr>
        <w:t>(positions)}")</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return (a, b, c, v0, R2)</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except Exception as e:</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f"拟合失败</w:t>
      </w:r>
      <w:proofErr w:type="spellEnd"/>
      <w:r>
        <w:rPr>
          <w:rFonts w:ascii="Courier New" w:eastAsia="Courier New" w:hAnsi="Courier New"/>
          <w:color w:val="1A1A2E"/>
          <w:sz w:val="18"/>
          <w:shd w:val="clear" w:color="auto" w:fill="F5F5F5"/>
        </w:rPr>
        <w:t>: {e}")</w:t>
      </w:r>
      <w:r>
        <w:rPr>
          <w:rFonts w:ascii="Courier New" w:eastAsia="Courier New" w:hAnsi="Courier New"/>
          <w:color w:val="1A1A2E"/>
          <w:sz w:val="18"/>
          <w:shd w:val="clear" w:color="auto" w:fill="F5F5F5"/>
        </w:rPr>
        <w:br/>
        <w:t xml:space="preserve">            return None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def release_ball_esp32(self):</w:t>
      </w:r>
      <w:r>
        <w:rPr>
          <w:rFonts w:ascii="Courier New" w:eastAsia="Courier New" w:hAnsi="Courier New"/>
          <w:color w:val="1A1A2E"/>
          <w:sz w:val="18"/>
          <w:shd w:val="clear" w:color="auto" w:fill="F5F5F5"/>
        </w:rPr>
        <w:br/>
        <w:t xml:space="preserve">        """通过ESP32释放小球"""</w:t>
      </w:r>
      <w:r>
        <w:rPr>
          <w:rFonts w:ascii="Courier New" w:eastAsia="Courier New" w:hAnsi="Courier New"/>
          <w:color w:val="1A1A2E"/>
          <w:sz w:val="18"/>
          <w:shd w:val="clear" w:color="auto" w:fill="F5F5F5"/>
        </w:rPr>
        <w:br/>
        <w:t xml:space="preserve">        if self.esp32_ip is None:</w:t>
      </w:r>
      <w:r>
        <w:rPr>
          <w:rFonts w:ascii="Courier New" w:eastAsia="Courier New" w:hAnsi="Courier New"/>
          <w:color w:val="1A1A2E"/>
          <w:sz w:val="18"/>
          <w:shd w:val="clear" w:color="auto" w:fill="F5F5F5"/>
        </w:rPr>
        <w:br/>
        <w:t xml:space="preserve">            print("未配置ESP32 </w:t>
      </w:r>
      <w:proofErr w:type="spellStart"/>
      <w:r>
        <w:rPr>
          <w:rFonts w:ascii="Courier New" w:eastAsia="Courier New" w:hAnsi="Courier New"/>
          <w:color w:val="1A1A2E"/>
          <w:sz w:val="18"/>
          <w:shd w:val="clear" w:color="auto" w:fill="F5F5F5"/>
        </w:rPr>
        <w:t>IP地址</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return False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try:</w:t>
      </w:r>
      <w:r>
        <w:rPr>
          <w:rFonts w:ascii="Courier New" w:eastAsia="Courier New" w:hAnsi="Courier New"/>
          <w:color w:val="1A1A2E"/>
          <w:sz w:val="18"/>
          <w:shd w:val="clear" w:color="auto" w:fill="F5F5F5"/>
        </w:rPr>
        <w:br/>
        <w:t xml:space="preserve">            sock = </w:t>
      </w:r>
      <w:proofErr w:type="spellStart"/>
      <w:r>
        <w:rPr>
          <w:rFonts w:ascii="Courier New" w:eastAsia="Courier New" w:hAnsi="Courier New"/>
          <w:color w:val="1A1A2E"/>
          <w:sz w:val="18"/>
          <w:shd w:val="clear" w:color="auto" w:fill="F5F5F5"/>
        </w:rPr>
        <w:t>socket.socket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socket.AF_INET</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socket.SOCK_STREAM</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sock.settimeout</w:t>
      </w:r>
      <w:proofErr w:type="spellEnd"/>
      <w:r>
        <w:rPr>
          <w:rFonts w:ascii="Courier New" w:eastAsia="Courier New" w:hAnsi="Courier New"/>
          <w:color w:val="1A1A2E"/>
          <w:sz w:val="18"/>
          <w:shd w:val="clear" w:color="auto" w:fill="F5F5F5"/>
        </w:rPr>
        <w:t>(5)</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sock.connect</w:t>
      </w:r>
      <w:proofErr w:type="spellEnd"/>
      <w:r>
        <w:rPr>
          <w:rFonts w:ascii="Courier New" w:eastAsia="Courier New" w:hAnsi="Courier New"/>
          <w:color w:val="1A1A2E"/>
          <w:sz w:val="18"/>
          <w:shd w:val="clear" w:color="auto" w:fill="F5F5F5"/>
        </w:rPr>
        <w:t>((self.esp32_ip, self.esp32_port))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sock.sendall</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b"RELEASE</w:t>
      </w:r>
      <w:proofErr w:type="spellEnd"/>
      <w:r>
        <w:rPr>
          <w:rFonts w:ascii="Courier New" w:eastAsia="Courier New" w:hAnsi="Courier New"/>
          <w:color w:val="1A1A2E"/>
          <w:sz w:val="18"/>
          <w:shd w:val="clear" w:color="auto" w:fill="F5F5F5"/>
        </w:rPr>
        <w:t>\n")</w:t>
      </w:r>
      <w:r>
        <w:rPr>
          <w:rFonts w:ascii="Courier New" w:eastAsia="Courier New" w:hAnsi="Courier New"/>
          <w:color w:val="1A1A2E"/>
          <w:sz w:val="18"/>
          <w:shd w:val="clear" w:color="auto" w:fill="F5F5F5"/>
        </w:rPr>
        <w:br/>
        <w:t xml:space="preserve">            response = </w:t>
      </w:r>
      <w:proofErr w:type="spellStart"/>
      <w:r>
        <w:rPr>
          <w:rFonts w:ascii="Courier New" w:eastAsia="Courier New" w:hAnsi="Courier New"/>
          <w:color w:val="1A1A2E"/>
          <w:sz w:val="18"/>
          <w:shd w:val="clear" w:color="auto" w:fill="F5F5F5"/>
        </w:rPr>
        <w:t>sock.recv</w:t>
      </w:r>
      <w:proofErr w:type="spellEnd"/>
      <w:r>
        <w:rPr>
          <w:rFonts w:ascii="Courier New" w:eastAsia="Courier New" w:hAnsi="Courier New"/>
          <w:color w:val="1A1A2E"/>
          <w:sz w:val="18"/>
          <w:shd w:val="clear" w:color="auto" w:fill="F5F5F5"/>
        </w:rPr>
        <w:t>(1024).decode().strip()</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sock.close</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print(f"ESP32响应: {response}")</w:t>
      </w:r>
      <w:r>
        <w:rPr>
          <w:rFonts w:ascii="Courier New" w:eastAsia="Courier New" w:hAnsi="Courier New"/>
          <w:color w:val="1A1A2E"/>
          <w:sz w:val="18"/>
          <w:shd w:val="clear" w:color="auto" w:fill="F5F5F5"/>
        </w:rPr>
        <w:br/>
        <w:t xml:space="preserve">            return </w:t>
      </w:r>
      <w:proofErr w:type="spellStart"/>
      <w:r>
        <w:rPr>
          <w:rFonts w:ascii="Courier New" w:eastAsia="Courier New" w:hAnsi="Courier New"/>
          <w:color w:val="1A1A2E"/>
          <w:sz w:val="18"/>
          <w:shd w:val="clear" w:color="auto" w:fill="F5F5F5"/>
        </w:rPr>
        <w:t>response.startswith</w:t>
      </w:r>
      <w:proofErr w:type="spellEnd"/>
      <w:r>
        <w:rPr>
          <w:rFonts w:ascii="Courier New" w:eastAsia="Courier New" w:hAnsi="Courier New"/>
          <w:color w:val="1A1A2E"/>
          <w:sz w:val="18"/>
          <w:shd w:val="clear" w:color="auto" w:fill="F5F5F5"/>
        </w:rPr>
        <w:t>("OK")</w:t>
      </w:r>
      <w:r>
        <w:rPr>
          <w:rFonts w:ascii="Courier New" w:eastAsia="Courier New" w:hAnsi="Courier New"/>
          <w:color w:val="1A1A2E"/>
          <w:sz w:val="18"/>
          <w:shd w:val="clear" w:color="auto" w:fill="F5F5F5"/>
        </w:rPr>
        <w:br/>
        <w:t xml:space="preserve">        except Exception as e:</w:t>
      </w:r>
      <w:r>
        <w:rPr>
          <w:rFonts w:ascii="Courier New" w:eastAsia="Courier New" w:hAnsi="Courier New"/>
          <w:color w:val="1A1A2E"/>
          <w:sz w:val="18"/>
          <w:shd w:val="clear" w:color="auto" w:fill="F5F5F5"/>
        </w:rPr>
        <w:br/>
        <w:t xml:space="preserve">            print(f"ESP32通信失败: {e}")</w:t>
      </w:r>
      <w:r>
        <w:rPr>
          <w:rFonts w:ascii="Courier New" w:eastAsia="Courier New" w:hAnsi="Courier New"/>
          <w:color w:val="1A1A2E"/>
          <w:sz w:val="18"/>
          <w:shd w:val="clear" w:color="auto" w:fill="F5F5F5"/>
        </w:rPr>
        <w:br/>
        <w:t xml:space="preserve">            return False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def </w:t>
      </w:r>
      <w:proofErr w:type="spellStart"/>
      <w:r>
        <w:rPr>
          <w:rFonts w:ascii="Courier New" w:eastAsia="Courier New" w:hAnsi="Courier New"/>
          <w:color w:val="1A1A2E"/>
          <w:sz w:val="18"/>
          <w:shd w:val="clear" w:color="auto" w:fill="F5F5F5"/>
        </w:rPr>
        <w:t>run_experiment</w:t>
      </w:r>
      <w:proofErr w:type="spellEnd"/>
      <w:r>
        <w:rPr>
          <w:rFonts w:ascii="Courier New" w:eastAsia="Courier New" w:hAnsi="Courier New"/>
          <w:color w:val="1A1A2E"/>
          <w:sz w:val="18"/>
          <w:shd w:val="clear" w:color="auto" w:fill="F5F5F5"/>
        </w:rPr>
        <w:t xml:space="preserve">(self, </w:t>
      </w:r>
      <w:proofErr w:type="spellStart"/>
      <w:r>
        <w:rPr>
          <w:rFonts w:ascii="Courier New" w:eastAsia="Courier New" w:hAnsi="Courier New"/>
          <w:color w:val="1A1A2E"/>
          <w:sz w:val="18"/>
          <w:shd w:val="clear" w:color="auto" w:fill="F5F5F5"/>
        </w:rPr>
        <w:t>capture_duration</w:t>
      </w:r>
      <w:proofErr w:type="spellEnd"/>
      <w:r>
        <w:rPr>
          <w:rFonts w:ascii="Courier New" w:eastAsia="Courier New" w:hAnsi="Courier New"/>
          <w:color w:val="1A1A2E"/>
          <w:sz w:val="18"/>
          <w:shd w:val="clear" w:color="auto" w:fill="F5F5F5"/>
        </w:rPr>
        <w:t>=5.0):</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运行完整的平抛运动实验</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print("=" * 50)</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平抛运动实验</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print("=" * 50)</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1. </w:t>
      </w:r>
      <w:proofErr w:type="spellStart"/>
      <w:r>
        <w:rPr>
          <w:rFonts w:ascii="Courier New" w:eastAsia="Courier New" w:hAnsi="Courier New"/>
          <w:color w:val="1A1A2E"/>
          <w:sz w:val="18"/>
          <w:shd w:val="clear" w:color="auto" w:fill="F5F5F5"/>
        </w:rPr>
        <w:t>连接摄像头</w:t>
      </w:r>
      <w:proofErr w:type="spellEnd"/>
      <w:r>
        <w:rPr>
          <w:rFonts w:ascii="Courier New" w:eastAsia="Courier New" w:hAnsi="Courier New"/>
          <w:color w:val="1A1A2E"/>
          <w:sz w:val="18"/>
          <w:shd w:val="clear" w:color="auto" w:fill="F5F5F5"/>
        </w:rPr>
        <w:br/>
        <w:t xml:space="preserve">        print("\</w:t>
      </w:r>
      <w:proofErr w:type="gramStart"/>
      <w:r>
        <w:rPr>
          <w:rFonts w:ascii="Courier New" w:eastAsia="Courier New" w:hAnsi="Courier New"/>
          <w:color w:val="1A1A2E"/>
          <w:sz w:val="18"/>
          <w:shd w:val="clear" w:color="auto" w:fill="F5F5F5"/>
        </w:rPr>
        <w:t>n[</w:t>
      </w:r>
      <w:proofErr w:type="gramEnd"/>
      <w:r>
        <w:rPr>
          <w:rFonts w:ascii="Courier New" w:eastAsia="Courier New" w:hAnsi="Courier New"/>
          <w:color w:val="1A1A2E"/>
          <w:sz w:val="18"/>
          <w:shd w:val="clear" w:color="auto" w:fill="F5F5F5"/>
        </w:rPr>
        <w:t xml:space="preserve">1/4] </w:t>
      </w:r>
      <w:proofErr w:type="spellStart"/>
      <w:r>
        <w:rPr>
          <w:rFonts w:ascii="Courier New" w:eastAsia="Courier New" w:hAnsi="Courier New"/>
          <w:color w:val="1A1A2E"/>
          <w:sz w:val="18"/>
          <w:shd w:val="clear" w:color="auto" w:fill="F5F5F5"/>
        </w:rPr>
        <w:t>连接摄像头</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proofErr w:type="gramStart"/>
      <w:r>
        <w:rPr>
          <w:rFonts w:ascii="Courier New" w:eastAsia="Courier New" w:hAnsi="Courier New"/>
          <w:color w:val="1A1A2E"/>
          <w:sz w:val="18"/>
          <w:shd w:val="clear" w:color="auto" w:fill="F5F5F5"/>
        </w:rPr>
        <w:t>self.connect</w:t>
      </w:r>
      <w:proofErr w:type="gramEnd"/>
      <w:r>
        <w:rPr>
          <w:rFonts w:ascii="Courier New" w:eastAsia="Courier New" w:hAnsi="Courier New"/>
          <w:color w:val="1A1A2E"/>
          <w:sz w:val="18"/>
          <w:shd w:val="clear" w:color="auto" w:fill="F5F5F5"/>
        </w:rPr>
        <w:t>_</w:t>
      </w:r>
      <w:proofErr w:type="gramStart"/>
      <w:r>
        <w:rPr>
          <w:rFonts w:ascii="Courier New" w:eastAsia="Courier New" w:hAnsi="Courier New"/>
          <w:color w:val="1A1A2E"/>
          <w:sz w:val="18"/>
          <w:shd w:val="clear" w:color="auto" w:fill="F5F5F5"/>
        </w:rPr>
        <w:t>camera</w:t>
      </w:r>
      <w:proofErr w:type="spellEnd"/>
      <w:r>
        <w:rPr>
          <w:rFonts w:ascii="Courier New" w:eastAsia="Courier New" w:hAnsi="Courier New"/>
          <w:color w:val="1A1A2E"/>
          <w:sz w:val="18"/>
          <w:shd w:val="clear" w:color="auto" w:fill="F5F5F5"/>
        </w:rPr>
        <w:t>(</w:t>
      </w:r>
      <w:proofErr w:type="gram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2. </w:t>
      </w:r>
      <w:proofErr w:type="spellStart"/>
      <w:r>
        <w:rPr>
          <w:rFonts w:ascii="Courier New" w:eastAsia="Courier New" w:hAnsi="Courier New"/>
          <w:color w:val="1A1A2E"/>
          <w:sz w:val="18"/>
          <w:shd w:val="clear" w:color="auto" w:fill="F5F5F5"/>
        </w:rPr>
        <w:t>释放小球</w:t>
      </w:r>
      <w:proofErr w:type="spellEnd"/>
      <w:r>
        <w:rPr>
          <w:rFonts w:ascii="Courier New" w:eastAsia="Courier New" w:hAnsi="Courier New"/>
          <w:color w:val="1A1A2E"/>
          <w:sz w:val="18"/>
          <w:shd w:val="clear" w:color="auto" w:fill="F5F5F5"/>
        </w:rPr>
        <w:br/>
        <w:t xml:space="preserve">        print("\</w:t>
      </w:r>
      <w:proofErr w:type="gramStart"/>
      <w:r>
        <w:rPr>
          <w:rFonts w:ascii="Courier New" w:eastAsia="Courier New" w:hAnsi="Courier New"/>
          <w:color w:val="1A1A2E"/>
          <w:sz w:val="18"/>
          <w:shd w:val="clear" w:color="auto" w:fill="F5F5F5"/>
        </w:rPr>
        <w:t>n[</w:t>
      </w:r>
      <w:proofErr w:type="gramEnd"/>
      <w:r>
        <w:rPr>
          <w:rFonts w:ascii="Courier New" w:eastAsia="Courier New" w:hAnsi="Courier New"/>
          <w:color w:val="1A1A2E"/>
          <w:sz w:val="18"/>
          <w:shd w:val="clear" w:color="auto" w:fill="F5F5F5"/>
        </w:rPr>
        <w:t xml:space="preserve">2/4] </w:t>
      </w:r>
      <w:proofErr w:type="spellStart"/>
      <w:r>
        <w:rPr>
          <w:rFonts w:ascii="Courier New" w:eastAsia="Courier New" w:hAnsi="Courier New"/>
          <w:color w:val="1A1A2E"/>
          <w:sz w:val="18"/>
          <w:shd w:val="clear" w:color="auto" w:fill="F5F5F5"/>
        </w:rPr>
        <w:t>释放小球</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if </w:t>
      </w:r>
      <w:proofErr w:type="gramStart"/>
      <w:r>
        <w:rPr>
          <w:rFonts w:ascii="Courier New" w:eastAsia="Courier New" w:hAnsi="Courier New"/>
          <w:color w:val="1A1A2E"/>
          <w:sz w:val="18"/>
          <w:shd w:val="clear" w:color="auto" w:fill="F5F5F5"/>
        </w:rPr>
        <w:t>self.esp</w:t>
      </w:r>
      <w:proofErr w:type="gramEnd"/>
      <w:r>
        <w:rPr>
          <w:rFonts w:ascii="Courier New" w:eastAsia="Courier New" w:hAnsi="Courier New"/>
          <w:color w:val="1A1A2E"/>
          <w:sz w:val="18"/>
          <w:shd w:val="clear" w:color="auto" w:fill="F5F5F5"/>
        </w:rPr>
        <w:t>32_ip:</w:t>
      </w:r>
      <w:r>
        <w:rPr>
          <w:rFonts w:ascii="Courier New" w:eastAsia="Courier New" w:hAnsi="Courier New"/>
          <w:color w:val="1A1A2E"/>
          <w:sz w:val="18"/>
          <w:shd w:val="clear" w:color="auto" w:fill="F5F5F5"/>
        </w:rPr>
        <w:br/>
        <w:t xml:space="preserve">            </w:t>
      </w:r>
      <w:proofErr w:type="gramStart"/>
      <w:r>
        <w:rPr>
          <w:rFonts w:ascii="Courier New" w:eastAsia="Courier New" w:hAnsi="Courier New"/>
          <w:color w:val="1A1A2E"/>
          <w:sz w:val="18"/>
          <w:shd w:val="clear" w:color="auto" w:fill="F5F5F5"/>
        </w:rPr>
        <w:t>self.release</w:t>
      </w:r>
      <w:proofErr w:type="gramEnd"/>
      <w:r>
        <w:rPr>
          <w:rFonts w:ascii="Courier New" w:eastAsia="Courier New" w:hAnsi="Courier New"/>
          <w:color w:val="1A1A2E"/>
          <w:sz w:val="18"/>
          <w:shd w:val="clear" w:color="auto" w:fill="F5F5F5"/>
        </w:rPr>
        <w:t>_ball_esp32()</w:t>
      </w:r>
      <w:r>
        <w:rPr>
          <w:rFonts w:ascii="Courier New" w:eastAsia="Courier New" w:hAnsi="Courier New"/>
          <w:color w:val="1A1A2E"/>
          <w:sz w:val="18"/>
          <w:shd w:val="clear" w:color="auto" w:fill="F5F5F5"/>
        </w:rPr>
        <w:br/>
        <w:t xml:space="preserve">        else:</w:t>
      </w:r>
      <w:r>
        <w:rPr>
          <w:rFonts w:ascii="Courier New" w:eastAsia="Courier New" w:hAnsi="Courier New"/>
          <w:color w:val="1A1A2E"/>
          <w:sz w:val="18"/>
          <w:shd w:val="clear" w:color="auto" w:fill="F5F5F5"/>
        </w:rPr>
        <w:br/>
        <w:t xml:space="preserve">            </w:t>
      </w:r>
      <w:proofErr w:type="gramStart"/>
      <w:r>
        <w:rPr>
          <w:rFonts w:ascii="Courier New" w:eastAsia="Courier New" w:hAnsi="Courier New"/>
          <w:color w:val="1A1A2E"/>
          <w:sz w:val="18"/>
          <w:shd w:val="clear" w:color="auto" w:fill="F5F5F5"/>
        </w:rPr>
        <w:t>input(</w:t>
      </w:r>
      <w:proofErr w:type="gram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请手动释放小球，然后按Enter开始捕获</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3. </w:t>
      </w:r>
      <w:proofErr w:type="spellStart"/>
      <w:r>
        <w:rPr>
          <w:rFonts w:ascii="Courier New" w:eastAsia="Courier New" w:hAnsi="Courier New"/>
          <w:color w:val="1A1A2E"/>
          <w:sz w:val="18"/>
          <w:shd w:val="clear" w:color="auto" w:fill="F5F5F5"/>
        </w:rPr>
        <w:t>捕获轨迹</w:t>
      </w:r>
      <w:proofErr w:type="spellEnd"/>
      <w:r>
        <w:rPr>
          <w:rFonts w:ascii="Courier New" w:eastAsia="Courier New" w:hAnsi="Courier New"/>
          <w:color w:val="1A1A2E"/>
          <w:sz w:val="18"/>
          <w:shd w:val="clear" w:color="auto" w:fill="F5F5F5"/>
        </w:rPr>
        <w:br/>
        <w:t xml:space="preserve">        print("\</w:t>
      </w:r>
      <w:proofErr w:type="gramStart"/>
      <w:r>
        <w:rPr>
          <w:rFonts w:ascii="Courier New" w:eastAsia="Courier New" w:hAnsi="Courier New"/>
          <w:color w:val="1A1A2E"/>
          <w:sz w:val="18"/>
          <w:shd w:val="clear" w:color="auto" w:fill="F5F5F5"/>
        </w:rPr>
        <w:t>n[</w:t>
      </w:r>
      <w:proofErr w:type="gramEnd"/>
      <w:r>
        <w:rPr>
          <w:rFonts w:ascii="Courier New" w:eastAsia="Courier New" w:hAnsi="Courier New"/>
          <w:color w:val="1A1A2E"/>
          <w:sz w:val="18"/>
          <w:shd w:val="clear" w:color="auto" w:fill="F5F5F5"/>
        </w:rPr>
        <w:t xml:space="preserve">3/4] </w:t>
      </w:r>
      <w:proofErr w:type="spellStart"/>
      <w:r>
        <w:rPr>
          <w:rFonts w:ascii="Courier New" w:eastAsia="Courier New" w:hAnsi="Courier New"/>
          <w:color w:val="1A1A2E"/>
          <w:sz w:val="18"/>
          <w:shd w:val="clear" w:color="auto" w:fill="F5F5F5"/>
        </w:rPr>
        <w:t>捕获轨迹</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positions = </w:t>
      </w:r>
      <w:proofErr w:type="spellStart"/>
      <w:proofErr w:type="gramStart"/>
      <w:r>
        <w:rPr>
          <w:rFonts w:ascii="Courier New" w:eastAsia="Courier New" w:hAnsi="Courier New"/>
          <w:color w:val="1A1A2E"/>
          <w:sz w:val="18"/>
          <w:shd w:val="clear" w:color="auto" w:fill="F5F5F5"/>
        </w:rPr>
        <w:t>self.capture</w:t>
      </w:r>
      <w:proofErr w:type="gramEnd"/>
      <w:r>
        <w:rPr>
          <w:rFonts w:ascii="Courier New" w:eastAsia="Courier New" w:hAnsi="Courier New"/>
          <w:color w:val="1A1A2E"/>
          <w:sz w:val="18"/>
          <w:shd w:val="clear" w:color="auto" w:fill="F5F5F5"/>
        </w:rPr>
        <w:t>_trajectory</w:t>
      </w:r>
      <w:proofErr w:type="spellEnd"/>
      <w:r>
        <w:rPr>
          <w:rFonts w:ascii="Courier New" w:eastAsia="Courier New" w:hAnsi="Courier New"/>
          <w:color w:val="1A1A2E"/>
          <w:sz w:val="18"/>
          <w:shd w:val="clear" w:color="auto" w:fill="F5F5F5"/>
        </w:rPr>
        <w:t>(duration=</w:t>
      </w:r>
      <w:proofErr w:type="spellStart"/>
      <w:r>
        <w:rPr>
          <w:rFonts w:ascii="Courier New" w:eastAsia="Courier New" w:hAnsi="Courier New"/>
          <w:color w:val="1A1A2E"/>
          <w:sz w:val="18"/>
          <w:shd w:val="clear" w:color="auto" w:fill="F5F5F5"/>
        </w:rPr>
        <w:t>capture_duration</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4. </w:t>
      </w:r>
      <w:proofErr w:type="spellStart"/>
      <w:r>
        <w:rPr>
          <w:rFonts w:ascii="Courier New" w:eastAsia="Courier New" w:hAnsi="Courier New"/>
          <w:color w:val="1A1A2E"/>
          <w:sz w:val="18"/>
          <w:shd w:val="clear" w:color="auto" w:fill="F5F5F5"/>
        </w:rPr>
        <w:t>数据拟合</w:t>
      </w:r>
      <w:proofErr w:type="spellEnd"/>
      <w:r>
        <w:rPr>
          <w:rFonts w:ascii="Courier New" w:eastAsia="Courier New" w:hAnsi="Courier New"/>
          <w:color w:val="1A1A2E"/>
          <w:sz w:val="18"/>
          <w:shd w:val="clear" w:color="auto" w:fill="F5F5F5"/>
        </w:rPr>
        <w:br/>
        <w:t xml:space="preserve">        print("\n[4/4] </w:t>
      </w:r>
      <w:proofErr w:type="spellStart"/>
      <w:r>
        <w:rPr>
          <w:rFonts w:ascii="Courier New" w:eastAsia="Courier New" w:hAnsi="Courier New"/>
          <w:color w:val="1A1A2E"/>
          <w:sz w:val="18"/>
          <w:shd w:val="clear" w:color="auto" w:fill="F5F5F5"/>
        </w:rPr>
        <w:t>数据拟合</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result = </w:t>
      </w:r>
      <w:proofErr w:type="spellStart"/>
      <w:r>
        <w:rPr>
          <w:rFonts w:ascii="Courier New" w:eastAsia="Courier New" w:hAnsi="Courier New"/>
          <w:color w:val="1A1A2E"/>
          <w:sz w:val="18"/>
          <w:shd w:val="clear" w:color="auto" w:fill="F5F5F5"/>
        </w:rPr>
        <w:t>self.fit_trajectory</w:t>
      </w:r>
      <w:proofErr w:type="spellEnd"/>
      <w:r>
        <w:rPr>
          <w:rFonts w:ascii="Courier New" w:eastAsia="Courier New" w:hAnsi="Courier New"/>
          <w:color w:val="1A1A2E"/>
          <w:sz w:val="18"/>
          <w:shd w:val="clear" w:color="auto" w:fill="F5F5F5"/>
        </w:rPr>
        <w:t>(positions)</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result: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a, b, c, v0, R2 = result</w:t>
      </w:r>
      <w:r>
        <w:rPr>
          <w:rFonts w:ascii="Courier New" w:eastAsia="Courier New" w:hAnsi="Courier New"/>
          <w:color w:val="1A1A2E"/>
          <w:sz w:val="18"/>
          <w:shd w:val="clear" w:color="auto" w:fill="F5F5F5"/>
        </w:rPr>
        <w:br/>
        <w:t xml:space="preserve">            print(f"\n{'='*50}")</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f"实验结论</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轨迹方程</w:t>
      </w:r>
      <w:proofErr w:type="spellEnd"/>
      <w:r>
        <w:rPr>
          <w:rFonts w:ascii="Courier New" w:eastAsia="Courier New" w:hAnsi="Courier New"/>
          <w:color w:val="1A1A2E"/>
          <w:sz w:val="18"/>
          <w:shd w:val="clear" w:color="auto" w:fill="F5F5F5"/>
        </w:rPr>
        <w:t>: y = {a:.4f}x2 + {b:.4f}x + {c:.4f}")</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初速度</w:t>
      </w:r>
      <w:proofErr w:type="spellEnd"/>
      <w:r>
        <w:rPr>
          <w:rFonts w:ascii="Courier New" w:eastAsia="Courier New" w:hAnsi="Courier New"/>
          <w:color w:val="1A1A2E"/>
          <w:sz w:val="18"/>
          <w:shd w:val="clear" w:color="auto" w:fill="F5F5F5"/>
        </w:rPr>
        <w:t>: {v0:.3f} m/s = {v0*100:.1f} cm/s")</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拟合优度</w:t>
      </w:r>
      <w:proofErr w:type="spellEnd"/>
      <w:r>
        <w:rPr>
          <w:rFonts w:ascii="Courier New" w:eastAsia="Courier New" w:hAnsi="Courier New"/>
          <w:color w:val="1A1A2E"/>
          <w:sz w:val="18"/>
          <w:shd w:val="clear" w:color="auto" w:fill="F5F5F5"/>
        </w:rPr>
        <w:t xml:space="preserve"> R2 = {R2:.6f}")</w:t>
      </w:r>
      <w:r>
        <w:rPr>
          <w:rFonts w:ascii="Courier New" w:eastAsia="Courier New" w:hAnsi="Courier New"/>
          <w:color w:val="1A1A2E"/>
          <w:sz w:val="18"/>
          <w:shd w:val="clear" w:color="auto" w:fill="F5F5F5"/>
        </w:rPr>
        <w:br/>
        <w:t xml:space="preserve">            if R2 &gt; 0.99:</w:t>
      </w:r>
      <w:r>
        <w:rPr>
          <w:rFonts w:ascii="Courier New" w:eastAsia="Courier New" w:hAnsi="Courier New"/>
          <w:color w:val="1A1A2E"/>
          <w:sz w:val="18"/>
          <w:shd w:val="clear" w:color="auto" w:fill="F5F5F5"/>
        </w:rPr>
        <w:br/>
        <w:t xml:space="preserve">                print(f"  ✓ R2 &gt; 0.99，轨迹很好地符合抛物线！")</w:t>
      </w:r>
      <w:r>
        <w:rPr>
          <w:rFonts w:ascii="Courier New" w:eastAsia="Courier New" w:hAnsi="Courier New"/>
          <w:color w:val="1A1A2E"/>
          <w:sz w:val="18"/>
          <w:shd w:val="clear" w:color="auto" w:fill="F5F5F5"/>
        </w:rPr>
        <w:br/>
        <w:t xml:space="preserve">            print(f"{'='*50}")</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return result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使用示例</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if __name__ == "__main__":</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配置</w:t>
      </w:r>
      <w:proofErr w:type="spellEnd"/>
      <w:r>
        <w:rPr>
          <w:rFonts w:ascii="Courier New" w:eastAsia="Courier New" w:hAnsi="Courier New"/>
          <w:color w:val="1A1A2E"/>
          <w:sz w:val="18"/>
          <w:shd w:val="clear" w:color="auto" w:fill="F5F5F5"/>
        </w:rPr>
        <w:br/>
        <w:t xml:space="preserve">    CAMERA_URL = "http://192.168.1.100:8080/video"  # </w:t>
      </w:r>
      <w:proofErr w:type="spellStart"/>
      <w:r>
        <w:rPr>
          <w:rFonts w:ascii="Courier New" w:eastAsia="Courier New" w:hAnsi="Courier New"/>
          <w:color w:val="1A1A2E"/>
          <w:sz w:val="18"/>
          <w:shd w:val="clear" w:color="auto" w:fill="F5F5F5"/>
        </w:rPr>
        <w:t>手机IP</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Webcam地址</w:t>
      </w:r>
      <w:proofErr w:type="spellEnd"/>
      <w:r>
        <w:rPr>
          <w:rFonts w:ascii="Courier New" w:eastAsia="Courier New" w:hAnsi="Courier New"/>
          <w:color w:val="1A1A2E"/>
          <w:sz w:val="18"/>
          <w:shd w:val="clear" w:color="auto" w:fill="F5F5F5"/>
        </w:rPr>
        <w:br/>
        <w:t xml:space="preserve">    ESP32_IP = "192.168.1.101"                       # ESP32的IP地址</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创建实验对象</w:t>
      </w:r>
      <w:proofErr w:type="spellEnd"/>
      <w:r>
        <w:rPr>
          <w:rFonts w:ascii="Courier New" w:eastAsia="Courier New" w:hAnsi="Courier New"/>
          <w:color w:val="1A1A2E"/>
          <w:sz w:val="18"/>
          <w:shd w:val="clear" w:color="auto" w:fill="F5F5F5"/>
        </w:rPr>
        <w:br/>
        <w:t xml:space="preserve">    exp = </w:t>
      </w:r>
      <w:proofErr w:type="spellStart"/>
      <w:r>
        <w:rPr>
          <w:rFonts w:ascii="Courier New" w:eastAsia="Courier New" w:hAnsi="Courier New"/>
          <w:color w:val="1A1A2E"/>
          <w:sz w:val="18"/>
          <w:shd w:val="clear" w:color="auto" w:fill="F5F5F5"/>
        </w:rPr>
        <w:t>ProjectileExperiment</w:t>
      </w:r>
      <w:proofErr w:type="spellEnd"/>
      <w:r>
        <w:rPr>
          <w:rFonts w:ascii="Courier New" w:eastAsia="Courier New" w:hAnsi="Courier New"/>
          <w:color w:val="1A1A2E"/>
          <w:sz w:val="18"/>
          <w:shd w:val="clear" w:color="auto" w:fill="F5F5F5"/>
        </w:rPr>
        <w:t>(CAMERA_URL, ESP32_IP)</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标定（如果需要</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标定用的aruco标记世界坐标（单位：cm</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marker_coords</w:t>
      </w:r>
      <w:proofErr w:type="spellEnd"/>
      <w:r>
        <w:rPr>
          <w:rFonts w:ascii="Courier New" w:eastAsia="Courier New" w:hAnsi="Courier New"/>
          <w:color w:val="1A1A2E"/>
          <w:sz w:val="18"/>
          <w:shd w:val="clear" w:color="auto" w:fill="F5F5F5"/>
        </w:rPr>
        <w:t xml:space="preserve"> = {</w:t>
      </w:r>
      <w:r>
        <w:rPr>
          <w:rFonts w:ascii="Courier New" w:eastAsia="Courier New" w:hAnsi="Courier New"/>
          <w:color w:val="1A1A2E"/>
          <w:sz w:val="18"/>
          <w:shd w:val="clear" w:color="auto" w:fill="F5F5F5"/>
        </w:rPr>
        <w:br/>
        <w:t xml:space="preserve">    #     0: (0, 0),      # </w:t>
      </w:r>
      <w:proofErr w:type="spellStart"/>
      <w:r>
        <w:rPr>
          <w:rFonts w:ascii="Courier New" w:eastAsia="Courier New" w:hAnsi="Courier New"/>
          <w:color w:val="1A1A2E"/>
          <w:sz w:val="18"/>
          <w:shd w:val="clear" w:color="auto" w:fill="F5F5F5"/>
        </w:rPr>
        <w:t>左上角</w:t>
      </w:r>
      <w:proofErr w:type="spellEnd"/>
      <w:r>
        <w:rPr>
          <w:rFonts w:ascii="Courier New" w:eastAsia="Courier New" w:hAnsi="Courier New"/>
          <w:color w:val="1A1A2E"/>
          <w:sz w:val="18"/>
          <w:shd w:val="clear" w:color="auto" w:fill="F5F5F5"/>
        </w:rPr>
        <w:br/>
        <w:t xml:space="preserve">    #     1: (30, 0),     # </w:t>
      </w:r>
      <w:proofErr w:type="spellStart"/>
      <w:r>
        <w:rPr>
          <w:rFonts w:ascii="Courier New" w:eastAsia="Courier New" w:hAnsi="Courier New"/>
          <w:color w:val="1A1A2E"/>
          <w:sz w:val="18"/>
          <w:shd w:val="clear" w:color="auto" w:fill="F5F5F5"/>
        </w:rPr>
        <w:t>右上角</w:t>
      </w:r>
      <w:proofErr w:type="spellEnd"/>
      <w:r>
        <w:rPr>
          <w:rFonts w:ascii="Courier New" w:eastAsia="Courier New" w:hAnsi="Courier New"/>
          <w:color w:val="1A1A2E"/>
          <w:sz w:val="18"/>
          <w:shd w:val="clear" w:color="auto" w:fill="F5F5F5"/>
        </w:rPr>
        <w:br/>
        <w:t xml:space="preserve">    #     2: (0, 40),     # </w:t>
      </w:r>
      <w:proofErr w:type="spellStart"/>
      <w:r>
        <w:rPr>
          <w:rFonts w:ascii="Courier New" w:eastAsia="Courier New" w:hAnsi="Courier New"/>
          <w:color w:val="1A1A2E"/>
          <w:sz w:val="18"/>
          <w:shd w:val="clear" w:color="auto" w:fill="F5F5F5"/>
        </w:rPr>
        <w:t>左下角</w:t>
      </w:r>
      <w:proofErr w:type="spellEnd"/>
      <w:r>
        <w:rPr>
          <w:rFonts w:ascii="Courier New" w:eastAsia="Courier New" w:hAnsi="Courier New"/>
          <w:color w:val="1A1A2E"/>
          <w:sz w:val="18"/>
          <w:shd w:val="clear" w:color="auto" w:fill="F5F5F5"/>
        </w:rPr>
        <w:br/>
        <w:t xml:space="preserve">    #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exp.calibrate</w:t>
      </w:r>
      <w:proofErr w:type="spellEnd"/>
      <w:r>
        <w:rPr>
          <w:rFonts w:ascii="Courier New" w:eastAsia="Courier New" w:hAnsi="Courier New"/>
          <w:color w:val="1A1A2E"/>
          <w:sz w:val="18"/>
          <w:shd w:val="clear" w:color="auto" w:fill="F5F5F5"/>
        </w:rPr>
        <w:t xml:space="preserve">("calibration.jpg", </w:t>
      </w:r>
      <w:proofErr w:type="spellStart"/>
      <w:r>
        <w:rPr>
          <w:rFonts w:ascii="Courier New" w:eastAsia="Courier New" w:hAnsi="Courier New"/>
          <w:color w:val="1A1A2E"/>
          <w:sz w:val="18"/>
          <w:shd w:val="clear" w:color="auto" w:fill="F5F5F5"/>
        </w:rPr>
        <w:t>marker_coords</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运行实验</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exp.run_experiment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capture_duration</w:t>
      </w:r>
      <w:proofErr w:type="spellEnd"/>
      <w:r>
        <w:rPr>
          <w:rFonts w:ascii="Courier New" w:eastAsia="Courier New" w:hAnsi="Courier New"/>
          <w:color w:val="1A1A2E"/>
          <w:sz w:val="18"/>
          <w:shd w:val="clear" w:color="auto" w:fill="F5F5F5"/>
        </w:rPr>
        <w:t>=5.0)</w:t>
      </w:r>
    </w:p>
    <w:p w14:paraId="1AD9D511" w14:textId="77777777" w:rsidR="00FF1AA5" w:rsidRDefault="00000000">
      <w:pPr>
        <w:rPr>
          <w:rFonts w:hint="eastAsia"/>
        </w:rPr>
      </w:pPr>
      <w:r>
        <w:br w:type="page"/>
      </w:r>
    </w:p>
    <w:p w14:paraId="31CFB6AE" w14:textId="77777777" w:rsidR="00FF1AA5" w:rsidRDefault="00000000">
      <w:pPr>
        <w:pStyle w:val="31"/>
        <w:rPr>
          <w:lang w:eastAsia="zh-CN"/>
        </w:rPr>
      </w:pPr>
      <w:bookmarkStart w:id="87" w:name="_Toc2530"/>
      <w:r>
        <w:rPr>
          <w:rFonts w:ascii="微软雅黑" w:eastAsia="微软雅黑" w:hAnsi="微软雅黑"/>
          <w:lang w:eastAsia="zh-CN"/>
        </w:rPr>
        <w:lastRenderedPageBreak/>
        <w:t>12.3 Web界面代码（完整版）</w:t>
      </w:r>
      <w:bookmarkEnd w:id="87"/>
    </w:p>
    <w:p w14:paraId="08A01252" w14:textId="77777777" w:rsidR="00FF1AA5" w:rsidRDefault="00000000">
      <w:pPr>
        <w:ind w:firstLine="420"/>
        <w:rPr>
          <w:rFonts w:hint="eastAsia"/>
        </w:rPr>
      </w:pPr>
      <w:proofErr w:type="spellStart"/>
      <w:r>
        <w:t>以下是一个完整的HTML+JavaScript</w:t>
      </w:r>
      <w:proofErr w:type="spellEnd"/>
      <w:r>
        <w:t xml:space="preserve"> </w:t>
      </w:r>
      <w:proofErr w:type="spellStart"/>
      <w:r>
        <w:t>Web界面，用于远程控制实验和显示结果</w:t>
      </w:r>
      <w:proofErr w:type="spellEnd"/>
      <w:r>
        <w:t>。</w:t>
      </w:r>
    </w:p>
    <w:p w14:paraId="7FEB96D9" w14:textId="77777777" w:rsidR="00FF1AA5" w:rsidRDefault="00000000">
      <w:pPr>
        <w:rPr>
          <w:rFonts w:hint="eastAsia"/>
        </w:rPr>
      </w:pPr>
      <w:r>
        <w:rPr>
          <w:b/>
        </w:rPr>
        <w:t>【</w:t>
      </w:r>
      <w:proofErr w:type="spellStart"/>
      <w:r>
        <w:rPr>
          <w:b/>
        </w:rPr>
        <w:t>HTML代码</w:t>
      </w:r>
      <w:proofErr w:type="spellEnd"/>
      <w:r>
        <w:rPr>
          <w:b/>
        </w:rPr>
        <w:t>】</w:t>
      </w:r>
    </w:p>
    <w:p w14:paraId="0C06F27B" w14:textId="77777777" w:rsidR="00FF1AA5" w:rsidRDefault="00000000">
      <w:pPr>
        <w:spacing w:before="120" w:after="120"/>
        <w:ind w:left="567"/>
        <w:rPr>
          <w:rFonts w:hint="eastAsia"/>
        </w:rPr>
      </w:pPr>
      <w:r>
        <w:rPr>
          <w:rFonts w:ascii="Courier New" w:eastAsia="Courier New" w:hAnsi="Courier New"/>
          <w:color w:val="1A1A2E"/>
          <w:sz w:val="18"/>
          <w:shd w:val="clear" w:color="auto" w:fill="F5F5F5"/>
        </w:rPr>
        <w:t>&lt;!DOCTYPE html&gt;</w:t>
      </w:r>
      <w:r>
        <w:rPr>
          <w:rFonts w:ascii="Courier New" w:eastAsia="Courier New" w:hAnsi="Courier New"/>
          <w:color w:val="1A1A2E"/>
          <w:sz w:val="18"/>
          <w:shd w:val="clear" w:color="auto" w:fill="F5F5F5"/>
        </w:rPr>
        <w:br/>
        <w:t>&lt;html lang="</w:t>
      </w:r>
      <w:proofErr w:type="spellStart"/>
      <w:r>
        <w:rPr>
          <w:rFonts w:ascii="Courier New" w:eastAsia="Courier New" w:hAnsi="Courier New"/>
          <w:color w:val="1A1A2E"/>
          <w:sz w:val="18"/>
          <w:shd w:val="clear" w:color="auto" w:fill="F5F5F5"/>
        </w:rPr>
        <w:t>zh</w:t>
      </w:r>
      <w:proofErr w:type="spellEnd"/>
      <w:r>
        <w:rPr>
          <w:rFonts w:ascii="Courier New" w:eastAsia="Courier New" w:hAnsi="Courier New"/>
          <w:color w:val="1A1A2E"/>
          <w:sz w:val="18"/>
          <w:shd w:val="clear" w:color="auto" w:fill="F5F5F5"/>
        </w:rPr>
        <w:t>-CN"&gt;</w:t>
      </w:r>
      <w:r>
        <w:rPr>
          <w:rFonts w:ascii="Courier New" w:eastAsia="Courier New" w:hAnsi="Courier New"/>
          <w:color w:val="1A1A2E"/>
          <w:sz w:val="18"/>
          <w:shd w:val="clear" w:color="auto" w:fill="F5F5F5"/>
        </w:rPr>
        <w:br/>
        <w:t>&lt;head&gt;</w:t>
      </w:r>
      <w:r>
        <w:rPr>
          <w:rFonts w:ascii="Courier New" w:eastAsia="Courier New" w:hAnsi="Courier New"/>
          <w:color w:val="1A1A2E"/>
          <w:sz w:val="18"/>
          <w:shd w:val="clear" w:color="auto" w:fill="F5F5F5"/>
        </w:rPr>
        <w:br/>
        <w:t xml:space="preserve">    &lt;meta charset="UTF-8"&gt;</w:t>
      </w:r>
      <w:r>
        <w:rPr>
          <w:rFonts w:ascii="Courier New" w:eastAsia="Courier New" w:hAnsi="Courier New"/>
          <w:color w:val="1A1A2E"/>
          <w:sz w:val="18"/>
          <w:shd w:val="clear" w:color="auto" w:fill="F5F5F5"/>
        </w:rPr>
        <w:br/>
        <w:t xml:space="preserve">    &lt;meta name="viewport" content="width=device-width, initial-scale=1.0"&gt;</w:t>
      </w:r>
      <w:r>
        <w:rPr>
          <w:rFonts w:ascii="Courier New" w:eastAsia="Courier New" w:hAnsi="Courier New"/>
          <w:color w:val="1A1A2E"/>
          <w:sz w:val="18"/>
          <w:shd w:val="clear" w:color="auto" w:fill="F5F5F5"/>
        </w:rPr>
        <w:br/>
        <w:t xml:space="preserve">    &lt;title&gt;</w:t>
      </w:r>
      <w:proofErr w:type="spellStart"/>
      <w:r>
        <w:rPr>
          <w:rFonts w:ascii="Courier New" w:eastAsia="Courier New" w:hAnsi="Courier New"/>
          <w:color w:val="1A1A2E"/>
          <w:sz w:val="18"/>
          <w:shd w:val="clear" w:color="auto" w:fill="F5F5F5"/>
        </w:rPr>
        <w:t>平抛运动实验控制台</w:t>
      </w:r>
      <w:proofErr w:type="spellEnd"/>
      <w:r>
        <w:rPr>
          <w:rFonts w:ascii="Courier New" w:eastAsia="Courier New" w:hAnsi="Courier New"/>
          <w:color w:val="1A1A2E"/>
          <w:sz w:val="18"/>
          <w:shd w:val="clear" w:color="auto" w:fill="F5F5F5"/>
        </w:rPr>
        <w:t>&lt;/title&gt;</w:t>
      </w:r>
      <w:r>
        <w:rPr>
          <w:rFonts w:ascii="Courier New" w:eastAsia="Courier New" w:hAnsi="Courier New"/>
          <w:color w:val="1A1A2E"/>
          <w:sz w:val="18"/>
          <w:shd w:val="clear" w:color="auto" w:fill="F5F5F5"/>
        </w:rPr>
        <w:br/>
        <w:t xml:space="preserve">    &lt;style&gt;</w:t>
      </w:r>
      <w:r>
        <w:rPr>
          <w:rFonts w:ascii="Courier New" w:eastAsia="Courier New" w:hAnsi="Courier New"/>
          <w:color w:val="1A1A2E"/>
          <w:sz w:val="18"/>
          <w:shd w:val="clear" w:color="auto" w:fill="F5F5F5"/>
        </w:rPr>
        <w:br/>
        <w:t xml:space="preserve">        * { margin: 0; padding: 0; box-sizing: border-box; }</w:t>
      </w:r>
      <w:r>
        <w:rPr>
          <w:rFonts w:ascii="Courier New" w:eastAsia="Courier New" w:hAnsi="Courier New"/>
          <w:color w:val="1A1A2E"/>
          <w:sz w:val="18"/>
          <w:shd w:val="clear" w:color="auto" w:fill="F5F5F5"/>
        </w:rPr>
        <w:br/>
        <w:t xml:space="preserve">        body { font-family: 'Microsoft </w:t>
      </w:r>
      <w:proofErr w:type="spellStart"/>
      <w:r>
        <w:rPr>
          <w:rFonts w:ascii="Courier New" w:eastAsia="Courier New" w:hAnsi="Courier New"/>
          <w:color w:val="1A1A2E"/>
          <w:sz w:val="18"/>
          <w:shd w:val="clear" w:color="auto" w:fill="F5F5F5"/>
        </w:rPr>
        <w:t>YaHei</w:t>
      </w:r>
      <w:proofErr w:type="spellEnd"/>
      <w:r>
        <w:rPr>
          <w:rFonts w:ascii="Courier New" w:eastAsia="Courier New" w:hAnsi="Courier New"/>
          <w:color w:val="1A1A2E"/>
          <w:sz w:val="18"/>
          <w:shd w:val="clear" w:color="auto" w:fill="F5F5F5"/>
        </w:rPr>
        <w:t>', sans-serif; background: #f0f2f5; }</w:t>
      </w:r>
      <w:r>
        <w:rPr>
          <w:rFonts w:ascii="Courier New" w:eastAsia="Courier New" w:hAnsi="Courier New"/>
          <w:color w:val="1A1A2E"/>
          <w:sz w:val="18"/>
          <w:shd w:val="clear" w:color="auto" w:fill="F5F5F5"/>
        </w:rPr>
        <w:br/>
        <w:t xml:space="preserve">        .container { max-width: 1200px; margin: 0 auto; padding: 20px; }</w:t>
      </w:r>
      <w:r>
        <w:rPr>
          <w:rFonts w:ascii="Courier New" w:eastAsia="Courier New" w:hAnsi="Courier New"/>
          <w:color w:val="1A1A2E"/>
          <w:sz w:val="18"/>
          <w:shd w:val="clear" w:color="auto" w:fill="F5F5F5"/>
        </w:rPr>
        <w:br/>
        <w:t xml:space="preserve">        .header { background: #1890ff; color: white; padding: 20px; border-radius: 8px; margin-bottom: 20px; }</w:t>
      </w:r>
      <w:r>
        <w:rPr>
          <w:rFonts w:ascii="Courier New" w:eastAsia="Courier New" w:hAnsi="Courier New"/>
          <w:color w:val="1A1A2E"/>
          <w:sz w:val="18"/>
          <w:shd w:val="clear" w:color="auto" w:fill="F5F5F5"/>
        </w:rPr>
        <w:br/>
        <w:t xml:space="preserve">        .card { background: white; border-radius: 8px; padding: 20px; margin-bottom: 20px; box-shadow: 0 2px 8px </w:t>
      </w:r>
      <w:proofErr w:type="spellStart"/>
      <w:r>
        <w:rPr>
          <w:rFonts w:ascii="Courier New" w:eastAsia="Courier New" w:hAnsi="Courier New"/>
          <w:color w:val="1A1A2E"/>
          <w:sz w:val="18"/>
          <w:shd w:val="clear" w:color="auto" w:fill="F5F5F5"/>
        </w:rPr>
        <w:t>rgba</w:t>
      </w:r>
      <w:proofErr w:type="spellEnd"/>
      <w:r>
        <w:rPr>
          <w:rFonts w:ascii="Courier New" w:eastAsia="Courier New" w:hAnsi="Courier New"/>
          <w:color w:val="1A1A2E"/>
          <w:sz w:val="18"/>
          <w:shd w:val="clear" w:color="auto" w:fill="F5F5F5"/>
        </w:rPr>
        <w:t>(0,0,0,0.1);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 xml:space="preserve"> { padding: 10px 20px; border: none; border-radius: 4px; cursor: pointer; font-size: 14px; margin: 5px;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-primary { background: #1890ff; color: white;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-danger { background: #ff4d4f; color: white;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-success { background: #52c41a; color: white; }</w:t>
      </w:r>
      <w:r>
        <w:rPr>
          <w:rFonts w:ascii="Courier New" w:eastAsia="Courier New" w:hAnsi="Courier New"/>
          <w:color w:val="1A1A2E"/>
          <w:sz w:val="18"/>
          <w:shd w:val="clear" w:color="auto" w:fill="F5F5F5"/>
        </w:rPr>
        <w:br/>
        <w:t xml:space="preserve">        .status { padding: 10px; border-radius: 4px; margin: 10px 0; }</w:t>
      </w:r>
      <w:r>
        <w:rPr>
          <w:rFonts w:ascii="Courier New" w:eastAsia="Courier New" w:hAnsi="Courier New"/>
          <w:color w:val="1A1A2E"/>
          <w:sz w:val="18"/>
          <w:shd w:val="clear" w:color="auto" w:fill="F5F5F5"/>
        </w:rPr>
        <w:br/>
        <w:t xml:space="preserve">        .status-ok { background: #f6ffed; border: 1px solid #b7eb8f; }</w:t>
      </w:r>
      <w:r>
        <w:rPr>
          <w:rFonts w:ascii="Courier New" w:eastAsia="Courier New" w:hAnsi="Courier New"/>
          <w:color w:val="1A1A2E"/>
          <w:sz w:val="18"/>
          <w:shd w:val="clear" w:color="auto" w:fill="F5F5F5"/>
        </w:rPr>
        <w:br/>
        <w:t xml:space="preserve">        .status-error { background: #fff2f0; border: 1px solid #ffccc7; }</w:t>
      </w:r>
      <w:r>
        <w:rPr>
          <w:rFonts w:ascii="Courier New" w:eastAsia="Courier New" w:hAnsi="Courier New"/>
          <w:color w:val="1A1A2E"/>
          <w:sz w:val="18"/>
          <w:shd w:val="clear" w:color="auto" w:fill="F5F5F5"/>
        </w:rPr>
        <w:br/>
        <w:t xml:space="preserve">        .video-container { text-align: center; }</w:t>
      </w:r>
      <w:r>
        <w:rPr>
          <w:rFonts w:ascii="Courier New" w:eastAsia="Courier New" w:hAnsi="Courier New"/>
          <w:color w:val="1A1A2E"/>
          <w:sz w:val="18"/>
          <w:shd w:val="clear" w:color="auto" w:fill="F5F5F5"/>
        </w:rPr>
        <w:br/>
        <w:t xml:space="preserve">        .video-container </w:t>
      </w:r>
      <w:proofErr w:type="spellStart"/>
      <w:r>
        <w:rPr>
          <w:rFonts w:ascii="Courier New" w:eastAsia="Courier New" w:hAnsi="Courier New"/>
          <w:color w:val="1A1A2E"/>
          <w:sz w:val="18"/>
          <w:shd w:val="clear" w:color="auto" w:fill="F5F5F5"/>
        </w:rPr>
        <w:t>img</w:t>
      </w:r>
      <w:proofErr w:type="spellEnd"/>
      <w:r>
        <w:rPr>
          <w:rFonts w:ascii="Courier New" w:eastAsia="Courier New" w:hAnsi="Courier New"/>
          <w:color w:val="1A1A2E"/>
          <w:sz w:val="18"/>
          <w:shd w:val="clear" w:color="auto" w:fill="F5F5F5"/>
        </w:rPr>
        <w:t xml:space="preserve"> { max-width: 100%; border: 2px solid #d9d9d9; border-radius: 4px; }</w:t>
      </w:r>
      <w:r>
        <w:rPr>
          <w:rFonts w:ascii="Courier New" w:eastAsia="Courier New" w:hAnsi="Courier New"/>
          <w:color w:val="1A1A2E"/>
          <w:sz w:val="18"/>
          <w:shd w:val="clear" w:color="auto" w:fill="F5F5F5"/>
        </w:rPr>
        <w:br/>
        <w:t xml:space="preserve">        .result { font-family: 'Courier New', monospace; background: #fafafa; padding: 15px; border-radius: 4px; }</w:t>
      </w:r>
      <w:r>
        <w:rPr>
          <w:rFonts w:ascii="Courier New" w:eastAsia="Courier New" w:hAnsi="Courier New"/>
          <w:color w:val="1A1A2E"/>
          <w:sz w:val="18"/>
          <w:shd w:val="clear" w:color="auto" w:fill="F5F5F5"/>
        </w:rPr>
        <w:br/>
        <w:t xml:space="preserve">        .grid { display: grid; grid-template-columns: 1fr </w:t>
      </w:r>
      <w:proofErr w:type="spellStart"/>
      <w:r>
        <w:rPr>
          <w:rFonts w:ascii="Courier New" w:eastAsia="Courier New" w:hAnsi="Courier New"/>
          <w:color w:val="1A1A2E"/>
          <w:sz w:val="18"/>
          <w:shd w:val="clear" w:color="auto" w:fill="F5F5F5"/>
        </w:rPr>
        <w:t>1fr</w:t>
      </w:r>
      <w:proofErr w:type="spellEnd"/>
      <w:r>
        <w:rPr>
          <w:rFonts w:ascii="Courier New" w:eastAsia="Courier New" w:hAnsi="Courier New"/>
          <w:color w:val="1A1A2E"/>
          <w:sz w:val="18"/>
          <w:shd w:val="clear" w:color="auto" w:fill="F5F5F5"/>
        </w:rPr>
        <w:t>; gap: 20px; }</w:t>
      </w:r>
      <w:r>
        <w:rPr>
          <w:rFonts w:ascii="Courier New" w:eastAsia="Courier New" w:hAnsi="Courier New"/>
          <w:color w:val="1A1A2E"/>
          <w:sz w:val="18"/>
          <w:shd w:val="clear" w:color="auto" w:fill="F5F5F5"/>
        </w:rPr>
        <w:br/>
        <w:t xml:space="preserve">        canvas { width: 100%; border: 1px solid #d9d9d9; border-radius: 4px; }</w:t>
      </w:r>
      <w:r>
        <w:rPr>
          <w:rFonts w:ascii="Courier New" w:eastAsia="Courier New" w:hAnsi="Courier New"/>
          <w:color w:val="1A1A2E"/>
          <w:sz w:val="18"/>
          <w:shd w:val="clear" w:color="auto" w:fill="F5F5F5"/>
        </w:rPr>
        <w:br/>
        <w:t xml:space="preserve">    &lt;/style&gt;</w:t>
      </w:r>
      <w:r>
        <w:rPr>
          <w:rFonts w:ascii="Courier New" w:eastAsia="Courier New" w:hAnsi="Courier New"/>
          <w:color w:val="1A1A2E"/>
          <w:sz w:val="18"/>
          <w:shd w:val="clear" w:color="auto" w:fill="F5F5F5"/>
        </w:rPr>
        <w:br/>
        <w:t>&lt;/head&gt;</w:t>
      </w:r>
      <w:r>
        <w:rPr>
          <w:rFonts w:ascii="Courier New" w:eastAsia="Courier New" w:hAnsi="Courier New"/>
          <w:color w:val="1A1A2E"/>
          <w:sz w:val="18"/>
          <w:shd w:val="clear" w:color="auto" w:fill="F5F5F5"/>
        </w:rPr>
        <w:br/>
        <w:t>&lt;body&gt;</w:t>
      </w:r>
      <w:r>
        <w:rPr>
          <w:rFonts w:ascii="Courier New" w:eastAsia="Courier New" w:hAnsi="Courier New"/>
          <w:color w:val="1A1A2E"/>
          <w:sz w:val="18"/>
          <w:shd w:val="clear" w:color="auto" w:fill="F5F5F5"/>
        </w:rPr>
        <w:br/>
        <w:t xml:space="preserve">    &lt;div class="container"&gt;</w:t>
      </w:r>
      <w:r>
        <w:rPr>
          <w:rFonts w:ascii="Courier New" w:eastAsia="Courier New" w:hAnsi="Courier New"/>
          <w:color w:val="1A1A2E"/>
          <w:sz w:val="18"/>
          <w:shd w:val="clear" w:color="auto" w:fill="F5F5F5"/>
        </w:rPr>
        <w:br/>
        <w:t xml:space="preserve">        &lt;div class="header"&gt;</w:t>
      </w:r>
      <w:r>
        <w:rPr>
          <w:rFonts w:ascii="Courier New" w:eastAsia="Courier New" w:hAnsi="Courier New"/>
          <w:color w:val="1A1A2E"/>
          <w:sz w:val="18"/>
          <w:shd w:val="clear" w:color="auto" w:fill="F5F5F5"/>
        </w:rPr>
        <w:br/>
        <w:t xml:space="preserve">            &lt;h1&gt;🎯 </w:t>
      </w:r>
      <w:proofErr w:type="spellStart"/>
      <w:r>
        <w:rPr>
          <w:rFonts w:ascii="Courier New" w:eastAsia="Courier New" w:hAnsi="Courier New"/>
          <w:color w:val="1A1A2E"/>
          <w:sz w:val="18"/>
          <w:shd w:val="clear" w:color="auto" w:fill="F5F5F5"/>
        </w:rPr>
        <w:t>平抛运动实验控制台</w:t>
      </w:r>
      <w:proofErr w:type="spellEnd"/>
      <w:r>
        <w:rPr>
          <w:rFonts w:ascii="Courier New" w:eastAsia="Courier New" w:hAnsi="Courier New"/>
          <w:color w:val="1A1A2E"/>
          <w:sz w:val="18"/>
          <w:shd w:val="clear" w:color="auto" w:fill="F5F5F5"/>
        </w:rPr>
        <w:t>&lt;/h1&gt;</w:t>
      </w:r>
      <w:r>
        <w:rPr>
          <w:rFonts w:ascii="Courier New" w:eastAsia="Courier New" w:hAnsi="Courier New"/>
          <w:color w:val="1A1A2E"/>
          <w:sz w:val="18"/>
          <w:shd w:val="clear" w:color="auto" w:fill="F5F5F5"/>
        </w:rPr>
        <w:br/>
        <w:t xml:space="preserve">            &lt;p&gt;</w:t>
      </w:r>
      <w:proofErr w:type="spellStart"/>
      <w:r>
        <w:rPr>
          <w:rFonts w:ascii="Courier New" w:eastAsia="Courier New" w:hAnsi="Courier New"/>
          <w:color w:val="1A1A2E"/>
          <w:sz w:val="18"/>
          <w:shd w:val="clear" w:color="auto" w:fill="F5F5F5"/>
        </w:rPr>
        <w:t>四合一智能物理实验系统</w:t>
      </w:r>
      <w:proofErr w:type="spellEnd"/>
      <w:r>
        <w:rPr>
          <w:rFonts w:ascii="Courier New" w:eastAsia="Courier New" w:hAnsi="Courier New"/>
          <w:color w:val="1A1A2E"/>
          <w:sz w:val="18"/>
          <w:shd w:val="clear" w:color="auto" w:fill="F5F5F5"/>
        </w:rPr>
        <w:t>&lt;/p&gt;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&lt;div class="grid"&gt;</w:t>
      </w:r>
      <w:r>
        <w:rPr>
          <w:rFonts w:ascii="Courier New" w:eastAsia="Courier New" w:hAnsi="Courier New"/>
          <w:color w:val="1A1A2E"/>
          <w:sz w:val="18"/>
          <w:shd w:val="clear" w:color="auto" w:fill="F5F5F5"/>
        </w:rPr>
        <w:br/>
        <w:t xml:space="preserve">            &lt;div class="card"&gt;</w:t>
      </w:r>
      <w:r>
        <w:rPr>
          <w:rFonts w:ascii="Courier New" w:eastAsia="Courier New" w:hAnsi="Courier New"/>
          <w:color w:val="1A1A2E"/>
          <w:sz w:val="18"/>
          <w:shd w:val="clear" w:color="auto" w:fill="F5F5F5"/>
        </w:rPr>
        <w:br/>
        <w:t xml:space="preserve">                &lt;h3&gt;📹 </w:t>
      </w:r>
      <w:proofErr w:type="spellStart"/>
      <w:r>
        <w:rPr>
          <w:rFonts w:ascii="Courier New" w:eastAsia="Courier New" w:hAnsi="Courier New"/>
          <w:color w:val="1A1A2E"/>
          <w:sz w:val="18"/>
          <w:shd w:val="clear" w:color="auto" w:fill="F5F5F5"/>
        </w:rPr>
        <w:t>实时视频</w:t>
      </w:r>
      <w:proofErr w:type="spellEnd"/>
      <w:r>
        <w:rPr>
          <w:rFonts w:ascii="Courier New" w:eastAsia="Courier New" w:hAnsi="Courier New"/>
          <w:color w:val="1A1A2E"/>
          <w:sz w:val="18"/>
          <w:shd w:val="clear" w:color="auto" w:fill="F5F5F5"/>
        </w:rPr>
        <w:t>&lt;/h3&gt;</w:t>
      </w:r>
      <w:r>
        <w:rPr>
          <w:rFonts w:ascii="Courier New" w:eastAsia="Courier New" w:hAnsi="Courier New"/>
          <w:color w:val="1A1A2E"/>
          <w:sz w:val="18"/>
          <w:shd w:val="clear" w:color="auto" w:fill="F5F5F5"/>
        </w:rPr>
        <w:br/>
        <w:t xml:space="preserve">                &lt;div class="video-container"&gt;</w:t>
      </w:r>
      <w:r>
        <w:rPr>
          <w:rFonts w:ascii="Courier New" w:eastAsia="Courier New" w:hAnsi="Courier New"/>
          <w:color w:val="1A1A2E"/>
          <w:sz w:val="18"/>
          <w:shd w:val="clear" w:color="auto" w:fill="F5F5F5"/>
        </w:rPr>
        <w:br/>
        <w:t xml:space="preserve">                    &lt;</w:t>
      </w:r>
      <w:proofErr w:type="spellStart"/>
      <w:r>
        <w:rPr>
          <w:rFonts w:ascii="Courier New" w:eastAsia="Courier New" w:hAnsi="Courier New"/>
          <w:color w:val="1A1A2E"/>
          <w:sz w:val="18"/>
          <w:shd w:val="clear" w:color="auto" w:fill="F5F5F5"/>
        </w:rPr>
        <w:t>img</w:t>
      </w:r>
      <w:proofErr w:type="spellEnd"/>
      <w:r>
        <w:rPr>
          <w:rFonts w:ascii="Courier New" w:eastAsia="Courier New" w:hAnsi="Courier New"/>
          <w:color w:val="1A1A2E"/>
          <w:sz w:val="18"/>
          <w:shd w:val="clear" w:color="auto" w:fill="F5F5F5"/>
        </w:rPr>
        <w:t xml:space="preserve"> id="</w:t>
      </w:r>
      <w:proofErr w:type="spellStart"/>
      <w:r>
        <w:rPr>
          <w:rFonts w:ascii="Courier New" w:eastAsia="Courier New" w:hAnsi="Courier New"/>
          <w:color w:val="1A1A2E"/>
          <w:sz w:val="18"/>
          <w:shd w:val="clear" w:color="auto" w:fill="F5F5F5"/>
        </w:rPr>
        <w:t>videoStream</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src</w:t>
      </w:r>
      <w:proofErr w:type="spellEnd"/>
      <w:r>
        <w:rPr>
          <w:rFonts w:ascii="Courier New" w:eastAsia="Courier New" w:hAnsi="Courier New"/>
          <w:color w:val="1A1A2E"/>
          <w:sz w:val="18"/>
          <w:shd w:val="clear" w:color="auto" w:fill="F5F5F5"/>
        </w:rPr>
        <w:t>="" alt="</w:t>
      </w:r>
      <w:proofErr w:type="spellStart"/>
      <w:r>
        <w:rPr>
          <w:rFonts w:ascii="Courier New" w:eastAsia="Courier New" w:hAnsi="Courier New"/>
          <w:color w:val="1A1A2E"/>
          <w:sz w:val="18"/>
          <w:shd w:val="clear" w:color="auto" w:fill="F5F5F5"/>
        </w:rPr>
        <w:t>视频流</w:t>
      </w:r>
      <w:proofErr w:type="spellEnd"/>
      <w:r>
        <w:rPr>
          <w:rFonts w:ascii="Courier New" w:eastAsia="Courier New" w:hAnsi="Courier New"/>
          <w:color w:val="1A1A2E"/>
          <w:sz w:val="18"/>
          <w:shd w:val="clear" w:color="auto" w:fill="F5F5F5"/>
        </w:rPr>
        <w:t>"&gt;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&lt;button class="</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-primary" onclick="</w:t>
      </w:r>
      <w:proofErr w:type="spellStart"/>
      <w:r>
        <w:rPr>
          <w:rFonts w:ascii="Courier New" w:eastAsia="Courier New" w:hAnsi="Courier New"/>
          <w:color w:val="1A1A2E"/>
          <w:sz w:val="18"/>
          <w:shd w:val="clear" w:color="auto" w:fill="F5F5F5"/>
        </w:rPr>
        <w:t>startVideo</w:t>
      </w:r>
      <w:proofErr w:type="spellEnd"/>
      <w:r>
        <w:rPr>
          <w:rFonts w:ascii="Courier New" w:eastAsia="Courier New" w:hAnsi="Courier New"/>
          <w:color w:val="1A1A2E"/>
          <w:sz w:val="18"/>
          <w:shd w:val="clear" w:color="auto" w:fill="F5F5F5"/>
        </w:rPr>
        <w:t>()"&gt;</w:t>
      </w:r>
      <w:proofErr w:type="spellStart"/>
      <w:r>
        <w:rPr>
          <w:rFonts w:ascii="Courier New" w:eastAsia="Courier New" w:hAnsi="Courier New"/>
          <w:color w:val="1A1A2E"/>
          <w:sz w:val="18"/>
          <w:shd w:val="clear" w:color="auto" w:fill="F5F5F5"/>
        </w:rPr>
        <w:t>开始视频</w:t>
      </w:r>
      <w:proofErr w:type="spellEnd"/>
      <w:r>
        <w:rPr>
          <w:rFonts w:ascii="Courier New" w:eastAsia="Courier New" w:hAnsi="Courier New"/>
          <w:color w:val="1A1A2E"/>
          <w:sz w:val="18"/>
          <w:shd w:val="clear" w:color="auto" w:fill="F5F5F5"/>
        </w:rPr>
        <w:t>&lt;/button&gt;</w:t>
      </w:r>
      <w:r>
        <w:rPr>
          <w:rFonts w:ascii="Courier New" w:eastAsia="Courier New" w:hAnsi="Courier New"/>
          <w:color w:val="1A1A2E"/>
          <w:sz w:val="18"/>
          <w:shd w:val="clear" w:color="auto" w:fill="F5F5F5"/>
        </w:rPr>
        <w:br/>
        <w:t xml:space="preserve">                    &lt;button class="</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-danger" onclick="</w:t>
      </w:r>
      <w:proofErr w:type="spellStart"/>
      <w:r>
        <w:rPr>
          <w:rFonts w:ascii="Courier New" w:eastAsia="Courier New" w:hAnsi="Courier New"/>
          <w:color w:val="1A1A2E"/>
          <w:sz w:val="18"/>
          <w:shd w:val="clear" w:color="auto" w:fill="F5F5F5"/>
        </w:rPr>
        <w:t>stopVideo</w:t>
      </w:r>
      <w:proofErr w:type="spellEnd"/>
      <w:r>
        <w:rPr>
          <w:rFonts w:ascii="Courier New" w:eastAsia="Courier New" w:hAnsi="Courier New"/>
          <w:color w:val="1A1A2E"/>
          <w:sz w:val="18"/>
          <w:shd w:val="clear" w:color="auto" w:fill="F5F5F5"/>
        </w:rPr>
        <w:t>()"&gt;</w:t>
      </w:r>
      <w:proofErr w:type="spellStart"/>
      <w:r>
        <w:rPr>
          <w:rFonts w:ascii="Courier New" w:eastAsia="Courier New" w:hAnsi="Courier New"/>
          <w:color w:val="1A1A2E"/>
          <w:sz w:val="18"/>
          <w:shd w:val="clear" w:color="auto" w:fill="F5F5F5"/>
        </w:rPr>
        <w:t>停止视频</w:t>
      </w:r>
      <w:proofErr w:type="spellEnd"/>
      <w:r>
        <w:rPr>
          <w:rFonts w:ascii="Courier New" w:eastAsia="Courier New" w:hAnsi="Courier New"/>
          <w:color w:val="1A1A2E"/>
          <w:sz w:val="18"/>
          <w:shd w:val="clear" w:color="auto" w:fill="F5F5F5"/>
        </w:rPr>
        <w:t>&lt;/button&gt;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&lt;div class="card"&gt;</w:t>
      </w:r>
      <w:r>
        <w:rPr>
          <w:rFonts w:ascii="Courier New" w:eastAsia="Courier New" w:hAnsi="Courier New"/>
          <w:color w:val="1A1A2E"/>
          <w:sz w:val="18"/>
          <w:shd w:val="clear" w:color="auto" w:fill="F5F5F5"/>
        </w:rPr>
        <w:br/>
        <w:t xml:space="preserve">                &lt;h3&gt;🎮 </w:t>
      </w:r>
      <w:proofErr w:type="spellStart"/>
      <w:r>
        <w:rPr>
          <w:rFonts w:ascii="Courier New" w:eastAsia="Courier New" w:hAnsi="Courier New"/>
          <w:color w:val="1A1A2E"/>
          <w:sz w:val="18"/>
          <w:shd w:val="clear" w:color="auto" w:fill="F5F5F5"/>
        </w:rPr>
        <w:t>实验控制</w:t>
      </w:r>
      <w:proofErr w:type="spellEnd"/>
      <w:r>
        <w:rPr>
          <w:rFonts w:ascii="Courier New" w:eastAsia="Courier New" w:hAnsi="Courier New"/>
          <w:color w:val="1A1A2E"/>
          <w:sz w:val="18"/>
          <w:shd w:val="clear" w:color="auto" w:fill="F5F5F5"/>
        </w:rPr>
        <w:t>&lt;/h3&gt;</w:t>
      </w:r>
      <w:r>
        <w:rPr>
          <w:rFonts w:ascii="Courier New" w:eastAsia="Courier New" w:hAnsi="Courier New"/>
          <w:color w:val="1A1A2E"/>
          <w:sz w:val="18"/>
          <w:shd w:val="clear" w:color="auto" w:fill="F5F5F5"/>
        </w:rPr>
        <w:br/>
        <w:t xml:space="preserve">                &lt;div class="status" id="</w:t>
      </w:r>
      <w:proofErr w:type="spellStart"/>
      <w:r>
        <w:rPr>
          <w:rFonts w:ascii="Courier New" w:eastAsia="Courier New" w:hAnsi="Courier New"/>
          <w:color w:val="1A1A2E"/>
          <w:sz w:val="18"/>
          <w:shd w:val="clear" w:color="auto" w:fill="F5F5F5"/>
        </w:rPr>
        <w:t>connectionStatus</w:t>
      </w:r>
      <w:proofErr w:type="spellEnd"/>
      <w:r>
        <w:rPr>
          <w:rFonts w:ascii="Courier New" w:eastAsia="Courier New" w:hAnsi="Courier New"/>
          <w:color w:val="1A1A2E"/>
          <w:sz w:val="18"/>
          <w:shd w:val="clear" w:color="auto" w:fill="F5F5F5"/>
        </w:rPr>
        <w:t>"&gt;</w:t>
      </w:r>
      <w:proofErr w:type="spellStart"/>
      <w:r>
        <w:rPr>
          <w:rFonts w:ascii="Courier New" w:eastAsia="Courier New" w:hAnsi="Courier New"/>
          <w:color w:val="1A1A2E"/>
          <w:sz w:val="18"/>
          <w:shd w:val="clear" w:color="auto" w:fill="F5F5F5"/>
        </w:rPr>
        <w:t>未连接</w:t>
      </w:r>
      <w:proofErr w:type="spellEnd"/>
      <w:r>
        <w:rPr>
          <w:rFonts w:ascii="Courier New" w:eastAsia="Courier New" w:hAnsi="Courier New"/>
          <w:color w:val="1A1A2E"/>
          <w:sz w:val="18"/>
          <w:shd w:val="clear" w:color="auto" w:fill="F5F5F5"/>
        </w:rPr>
        <w:t>&lt;/div&gt;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&lt;button class="</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-primary" onclick="connectESP32()"&gt;连接ESP32&lt;/button&gt;</w:t>
      </w:r>
      <w:r>
        <w:rPr>
          <w:rFonts w:ascii="Courier New" w:eastAsia="Courier New" w:hAnsi="Courier New"/>
          <w:color w:val="1A1A2E"/>
          <w:sz w:val="18"/>
          <w:shd w:val="clear" w:color="auto" w:fill="F5F5F5"/>
        </w:rPr>
        <w:br/>
        <w:t xml:space="preserve">                    &lt;button class="</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-success" onclick="</w:t>
      </w:r>
      <w:proofErr w:type="spellStart"/>
      <w:r>
        <w:rPr>
          <w:rFonts w:ascii="Courier New" w:eastAsia="Courier New" w:hAnsi="Courier New"/>
          <w:color w:val="1A1A2E"/>
          <w:sz w:val="18"/>
          <w:shd w:val="clear" w:color="auto" w:fill="F5F5F5"/>
        </w:rPr>
        <w:t>releaseBall</w:t>
      </w:r>
      <w:proofErr w:type="spellEnd"/>
      <w:r>
        <w:rPr>
          <w:rFonts w:ascii="Courier New" w:eastAsia="Courier New" w:hAnsi="Courier New"/>
          <w:color w:val="1A1A2E"/>
          <w:sz w:val="18"/>
          <w:shd w:val="clear" w:color="auto" w:fill="F5F5F5"/>
        </w:rPr>
        <w:t>()"&gt;</w:t>
      </w:r>
      <w:proofErr w:type="spellStart"/>
      <w:r>
        <w:rPr>
          <w:rFonts w:ascii="Courier New" w:eastAsia="Courier New" w:hAnsi="Courier New"/>
          <w:color w:val="1A1A2E"/>
          <w:sz w:val="18"/>
          <w:shd w:val="clear" w:color="auto" w:fill="F5F5F5"/>
        </w:rPr>
        <w:t>释放小球</w:t>
      </w:r>
      <w:proofErr w:type="spellEnd"/>
      <w:r>
        <w:rPr>
          <w:rFonts w:ascii="Courier New" w:eastAsia="Courier New" w:hAnsi="Courier New"/>
          <w:color w:val="1A1A2E"/>
          <w:sz w:val="18"/>
          <w:shd w:val="clear" w:color="auto" w:fill="F5F5F5"/>
        </w:rPr>
        <w:t>&lt;/button&gt;</w:t>
      </w:r>
      <w:r>
        <w:rPr>
          <w:rFonts w:ascii="Courier New" w:eastAsia="Courier New" w:hAnsi="Courier New"/>
          <w:color w:val="1A1A2E"/>
          <w:sz w:val="18"/>
          <w:shd w:val="clear" w:color="auto" w:fill="F5F5F5"/>
        </w:rPr>
        <w:br/>
        <w:t xml:space="preserve">                    &lt;button class="</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-primary" onclick="</w:t>
      </w:r>
      <w:proofErr w:type="spellStart"/>
      <w:r>
        <w:rPr>
          <w:rFonts w:ascii="Courier New" w:eastAsia="Courier New" w:hAnsi="Courier New"/>
          <w:color w:val="1A1A2E"/>
          <w:sz w:val="18"/>
          <w:shd w:val="clear" w:color="auto" w:fill="F5F5F5"/>
        </w:rPr>
        <w:t>captureFrame</w:t>
      </w:r>
      <w:proofErr w:type="spellEnd"/>
      <w:r>
        <w:rPr>
          <w:rFonts w:ascii="Courier New" w:eastAsia="Courier New" w:hAnsi="Courier New"/>
          <w:color w:val="1A1A2E"/>
          <w:sz w:val="18"/>
          <w:shd w:val="clear" w:color="auto" w:fill="F5F5F5"/>
        </w:rPr>
        <w:t>()"&gt;</w:t>
      </w:r>
      <w:proofErr w:type="spellStart"/>
      <w:r>
        <w:rPr>
          <w:rFonts w:ascii="Courier New" w:eastAsia="Courier New" w:hAnsi="Courier New"/>
          <w:color w:val="1A1A2E"/>
          <w:sz w:val="18"/>
          <w:shd w:val="clear" w:color="auto" w:fill="F5F5F5"/>
        </w:rPr>
        <w:t>捕获帧</w:t>
      </w:r>
      <w:proofErr w:type="spellEnd"/>
      <w:r>
        <w:rPr>
          <w:rFonts w:ascii="Courier New" w:eastAsia="Courier New" w:hAnsi="Courier New"/>
          <w:color w:val="1A1A2E"/>
          <w:sz w:val="18"/>
          <w:shd w:val="clear" w:color="auto" w:fill="F5F5F5"/>
        </w:rPr>
        <w:t>&lt;/button&gt;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&lt;label&gt;</w:t>
      </w:r>
      <w:proofErr w:type="spellStart"/>
      <w:r>
        <w:rPr>
          <w:rFonts w:ascii="Courier New" w:eastAsia="Courier New" w:hAnsi="Courier New"/>
          <w:color w:val="1A1A2E"/>
          <w:sz w:val="18"/>
          <w:shd w:val="clear" w:color="auto" w:fill="F5F5F5"/>
        </w:rPr>
        <w:t>视频流地址</w:t>
      </w:r>
      <w:proofErr w:type="spellEnd"/>
      <w:r>
        <w:rPr>
          <w:rFonts w:ascii="Courier New" w:eastAsia="Courier New" w:hAnsi="Courier New"/>
          <w:color w:val="1A1A2E"/>
          <w:sz w:val="18"/>
          <w:shd w:val="clear" w:color="auto" w:fill="F5F5F5"/>
        </w:rPr>
        <w:t>: &lt;input type="text" id="</w:t>
      </w:r>
      <w:proofErr w:type="spellStart"/>
      <w:r>
        <w:rPr>
          <w:rFonts w:ascii="Courier New" w:eastAsia="Courier New" w:hAnsi="Courier New"/>
          <w:color w:val="1A1A2E"/>
          <w:sz w:val="18"/>
          <w:shd w:val="clear" w:color="auto" w:fill="F5F5F5"/>
        </w:rPr>
        <w:t>cameraUrl</w:t>
      </w:r>
      <w:proofErr w:type="spellEnd"/>
      <w:r>
        <w:rPr>
          <w:rFonts w:ascii="Courier New" w:eastAsia="Courier New" w:hAnsi="Courier New"/>
          <w:color w:val="1A1A2E"/>
          <w:sz w:val="18"/>
          <w:shd w:val="clear" w:color="auto" w:fill="F5F5F5"/>
        </w:rPr>
        <w:t>" value="http://192.168.1.100:8080/video" style="width:100%"&gt;&lt;/label&gt;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&lt;label&gt;ESP32地址: &lt;input type="text" id="esp32Url" value="http://192.168.1.101:8080" style="width:100%"&gt;&lt;/label&gt;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&lt;div class="card"&gt;</w:t>
      </w:r>
      <w:r>
        <w:rPr>
          <w:rFonts w:ascii="Courier New" w:eastAsia="Courier New" w:hAnsi="Courier New"/>
          <w:color w:val="1A1A2E"/>
          <w:sz w:val="18"/>
          <w:shd w:val="clear" w:color="auto" w:fill="F5F5F5"/>
        </w:rPr>
        <w:br/>
        <w:t xml:space="preserve">            &lt;h3&gt;📊 </w:t>
      </w:r>
      <w:proofErr w:type="spellStart"/>
      <w:r>
        <w:rPr>
          <w:rFonts w:ascii="Courier New" w:eastAsia="Courier New" w:hAnsi="Courier New"/>
          <w:color w:val="1A1A2E"/>
          <w:sz w:val="18"/>
          <w:shd w:val="clear" w:color="auto" w:fill="F5F5F5"/>
        </w:rPr>
        <w:t>实验结果</w:t>
      </w:r>
      <w:proofErr w:type="spellEnd"/>
      <w:r>
        <w:rPr>
          <w:rFonts w:ascii="Courier New" w:eastAsia="Courier New" w:hAnsi="Courier New"/>
          <w:color w:val="1A1A2E"/>
          <w:sz w:val="18"/>
          <w:shd w:val="clear" w:color="auto" w:fill="F5F5F5"/>
        </w:rPr>
        <w:t>&lt;/h3&gt;</w:t>
      </w:r>
      <w:r>
        <w:rPr>
          <w:rFonts w:ascii="Courier New" w:eastAsia="Courier New" w:hAnsi="Courier New"/>
          <w:color w:val="1A1A2E"/>
          <w:sz w:val="18"/>
          <w:shd w:val="clear" w:color="auto" w:fill="F5F5F5"/>
        </w:rPr>
        <w:br/>
        <w:t xml:space="preserve">            &lt;div class="result" id="results"&gt;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等待实验开始</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&lt;div class="card"&gt;</w:t>
      </w:r>
      <w:r>
        <w:rPr>
          <w:rFonts w:ascii="Courier New" w:eastAsia="Courier New" w:hAnsi="Courier New"/>
          <w:color w:val="1A1A2E"/>
          <w:sz w:val="18"/>
          <w:shd w:val="clear" w:color="auto" w:fill="F5F5F5"/>
        </w:rPr>
        <w:br/>
        <w:t xml:space="preserve">            &lt;h3&gt;📈 </w:t>
      </w:r>
      <w:proofErr w:type="spellStart"/>
      <w:r>
        <w:rPr>
          <w:rFonts w:ascii="Courier New" w:eastAsia="Courier New" w:hAnsi="Courier New"/>
          <w:color w:val="1A1A2E"/>
          <w:sz w:val="18"/>
          <w:shd w:val="clear" w:color="auto" w:fill="F5F5F5"/>
        </w:rPr>
        <w:t>轨迹图</w:t>
      </w:r>
      <w:proofErr w:type="spellEnd"/>
      <w:r>
        <w:rPr>
          <w:rFonts w:ascii="Courier New" w:eastAsia="Courier New" w:hAnsi="Courier New"/>
          <w:color w:val="1A1A2E"/>
          <w:sz w:val="18"/>
          <w:shd w:val="clear" w:color="auto" w:fill="F5F5F5"/>
        </w:rPr>
        <w:t>&lt;/h3&gt;</w:t>
      </w:r>
      <w:r>
        <w:rPr>
          <w:rFonts w:ascii="Courier New" w:eastAsia="Courier New" w:hAnsi="Courier New"/>
          <w:color w:val="1A1A2E"/>
          <w:sz w:val="18"/>
          <w:shd w:val="clear" w:color="auto" w:fill="F5F5F5"/>
        </w:rPr>
        <w:br/>
        <w:t xml:space="preserve">            &lt;canvas id="</w:t>
      </w:r>
      <w:proofErr w:type="spellStart"/>
      <w:r>
        <w:rPr>
          <w:rFonts w:ascii="Courier New" w:eastAsia="Courier New" w:hAnsi="Courier New"/>
          <w:color w:val="1A1A2E"/>
          <w:sz w:val="18"/>
          <w:shd w:val="clear" w:color="auto" w:fill="F5F5F5"/>
        </w:rPr>
        <w:t>trajectoryCanvas</w:t>
      </w:r>
      <w:proofErr w:type="spellEnd"/>
      <w:r>
        <w:rPr>
          <w:rFonts w:ascii="Courier New" w:eastAsia="Courier New" w:hAnsi="Courier New"/>
          <w:color w:val="1A1A2E"/>
          <w:sz w:val="18"/>
          <w:shd w:val="clear" w:color="auto" w:fill="F5F5F5"/>
        </w:rPr>
        <w:t>" width="800" height="400"&gt;&lt;/canvas&gt;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&lt;script&gt;</w:t>
      </w:r>
      <w:r>
        <w:rPr>
          <w:rFonts w:ascii="Courier New" w:eastAsia="Courier New" w:hAnsi="Courier New"/>
          <w:color w:val="1A1A2E"/>
          <w:sz w:val="18"/>
          <w:shd w:val="clear" w:color="auto" w:fill="F5F5F5"/>
        </w:rPr>
        <w:br/>
        <w:t xml:space="preserve">        let </w:t>
      </w:r>
      <w:proofErr w:type="spellStart"/>
      <w:r>
        <w:rPr>
          <w:rFonts w:ascii="Courier New" w:eastAsia="Courier New" w:hAnsi="Courier New"/>
          <w:color w:val="1A1A2E"/>
          <w:sz w:val="18"/>
          <w:shd w:val="clear" w:color="auto" w:fill="F5F5F5"/>
        </w:rPr>
        <w:t>videoInterval</w:t>
      </w:r>
      <w:proofErr w:type="spellEnd"/>
      <w:r>
        <w:rPr>
          <w:rFonts w:ascii="Courier New" w:eastAsia="Courier New" w:hAnsi="Courier New"/>
          <w:color w:val="1A1A2E"/>
          <w:sz w:val="18"/>
          <w:shd w:val="clear" w:color="auto" w:fill="F5F5F5"/>
        </w:rPr>
        <w:t xml:space="preserve"> = null;</w:t>
      </w:r>
      <w:r>
        <w:rPr>
          <w:rFonts w:ascii="Courier New" w:eastAsia="Courier New" w:hAnsi="Courier New"/>
          <w:color w:val="1A1A2E"/>
          <w:sz w:val="18"/>
          <w:shd w:val="clear" w:color="auto" w:fill="F5F5F5"/>
        </w:rPr>
        <w:br/>
        <w:t xml:space="preserve">        let </w:t>
      </w:r>
      <w:proofErr w:type="spellStart"/>
      <w:r>
        <w:rPr>
          <w:rFonts w:ascii="Courier New" w:eastAsia="Courier New" w:hAnsi="Courier New"/>
          <w:color w:val="1A1A2E"/>
          <w:sz w:val="18"/>
          <w:shd w:val="clear" w:color="auto" w:fill="F5F5F5"/>
        </w:rPr>
        <w:t>trajectoryPoints</w:t>
      </w:r>
      <w:proofErr w:type="spellEnd"/>
      <w:r>
        <w:rPr>
          <w:rFonts w:ascii="Courier New" w:eastAsia="Courier New" w:hAnsi="Courier New"/>
          <w:color w:val="1A1A2E"/>
          <w:sz w:val="18"/>
          <w:shd w:val="clear" w:color="auto" w:fill="F5F5F5"/>
        </w:rPr>
        <w:t xml:space="preserve"> =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function </w:t>
      </w:r>
      <w:proofErr w:type="spellStart"/>
      <w:r>
        <w:rPr>
          <w:rFonts w:ascii="Courier New" w:eastAsia="Courier New" w:hAnsi="Courier New"/>
          <w:color w:val="1A1A2E"/>
          <w:sz w:val="18"/>
          <w:shd w:val="clear" w:color="auto" w:fill="F5F5F5"/>
        </w:rPr>
        <w:t>startVideo</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const </w:t>
      </w:r>
      <w:proofErr w:type="spellStart"/>
      <w:r>
        <w:rPr>
          <w:rFonts w:ascii="Courier New" w:eastAsia="Courier New" w:hAnsi="Courier New"/>
          <w:color w:val="1A1A2E"/>
          <w:sz w:val="18"/>
          <w:shd w:val="clear" w:color="auto" w:fill="F5F5F5"/>
        </w:rPr>
        <w:t>url</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document.getElementById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cameraUrl</w:t>
      </w:r>
      <w:proofErr w:type="spellEnd"/>
      <w:r>
        <w:rPr>
          <w:rFonts w:ascii="Courier New" w:eastAsia="Courier New" w:hAnsi="Courier New"/>
          <w:color w:val="1A1A2E"/>
          <w:sz w:val="18"/>
          <w:shd w:val="clear" w:color="auto" w:fill="F5F5F5"/>
        </w:rPr>
        <w:t>').value;</w:t>
      </w:r>
      <w:r>
        <w:rPr>
          <w:rFonts w:ascii="Courier New" w:eastAsia="Courier New" w:hAnsi="Courier New"/>
          <w:color w:val="1A1A2E"/>
          <w:sz w:val="18"/>
          <w:shd w:val="clear" w:color="auto" w:fill="F5F5F5"/>
        </w:rPr>
        <w:br/>
        <w:t xml:space="preserve">            const </w:t>
      </w:r>
      <w:proofErr w:type="spellStart"/>
      <w:r>
        <w:rPr>
          <w:rFonts w:ascii="Courier New" w:eastAsia="Courier New" w:hAnsi="Courier New"/>
          <w:color w:val="1A1A2E"/>
          <w:sz w:val="18"/>
          <w:shd w:val="clear" w:color="auto" w:fill="F5F5F5"/>
        </w:rPr>
        <w:t>img</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document.getElementById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videoStream</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img.src</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url</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document.getElementById</w:t>
      </w:r>
      <w:proofErr w:type="spellEnd"/>
      <w:r>
        <w:rPr>
          <w:rFonts w:ascii="Courier New" w:eastAsia="Courier New" w:hAnsi="Courier New"/>
          <w:color w:val="1A1A2E"/>
          <w:sz w:val="18"/>
          <w:shd w:val="clear" w:color="auto" w:fill="F5F5F5"/>
        </w:rPr>
        <w:t>('results').</w:t>
      </w:r>
      <w:proofErr w:type="spellStart"/>
      <w:r>
        <w:rPr>
          <w:rFonts w:ascii="Courier New" w:eastAsia="Courier New" w:hAnsi="Courier New"/>
          <w:color w:val="1A1A2E"/>
          <w:sz w:val="18"/>
          <w:shd w:val="clear" w:color="auto" w:fill="F5F5F5"/>
        </w:rPr>
        <w:t>innerText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视频流已启动</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w:t>
      </w:r>
      <w:r>
        <w:rPr>
          <w:rFonts w:ascii="Courier New" w:eastAsia="Courier New" w:hAnsi="Courier New"/>
          <w:color w:val="1A1A2E"/>
          <w:sz w:val="18"/>
          <w:shd w:val="clear" w:color="auto" w:fill="F5F5F5"/>
        </w:rPr>
        <w:br/>
        <w:t xml:space="preserve">        function </w:t>
      </w:r>
      <w:proofErr w:type="spellStart"/>
      <w:r>
        <w:rPr>
          <w:rFonts w:ascii="Courier New" w:eastAsia="Courier New" w:hAnsi="Courier New"/>
          <w:color w:val="1A1A2E"/>
          <w:sz w:val="18"/>
          <w:shd w:val="clear" w:color="auto" w:fill="F5F5F5"/>
        </w:rPr>
        <w:t>stopVideo</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const </w:t>
      </w:r>
      <w:proofErr w:type="spellStart"/>
      <w:r>
        <w:rPr>
          <w:rFonts w:ascii="Courier New" w:eastAsia="Courier New" w:hAnsi="Courier New"/>
          <w:color w:val="1A1A2E"/>
          <w:sz w:val="18"/>
          <w:shd w:val="clear" w:color="auto" w:fill="F5F5F5"/>
        </w:rPr>
        <w:t>img</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document.getElementById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videoStream</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img.src</w:t>
      </w:r>
      <w:proofErr w:type="spellEnd"/>
      <w:r>
        <w:rPr>
          <w:rFonts w:ascii="Courier New" w:eastAsia="Courier New" w:hAnsi="Courier New"/>
          <w:color w:val="1A1A2E"/>
          <w:sz w:val="18"/>
          <w:shd w:val="clear" w:color="auto" w:fill="F5F5F5"/>
        </w:rPr>
        <w:t xml:space="preserve"> =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function connectESP32() {</w:t>
      </w:r>
      <w:r>
        <w:rPr>
          <w:rFonts w:ascii="Courier New" w:eastAsia="Courier New" w:hAnsi="Courier New"/>
          <w:color w:val="1A1A2E"/>
          <w:sz w:val="18"/>
          <w:shd w:val="clear" w:color="auto" w:fill="F5F5F5"/>
        </w:rPr>
        <w:br/>
        <w:t xml:space="preserve">            const </w:t>
      </w:r>
      <w:proofErr w:type="spellStart"/>
      <w:r>
        <w:rPr>
          <w:rFonts w:ascii="Courier New" w:eastAsia="Courier New" w:hAnsi="Courier New"/>
          <w:color w:val="1A1A2E"/>
          <w:sz w:val="18"/>
          <w:shd w:val="clear" w:color="auto" w:fill="F5F5F5"/>
        </w:rPr>
        <w:t>url</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document.getElementById</w:t>
      </w:r>
      <w:proofErr w:type="spellEnd"/>
      <w:r>
        <w:rPr>
          <w:rFonts w:ascii="Courier New" w:eastAsia="Courier New" w:hAnsi="Courier New"/>
          <w:color w:val="1A1A2E"/>
          <w:sz w:val="18"/>
          <w:shd w:val="clear" w:color="auto" w:fill="F5F5F5"/>
        </w:rPr>
        <w:t>('esp32Url').value;</w:t>
      </w:r>
      <w:r>
        <w:rPr>
          <w:rFonts w:ascii="Courier New" w:eastAsia="Courier New" w:hAnsi="Courier New"/>
          <w:color w:val="1A1A2E"/>
          <w:sz w:val="18"/>
          <w:shd w:val="clear" w:color="auto" w:fill="F5F5F5"/>
        </w:rPr>
        <w:br/>
        <w:t xml:space="preserve">            fetch(</w:t>
      </w:r>
      <w:proofErr w:type="spellStart"/>
      <w:r>
        <w:rPr>
          <w:rFonts w:ascii="Courier New" w:eastAsia="Courier New" w:hAnsi="Courier New"/>
          <w:color w:val="1A1A2E"/>
          <w:sz w:val="18"/>
          <w:shd w:val="clear" w:color="auto" w:fill="F5F5F5"/>
        </w:rPr>
        <w:t>url</w:t>
      </w:r>
      <w:proofErr w:type="spellEnd"/>
      <w:r>
        <w:rPr>
          <w:rFonts w:ascii="Courier New" w:eastAsia="Courier New" w:hAnsi="Courier New"/>
          <w:color w:val="1A1A2E"/>
          <w:sz w:val="18"/>
          <w:shd w:val="clear" w:color="auto" w:fill="F5F5F5"/>
        </w:rPr>
        <w:t xml:space="preserve"> + '/status')</w:t>
      </w:r>
      <w:r>
        <w:rPr>
          <w:rFonts w:ascii="Courier New" w:eastAsia="Courier New" w:hAnsi="Courier New"/>
          <w:color w:val="1A1A2E"/>
          <w:sz w:val="18"/>
          <w:shd w:val="clear" w:color="auto" w:fill="F5F5F5"/>
        </w:rPr>
        <w:br/>
        <w:t xml:space="preserve">                .then(r =&gt; </w:t>
      </w:r>
      <w:proofErr w:type="spellStart"/>
      <w:r>
        <w:rPr>
          <w:rFonts w:ascii="Courier New" w:eastAsia="Courier New" w:hAnsi="Courier New"/>
          <w:color w:val="1A1A2E"/>
          <w:sz w:val="18"/>
          <w:shd w:val="clear" w:color="auto" w:fill="F5F5F5"/>
        </w:rPr>
        <w:t>r.text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.then(t =&gt;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document.getElementById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connectionStatus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className</w:t>
      </w:r>
      <w:proofErr w:type="spellEnd"/>
      <w:r>
        <w:rPr>
          <w:rFonts w:ascii="Courier New" w:eastAsia="Courier New" w:hAnsi="Courier New"/>
          <w:color w:val="1A1A2E"/>
          <w:sz w:val="18"/>
          <w:shd w:val="clear" w:color="auto" w:fill="F5F5F5"/>
        </w:rPr>
        <w:t xml:space="preserve"> = 'status status-ok';</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document.getElementById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connectionStatus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innerText</w:t>
      </w:r>
      <w:proofErr w:type="spellEnd"/>
      <w:r>
        <w:rPr>
          <w:rFonts w:ascii="Courier New" w:eastAsia="Courier New" w:hAnsi="Courier New"/>
          <w:color w:val="1A1A2E"/>
          <w:sz w:val="18"/>
          <w:shd w:val="clear" w:color="auto" w:fill="F5F5F5"/>
        </w:rPr>
        <w:t xml:space="preserve"> = '✓ ESP32已连接: ' + 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.catch(e =&gt;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document.getElementById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connectionStatus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className</w:t>
      </w:r>
      <w:proofErr w:type="spellEnd"/>
      <w:r>
        <w:rPr>
          <w:rFonts w:ascii="Courier New" w:eastAsia="Courier New" w:hAnsi="Courier New"/>
          <w:color w:val="1A1A2E"/>
          <w:sz w:val="18"/>
          <w:shd w:val="clear" w:color="auto" w:fill="F5F5F5"/>
        </w:rPr>
        <w:t xml:space="preserve"> = 'status status-error';</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document.getElementById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connectionStatus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innerText</w:t>
      </w:r>
      <w:proofErr w:type="spellEnd"/>
      <w:r>
        <w:rPr>
          <w:rFonts w:ascii="Courier New" w:eastAsia="Courier New" w:hAnsi="Courier New"/>
          <w:color w:val="1A1A2E"/>
          <w:sz w:val="18"/>
          <w:shd w:val="clear" w:color="auto" w:fill="F5F5F5"/>
        </w:rPr>
        <w:t xml:space="preserve"> = '✗ </w:t>
      </w:r>
      <w:proofErr w:type="spellStart"/>
      <w:r>
        <w:rPr>
          <w:rFonts w:ascii="Courier New" w:eastAsia="Courier New" w:hAnsi="Courier New"/>
          <w:color w:val="1A1A2E"/>
          <w:sz w:val="18"/>
          <w:shd w:val="clear" w:color="auto" w:fill="F5F5F5"/>
        </w:rPr>
        <w:t>连接失败</w:t>
      </w:r>
      <w:proofErr w:type="spellEnd"/>
      <w:r>
        <w:rPr>
          <w:rFonts w:ascii="Courier New" w:eastAsia="Courier New" w:hAnsi="Courier New"/>
          <w:color w:val="1A1A2E"/>
          <w:sz w:val="18"/>
          <w:shd w:val="clear" w:color="auto" w:fill="F5F5F5"/>
        </w:rPr>
        <w:t>: ' + 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function </w:t>
      </w:r>
      <w:proofErr w:type="spellStart"/>
      <w:r>
        <w:rPr>
          <w:rFonts w:ascii="Courier New" w:eastAsia="Courier New" w:hAnsi="Courier New"/>
          <w:color w:val="1A1A2E"/>
          <w:sz w:val="18"/>
          <w:shd w:val="clear" w:color="auto" w:fill="F5F5F5"/>
        </w:rPr>
        <w:t>releaseBall</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const </w:t>
      </w:r>
      <w:proofErr w:type="spellStart"/>
      <w:r>
        <w:rPr>
          <w:rFonts w:ascii="Courier New" w:eastAsia="Courier New" w:hAnsi="Courier New"/>
          <w:color w:val="1A1A2E"/>
          <w:sz w:val="18"/>
          <w:shd w:val="clear" w:color="auto" w:fill="F5F5F5"/>
        </w:rPr>
        <w:t>url</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document.getElementById</w:t>
      </w:r>
      <w:proofErr w:type="spellEnd"/>
      <w:r>
        <w:rPr>
          <w:rFonts w:ascii="Courier New" w:eastAsia="Courier New" w:hAnsi="Courier New"/>
          <w:color w:val="1A1A2E"/>
          <w:sz w:val="18"/>
          <w:shd w:val="clear" w:color="auto" w:fill="F5F5F5"/>
        </w:rPr>
        <w:t>('esp32Url').value;</w:t>
      </w:r>
      <w:r>
        <w:rPr>
          <w:rFonts w:ascii="Courier New" w:eastAsia="Courier New" w:hAnsi="Courier New"/>
          <w:color w:val="1A1A2E"/>
          <w:sz w:val="18"/>
          <w:shd w:val="clear" w:color="auto" w:fill="F5F5F5"/>
        </w:rPr>
        <w:br/>
        <w:t xml:space="preserve">            fetch(</w:t>
      </w:r>
      <w:proofErr w:type="spellStart"/>
      <w:r>
        <w:rPr>
          <w:rFonts w:ascii="Courier New" w:eastAsia="Courier New" w:hAnsi="Courier New"/>
          <w:color w:val="1A1A2E"/>
          <w:sz w:val="18"/>
          <w:shd w:val="clear" w:color="auto" w:fill="F5F5F5"/>
        </w:rPr>
        <w:t>url</w:t>
      </w:r>
      <w:proofErr w:type="spellEnd"/>
      <w:r>
        <w:rPr>
          <w:rFonts w:ascii="Courier New" w:eastAsia="Courier New" w:hAnsi="Courier New"/>
          <w:color w:val="1A1A2E"/>
          <w:sz w:val="18"/>
          <w:shd w:val="clear" w:color="auto" w:fill="F5F5F5"/>
        </w:rPr>
        <w:t xml:space="preserve"> + '/release')</w:t>
      </w:r>
      <w:r>
        <w:rPr>
          <w:rFonts w:ascii="Courier New" w:eastAsia="Courier New" w:hAnsi="Courier New"/>
          <w:color w:val="1A1A2E"/>
          <w:sz w:val="18"/>
          <w:shd w:val="clear" w:color="auto" w:fill="F5F5F5"/>
        </w:rPr>
        <w:br/>
        <w:t xml:space="preserve">                .then(r =&gt; </w:t>
      </w:r>
      <w:proofErr w:type="spellStart"/>
      <w:r>
        <w:rPr>
          <w:rFonts w:ascii="Courier New" w:eastAsia="Courier New" w:hAnsi="Courier New"/>
          <w:color w:val="1A1A2E"/>
          <w:sz w:val="18"/>
          <w:shd w:val="clear" w:color="auto" w:fill="F5F5F5"/>
        </w:rPr>
        <w:t>r.text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.then(t =&gt;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document.getElementById</w:t>
      </w:r>
      <w:proofErr w:type="spellEnd"/>
      <w:r>
        <w:rPr>
          <w:rFonts w:ascii="Courier New" w:eastAsia="Courier New" w:hAnsi="Courier New"/>
          <w:color w:val="1A1A2E"/>
          <w:sz w:val="18"/>
          <w:shd w:val="clear" w:color="auto" w:fill="F5F5F5"/>
        </w:rPr>
        <w:t>('results').</w:t>
      </w:r>
      <w:proofErr w:type="spellStart"/>
      <w:r>
        <w:rPr>
          <w:rFonts w:ascii="Courier New" w:eastAsia="Courier New" w:hAnsi="Courier New"/>
          <w:color w:val="1A1A2E"/>
          <w:sz w:val="18"/>
          <w:shd w:val="clear" w:color="auto" w:fill="F5F5F5"/>
        </w:rPr>
        <w:t>innerText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n释放指令已发送</w:t>
      </w:r>
      <w:proofErr w:type="spellEnd"/>
      <w:r>
        <w:rPr>
          <w:rFonts w:ascii="Courier New" w:eastAsia="Courier New" w:hAnsi="Courier New"/>
          <w:color w:val="1A1A2E"/>
          <w:sz w:val="18"/>
          <w:shd w:val="clear" w:color="auto" w:fill="F5F5F5"/>
        </w:rPr>
        <w:t>: ' + 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.catch(e =&gt;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document.getElementById</w:t>
      </w:r>
      <w:proofErr w:type="spellEnd"/>
      <w:r>
        <w:rPr>
          <w:rFonts w:ascii="Courier New" w:eastAsia="Courier New" w:hAnsi="Courier New"/>
          <w:color w:val="1A1A2E"/>
          <w:sz w:val="18"/>
          <w:shd w:val="clear" w:color="auto" w:fill="F5F5F5"/>
        </w:rPr>
        <w:t>('results').</w:t>
      </w:r>
      <w:proofErr w:type="spellStart"/>
      <w:r>
        <w:rPr>
          <w:rFonts w:ascii="Courier New" w:eastAsia="Courier New" w:hAnsi="Courier New"/>
          <w:color w:val="1A1A2E"/>
          <w:sz w:val="18"/>
          <w:shd w:val="clear" w:color="auto" w:fill="F5F5F5"/>
        </w:rPr>
        <w:t>innerText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n释放失败</w:t>
      </w:r>
      <w:proofErr w:type="spellEnd"/>
      <w:r>
        <w:rPr>
          <w:rFonts w:ascii="Courier New" w:eastAsia="Courier New" w:hAnsi="Courier New"/>
          <w:color w:val="1A1A2E"/>
          <w:sz w:val="18"/>
          <w:shd w:val="clear" w:color="auto" w:fill="F5F5F5"/>
        </w:rPr>
        <w:t>: ' + 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function </w:t>
      </w:r>
      <w:proofErr w:type="spellStart"/>
      <w:r>
        <w:rPr>
          <w:rFonts w:ascii="Courier New" w:eastAsia="Courier New" w:hAnsi="Courier New"/>
          <w:color w:val="1A1A2E"/>
          <w:sz w:val="18"/>
          <w:shd w:val="clear" w:color="auto" w:fill="F5F5F5"/>
        </w:rPr>
        <w:t>captureFrame</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这里需要后端API支持</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document.getElementById</w:t>
      </w:r>
      <w:proofErr w:type="spellEnd"/>
      <w:r>
        <w:rPr>
          <w:rFonts w:ascii="Courier New" w:eastAsia="Courier New" w:hAnsi="Courier New"/>
          <w:color w:val="1A1A2E"/>
          <w:sz w:val="18"/>
          <w:shd w:val="clear" w:color="auto" w:fill="F5F5F5"/>
        </w:rPr>
        <w:t>('results').</w:t>
      </w:r>
      <w:proofErr w:type="spellStart"/>
      <w:r>
        <w:rPr>
          <w:rFonts w:ascii="Courier New" w:eastAsia="Courier New" w:hAnsi="Courier New"/>
          <w:color w:val="1A1A2E"/>
          <w:sz w:val="18"/>
          <w:shd w:val="clear" w:color="auto" w:fill="F5F5F5"/>
        </w:rPr>
        <w:t>innerText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n帧捕获功能需要后端支持</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function </w:t>
      </w:r>
      <w:proofErr w:type="spellStart"/>
      <w:r>
        <w:rPr>
          <w:rFonts w:ascii="Courier New" w:eastAsia="Courier New" w:hAnsi="Courier New"/>
          <w:color w:val="1A1A2E"/>
          <w:sz w:val="18"/>
          <w:shd w:val="clear" w:color="auto" w:fill="F5F5F5"/>
        </w:rPr>
        <w:t>drawTrajectory</w:t>
      </w:r>
      <w:proofErr w:type="spellEnd"/>
      <w:r>
        <w:rPr>
          <w:rFonts w:ascii="Courier New" w:eastAsia="Courier New" w:hAnsi="Courier New"/>
          <w:color w:val="1A1A2E"/>
          <w:sz w:val="18"/>
          <w:shd w:val="clear" w:color="auto" w:fill="F5F5F5"/>
        </w:rPr>
        <w:t>(points) {</w:t>
      </w:r>
      <w:r>
        <w:rPr>
          <w:rFonts w:ascii="Courier New" w:eastAsia="Courier New" w:hAnsi="Courier New"/>
          <w:color w:val="1A1A2E"/>
          <w:sz w:val="18"/>
          <w:shd w:val="clear" w:color="auto" w:fill="F5F5F5"/>
        </w:rPr>
        <w:br/>
        <w:t xml:space="preserve">            const canvas = </w:t>
      </w:r>
      <w:proofErr w:type="spellStart"/>
      <w:r>
        <w:rPr>
          <w:rFonts w:ascii="Courier New" w:eastAsia="Courier New" w:hAnsi="Courier New"/>
          <w:color w:val="1A1A2E"/>
          <w:sz w:val="18"/>
          <w:shd w:val="clear" w:color="auto" w:fill="F5F5F5"/>
        </w:rPr>
        <w:t>document.getElementById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trajectoryCanvas</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const </w:t>
      </w:r>
      <w:proofErr w:type="spellStart"/>
      <w:r>
        <w:rPr>
          <w:rFonts w:ascii="Courier New" w:eastAsia="Courier New" w:hAnsi="Courier New"/>
          <w:color w:val="1A1A2E"/>
          <w:sz w:val="18"/>
          <w:shd w:val="clear" w:color="auto" w:fill="F5F5F5"/>
        </w:rPr>
        <w:t>ctx</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canvas.getContext</w:t>
      </w:r>
      <w:proofErr w:type="spellEnd"/>
      <w:r>
        <w:rPr>
          <w:rFonts w:ascii="Courier New" w:eastAsia="Courier New" w:hAnsi="Courier New"/>
          <w:color w:val="1A1A2E"/>
          <w:sz w:val="18"/>
          <w:shd w:val="clear" w:color="auto" w:fill="F5F5F5"/>
        </w:rPr>
        <w:t>('2d');</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ctx.clearRect</w:t>
      </w:r>
      <w:proofErr w:type="spellEnd"/>
      <w:r>
        <w:rPr>
          <w:rFonts w:ascii="Courier New" w:eastAsia="Courier New" w:hAnsi="Courier New"/>
          <w:color w:val="1A1A2E"/>
          <w:sz w:val="18"/>
          <w:shd w:val="clear" w:color="auto" w:fill="F5F5F5"/>
        </w:rPr>
        <w:t xml:space="preserve">(0, 0, </w:t>
      </w:r>
      <w:proofErr w:type="spellStart"/>
      <w:r>
        <w:rPr>
          <w:rFonts w:ascii="Courier New" w:eastAsia="Courier New" w:hAnsi="Courier New"/>
          <w:color w:val="1A1A2E"/>
          <w:sz w:val="18"/>
          <w:shd w:val="clear" w:color="auto" w:fill="F5F5F5"/>
        </w:rPr>
        <w:t>canvas.width</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canvas.height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绘制坐标轴</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ctx.strokeStyle</w:t>
      </w:r>
      <w:proofErr w:type="spellEnd"/>
      <w:r>
        <w:rPr>
          <w:rFonts w:ascii="Courier New" w:eastAsia="Courier New" w:hAnsi="Courier New"/>
          <w:color w:val="1A1A2E"/>
          <w:sz w:val="18"/>
          <w:shd w:val="clear" w:color="auto" w:fill="F5F5F5"/>
        </w:rPr>
        <w:t xml:space="preserve"> = '#333';</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ctx.lineWidth</w:t>
      </w:r>
      <w:proofErr w:type="spellEnd"/>
      <w:r>
        <w:rPr>
          <w:rFonts w:ascii="Courier New" w:eastAsia="Courier New" w:hAnsi="Courier New"/>
          <w:color w:val="1A1A2E"/>
          <w:sz w:val="18"/>
          <w:shd w:val="clear" w:color="auto" w:fill="F5F5F5"/>
        </w:rPr>
        <w:t xml:space="preserve"> = 2;</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ctx.beginPath</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w:t>
      </w:r>
      <w:proofErr w:type="spellStart"/>
      <w:r>
        <w:rPr>
          <w:rFonts w:ascii="Courier New" w:eastAsia="Courier New" w:hAnsi="Courier New"/>
          <w:color w:val="1A1A2E"/>
          <w:sz w:val="18"/>
          <w:shd w:val="clear" w:color="auto" w:fill="F5F5F5"/>
        </w:rPr>
        <w:t>ctx.moveTo</w:t>
      </w:r>
      <w:proofErr w:type="spellEnd"/>
      <w:r>
        <w:rPr>
          <w:rFonts w:ascii="Courier New" w:eastAsia="Courier New" w:hAnsi="Courier New"/>
          <w:color w:val="1A1A2E"/>
          <w:sz w:val="18"/>
          <w:shd w:val="clear" w:color="auto" w:fill="F5F5F5"/>
        </w:rPr>
        <w:t xml:space="preserve">(50, 10);  // </w:t>
      </w:r>
      <w:proofErr w:type="spellStart"/>
      <w:r>
        <w:rPr>
          <w:rFonts w:ascii="Courier New" w:eastAsia="Courier New" w:hAnsi="Courier New"/>
          <w:color w:val="1A1A2E"/>
          <w:sz w:val="18"/>
          <w:shd w:val="clear" w:color="auto" w:fill="F5F5F5"/>
        </w:rPr>
        <w:t>Y轴</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ctx.lineTo</w:t>
      </w:r>
      <w:proofErr w:type="spellEnd"/>
      <w:r>
        <w:rPr>
          <w:rFonts w:ascii="Courier New" w:eastAsia="Courier New" w:hAnsi="Courier New"/>
          <w:color w:val="1A1A2E"/>
          <w:sz w:val="18"/>
          <w:shd w:val="clear" w:color="auto" w:fill="F5F5F5"/>
        </w:rPr>
        <w:t>(50, 380);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ctx.lineTo</w:t>
      </w:r>
      <w:proofErr w:type="spellEnd"/>
      <w:r>
        <w:rPr>
          <w:rFonts w:ascii="Courier New" w:eastAsia="Courier New" w:hAnsi="Courier New"/>
          <w:color w:val="1A1A2E"/>
          <w:sz w:val="18"/>
          <w:shd w:val="clear" w:color="auto" w:fill="F5F5F5"/>
        </w:rPr>
        <w:t xml:space="preserve">(780, 380);  // </w:t>
      </w:r>
      <w:proofErr w:type="spellStart"/>
      <w:r>
        <w:rPr>
          <w:rFonts w:ascii="Courier New" w:eastAsia="Courier New" w:hAnsi="Courier New"/>
          <w:color w:val="1A1A2E"/>
          <w:sz w:val="18"/>
          <w:shd w:val="clear" w:color="auto" w:fill="F5F5F5"/>
        </w:rPr>
        <w:t>X轴</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ctx.stroke</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标注轴标签</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ctx.fillStyle</w:t>
      </w:r>
      <w:proofErr w:type="spellEnd"/>
      <w:r>
        <w:rPr>
          <w:rFonts w:ascii="Courier New" w:eastAsia="Courier New" w:hAnsi="Courier New"/>
          <w:color w:val="1A1A2E"/>
          <w:sz w:val="18"/>
          <w:shd w:val="clear" w:color="auto" w:fill="F5F5F5"/>
        </w:rPr>
        <w:t xml:space="preserve"> = '#333';</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ctx.font</w:t>
      </w:r>
      <w:proofErr w:type="spellEnd"/>
      <w:r>
        <w:rPr>
          <w:rFonts w:ascii="Courier New" w:eastAsia="Courier New" w:hAnsi="Courier New"/>
          <w:color w:val="1A1A2E"/>
          <w:sz w:val="18"/>
          <w:shd w:val="clear" w:color="auto" w:fill="F5F5F5"/>
        </w:rPr>
        <w:t xml:space="preserve"> = '14px Microsoft </w:t>
      </w:r>
      <w:proofErr w:type="spellStart"/>
      <w:r>
        <w:rPr>
          <w:rFonts w:ascii="Courier New" w:eastAsia="Courier New" w:hAnsi="Courier New"/>
          <w:color w:val="1A1A2E"/>
          <w:sz w:val="18"/>
          <w:shd w:val="clear" w:color="auto" w:fill="F5F5F5"/>
        </w:rPr>
        <w:t>YaHei</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ctx.fillText</w:t>
      </w:r>
      <w:proofErr w:type="spellEnd"/>
      <w:r>
        <w:rPr>
          <w:rFonts w:ascii="Courier New" w:eastAsia="Courier New" w:hAnsi="Courier New"/>
          <w:color w:val="1A1A2E"/>
          <w:sz w:val="18"/>
          <w:shd w:val="clear" w:color="auto" w:fill="F5F5F5"/>
        </w:rPr>
        <w:t>('x (cm)', 750, 395);</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ctx.fillText</w:t>
      </w:r>
      <w:proofErr w:type="spellEnd"/>
      <w:r>
        <w:rPr>
          <w:rFonts w:ascii="Courier New" w:eastAsia="Courier New" w:hAnsi="Courier New"/>
          <w:color w:val="1A1A2E"/>
          <w:sz w:val="18"/>
          <w:shd w:val="clear" w:color="auto" w:fill="F5F5F5"/>
        </w:rPr>
        <w:t>('y', 30, 20);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ctx.fillText</w:t>
      </w:r>
      <w:proofErr w:type="spellEnd"/>
      <w:r>
        <w:rPr>
          <w:rFonts w:ascii="Courier New" w:eastAsia="Courier New" w:hAnsi="Courier New"/>
          <w:color w:val="1A1A2E"/>
          <w:sz w:val="18"/>
          <w:shd w:val="clear" w:color="auto" w:fill="F5F5F5"/>
        </w:rPr>
        <w:t>('(cm)', 30, 35);</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绘制数据点</w:t>
      </w:r>
      <w:proofErr w:type="spellEnd"/>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points.length</w:t>
      </w:r>
      <w:proofErr w:type="spellEnd"/>
      <w:r>
        <w:rPr>
          <w:rFonts w:ascii="Courier New" w:eastAsia="Courier New" w:hAnsi="Courier New"/>
          <w:color w:val="1A1A2E"/>
          <w:sz w:val="18"/>
          <w:shd w:val="clear" w:color="auto" w:fill="F5F5F5"/>
        </w:rPr>
        <w:t xml:space="preserve"> &gt; 0)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ctx.fillStyle</w:t>
      </w:r>
      <w:proofErr w:type="spellEnd"/>
      <w:r>
        <w:rPr>
          <w:rFonts w:ascii="Courier New" w:eastAsia="Courier New" w:hAnsi="Courier New"/>
          <w:color w:val="1A1A2E"/>
          <w:sz w:val="18"/>
          <w:shd w:val="clear" w:color="auto" w:fill="F5F5F5"/>
        </w:rPr>
        <w:t xml:space="preserve"> = '#ff4d4f';</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points.forEach</w:t>
      </w:r>
      <w:proofErr w:type="spellEnd"/>
      <w:r>
        <w:rPr>
          <w:rFonts w:ascii="Courier New" w:eastAsia="Courier New" w:hAnsi="Courier New"/>
          <w:color w:val="1A1A2E"/>
          <w:sz w:val="18"/>
          <w:shd w:val="clear" w:color="auto" w:fill="F5F5F5"/>
        </w:rPr>
        <w:t>(p =&gt;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ctx.beginPath</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ctx.arc(50 + p[0] * 10, 380 - p[1] * 10, 3, 0, 2 * </w:t>
      </w:r>
      <w:proofErr w:type="spellStart"/>
      <w:r>
        <w:rPr>
          <w:rFonts w:ascii="Courier New" w:eastAsia="Courier New" w:hAnsi="Courier New"/>
          <w:color w:val="1A1A2E"/>
          <w:sz w:val="18"/>
          <w:shd w:val="clear" w:color="auto" w:fill="F5F5F5"/>
        </w:rPr>
        <w:t>Math.PI</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ctx.fill</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&lt;/script&gt;</w:t>
      </w:r>
      <w:r>
        <w:rPr>
          <w:rFonts w:ascii="Courier New" w:eastAsia="Courier New" w:hAnsi="Courier New"/>
          <w:color w:val="1A1A2E"/>
          <w:sz w:val="18"/>
          <w:shd w:val="clear" w:color="auto" w:fill="F5F5F5"/>
        </w:rPr>
        <w:br/>
        <w:t>&lt;/body&gt;</w:t>
      </w:r>
      <w:r>
        <w:rPr>
          <w:rFonts w:ascii="Courier New" w:eastAsia="Courier New" w:hAnsi="Courier New"/>
          <w:color w:val="1A1A2E"/>
          <w:sz w:val="18"/>
          <w:shd w:val="clear" w:color="auto" w:fill="F5F5F5"/>
        </w:rPr>
        <w:br/>
        <w:t>&lt;/html&gt;</w:t>
      </w:r>
    </w:p>
    <w:p w14:paraId="0190FEAD" w14:textId="77777777" w:rsidR="00FF1AA5" w:rsidRDefault="00000000">
      <w:pPr>
        <w:rPr>
          <w:rFonts w:hint="eastAsia"/>
        </w:rPr>
      </w:pPr>
      <w:r>
        <w:br w:type="page"/>
      </w:r>
    </w:p>
    <w:p w14:paraId="3286E9D9" w14:textId="77777777" w:rsidR="00FF1AA5" w:rsidRDefault="00000000">
      <w:pPr>
        <w:pStyle w:val="31"/>
        <w:rPr>
          <w:lang w:eastAsia="zh-CN"/>
        </w:rPr>
      </w:pPr>
      <w:bookmarkStart w:id="88" w:name="_Toc14176"/>
      <w:r>
        <w:rPr>
          <w:rFonts w:ascii="微软雅黑" w:eastAsia="微软雅黑" w:hAnsi="微软雅黑"/>
          <w:lang w:eastAsia="zh-CN"/>
        </w:rPr>
        <w:lastRenderedPageBreak/>
        <w:t>12.4 完整的数据处理流程</w:t>
      </w:r>
      <w:bookmarkEnd w:id="88"/>
    </w:p>
    <w:p w14:paraId="7CC5E9BE" w14:textId="77777777" w:rsidR="00FF1AA5" w:rsidRDefault="00000000">
      <w:pPr>
        <w:ind w:firstLine="420"/>
        <w:rPr>
          <w:rFonts w:hint="eastAsia"/>
          <w:lang w:eastAsia="zh-CN"/>
        </w:rPr>
      </w:pPr>
      <w:r>
        <w:rPr>
          <w:lang w:eastAsia="zh-CN"/>
        </w:rPr>
        <w:t>以下是平抛运动实验的完整数据处理流程，包含所有Python代码：</w:t>
      </w:r>
    </w:p>
    <w:p w14:paraId="4FA52767" w14:textId="77777777" w:rsidR="00FF1AA5" w:rsidRDefault="00000000">
      <w:pPr>
        <w:rPr>
          <w:rFonts w:hint="eastAsia"/>
        </w:rPr>
      </w:pPr>
      <w:r>
        <w:rPr>
          <w:b/>
        </w:rPr>
        <w:t>【</w:t>
      </w:r>
      <w:proofErr w:type="spellStart"/>
      <w:r>
        <w:rPr>
          <w:b/>
        </w:rPr>
        <w:t>Python代码</w:t>
      </w:r>
      <w:proofErr w:type="spellEnd"/>
      <w:r>
        <w:rPr>
          <w:b/>
        </w:rPr>
        <w:t>】</w:t>
      </w:r>
    </w:p>
    <w:p w14:paraId="0DE588F1"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#!/usr/bin/env python3</w:t>
      </w:r>
      <w:r>
        <w:rPr>
          <w:rFonts w:ascii="Courier New" w:eastAsia="Courier New" w:hAnsi="Courier New"/>
          <w:color w:val="1A1A2E"/>
          <w:sz w:val="18"/>
          <w:shd w:val="clear" w:color="auto" w:fill="F5F5F5"/>
        </w:rPr>
        <w:br/>
        <w:t># -*- coding: utf-8 -*-</w:t>
      </w:r>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平抛运动</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完整数据处理流程</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包含：数据导入、清洗、拟合、误差分析、可视化</w:t>
      </w:r>
      <w:proofErr w:type="spellEnd"/>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import </w:t>
      </w:r>
      <w:proofErr w:type="spellStart"/>
      <w:r>
        <w:rPr>
          <w:rFonts w:ascii="Courier New" w:eastAsia="Courier New" w:hAnsi="Courier New"/>
          <w:color w:val="1A1A2E"/>
          <w:sz w:val="18"/>
          <w:shd w:val="clear" w:color="auto" w:fill="F5F5F5"/>
        </w:rPr>
        <w:t>numpy</w:t>
      </w:r>
      <w:proofErr w:type="spellEnd"/>
      <w:r>
        <w:rPr>
          <w:rFonts w:ascii="Courier New" w:eastAsia="Courier New" w:hAnsi="Courier New"/>
          <w:color w:val="1A1A2E"/>
          <w:sz w:val="18"/>
          <w:shd w:val="clear" w:color="auto" w:fill="F5F5F5"/>
        </w:rPr>
        <w:t xml:space="preserve"> as np</w:t>
      </w:r>
      <w:r>
        <w:rPr>
          <w:rFonts w:ascii="Courier New" w:eastAsia="Courier New" w:hAnsi="Courier New"/>
          <w:color w:val="1A1A2E"/>
          <w:sz w:val="18"/>
          <w:shd w:val="clear" w:color="auto" w:fill="F5F5F5"/>
        </w:rPr>
        <w:br/>
        <w:t xml:space="preserve">from </w:t>
      </w:r>
      <w:proofErr w:type="spellStart"/>
      <w:r>
        <w:rPr>
          <w:rFonts w:ascii="Courier New" w:eastAsia="Courier New" w:hAnsi="Courier New"/>
          <w:color w:val="1A1A2E"/>
          <w:sz w:val="18"/>
          <w:shd w:val="clear" w:color="auto" w:fill="F5F5F5"/>
        </w:rPr>
        <w:t>scipy.optimize</w:t>
      </w:r>
      <w:proofErr w:type="spellEnd"/>
      <w:r>
        <w:rPr>
          <w:rFonts w:ascii="Courier New" w:eastAsia="Courier New" w:hAnsi="Courier New"/>
          <w:color w:val="1A1A2E"/>
          <w:sz w:val="18"/>
          <w:shd w:val="clear" w:color="auto" w:fill="F5F5F5"/>
        </w:rPr>
        <w:t xml:space="preserve"> import </w:t>
      </w:r>
      <w:proofErr w:type="spellStart"/>
      <w:r>
        <w:rPr>
          <w:rFonts w:ascii="Courier New" w:eastAsia="Courier New" w:hAnsi="Courier New"/>
          <w:color w:val="1A1A2E"/>
          <w:sz w:val="18"/>
          <w:shd w:val="clear" w:color="auto" w:fill="F5F5F5"/>
        </w:rPr>
        <w:t>curve_fit</w:t>
      </w:r>
      <w:proofErr w:type="spellEnd"/>
      <w:r>
        <w:rPr>
          <w:rFonts w:ascii="Courier New" w:eastAsia="Courier New" w:hAnsi="Courier New"/>
          <w:color w:val="1A1A2E"/>
          <w:sz w:val="18"/>
          <w:shd w:val="clear" w:color="auto" w:fill="F5F5F5"/>
        </w:rPr>
        <w:br/>
        <w:t xml:space="preserve">import </w:t>
      </w:r>
      <w:proofErr w:type="spellStart"/>
      <w:r>
        <w:rPr>
          <w:rFonts w:ascii="Courier New" w:eastAsia="Courier New" w:hAnsi="Courier New"/>
          <w:color w:val="1A1A2E"/>
          <w:sz w:val="18"/>
          <w:shd w:val="clear" w:color="auto" w:fill="F5F5F5"/>
        </w:rPr>
        <w:t>matplotlib.pyplot</w:t>
      </w:r>
      <w:proofErr w:type="spellEnd"/>
      <w:r>
        <w:rPr>
          <w:rFonts w:ascii="Courier New" w:eastAsia="Courier New" w:hAnsi="Courier New"/>
          <w:color w:val="1A1A2E"/>
          <w:sz w:val="18"/>
          <w:shd w:val="clear" w:color="auto" w:fill="F5F5F5"/>
        </w:rPr>
        <w:t xml:space="preserve"> as </w:t>
      </w:r>
      <w:proofErr w:type="spellStart"/>
      <w:r>
        <w:rPr>
          <w:rFonts w:ascii="Courier New" w:eastAsia="Courier New" w:hAnsi="Courier New"/>
          <w:color w:val="1A1A2E"/>
          <w:sz w:val="18"/>
          <w:shd w:val="clear" w:color="auto" w:fill="F5F5F5"/>
        </w:rPr>
        <w:t>plt</w:t>
      </w:r>
      <w:proofErr w:type="spellEnd"/>
      <w:r>
        <w:rPr>
          <w:rFonts w:ascii="Courier New" w:eastAsia="Courier New" w:hAnsi="Courier New"/>
          <w:color w:val="1A1A2E"/>
          <w:sz w:val="18"/>
          <w:shd w:val="clear" w:color="auto" w:fill="F5F5F5"/>
        </w:rPr>
        <w:br/>
        <w:t>import matplotlib</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matplotlib.rcParams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font.sans</w:t>
      </w:r>
      <w:proofErr w:type="spellEnd"/>
      <w:r>
        <w:rPr>
          <w:rFonts w:ascii="Courier New" w:eastAsia="Courier New" w:hAnsi="Courier New"/>
          <w:color w:val="1A1A2E"/>
          <w:sz w:val="18"/>
          <w:shd w:val="clear" w:color="auto" w:fill="F5F5F5"/>
        </w:rPr>
        <w:t>-serif'] = ['</w:t>
      </w:r>
      <w:proofErr w:type="spellStart"/>
      <w:r>
        <w:rPr>
          <w:rFonts w:ascii="Courier New" w:eastAsia="Courier New" w:hAnsi="Courier New"/>
          <w:color w:val="1A1A2E"/>
          <w:sz w:val="18"/>
          <w:shd w:val="clear" w:color="auto" w:fill="F5F5F5"/>
        </w:rPr>
        <w:t>SimHei</w:t>
      </w:r>
      <w:proofErr w:type="spellEnd"/>
      <w:r>
        <w:rPr>
          <w:rFonts w:ascii="Courier New" w:eastAsia="Courier New" w:hAnsi="Courier New"/>
          <w:color w:val="1A1A2E"/>
          <w:sz w:val="18"/>
          <w:shd w:val="clear" w:color="auto" w:fill="F5F5F5"/>
        </w:rPr>
        <w:t xml:space="preserve">', 'Microsoft </w:t>
      </w:r>
      <w:proofErr w:type="spellStart"/>
      <w:r>
        <w:rPr>
          <w:rFonts w:ascii="Courier New" w:eastAsia="Courier New" w:hAnsi="Courier New"/>
          <w:color w:val="1A1A2E"/>
          <w:sz w:val="18"/>
          <w:shd w:val="clear" w:color="auto" w:fill="F5F5F5"/>
        </w:rPr>
        <w:t>YaHei</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matplotlib.rcParams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axes.unicode_minus</w:t>
      </w:r>
      <w:proofErr w:type="spellEnd"/>
      <w:r>
        <w:rPr>
          <w:rFonts w:ascii="Courier New" w:eastAsia="Courier New" w:hAnsi="Courier New"/>
          <w:color w:val="1A1A2E"/>
          <w:sz w:val="18"/>
          <w:shd w:val="clear" w:color="auto" w:fill="F5F5F5"/>
        </w:rPr>
        <w:t>'] = False</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def </w:t>
      </w:r>
      <w:proofErr w:type="spellStart"/>
      <w:r>
        <w:rPr>
          <w:rFonts w:ascii="Courier New" w:eastAsia="Courier New" w:hAnsi="Courier New"/>
          <w:color w:val="1A1A2E"/>
          <w:sz w:val="18"/>
          <w:shd w:val="clear" w:color="auto" w:fill="F5F5F5"/>
        </w:rPr>
        <w:t>load_data</w:t>
      </w:r>
      <w:proofErr w:type="spellEnd"/>
      <w:r>
        <w:rPr>
          <w:rFonts w:ascii="Courier New" w:eastAsia="Courier New" w:hAnsi="Courier New"/>
          <w:color w:val="1A1A2E"/>
          <w:sz w:val="18"/>
          <w:shd w:val="clear" w:color="auto" w:fill="F5F5F5"/>
        </w:rPr>
        <w:t>(filename):</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加载实验数据（CSV格式：time</w:t>
      </w:r>
      <w:proofErr w:type="spellEnd"/>
      <w:r>
        <w:rPr>
          <w:rFonts w:ascii="Courier New" w:eastAsia="Courier New" w:hAnsi="Courier New"/>
          <w:color w:val="1A1A2E"/>
          <w:sz w:val="18"/>
          <w:shd w:val="clear" w:color="auto" w:fill="F5F5F5"/>
        </w:rPr>
        <w:t>, x, y）"""</w:t>
      </w:r>
      <w:r>
        <w:rPr>
          <w:rFonts w:ascii="Courier New" w:eastAsia="Courier New" w:hAnsi="Courier New"/>
          <w:color w:val="1A1A2E"/>
          <w:sz w:val="18"/>
          <w:shd w:val="clear" w:color="auto" w:fill="F5F5F5"/>
        </w:rPr>
        <w:br/>
        <w:t xml:space="preserve">    data = </w:t>
      </w:r>
      <w:proofErr w:type="spellStart"/>
      <w:r>
        <w:rPr>
          <w:rFonts w:ascii="Courier New" w:eastAsia="Courier New" w:hAnsi="Courier New"/>
          <w:color w:val="1A1A2E"/>
          <w:sz w:val="18"/>
          <w:shd w:val="clear" w:color="auto" w:fill="F5F5F5"/>
        </w:rPr>
        <w:t>np.loadtxt</w:t>
      </w:r>
      <w:proofErr w:type="spellEnd"/>
      <w:r>
        <w:rPr>
          <w:rFonts w:ascii="Courier New" w:eastAsia="Courier New" w:hAnsi="Courier New"/>
          <w:color w:val="1A1A2E"/>
          <w:sz w:val="18"/>
          <w:shd w:val="clear" w:color="auto" w:fill="F5F5F5"/>
        </w:rPr>
        <w:t xml:space="preserve">(filename, delimiter=',', </w:t>
      </w:r>
      <w:proofErr w:type="spellStart"/>
      <w:r>
        <w:rPr>
          <w:rFonts w:ascii="Courier New" w:eastAsia="Courier New" w:hAnsi="Courier New"/>
          <w:color w:val="1A1A2E"/>
          <w:sz w:val="18"/>
          <w:shd w:val="clear" w:color="auto" w:fill="F5F5F5"/>
        </w:rPr>
        <w:t>skiprows</w:t>
      </w:r>
      <w:proofErr w:type="spellEnd"/>
      <w:r>
        <w:rPr>
          <w:rFonts w:ascii="Courier New" w:eastAsia="Courier New" w:hAnsi="Courier New"/>
          <w:color w:val="1A1A2E"/>
          <w:sz w:val="18"/>
          <w:shd w:val="clear" w:color="auto" w:fill="F5F5F5"/>
        </w:rPr>
        <w:t>=1)</w:t>
      </w:r>
      <w:r>
        <w:rPr>
          <w:rFonts w:ascii="Courier New" w:eastAsia="Courier New" w:hAnsi="Courier New"/>
          <w:color w:val="1A1A2E"/>
          <w:sz w:val="18"/>
          <w:shd w:val="clear" w:color="auto" w:fill="F5F5F5"/>
        </w:rPr>
        <w:br/>
        <w:t xml:space="preserve">    return data[:, 0], data[:, 1], data[:, 2]</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def </w:t>
      </w:r>
      <w:proofErr w:type="spellStart"/>
      <w:r>
        <w:rPr>
          <w:rFonts w:ascii="Courier New" w:eastAsia="Courier New" w:hAnsi="Courier New"/>
          <w:color w:val="1A1A2E"/>
          <w:sz w:val="18"/>
          <w:shd w:val="clear" w:color="auto" w:fill="F5F5F5"/>
        </w:rPr>
        <w:t>clean_data</w:t>
      </w:r>
      <w:proofErr w:type="spellEnd"/>
      <w:r>
        <w:rPr>
          <w:rFonts w:ascii="Courier New" w:eastAsia="Courier New" w:hAnsi="Courier New"/>
          <w:color w:val="1A1A2E"/>
          <w:sz w:val="18"/>
          <w:shd w:val="clear" w:color="auto" w:fill="F5F5F5"/>
        </w:rPr>
        <w:t xml:space="preserve">(times, </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outlier_threshold</w:t>
      </w:r>
      <w:proofErr w:type="spellEnd"/>
      <w:r>
        <w:rPr>
          <w:rFonts w:ascii="Courier New" w:eastAsia="Courier New" w:hAnsi="Courier New"/>
          <w:color w:val="1A1A2E"/>
          <w:sz w:val="18"/>
          <w:shd w:val="clear" w:color="auto" w:fill="F5F5F5"/>
        </w:rPr>
        <w:t>=3.0):</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数据清洗：去除异常值</w:t>
      </w:r>
      <w:proofErr w:type="spellEnd"/>
      <w:r>
        <w:rPr>
          <w:rFonts w:ascii="Courier New" w:eastAsia="Courier New" w:hAnsi="Courier New"/>
          <w:color w:val="1A1A2E"/>
          <w:sz w:val="18"/>
          <w:shd w:val="clear" w:color="auto" w:fill="F5F5F5"/>
        </w:rPr>
        <w:br/>
        <w:t xml:space="preserve">    使用3σ原则去除偏离拟合曲线过远的数据点</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先做一次初步拟合</w:t>
      </w:r>
      <w:proofErr w:type="spellEnd"/>
      <w:r>
        <w:rPr>
          <w:rFonts w:ascii="Courier New" w:eastAsia="Courier New" w:hAnsi="Courier New"/>
          <w:color w:val="1A1A2E"/>
          <w:sz w:val="18"/>
          <w:shd w:val="clear" w:color="auto" w:fill="F5F5F5"/>
        </w:rPr>
        <w:br/>
        <w:t xml:space="preserve">    def parabola(x, a, b, c):</w:t>
      </w:r>
      <w:r>
        <w:rPr>
          <w:rFonts w:ascii="Courier New" w:eastAsia="Courier New" w:hAnsi="Courier New"/>
          <w:color w:val="1A1A2E"/>
          <w:sz w:val="18"/>
          <w:shd w:val="clear" w:color="auto" w:fill="F5F5F5"/>
        </w:rPr>
        <w:br/>
        <w:t xml:space="preserve">        return a * x**2 + b * x + c</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 xml:space="preserve">, _ = </w:t>
      </w:r>
      <w:proofErr w:type="spellStart"/>
      <w:r>
        <w:rPr>
          <w:rFonts w:ascii="Courier New" w:eastAsia="Courier New" w:hAnsi="Courier New"/>
          <w:color w:val="1A1A2E"/>
          <w:sz w:val="18"/>
          <w:shd w:val="clear" w:color="auto" w:fill="F5F5F5"/>
        </w:rPr>
        <w:t>curve_fit</w:t>
      </w:r>
      <w:proofErr w:type="spellEnd"/>
      <w:r>
        <w:rPr>
          <w:rFonts w:ascii="Courier New" w:eastAsia="Courier New" w:hAnsi="Courier New"/>
          <w:color w:val="1A1A2E"/>
          <w:sz w:val="18"/>
          <w:shd w:val="clear" w:color="auto" w:fill="F5F5F5"/>
        </w:rPr>
        <w:t xml:space="preserve">(parabola, </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y_pred</w:t>
      </w:r>
      <w:proofErr w:type="spellEnd"/>
      <w:r>
        <w:rPr>
          <w:rFonts w:ascii="Courier New" w:eastAsia="Courier New" w:hAnsi="Courier New"/>
          <w:color w:val="1A1A2E"/>
          <w:sz w:val="18"/>
          <w:shd w:val="clear" w:color="auto" w:fill="F5F5F5"/>
        </w:rPr>
        <w:t xml:space="preserve"> = parabola(</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residuals = </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y_pred</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计算残差的标准差</w:t>
      </w:r>
      <w:proofErr w:type="spellEnd"/>
      <w:r>
        <w:rPr>
          <w:rFonts w:ascii="Courier New" w:eastAsia="Courier New" w:hAnsi="Courier New"/>
          <w:color w:val="1A1A2E"/>
          <w:sz w:val="18"/>
          <w:shd w:val="clear" w:color="auto" w:fill="F5F5F5"/>
        </w:rPr>
        <w:br/>
        <w:t xml:space="preserve">    sigma = </w:t>
      </w:r>
      <w:proofErr w:type="spellStart"/>
      <w:r>
        <w:rPr>
          <w:rFonts w:ascii="Courier New" w:eastAsia="Courier New" w:hAnsi="Courier New"/>
          <w:color w:val="1A1A2E"/>
          <w:sz w:val="18"/>
          <w:shd w:val="clear" w:color="auto" w:fill="F5F5F5"/>
        </w:rPr>
        <w:t>np.std</w:t>
      </w:r>
      <w:proofErr w:type="spellEnd"/>
      <w:r>
        <w:rPr>
          <w:rFonts w:ascii="Courier New" w:eastAsia="Courier New" w:hAnsi="Courier New"/>
          <w:color w:val="1A1A2E"/>
          <w:sz w:val="18"/>
          <w:shd w:val="clear" w:color="auto" w:fill="F5F5F5"/>
        </w:rPr>
        <w:t>(residuals)</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保留残差在threshold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sigma以内的数据点</w:t>
      </w:r>
      <w:proofErr w:type="spellEnd"/>
      <w:r>
        <w:rPr>
          <w:rFonts w:ascii="Courier New" w:eastAsia="Courier New" w:hAnsi="Courier New"/>
          <w:color w:val="1A1A2E"/>
          <w:sz w:val="18"/>
          <w:shd w:val="clear" w:color="auto" w:fill="F5F5F5"/>
        </w:rPr>
        <w:br/>
        <w:t xml:space="preserve">    mask = </w:t>
      </w:r>
      <w:proofErr w:type="spellStart"/>
      <w:r>
        <w:rPr>
          <w:rFonts w:ascii="Courier New" w:eastAsia="Courier New" w:hAnsi="Courier New"/>
          <w:color w:val="1A1A2E"/>
          <w:sz w:val="18"/>
          <w:shd w:val="clear" w:color="auto" w:fill="F5F5F5"/>
        </w:rPr>
        <w:t>np.abs</w:t>
      </w:r>
      <w:proofErr w:type="spellEnd"/>
      <w:r>
        <w:rPr>
          <w:rFonts w:ascii="Courier New" w:eastAsia="Courier New" w:hAnsi="Courier New"/>
          <w:color w:val="1A1A2E"/>
          <w:sz w:val="18"/>
          <w:shd w:val="clear" w:color="auto" w:fill="F5F5F5"/>
        </w:rPr>
        <w:t xml:space="preserve">(residuals) &lt; </w:t>
      </w:r>
      <w:proofErr w:type="spellStart"/>
      <w:r>
        <w:rPr>
          <w:rFonts w:ascii="Courier New" w:eastAsia="Courier New" w:hAnsi="Courier New"/>
          <w:color w:val="1A1A2E"/>
          <w:sz w:val="18"/>
          <w:shd w:val="clear" w:color="auto" w:fill="F5F5F5"/>
        </w:rPr>
        <w:t>outlier_threshold</w:t>
      </w:r>
      <w:proofErr w:type="spellEnd"/>
      <w:r>
        <w:rPr>
          <w:rFonts w:ascii="Courier New" w:eastAsia="Courier New" w:hAnsi="Courier New"/>
          <w:color w:val="1A1A2E"/>
          <w:sz w:val="18"/>
          <w:shd w:val="clear" w:color="auto" w:fill="F5F5F5"/>
        </w:rPr>
        <w:t xml:space="preserve"> * sigma</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n_removed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(~mask)</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n_removed</w:t>
      </w:r>
      <w:proofErr w:type="spellEnd"/>
      <w:r>
        <w:rPr>
          <w:rFonts w:ascii="Courier New" w:eastAsia="Courier New" w:hAnsi="Courier New"/>
          <w:color w:val="1A1A2E"/>
          <w:sz w:val="18"/>
          <w:shd w:val="clear" w:color="auto" w:fill="F5F5F5"/>
        </w:rPr>
        <w:t xml:space="preserve"> &gt; 0:</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f"数据清洗：去除了</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n_removed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个异常值</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return times[mask], </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[mask], </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[mask]</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def </w:t>
      </w:r>
      <w:proofErr w:type="spellStart"/>
      <w:r>
        <w:rPr>
          <w:rFonts w:ascii="Courier New" w:eastAsia="Courier New" w:hAnsi="Courier New"/>
          <w:color w:val="1A1A2E"/>
          <w:sz w:val="18"/>
          <w:shd w:val="clear" w:color="auto" w:fill="F5F5F5"/>
        </w:rPr>
        <w:t>fit_and_analyze</w:t>
      </w:r>
      <w:proofErr w:type="spellEnd"/>
      <w:r>
        <w:rPr>
          <w:rFonts w:ascii="Courier New" w:eastAsia="Courier New" w:hAnsi="Courier New"/>
          <w:color w:val="1A1A2E"/>
          <w:sz w:val="18"/>
          <w:shd w:val="clear" w:color="auto" w:fill="F5F5F5"/>
        </w:rPr>
        <w:t xml:space="preserve">(times, </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w:t>
      </w:r>
      <w:proofErr w:type="spellStart"/>
      <w:r>
        <w:rPr>
          <w:rFonts w:ascii="Courier New" w:eastAsia="Courier New" w:hAnsi="Courier New"/>
          <w:color w:val="1A1A2E"/>
          <w:sz w:val="18"/>
          <w:shd w:val="clear" w:color="auto" w:fill="F5F5F5"/>
        </w:rPr>
        <w:t>完整的拟合和分析流程</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返回</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结果字典</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results =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1. </w:t>
      </w:r>
      <w:proofErr w:type="spellStart"/>
      <w:r>
        <w:rPr>
          <w:rFonts w:ascii="Courier New" w:eastAsia="Courier New" w:hAnsi="Courier New"/>
          <w:color w:val="1A1A2E"/>
          <w:sz w:val="18"/>
          <w:shd w:val="clear" w:color="auto" w:fill="F5F5F5"/>
        </w:rPr>
        <w:t>轨迹拟合</w:t>
      </w:r>
      <w:proofErr w:type="spellEnd"/>
      <w:r>
        <w:rPr>
          <w:rFonts w:ascii="Courier New" w:eastAsia="Courier New" w:hAnsi="Courier New"/>
          <w:color w:val="1A1A2E"/>
          <w:sz w:val="18"/>
          <w:shd w:val="clear" w:color="auto" w:fill="F5F5F5"/>
        </w:rPr>
        <w:t>: y = a*x^2 + b*x + c</w:t>
      </w:r>
      <w:r>
        <w:rPr>
          <w:rFonts w:ascii="Courier New" w:eastAsia="Courier New" w:hAnsi="Courier New"/>
          <w:color w:val="1A1A2E"/>
          <w:sz w:val="18"/>
          <w:shd w:val="clear" w:color="auto" w:fill="F5F5F5"/>
        </w:rPr>
        <w:br/>
        <w:t xml:space="preserve">    def parabola(x, a, b, c):</w:t>
      </w:r>
      <w:r>
        <w:rPr>
          <w:rFonts w:ascii="Courier New" w:eastAsia="Courier New" w:hAnsi="Courier New"/>
          <w:color w:val="1A1A2E"/>
          <w:sz w:val="18"/>
          <w:shd w:val="clear" w:color="auto" w:fill="F5F5F5"/>
        </w:rPr>
        <w:br/>
        <w:t xml:space="preserve">        return a * x**2 + b * x + c</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pcov</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curve_fit</w:t>
      </w:r>
      <w:proofErr w:type="spellEnd"/>
      <w:r>
        <w:rPr>
          <w:rFonts w:ascii="Courier New" w:eastAsia="Courier New" w:hAnsi="Courier New"/>
          <w:color w:val="1A1A2E"/>
          <w:sz w:val="18"/>
          <w:shd w:val="clear" w:color="auto" w:fill="F5F5F5"/>
        </w:rPr>
        <w:t xml:space="preserve">(parabola, </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a, b, c =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perr</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np.sqrt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np.diag</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pcov</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参数标准误差</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计算R2</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y_pred</w:t>
      </w:r>
      <w:proofErr w:type="spellEnd"/>
      <w:r>
        <w:rPr>
          <w:rFonts w:ascii="Courier New" w:eastAsia="Courier New" w:hAnsi="Courier New"/>
          <w:color w:val="1A1A2E"/>
          <w:sz w:val="18"/>
          <w:shd w:val="clear" w:color="auto" w:fill="F5F5F5"/>
        </w:rPr>
        <w:t xml:space="preserve"> = parabola(</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SS_res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y_pred</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SS_tot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np.mean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t xml:space="preserve">    R2 = 1 - </w:t>
      </w:r>
      <w:proofErr w:type="spellStart"/>
      <w:r>
        <w:rPr>
          <w:rFonts w:ascii="Courier New" w:eastAsia="Courier New" w:hAnsi="Courier New"/>
          <w:color w:val="1A1A2E"/>
          <w:sz w:val="18"/>
          <w:shd w:val="clear" w:color="auto" w:fill="F5F5F5"/>
        </w:rPr>
        <w:t>SS_res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SS_tot</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results['a'] = a</w:t>
      </w:r>
      <w:r>
        <w:rPr>
          <w:rFonts w:ascii="Courier New" w:eastAsia="Courier New" w:hAnsi="Courier New"/>
          <w:color w:val="1A1A2E"/>
          <w:sz w:val="18"/>
          <w:shd w:val="clear" w:color="auto" w:fill="F5F5F5"/>
        </w:rPr>
        <w:br/>
        <w:t xml:space="preserve">    results['b'] = b</w:t>
      </w:r>
      <w:r>
        <w:rPr>
          <w:rFonts w:ascii="Courier New" w:eastAsia="Courier New" w:hAnsi="Courier New"/>
          <w:color w:val="1A1A2E"/>
          <w:sz w:val="18"/>
          <w:shd w:val="clear" w:color="auto" w:fill="F5F5F5"/>
        </w:rPr>
        <w:br/>
        <w:t xml:space="preserve">    results['c'] = c</w:t>
      </w:r>
      <w:r>
        <w:rPr>
          <w:rFonts w:ascii="Courier New" w:eastAsia="Courier New" w:hAnsi="Courier New"/>
          <w:color w:val="1A1A2E"/>
          <w:sz w:val="18"/>
          <w:shd w:val="clear" w:color="auto" w:fill="F5F5F5"/>
        </w:rPr>
        <w:br/>
        <w:t xml:space="preserve">    results['</w:t>
      </w:r>
      <w:proofErr w:type="spellStart"/>
      <w:r>
        <w:rPr>
          <w:rFonts w:ascii="Courier New" w:eastAsia="Courier New" w:hAnsi="Courier New"/>
          <w:color w:val="1A1A2E"/>
          <w:sz w:val="18"/>
          <w:shd w:val="clear" w:color="auto" w:fill="F5F5F5"/>
        </w:rPr>
        <w:t>a_err</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perr</w:t>
      </w:r>
      <w:proofErr w:type="spellEnd"/>
      <w:r>
        <w:rPr>
          <w:rFonts w:ascii="Courier New" w:eastAsia="Courier New" w:hAnsi="Courier New"/>
          <w:color w:val="1A1A2E"/>
          <w:sz w:val="18"/>
          <w:shd w:val="clear" w:color="auto" w:fill="F5F5F5"/>
        </w:rPr>
        <w:t>[0]</w:t>
      </w:r>
      <w:r>
        <w:rPr>
          <w:rFonts w:ascii="Courier New" w:eastAsia="Courier New" w:hAnsi="Courier New"/>
          <w:color w:val="1A1A2E"/>
          <w:sz w:val="18"/>
          <w:shd w:val="clear" w:color="auto" w:fill="F5F5F5"/>
        </w:rPr>
        <w:br/>
        <w:t xml:space="preserve">    results['</w:t>
      </w:r>
      <w:proofErr w:type="spellStart"/>
      <w:r>
        <w:rPr>
          <w:rFonts w:ascii="Courier New" w:eastAsia="Courier New" w:hAnsi="Courier New"/>
          <w:color w:val="1A1A2E"/>
          <w:sz w:val="18"/>
          <w:shd w:val="clear" w:color="auto" w:fill="F5F5F5"/>
        </w:rPr>
        <w:t>b_err</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perr</w:t>
      </w:r>
      <w:proofErr w:type="spellEnd"/>
      <w:r>
        <w:rPr>
          <w:rFonts w:ascii="Courier New" w:eastAsia="Courier New" w:hAnsi="Courier New"/>
          <w:color w:val="1A1A2E"/>
          <w:sz w:val="18"/>
          <w:shd w:val="clear" w:color="auto" w:fill="F5F5F5"/>
        </w:rPr>
        <w:t>[1]</w:t>
      </w:r>
      <w:r>
        <w:rPr>
          <w:rFonts w:ascii="Courier New" w:eastAsia="Courier New" w:hAnsi="Courier New"/>
          <w:color w:val="1A1A2E"/>
          <w:sz w:val="18"/>
          <w:shd w:val="clear" w:color="auto" w:fill="F5F5F5"/>
        </w:rPr>
        <w:br/>
        <w:t xml:space="preserve">    results['</w:t>
      </w:r>
      <w:proofErr w:type="spellStart"/>
      <w:r>
        <w:rPr>
          <w:rFonts w:ascii="Courier New" w:eastAsia="Courier New" w:hAnsi="Courier New"/>
          <w:color w:val="1A1A2E"/>
          <w:sz w:val="18"/>
          <w:shd w:val="clear" w:color="auto" w:fill="F5F5F5"/>
        </w:rPr>
        <w:t>c_err</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perr</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t xml:space="preserve">    results['R2'] = R2</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2. </w:t>
      </w:r>
      <w:proofErr w:type="spellStart"/>
      <w:r>
        <w:rPr>
          <w:rFonts w:ascii="Courier New" w:eastAsia="Courier New" w:hAnsi="Courier New"/>
          <w:color w:val="1A1A2E"/>
          <w:sz w:val="18"/>
          <w:shd w:val="clear" w:color="auto" w:fill="F5F5F5"/>
        </w:rPr>
        <w:t>计算初速度</w:t>
      </w:r>
      <w:proofErr w:type="spellEnd"/>
      <w:r>
        <w:rPr>
          <w:rFonts w:ascii="Courier New" w:eastAsia="Courier New" w:hAnsi="Courier New"/>
          <w:color w:val="1A1A2E"/>
          <w:sz w:val="18"/>
          <w:shd w:val="clear" w:color="auto" w:fill="F5F5F5"/>
        </w:rPr>
        <w:br/>
        <w:t xml:space="preserve">    g = 9.</w:t>
      </w:r>
      <w:proofErr w:type="gramStart"/>
      <w:r>
        <w:rPr>
          <w:rFonts w:ascii="Courier New" w:eastAsia="Courier New" w:hAnsi="Courier New"/>
          <w:color w:val="1A1A2E"/>
          <w:sz w:val="18"/>
          <w:shd w:val="clear" w:color="auto" w:fill="F5F5F5"/>
        </w:rPr>
        <w:t>8  #</w:t>
      </w:r>
      <w:proofErr w:type="gramEnd"/>
      <w:r>
        <w:rPr>
          <w:rFonts w:ascii="Courier New" w:eastAsia="Courier New" w:hAnsi="Courier New"/>
          <w:color w:val="1A1A2E"/>
          <w:sz w:val="18"/>
          <w:shd w:val="clear" w:color="auto" w:fill="F5F5F5"/>
        </w:rPr>
        <w:t xml:space="preserve"> m/s2</w:t>
      </w:r>
      <w:r>
        <w:rPr>
          <w:rFonts w:ascii="Courier New" w:eastAsia="Courier New" w:hAnsi="Courier New"/>
          <w:color w:val="1A1A2E"/>
          <w:sz w:val="18"/>
          <w:shd w:val="clear" w:color="auto" w:fill="F5F5F5"/>
        </w:rPr>
        <w:br/>
        <w:t xml:space="preserve">    if a &gt; 0:</w:t>
      </w:r>
      <w:r>
        <w:rPr>
          <w:rFonts w:ascii="Courier New" w:eastAsia="Courier New" w:hAnsi="Courier New"/>
          <w:color w:val="1A1A2E"/>
          <w:sz w:val="18"/>
          <w:shd w:val="clear" w:color="auto" w:fill="F5F5F5"/>
        </w:rPr>
        <w:br/>
        <w:t xml:space="preserve">        v0 = </w:t>
      </w:r>
      <w:proofErr w:type="spellStart"/>
      <w:proofErr w:type="gramStart"/>
      <w:r>
        <w:rPr>
          <w:rFonts w:ascii="Courier New" w:eastAsia="Courier New" w:hAnsi="Courier New"/>
          <w:color w:val="1A1A2E"/>
          <w:sz w:val="18"/>
          <w:shd w:val="clear" w:color="auto" w:fill="F5F5F5"/>
        </w:rPr>
        <w:t>np.sqrt</w:t>
      </w:r>
      <w:proofErr w:type="spellEnd"/>
      <w:proofErr w:type="gramEnd"/>
      <w:r>
        <w:rPr>
          <w:rFonts w:ascii="Courier New" w:eastAsia="Courier New" w:hAnsi="Courier New"/>
          <w:color w:val="1A1A2E"/>
          <w:sz w:val="18"/>
          <w:shd w:val="clear" w:color="auto" w:fill="F5F5F5"/>
        </w:rPr>
        <w:t>(g / (2 * a))</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误差传递</w:t>
      </w:r>
      <w:proofErr w:type="spellEnd"/>
      <w:r>
        <w:rPr>
          <w:rFonts w:ascii="Courier New" w:eastAsia="Courier New" w:hAnsi="Courier New"/>
          <w:color w:val="1A1A2E"/>
          <w:sz w:val="18"/>
          <w:shd w:val="clear" w:color="auto" w:fill="F5F5F5"/>
        </w:rPr>
        <w:t xml:space="preserve">: δv0/v0 = 0.5 * </w:t>
      </w:r>
      <w:proofErr w:type="spellStart"/>
      <w:r>
        <w:rPr>
          <w:rFonts w:ascii="Courier New" w:eastAsia="Courier New" w:hAnsi="Courier New"/>
          <w:color w:val="1A1A2E"/>
          <w:sz w:val="18"/>
          <w:shd w:val="clear" w:color="auto" w:fill="F5F5F5"/>
        </w:rPr>
        <w:t>δa</w:t>
      </w:r>
      <w:proofErr w:type="spellEnd"/>
      <w:r>
        <w:rPr>
          <w:rFonts w:ascii="Courier New" w:eastAsia="Courier New" w:hAnsi="Courier New"/>
          <w:color w:val="1A1A2E"/>
          <w:sz w:val="18"/>
          <w:shd w:val="clear" w:color="auto" w:fill="F5F5F5"/>
        </w:rPr>
        <w:t>/a</w:t>
      </w:r>
      <w:r>
        <w:rPr>
          <w:rFonts w:ascii="Courier New" w:eastAsia="Courier New" w:hAnsi="Courier New"/>
          <w:color w:val="1A1A2E"/>
          <w:sz w:val="18"/>
          <w:shd w:val="clear" w:color="auto" w:fill="F5F5F5"/>
        </w:rPr>
        <w:br/>
        <w:t xml:space="preserve">        v0_err = v0 * 0.5 * (</w:t>
      </w:r>
      <w:proofErr w:type="spellStart"/>
      <w:proofErr w:type="gramStart"/>
      <w:r>
        <w:rPr>
          <w:rFonts w:ascii="Courier New" w:eastAsia="Courier New" w:hAnsi="Courier New"/>
          <w:color w:val="1A1A2E"/>
          <w:sz w:val="18"/>
          <w:shd w:val="clear" w:color="auto" w:fill="F5F5F5"/>
        </w:rPr>
        <w:t>perr</w:t>
      </w:r>
      <w:proofErr w:type="spellEnd"/>
      <w:r>
        <w:rPr>
          <w:rFonts w:ascii="Courier New" w:eastAsia="Courier New" w:hAnsi="Courier New"/>
          <w:color w:val="1A1A2E"/>
          <w:sz w:val="18"/>
          <w:shd w:val="clear" w:color="auto" w:fill="F5F5F5"/>
        </w:rPr>
        <w:t>[</w:t>
      </w:r>
      <w:proofErr w:type="gramEnd"/>
      <w:r>
        <w:rPr>
          <w:rFonts w:ascii="Courier New" w:eastAsia="Courier New" w:hAnsi="Courier New"/>
          <w:color w:val="1A1A2E"/>
          <w:sz w:val="18"/>
          <w:shd w:val="clear" w:color="auto" w:fill="F5F5F5"/>
        </w:rPr>
        <w:t>0] / a)</w:t>
      </w:r>
      <w:r>
        <w:rPr>
          <w:rFonts w:ascii="Courier New" w:eastAsia="Courier New" w:hAnsi="Courier New"/>
          <w:color w:val="1A1A2E"/>
          <w:sz w:val="18"/>
          <w:shd w:val="clear" w:color="auto" w:fill="F5F5F5"/>
        </w:rPr>
        <w:br/>
        <w:t xml:space="preserve">        results['v0'] = v0</w:t>
      </w:r>
      <w:r>
        <w:rPr>
          <w:rFonts w:ascii="Courier New" w:eastAsia="Courier New" w:hAnsi="Courier New"/>
          <w:color w:val="1A1A2E"/>
          <w:sz w:val="18"/>
          <w:shd w:val="clear" w:color="auto" w:fill="F5F5F5"/>
        </w:rPr>
        <w:br/>
        <w:t xml:space="preserve">        results['v0_err'] = v0_err</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3. </w:t>
      </w:r>
      <w:proofErr w:type="spellStart"/>
      <w:r>
        <w:rPr>
          <w:rFonts w:ascii="Courier New" w:eastAsia="Courier New" w:hAnsi="Courier New"/>
          <w:color w:val="1A1A2E"/>
          <w:sz w:val="18"/>
          <w:shd w:val="clear" w:color="auto" w:fill="F5F5F5"/>
        </w:rPr>
        <w:t>水平速度分析</w:t>
      </w:r>
      <w:proofErr w:type="spellEnd"/>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检查水平方向是否匀速</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x_diff</w:t>
      </w:r>
      <w:proofErr w:type="spellEnd"/>
      <w:r>
        <w:rPr>
          <w:rFonts w:ascii="Courier New" w:eastAsia="Courier New" w:hAnsi="Courier New"/>
          <w:color w:val="1A1A2E"/>
          <w:sz w:val="18"/>
          <w:shd w:val="clear" w:color="auto" w:fill="F5F5F5"/>
        </w:rPr>
        <w:t xml:space="preserve"> = </w:t>
      </w:r>
      <w:proofErr w:type="spellStart"/>
      <w:proofErr w:type="gramStart"/>
      <w:r>
        <w:rPr>
          <w:rFonts w:ascii="Courier New" w:eastAsia="Courier New" w:hAnsi="Courier New"/>
          <w:color w:val="1A1A2E"/>
          <w:sz w:val="18"/>
          <w:shd w:val="clear" w:color="auto" w:fill="F5F5F5"/>
        </w:rPr>
        <w:t>np.diff</w:t>
      </w:r>
      <w:proofErr w:type="spellEnd"/>
      <w:proofErr w:type="gram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t_diff</w:t>
      </w:r>
      <w:proofErr w:type="spellEnd"/>
      <w:r>
        <w:rPr>
          <w:rFonts w:ascii="Courier New" w:eastAsia="Courier New" w:hAnsi="Courier New"/>
          <w:color w:val="1A1A2E"/>
          <w:sz w:val="18"/>
          <w:shd w:val="clear" w:color="auto" w:fill="F5F5F5"/>
        </w:rPr>
        <w:t xml:space="preserve"> = </w:t>
      </w:r>
      <w:proofErr w:type="spellStart"/>
      <w:proofErr w:type="gramStart"/>
      <w:r>
        <w:rPr>
          <w:rFonts w:ascii="Courier New" w:eastAsia="Courier New" w:hAnsi="Courier New"/>
          <w:color w:val="1A1A2E"/>
          <w:sz w:val="18"/>
          <w:shd w:val="clear" w:color="auto" w:fill="F5F5F5"/>
        </w:rPr>
        <w:t>np.diff</w:t>
      </w:r>
      <w:proofErr w:type="spellEnd"/>
      <w:proofErr w:type="gramEnd"/>
      <w:r>
        <w:rPr>
          <w:rFonts w:ascii="Courier New" w:eastAsia="Courier New" w:hAnsi="Courier New"/>
          <w:color w:val="1A1A2E"/>
          <w:sz w:val="18"/>
          <w:shd w:val="clear" w:color="auto" w:fill="F5F5F5"/>
        </w:rPr>
        <w:t>(times)</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v_horizontal</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x_diff</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t_diff</w:t>
      </w:r>
      <w:proofErr w:type="spellEnd"/>
      <w:r>
        <w:rPr>
          <w:rFonts w:ascii="Courier New" w:eastAsia="Courier New" w:hAnsi="Courier New"/>
          <w:color w:val="1A1A2E"/>
          <w:sz w:val="18"/>
          <w:shd w:val="clear" w:color="auto" w:fill="F5F5F5"/>
        </w:rPr>
        <w:br/>
        <w:t xml:space="preserve">    results['</w:t>
      </w:r>
      <w:proofErr w:type="spellStart"/>
      <w:r>
        <w:rPr>
          <w:rFonts w:ascii="Courier New" w:eastAsia="Courier New" w:hAnsi="Courier New"/>
          <w:color w:val="1A1A2E"/>
          <w:sz w:val="18"/>
          <w:shd w:val="clear" w:color="auto" w:fill="F5F5F5"/>
        </w:rPr>
        <w:t>v_horizontal_mean</w:t>
      </w:r>
      <w:proofErr w:type="spellEnd"/>
      <w:r>
        <w:rPr>
          <w:rFonts w:ascii="Courier New" w:eastAsia="Courier New" w:hAnsi="Courier New"/>
          <w:color w:val="1A1A2E"/>
          <w:sz w:val="18"/>
          <w:shd w:val="clear" w:color="auto" w:fill="F5F5F5"/>
        </w:rPr>
        <w:t xml:space="preserve">'] = </w:t>
      </w:r>
      <w:proofErr w:type="spellStart"/>
      <w:proofErr w:type="gramStart"/>
      <w:r>
        <w:rPr>
          <w:rFonts w:ascii="Courier New" w:eastAsia="Courier New" w:hAnsi="Courier New"/>
          <w:color w:val="1A1A2E"/>
          <w:sz w:val="18"/>
          <w:shd w:val="clear" w:color="auto" w:fill="F5F5F5"/>
        </w:rPr>
        <w:t>np.mean</w:t>
      </w:r>
      <w:proofErr w:type="spellEnd"/>
      <w:proofErr w:type="gram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v_horizontal</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results['</w:t>
      </w:r>
      <w:proofErr w:type="spellStart"/>
      <w:r>
        <w:rPr>
          <w:rFonts w:ascii="Courier New" w:eastAsia="Courier New" w:hAnsi="Courier New"/>
          <w:color w:val="1A1A2E"/>
          <w:sz w:val="18"/>
          <w:shd w:val="clear" w:color="auto" w:fill="F5F5F5"/>
        </w:rPr>
        <w:t>v_horizontal_std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np.std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v_horizontal</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4. </w:t>
      </w:r>
      <w:proofErr w:type="spellStart"/>
      <w:r>
        <w:rPr>
          <w:rFonts w:ascii="Courier New" w:eastAsia="Courier New" w:hAnsi="Courier New"/>
          <w:color w:val="1A1A2E"/>
          <w:sz w:val="18"/>
          <w:shd w:val="clear" w:color="auto" w:fill="F5F5F5"/>
        </w:rPr>
        <w:t>竖直加速度分析</w:t>
      </w:r>
      <w:proofErr w:type="spellEnd"/>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检查竖直方向是否匀加速</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y_diff</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np.diff</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v_vertical</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y_diff</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t_diff</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a_vertical</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np.diff</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v_vertical</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t_diff</w:t>
      </w:r>
      <w:proofErr w:type="spellEnd"/>
      <w:r>
        <w:rPr>
          <w:rFonts w:ascii="Courier New" w:eastAsia="Courier New" w:hAnsi="Courier New"/>
          <w:color w:val="1A1A2E"/>
          <w:sz w:val="18"/>
          <w:shd w:val="clear" w:color="auto" w:fill="F5F5F5"/>
        </w:rPr>
        <w:t>[1:]</w:t>
      </w:r>
      <w:r>
        <w:rPr>
          <w:rFonts w:ascii="Courier New" w:eastAsia="Courier New" w:hAnsi="Courier New"/>
          <w:color w:val="1A1A2E"/>
          <w:sz w:val="18"/>
          <w:shd w:val="clear" w:color="auto" w:fill="F5F5F5"/>
        </w:rPr>
        <w:br/>
        <w:t xml:space="preserve">    results['</w:t>
      </w:r>
      <w:proofErr w:type="spellStart"/>
      <w:r>
        <w:rPr>
          <w:rFonts w:ascii="Courier New" w:eastAsia="Courier New" w:hAnsi="Courier New"/>
          <w:color w:val="1A1A2E"/>
          <w:sz w:val="18"/>
          <w:shd w:val="clear" w:color="auto" w:fill="F5F5F5"/>
        </w:rPr>
        <w:t>g_measured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np.mean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a_vertical</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results['</w:t>
      </w:r>
      <w:proofErr w:type="spellStart"/>
      <w:r>
        <w:rPr>
          <w:rFonts w:ascii="Courier New" w:eastAsia="Courier New" w:hAnsi="Courier New"/>
          <w:color w:val="1A1A2E"/>
          <w:sz w:val="18"/>
          <w:shd w:val="clear" w:color="auto" w:fill="F5F5F5"/>
        </w:rPr>
        <w:t>g_std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np.std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a_vertical</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return results</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br/>
        <w:t xml:space="preserve">def </w:t>
      </w:r>
      <w:proofErr w:type="spellStart"/>
      <w:r>
        <w:rPr>
          <w:rFonts w:ascii="Courier New" w:eastAsia="Courier New" w:hAnsi="Courier New"/>
          <w:color w:val="1A1A2E"/>
          <w:sz w:val="18"/>
          <w:shd w:val="clear" w:color="auto" w:fill="F5F5F5"/>
        </w:rPr>
        <w:t>plot_results</w:t>
      </w:r>
      <w:proofErr w:type="spellEnd"/>
      <w:r>
        <w:rPr>
          <w:rFonts w:ascii="Courier New" w:eastAsia="Courier New" w:hAnsi="Courier New"/>
          <w:color w:val="1A1A2E"/>
          <w:sz w:val="18"/>
          <w:shd w:val="clear" w:color="auto" w:fill="F5F5F5"/>
        </w:rPr>
        <w:t xml:space="preserve">(times, </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 results):</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绘制实验结果图</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fig, axes = </w:t>
      </w:r>
      <w:proofErr w:type="spellStart"/>
      <w:r>
        <w:rPr>
          <w:rFonts w:ascii="Courier New" w:eastAsia="Courier New" w:hAnsi="Courier New"/>
          <w:color w:val="1A1A2E"/>
          <w:sz w:val="18"/>
          <w:shd w:val="clear" w:color="auto" w:fill="F5F5F5"/>
        </w:rPr>
        <w:t>plt.subplots</w:t>
      </w:r>
      <w:proofErr w:type="spellEnd"/>
      <w:r>
        <w:rPr>
          <w:rFonts w:ascii="Courier New" w:eastAsia="Courier New" w:hAnsi="Courier New"/>
          <w:color w:val="1A1A2E"/>
          <w:sz w:val="18"/>
          <w:shd w:val="clear" w:color="auto" w:fill="F5F5F5"/>
        </w:rPr>
        <w:t xml:space="preserve">(2, 2, </w:t>
      </w:r>
      <w:proofErr w:type="spellStart"/>
      <w:r>
        <w:rPr>
          <w:rFonts w:ascii="Courier New" w:eastAsia="Courier New" w:hAnsi="Courier New"/>
          <w:color w:val="1A1A2E"/>
          <w:sz w:val="18"/>
          <w:shd w:val="clear" w:color="auto" w:fill="F5F5F5"/>
        </w:rPr>
        <w:t>figsize</w:t>
      </w:r>
      <w:proofErr w:type="spellEnd"/>
      <w:r>
        <w:rPr>
          <w:rFonts w:ascii="Courier New" w:eastAsia="Courier New" w:hAnsi="Courier New"/>
          <w:color w:val="1A1A2E"/>
          <w:sz w:val="18"/>
          <w:shd w:val="clear" w:color="auto" w:fill="F5F5F5"/>
        </w:rPr>
        <w:t>=(14, 10))</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图1: </w:t>
      </w:r>
      <w:proofErr w:type="spellStart"/>
      <w:r>
        <w:rPr>
          <w:rFonts w:ascii="Courier New" w:eastAsia="Courier New" w:hAnsi="Courier New"/>
          <w:color w:val="1A1A2E"/>
          <w:sz w:val="18"/>
          <w:shd w:val="clear" w:color="auto" w:fill="F5F5F5"/>
        </w:rPr>
        <w:t>轨迹图</w:t>
      </w:r>
      <w:proofErr w:type="spellEnd"/>
      <w:r>
        <w:rPr>
          <w:rFonts w:ascii="Courier New" w:eastAsia="Courier New" w:hAnsi="Courier New"/>
          <w:color w:val="1A1A2E"/>
          <w:sz w:val="18"/>
          <w:shd w:val="clear" w:color="auto" w:fill="F5F5F5"/>
        </w:rPr>
        <w:br/>
        <w:t xml:space="preserve">    ax1 = axes[0, 0]</w:t>
      </w:r>
      <w:r>
        <w:rPr>
          <w:rFonts w:ascii="Courier New" w:eastAsia="Courier New" w:hAnsi="Courier New"/>
          <w:color w:val="1A1A2E"/>
          <w:sz w:val="18"/>
          <w:shd w:val="clear" w:color="auto" w:fill="F5F5F5"/>
        </w:rPr>
        <w:br/>
        <w:t xml:space="preserve">    ax1.scatter(</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 c='red', s=20, label='</w:t>
      </w:r>
      <w:proofErr w:type="spellStart"/>
      <w:r>
        <w:rPr>
          <w:rFonts w:ascii="Courier New" w:eastAsia="Courier New" w:hAnsi="Courier New"/>
          <w:color w:val="1A1A2E"/>
          <w:sz w:val="18"/>
          <w:shd w:val="clear" w:color="auto" w:fill="F5F5F5"/>
        </w:rPr>
        <w:t>实验数据</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zorder</w:t>
      </w:r>
      <w:proofErr w:type="spellEnd"/>
      <w:r>
        <w:rPr>
          <w:rFonts w:ascii="Courier New" w:eastAsia="Courier New" w:hAnsi="Courier New"/>
          <w:color w:val="1A1A2E"/>
          <w:sz w:val="18"/>
          <w:shd w:val="clear" w:color="auto" w:fill="F5F5F5"/>
        </w:rPr>
        <w:t>=5)</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x_fit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np.linspace</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x_data.min</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x_data.max</w:t>
      </w:r>
      <w:proofErr w:type="spellEnd"/>
      <w:r>
        <w:rPr>
          <w:rFonts w:ascii="Courier New" w:eastAsia="Courier New" w:hAnsi="Courier New"/>
          <w:color w:val="1A1A2E"/>
          <w:sz w:val="18"/>
          <w:shd w:val="clear" w:color="auto" w:fill="F5F5F5"/>
        </w:rPr>
        <w:t>(), 100)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y_fit</w:t>
      </w:r>
      <w:proofErr w:type="spellEnd"/>
      <w:r>
        <w:rPr>
          <w:rFonts w:ascii="Courier New" w:eastAsia="Courier New" w:hAnsi="Courier New"/>
          <w:color w:val="1A1A2E"/>
          <w:sz w:val="18"/>
          <w:shd w:val="clear" w:color="auto" w:fill="F5F5F5"/>
        </w:rPr>
        <w:t xml:space="preserve"> = results['a'] * </w:t>
      </w:r>
      <w:proofErr w:type="spellStart"/>
      <w:r>
        <w:rPr>
          <w:rFonts w:ascii="Courier New" w:eastAsia="Courier New" w:hAnsi="Courier New"/>
          <w:color w:val="1A1A2E"/>
          <w:sz w:val="18"/>
          <w:shd w:val="clear" w:color="auto" w:fill="F5F5F5"/>
        </w:rPr>
        <w:t>x_fit</w:t>
      </w:r>
      <w:proofErr w:type="spellEnd"/>
      <w:r>
        <w:rPr>
          <w:rFonts w:ascii="Courier New" w:eastAsia="Courier New" w:hAnsi="Courier New"/>
          <w:color w:val="1A1A2E"/>
          <w:sz w:val="18"/>
          <w:shd w:val="clear" w:color="auto" w:fill="F5F5F5"/>
        </w:rPr>
        <w:t xml:space="preserve">**2 + results['b'] * </w:t>
      </w:r>
      <w:proofErr w:type="spellStart"/>
      <w:r>
        <w:rPr>
          <w:rFonts w:ascii="Courier New" w:eastAsia="Courier New" w:hAnsi="Courier New"/>
          <w:color w:val="1A1A2E"/>
          <w:sz w:val="18"/>
          <w:shd w:val="clear" w:color="auto" w:fill="F5F5F5"/>
        </w:rPr>
        <w:t>x_fit</w:t>
      </w:r>
      <w:proofErr w:type="spellEnd"/>
      <w:r>
        <w:rPr>
          <w:rFonts w:ascii="Courier New" w:eastAsia="Courier New" w:hAnsi="Courier New"/>
          <w:color w:val="1A1A2E"/>
          <w:sz w:val="18"/>
          <w:shd w:val="clear" w:color="auto" w:fill="F5F5F5"/>
        </w:rPr>
        <w:t xml:space="preserve"> + results['c']</w:t>
      </w:r>
      <w:r>
        <w:rPr>
          <w:rFonts w:ascii="Courier New" w:eastAsia="Courier New" w:hAnsi="Courier New"/>
          <w:color w:val="1A1A2E"/>
          <w:sz w:val="18"/>
          <w:shd w:val="clear" w:color="auto" w:fill="F5F5F5"/>
        </w:rPr>
        <w:br/>
        <w:t xml:space="preserve">    ax1.plot(</w:t>
      </w:r>
      <w:proofErr w:type="spellStart"/>
      <w:r>
        <w:rPr>
          <w:rFonts w:ascii="Courier New" w:eastAsia="Courier New" w:hAnsi="Courier New"/>
          <w:color w:val="1A1A2E"/>
          <w:sz w:val="18"/>
          <w:shd w:val="clear" w:color="auto" w:fill="F5F5F5"/>
        </w:rPr>
        <w:t>x_fit</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y_fit</w:t>
      </w:r>
      <w:proofErr w:type="spellEnd"/>
      <w:r>
        <w:rPr>
          <w:rFonts w:ascii="Courier New" w:eastAsia="Courier New" w:hAnsi="Courier New"/>
          <w:color w:val="1A1A2E"/>
          <w:sz w:val="18"/>
          <w:shd w:val="clear" w:color="auto" w:fill="F5F5F5"/>
        </w:rPr>
        <w:t xml:space="preserve">, 'b-', linewidth=2, </w:t>
      </w:r>
      <w:r>
        <w:rPr>
          <w:rFonts w:ascii="Courier New" w:eastAsia="Courier New" w:hAnsi="Courier New"/>
          <w:color w:val="1A1A2E"/>
          <w:sz w:val="18"/>
          <w:shd w:val="clear" w:color="auto" w:fill="F5F5F5"/>
        </w:rPr>
        <w:br/>
        <w:t xml:space="preserve">             label=</w:t>
      </w:r>
      <w:proofErr w:type="spellStart"/>
      <w:r>
        <w:rPr>
          <w:rFonts w:ascii="Courier New" w:eastAsia="Courier New" w:hAnsi="Courier New"/>
          <w:color w:val="1A1A2E"/>
          <w:sz w:val="18"/>
          <w:shd w:val="clear" w:color="auto" w:fill="F5F5F5"/>
        </w:rPr>
        <w:t>f"拟合</w:t>
      </w:r>
      <w:proofErr w:type="spellEnd"/>
      <w:r>
        <w:rPr>
          <w:rFonts w:ascii="Courier New" w:eastAsia="Courier New" w:hAnsi="Courier New"/>
          <w:color w:val="1A1A2E"/>
          <w:sz w:val="18"/>
          <w:shd w:val="clear" w:color="auto" w:fill="F5F5F5"/>
        </w:rPr>
        <w:t>: y={results['a']:.3f}x2+{results['b']:.3f}x+{results['c']:.3f}")</w:t>
      </w:r>
      <w:r>
        <w:rPr>
          <w:rFonts w:ascii="Courier New" w:eastAsia="Courier New" w:hAnsi="Courier New"/>
          <w:color w:val="1A1A2E"/>
          <w:sz w:val="18"/>
          <w:shd w:val="clear" w:color="auto" w:fill="F5F5F5"/>
        </w:rPr>
        <w:br/>
        <w:t xml:space="preserve">    ax1.set_xlabel('</w:t>
      </w:r>
      <w:proofErr w:type="spellStart"/>
      <w:r>
        <w:rPr>
          <w:rFonts w:ascii="Courier New" w:eastAsia="Courier New" w:hAnsi="Courier New"/>
          <w:color w:val="1A1A2E"/>
          <w:sz w:val="18"/>
          <w:shd w:val="clear" w:color="auto" w:fill="F5F5F5"/>
        </w:rPr>
        <w:t>水平位置</w:t>
      </w:r>
      <w:proofErr w:type="spellEnd"/>
      <w:r>
        <w:rPr>
          <w:rFonts w:ascii="Courier New" w:eastAsia="Courier New" w:hAnsi="Courier New"/>
          <w:color w:val="1A1A2E"/>
          <w:sz w:val="18"/>
          <w:shd w:val="clear" w:color="auto" w:fill="F5F5F5"/>
        </w:rPr>
        <w:t xml:space="preserve"> x (m)')</w:t>
      </w:r>
      <w:r>
        <w:rPr>
          <w:rFonts w:ascii="Courier New" w:eastAsia="Courier New" w:hAnsi="Courier New"/>
          <w:color w:val="1A1A2E"/>
          <w:sz w:val="18"/>
          <w:shd w:val="clear" w:color="auto" w:fill="F5F5F5"/>
        </w:rPr>
        <w:br/>
        <w:t xml:space="preserve">    ax1.set_ylabel('</w:t>
      </w:r>
      <w:proofErr w:type="spellStart"/>
      <w:r>
        <w:rPr>
          <w:rFonts w:ascii="Courier New" w:eastAsia="Courier New" w:hAnsi="Courier New"/>
          <w:color w:val="1A1A2E"/>
          <w:sz w:val="18"/>
          <w:shd w:val="clear" w:color="auto" w:fill="F5F5F5"/>
        </w:rPr>
        <w:t>竖直位置</w:t>
      </w:r>
      <w:proofErr w:type="spellEnd"/>
      <w:r>
        <w:rPr>
          <w:rFonts w:ascii="Courier New" w:eastAsia="Courier New" w:hAnsi="Courier New"/>
          <w:color w:val="1A1A2E"/>
          <w:sz w:val="18"/>
          <w:shd w:val="clear" w:color="auto" w:fill="F5F5F5"/>
        </w:rPr>
        <w:t xml:space="preserve"> y (m)')</w:t>
      </w:r>
      <w:r>
        <w:rPr>
          <w:rFonts w:ascii="Courier New" w:eastAsia="Courier New" w:hAnsi="Courier New"/>
          <w:color w:val="1A1A2E"/>
          <w:sz w:val="18"/>
          <w:shd w:val="clear" w:color="auto" w:fill="F5F5F5"/>
        </w:rPr>
        <w:br/>
        <w:t xml:space="preserve">    ax1.set_title(</w:t>
      </w:r>
      <w:proofErr w:type="spellStart"/>
      <w:r>
        <w:rPr>
          <w:rFonts w:ascii="Courier New" w:eastAsia="Courier New" w:hAnsi="Courier New"/>
          <w:color w:val="1A1A2E"/>
          <w:sz w:val="18"/>
          <w:shd w:val="clear" w:color="auto" w:fill="F5F5F5"/>
        </w:rPr>
        <w:t>f"平抛运动轨迹</w:t>
      </w:r>
      <w:proofErr w:type="spellEnd"/>
      <w:r>
        <w:rPr>
          <w:rFonts w:ascii="Courier New" w:eastAsia="Courier New" w:hAnsi="Courier New"/>
          <w:color w:val="1A1A2E"/>
          <w:sz w:val="18"/>
          <w:shd w:val="clear" w:color="auto" w:fill="F5F5F5"/>
        </w:rPr>
        <w:t xml:space="preserve"> (R2={results['R2']:.6f})")</w:t>
      </w:r>
      <w:r>
        <w:rPr>
          <w:rFonts w:ascii="Courier New" w:eastAsia="Courier New" w:hAnsi="Courier New"/>
          <w:color w:val="1A1A2E"/>
          <w:sz w:val="18"/>
          <w:shd w:val="clear" w:color="auto" w:fill="F5F5F5"/>
        </w:rPr>
        <w:br/>
        <w:t xml:space="preserve">    ax1.legend()</w:t>
      </w:r>
      <w:r>
        <w:rPr>
          <w:rFonts w:ascii="Courier New" w:eastAsia="Courier New" w:hAnsi="Courier New"/>
          <w:color w:val="1A1A2E"/>
          <w:sz w:val="18"/>
          <w:shd w:val="clear" w:color="auto" w:fill="F5F5F5"/>
        </w:rPr>
        <w:br/>
        <w:t xml:space="preserve">    ax1.grid(True, alpha=0.3)</w:t>
      </w:r>
      <w:r>
        <w:rPr>
          <w:rFonts w:ascii="Courier New" w:eastAsia="Courier New" w:hAnsi="Courier New"/>
          <w:color w:val="1A1A2E"/>
          <w:sz w:val="18"/>
          <w:shd w:val="clear" w:color="auto" w:fill="F5F5F5"/>
        </w:rPr>
        <w:br/>
        <w:t xml:space="preserve">    ax1.invert_yaxis()  # </w:t>
      </w:r>
      <w:proofErr w:type="spellStart"/>
      <w:r>
        <w:rPr>
          <w:rFonts w:ascii="Courier New" w:eastAsia="Courier New" w:hAnsi="Courier New"/>
          <w:color w:val="1A1A2E"/>
          <w:sz w:val="18"/>
          <w:shd w:val="clear" w:color="auto" w:fill="F5F5F5"/>
        </w:rPr>
        <w:t>y轴向下为正</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图2: </w:t>
      </w:r>
      <w:proofErr w:type="spellStart"/>
      <w:r>
        <w:rPr>
          <w:rFonts w:ascii="Courier New" w:eastAsia="Courier New" w:hAnsi="Courier New"/>
          <w:color w:val="1A1A2E"/>
          <w:sz w:val="18"/>
          <w:shd w:val="clear" w:color="auto" w:fill="F5F5F5"/>
        </w:rPr>
        <w:t>水平位移-时间</w:t>
      </w:r>
      <w:proofErr w:type="spellEnd"/>
      <w:r>
        <w:rPr>
          <w:rFonts w:ascii="Courier New" w:eastAsia="Courier New" w:hAnsi="Courier New"/>
          <w:color w:val="1A1A2E"/>
          <w:sz w:val="18"/>
          <w:shd w:val="clear" w:color="auto" w:fill="F5F5F5"/>
        </w:rPr>
        <w:br/>
        <w:t xml:space="preserve">    ax2 = axes[0, 1]</w:t>
      </w:r>
      <w:r>
        <w:rPr>
          <w:rFonts w:ascii="Courier New" w:eastAsia="Courier New" w:hAnsi="Courier New"/>
          <w:color w:val="1A1A2E"/>
          <w:sz w:val="18"/>
          <w:shd w:val="clear" w:color="auto" w:fill="F5F5F5"/>
        </w:rPr>
        <w:br/>
        <w:t xml:space="preserve">    ax2.plot(times, </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 'go-', </w:t>
      </w:r>
      <w:proofErr w:type="spellStart"/>
      <w:r>
        <w:rPr>
          <w:rFonts w:ascii="Courier New" w:eastAsia="Courier New" w:hAnsi="Courier New"/>
          <w:color w:val="1A1A2E"/>
          <w:sz w:val="18"/>
          <w:shd w:val="clear" w:color="auto" w:fill="F5F5F5"/>
        </w:rPr>
        <w:t>markersize</w:t>
      </w:r>
      <w:proofErr w:type="spellEnd"/>
      <w:r>
        <w:rPr>
          <w:rFonts w:ascii="Courier New" w:eastAsia="Courier New" w:hAnsi="Courier New"/>
          <w:color w:val="1A1A2E"/>
          <w:sz w:val="18"/>
          <w:shd w:val="clear" w:color="auto" w:fill="F5F5F5"/>
        </w:rPr>
        <w:t>=4)</w:t>
      </w:r>
      <w:r>
        <w:rPr>
          <w:rFonts w:ascii="Courier New" w:eastAsia="Courier New" w:hAnsi="Courier New"/>
          <w:color w:val="1A1A2E"/>
          <w:sz w:val="18"/>
          <w:shd w:val="clear" w:color="auto" w:fill="F5F5F5"/>
        </w:rPr>
        <w:br/>
        <w:t xml:space="preserve">    ax2.set_xlabel('</w:t>
      </w:r>
      <w:proofErr w:type="spellStart"/>
      <w:r>
        <w:rPr>
          <w:rFonts w:ascii="Courier New" w:eastAsia="Courier New" w:hAnsi="Courier New"/>
          <w:color w:val="1A1A2E"/>
          <w:sz w:val="18"/>
          <w:shd w:val="clear" w:color="auto" w:fill="F5F5F5"/>
        </w:rPr>
        <w:t>时间</w:t>
      </w:r>
      <w:proofErr w:type="spellEnd"/>
      <w:r>
        <w:rPr>
          <w:rFonts w:ascii="Courier New" w:eastAsia="Courier New" w:hAnsi="Courier New"/>
          <w:color w:val="1A1A2E"/>
          <w:sz w:val="18"/>
          <w:shd w:val="clear" w:color="auto" w:fill="F5F5F5"/>
        </w:rPr>
        <w:t xml:space="preserve"> t (s)')</w:t>
      </w:r>
      <w:r>
        <w:rPr>
          <w:rFonts w:ascii="Courier New" w:eastAsia="Courier New" w:hAnsi="Courier New"/>
          <w:color w:val="1A1A2E"/>
          <w:sz w:val="18"/>
          <w:shd w:val="clear" w:color="auto" w:fill="F5F5F5"/>
        </w:rPr>
        <w:br/>
        <w:t xml:space="preserve">    ax2.set_ylabel('</w:t>
      </w:r>
      <w:proofErr w:type="spellStart"/>
      <w:r>
        <w:rPr>
          <w:rFonts w:ascii="Courier New" w:eastAsia="Courier New" w:hAnsi="Courier New"/>
          <w:color w:val="1A1A2E"/>
          <w:sz w:val="18"/>
          <w:shd w:val="clear" w:color="auto" w:fill="F5F5F5"/>
        </w:rPr>
        <w:t>水平位移</w:t>
      </w:r>
      <w:proofErr w:type="spellEnd"/>
      <w:r>
        <w:rPr>
          <w:rFonts w:ascii="Courier New" w:eastAsia="Courier New" w:hAnsi="Courier New"/>
          <w:color w:val="1A1A2E"/>
          <w:sz w:val="18"/>
          <w:shd w:val="clear" w:color="auto" w:fill="F5F5F5"/>
        </w:rPr>
        <w:t xml:space="preserve"> x (m)')</w:t>
      </w:r>
      <w:r>
        <w:rPr>
          <w:rFonts w:ascii="Courier New" w:eastAsia="Courier New" w:hAnsi="Courier New"/>
          <w:color w:val="1A1A2E"/>
          <w:sz w:val="18"/>
          <w:shd w:val="clear" w:color="auto" w:fill="F5F5F5"/>
        </w:rPr>
        <w:br/>
        <w:t xml:space="preserve">    ax2.set_title(</w:t>
      </w:r>
      <w:proofErr w:type="spellStart"/>
      <w:r>
        <w:rPr>
          <w:rFonts w:ascii="Courier New" w:eastAsia="Courier New" w:hAnsi="Courier New"/>
          <w:color w:val="1A1A2E"/>
          <w:sz w:val="18"/>
          <w:shd w:val="clear" w:color="auto" w:fill="F5F5F5"/>
        </w:rPr>
        <w:t>f"水平方向</w:t>
      </w:r>
      <w:proofErr w:type="spellEnd"/>
      <w:r>
        <w:rPr>
          <w:rFonts w:ascii="Courier New" w:eastAsia="Courier New" w:hAnsi="Courier New"/>
          <w:color w:val="1A1A2E"/>
          <w:sz w:val="18"/>
          <w:shd w:val="clear" w:color="auto" w:fill="F5F5F5"/>
        </w:rPr>
        <w:t>: v0 = {</w:t>
      </w:r>
      <w:proofErr w:type="spellStart"/>
      <w:r>
        <w:rPr>
          <w:rFonts w:ascii="Courier New" w:eastAsia="Courier New" w:hAnsi="Courier New"/>
          <w:color w:val="1A1A2E"/>
          <w:sz w:val="18"/>
          <w:shd w:val="clear" w:color="auto" w:fill="F5F5F5"/>
        </w:rPr>
        <w:t>results.get</w:t>
      </w:r>
      <w:proofErr w:type="spellEnd"/>
      <w:r>
        <w:rPr>
          <w:rFonts w:ascii="Courier New" w:eastAsia="Courier New" w:hAnsi="Courier New"/>
          <w:color w:val="1A1A2E"/>
          <w:sz w:val="18"/>
          <w:shd w:val="clear" w:color="auto" w:fill="F5F5F5"/>
        </w:rPr>
        <w:t>('v0', 0):.3f} m/s")</w:t>
      </w:r>
      <w:r>
        <w:rPr>
          <w:rFonts w:ascii="Courier New" w:eastAsia="Courier New" w:hAnsi="Courier New"/>
          <w:color w:val="1A1A2E"/>
          <w:sz w:val="18"/>
          <w:shd w:val="clear" w:color="auto" w:fill="F5F5F5"/>
        </w:rPr>
        <w:br/>
        <w:t xml:space="preserve">    ax2.grid(True, alpha=0.3)</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图3: </w:t>
      </w:r>
      <w:proofErr w:type="spellStart"/>
      <w:r>
        <w:rPr>
          <w:rFonts w:ascii="Courier New" w:eastAsia="Courier New" w:hAnsi="Courier New"/>
          <w:color w:val="1A1A2E"/>
          <w:sz w:val="18"/>
          <w:shd w:val="clear" w:color="auto" w:fill="F5F5F5"/>
        </w:rPr>
        <w:t>竖直位移-时间</w:t>
      </w:r>
      <w:proofErr w:type="spellEnd"/>
      <w:r>
        <w:rPr>
          <w:rFonts w:ascii="Courier New" w:eastAsia="Courier New" w:hAnsi="Courier New"/>
          <w:color w:val="1A1A2E"/>
          <w:sz w:val="18"/>
          <w:shd w:val="clear" w:color="auto" w:fill="F5F5F5"/>
        </w:rPr>
        <w:br/>
        <w:t xml:space="preserve">    ax3 = axes[1, 0]</w:t>
      </w:r>
      <w:r>
        <w:rPr>
          <w:rFonts w:ascii="Courier New" w:eastAsia="Courier New" w:hAnsi="Courier New"/>
          <w:color w:val="1A1A2E"/>
          <w:sz w:val="18"/>
          <w:shd w:val="clear" w:color="auto" w:fill="F5F5F5"/>
        </w:rPr>
        <w:br/>
        <w:t xml:space="preserve">    ax3.plot(times, </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mo</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markersize</w:t>
      </w:r>
      <w:proofErr w:type="spellEnd"/>
      <w:r>
        <w:rPr>
          <w:rFonts w:ascii="Courier New" w:eastAsia="Courier New" w:hAnsi="Courier New"/>
          <w:color w:val="1A1A2E"/>
          <w:sz w:val="18"/>
          <w:shd w:val="clear" w:color="auto" w:fill="F5F5F5"/>
        </w:rPr>
        <w:t>=4)</w:t>
      </w:r>
      <w:r>
        <w:rPr>
          <w:rFonts w:ascii="Courier New" w:eastAsia="Courier New" w:hAnsi="Courier New"/>
          <w:color w:val="1A1A2E"/>
          <w:sz w:val="18"/>
          <w:shd w:val="clear" w:color="auto" w:fill="F5F5F5"/>
        </w:rPr>
        <w:br/>
        <w:t xml:space="preserve">    ax3.set_xlabel('</w:t>
      </w:r>
      <w:proofErr w:type="spellStart"/>
      <w:r>
        <w:rPr>
          <w:rFonts w:ascii="Courier New" w:eastAsia="Courier New" w:hAnsi="Courier New"/>
          <w:color w:val="1A1A2E"/>
          <w:sz w:val="18"/>
          <w:shd w:val="clear" w:color="auto" w:fill="F5F5F5"/>
        </w:rPr>
        <w:t>时间</w:t>
      </w:r>
      <w:proofErr w:type="spellEnd"/>
      <w:r>
        <w:rPr>
          <w:rFonts w:ascii="Courier New" w:eastAsia="Courier New" w:hAnsi="Courier New"/>
          <w:color w:val="1A1A2E"/>
          <w:sz w:val="18"/>
          <w:shd w:val="clear" w:color="auto" w:fill="F5F5F5"/>
        </w:rPr>
        <w:t xml:space="preserve"> t (s)')</w:t>
      </w:r>
      <w:r>
        <w:rPr>
          <w:rFonts w:ascii="Courier New" w:eastAsia="Courier New" w:hAnsi="Courier New"/>
          <w:color w:val="1A1A2E"/>
          <w:sz w:val="18"/>
          <w:shd w:val="clear" w:color="auto" w:fill="F5F5F5"/>
        </w:rPr>
        <w:br/>
        <w:t xml:space="preserve">    ax3.set_ylabel('</w:t>
      </w:r>
      <w:proofErr w:type="spellStart"/>
      <w:r>
        <w:rPr>
          <w:rFonts w:ascii="Courier New" w:eastAsia="Courier New" w:hAnsi="Courier New"/>
          <w:color w:val="1A1A2E"/>
          <w:sz w:val="18"/>
          <w:shd w:val="clear" w:color="auto" w:fill="F5F5F5"/>
        </w:rPr>
        <w:t>竖直位移</w:t>
      </w:r>
      <w:proofErr w:type="spellEnd"/>
      <w:r>
        <w:rPr>
          <w:rFonts w:ascii="Courier New" w:eastAsia="Courier New" w:hAnsi="Courier New"/>
          <w:color w:val="1A1A2E"/>
          <w:sz w:val="18"/>
          <w:shd w:val="clear" w:color="auto" w:fill="F5F5F5"/>
        </w:rPr>
        <w:t xml:space="preserve"> y (m)')</w:t>
      </w:r>
      <w:r>
        <w:rPr>
          <w:rFonts w:ascii="Courier New" w:eastAsia="Courier New" w:hAnsi="Courier New"/>
          <w:color w:val="1A1A2E"/>
          <w:sz w:val="18"/>
          <w:shd w:val="clear" w:color="auto" w:fill="F5F5F5"/>
        </w:rPr>
        <w:br/>
        <w:t xml:space="preserve">    ax3.set_title(</w:t>
      </w:r>
      <w:proofErr w:type="spellStart"/>
      <w:r>
        <w:rPr>
          <w:rFonts w:ascii="Courier New" w:eastAsia="Courier New" w:hAnsi="Courier New"/>
          <w:color w:val="1A1A2E"/>
          <w:sz w:val="18"/>
          <w:shd w:val="clear" w:color="auto" w:fill="F5F5F5"/>
        </w:rPr>
        <w:t>f"竖直方向</w:t>
      </w:r>
      <w:proofErr w:type="spellEnd"/>
      <w:r>
        <w:rPr>
          <w:rFonts w:ascii="Courier New" w:eastAsia="Courier New" w:hAnsi="Courier New"/>
          <w:color w:val="1A1A2E"/>
          <w:sz w:val="18"/>
          <w:shd w:val="clear" w:color="auto" w:fill="F5F5F5"/>
        </w:rPr>
        <w:t>: g = {</w:t>
      </w:r>
      <w:proofErr w:type="spellStart"/>
      <w:r>
        <w:rPr>
          <w:rFonts w:ascii="Courier New" w:eastAsia="Courier New" w:hAnsi="Courier New"/>
          <w:color w:val="1A1A2E"/>
          <w:sz w:val="18"/>
          <w:shd w:val="clear" w:color="auto" w:fill="F5F5F5"/>
        </w:rPr>
        <w:t>results.get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g_measured</w:t>
      </w:r>
      <w:proofErr w:type="spellEnd"/>
      <w:r>
        <w:rPr>
          <w:rFonts w:ascii="Courier New" w:eastAsia="Courier New" w:hAnsi="Courier New"/>
          <w:color w:val="1A1A2E"/>
          <w:sz w:val="18"/>
          <w:shd w:val="clear" w:color="auto" w:fill="F5F5F5"/>
        </w:rPr>
        <w:t>', 0):.2f} m/s2")</w:t>
      </w:r>
      <w:r>
        <w:rPr>
          <w:rFonts w:ascii="Courier New" w:eastAsia="Courier New" w:hAnsi="Courier New"/>
          <w:color w:val="1A1A2E"/>
          <w:sz w:val="18"/>
          <w:shd w:val="clear" w:color="auto" w:fill="F5F5F5"/>
        </w:rPr>
        <w:br/>
        <w:t xml:space="preserve">    ax3.grid(True, alpha=0.3)</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图4: </w:t>
      </w:r>
      <w:proofErr w:type="spellStart"/>
      <w:r>
        <w:rPr>
          <w:rFonts w:ascii="Courier New" w:eastAsia="Courier New" w:hAnsi="Courier New"/>
          <w:color w:val="1A1A2E"/>
          <w:sz w:val="18"/>
          <w:shd w:val="clear" w:color="auto" w:fill="F5F5F5"/>
        </w:rPr>
        <w:t>残差图</w:t>
      </w:r>
      <w:proofErr w:type="spellEnd"/>
      <w:r>
        <w:rPr>
          <w:rFonts w:ascii="Courier New" w:eastAsia="Courier New" w:hAnsi="Courier New"/>
          <w:color w:val="1A1A2E"/>
          <w:sz w:val="18"/>
          <w:shd w:val="clear" w:color="auto" w:fill="F5F5F5"/>
        </w:rPr>
        <w:br/>
        <w:t xml:space="preserve">    ax4 = axes[1, 1]</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y_pred</w:t>
      </w:r>
      <w:proofErr w:type="spellEnd"/>
      <w:r>
        <w:rPr>
          <w:rFonts w:ascii="Courier New" w:eastAsia="Courier New" w:hAnsi="Courier New"/>
          <w:color w:val="1A1A2E"/>
          <w:sz w:val="18"/>
          <w:shd w:val="clear" w:color="auto" w:fill="F5F5F5"/>
        </w:rPr>
        <w:t xml:space="preserve"> = results['a'] * </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**2 + results['b'] * </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 + results['c']</w:t>
      </w:r>
      <w:r>
        <w:rPr>
          <w:rFonts w:ascii="Courier New" w:eastAsia="Courier New" w:hAnsi="Courier New"/>
          <w:color w:val="1A1A2E"/>
          <w:sz w:val="18"/>
          <w:shd w:val="clear" w:color="auto" w:fill="F5F5F5"/>
        </w:rPr>
        <w:br/>
        <w:t xml:space="preserve">    residuals = (</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y_pred</w:t>
      </w:r>
      <w:proofErr w:type="spellEnd"/>
      <w:r>
        <w:rPr>
          <w:rFonts w:ascii="Courier New" w:eastAsia="Courier New" w:hAnsi="Courier New"/>
          <w:color w:val="1A1A2E"/>
          <w:sz w:val="18"/>
          <w:shd w:val="clear" w:color="auto" w:fill="F5F5F5"/>
        </w:rPr>
        <w:t xml:space="preserve">) * 100  # </w:t>
      </w:r>
      <w:proofErr w:type="spellStart"/>
      <w:r>
        <w:rPr>
          <w:rFonts w:ascii="Courier New" w:eastAsia="Courier New" w:hAnsi="Courier New"/>
          <w:color w:val="1A1A2E"/>
          <w:sz w:val="18"/>
          <w:shd w:val="clear" w:color="auto" w:fill="F5F5F5"/>
        </w:rPr>
        <w:t>转换为cm</w:t>
      </w:r>
      <w:proofErr w:type="spellEnd"/>
      <w:r>
        <w:rPr>
          <w:rFonts w:ascii="Courier New" w:eastAsia="Courier New" w:hAnsi="Courier New"/>
          <w:color w:val="1A1A2E"/>
          <w:sz w:val="18"/>
          <w:shd w:val="clear" w:color="auto" w:fill="F5F5F5"/>
        </w:rPr>
        <w:br/>
        <w:t xml:space="preserve">    ax4.scatter(</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residuals, c='purple', s=20)</w:t>
      </w:r>
      <w:r>
        <w:rPr>
          <w:rFonts w:ascii="Courier New" w:eastAsia="Courier New" w:hAnsi="Courier New"/>
          <w:color w:val="1A1A2E"/>
          <w:sz w:val="18"/>
          <w:shd w:val="clear" w:color="auto" w:fill="F5F5F5"/>
        </w:rPr>
        <w:br/>
        <w:t xml:space="preserve">    ax4.axhline(y=0, color='k', </w:t>
      </w:r>
      <w:proofErr w:type="spellStart"/>
      <w:r>
        <w:rPr>
          <w:rFonts w:ascii="Courier New" w:eastAsia="Courier New" w:hAnsi="Courier New"/>
          <w:color w:val="1A1A2E"/>
          <w:sz w:val="18"/>
          <w:shd w:val="clear" w:color="auto" w:fill="F5F5F5"/>
        </w:rPr>
        <w:t>linestyle</w:t>
      </w:r>
      <w:proofErr w:type="spellEnd"/>
      <w:r>
        <w:rPr>
          <w:rFonts w:ascii="Courier New" w:eastAsia="Courier New" w:hAnsi="Courier New"/>
          <w:color w:val="1A1A2E"/>
          <w:sz w:val="18"/>
          <w:shd w:val="clear" w:color="auto" w:fill="F5F5F5"/>
        </w:rPr>
        <w:t>='--', alpha=0.5)</w:t>
      </w:r>
      <w:r>
        <w:rPr>
          <w:rFonts w:ascii="Courier New" w:eastAsia="Courier New" w:hAnsi="Courier New"/>
          <w:color w:val="1A1A2E"/>
          <w:sz w:val="18"/>
          <w:shd w:val="clear" w:color="auto" w:fill="F5F5F5"/>
        </w:rPr>
        <w:br/>
        <w:t xml:space="preserve">    ax4.set_xlabel('</w:t>
      </w:r>
      <w:proofErr w:type="spellStart"/>
      <w:r>
        <w:rPr>
          <w:rFonts w:ascii="Courier New" w:eastAsia="Courier New" w:hAnsi="Courier New"/>
          <w:color w:val="1A1A2E"/>
          <w:sz w:val="18"/>
          <w:shd w:val="clear" w:color="auto" w:fill="F5F5F5"/>
        </w:rPr>
        <w:t>水平位置</w:t>
      </w:r>
      <w:proofErr w:type="spellEnd"/>
      <w:r>
        <w:rPr>
          <w:rFonts w:ascii="Courier New" w:eastAsia="Courier New" w:hAnsi="Courier New"/>
          <w:color w:val="1A1A2E"/>
          <w:sz w:val="18"/>
          <w:shd w:val="clear" w:color="auto" w:fill="F5F5F5"/>
        </w:rPr>
        <w:t xml:space="preserve"> x (m)')</w:t>
      </w:r>
      <w:r>
        <w:rPr>
          <w:rFonts w:ascii="Courier New" w:eastAsia="Courier New" w:hAnsi="Courier New"/>
          <w:color w:val="1A1A2E"/>
          <w:sz w:val="18"/>
          <w:shd w:val="clear" w:color="auto" w:fill="F5F5F5"/>
        </w:rPr>
        <w:br/>
        <w:t xml:space="preserve">    ax4.set_ylabel('</w:t>
      </w:r>
      <w:proofErr w:type="spellStart"/>
      <w:r>
        <w:rPr>
          <w:rFonts w:ascii="Courier New" w:eastAsia="Courier New" w:hAnsi="Courier New"/>
          <w:color w:val="1A1A2E"/>
          <w:sz w:val="18"/>
          <w:shd w:val="clear" w:color="auto" w:fill="F5F5F5"/>
        </w:rPr>
        <w:t>残差</w:t>
      </w:r>
      <w:proofErr w:type="spellEnd"/>
      <w:r>
        <w:rPr>
          <w:rFonts w:ascii="Courier New" w:eastAsia="Courier New" w:hAnsi="Courier New"/>
          <w:color w:val="1A1A2E"/>
          <w:sz w:val="18"/>
          <w:shd w:val="clear" w:color="auto" w:fill="F5F5F5"/>
        </w:rPr>
        <w:t xml:space="preserve"> (cm)')</w:t>
      </w:r>
      <w:r>
        <w:rPr>
          <w:rFonts w:ascii="Courier New" w:eastAsia="Courier New" w:hAnsi="Courier New"/>
          <w:color w:val="1A1A2E"/>
          <w:sz w:val="18"/>
          <w:shd w:val="clear" w:color="auto" w:fill="F5F5F5"/>
        </w:rPr>
        <w:br/>
        <w:t xml:space="preserve">    ax4.set_title('</w:t>
      </w:r>
      <w:proofErr w:type="spellStart"/>
      <w:r>
        <w:rPr>
          <w:rFonts w:ascii="Courier New" w:eastAsia="Courier New" w:hAnsi="Courier New"/>
          <w:color w:val="1A1A2E"/>
          <w:sz w:val="18"/>
          <w:shd w:val="clear" w:color="auto" w:fill="F5F5F5"/>
        </w:rPr>
        <w:t>拟合残差</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ax4.grid(True, alpha=0.3)</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plt.tight_layout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plt.savefig</w:t>
      </w:r>
      <w:proofErr w:type="spellEnd"/>
      <w:r>
        <w:rPr>
          <w:rFonts w:ascii="Courier New" w:eastAsia="Courier New" w:hAnsi="Courier New"/>
          <w:color w:val="1A1A2E"/>
          <w:sz w:val="18"/>
          <w:shd w:val="clear" w:color="auto" w:fill="F5F5F5"/>
        </w:rPr>
        <w:t xml:space="preserve">('projectile_results.png', dpi=150, </w:t>
      </w:r>
      <w:proofErr w:type="spellStart"/>
      <w:r>
        <w:rPr>
          <w:rFonts w:ascii="Courier New" w:eastAsia="Courier New" w:hAnsi="Courier New"/>
          <w:color w:val="1A1A2E"/>
          <w:sz w:val="18"/>
          <w:shd w:val="clear" w:color="auto" w:fill="F5F5F5"/>
        </w:rPr>
        <w:t>bbox_inches</w:t>
      </w:r>
      <w:proofErr w:type="spellEnd"/>
      <w:r>
        <w:rPr>
          <w:rFonts w:ascii="Courier New" w:eastAsia="Courier New" w:hAnsi="Courier New"/>
          <w:color w:val="1A1A2E"/>
          <w:sz w:val="18"/>
          <w:shd w:val="clear" w:color="auto" w:fill="F5F5F5"/>
        </w:rPr>
        <w:t>='tight')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plt.show</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结果图已保存</w:t>
      </w:r>
      <w:proofErr w:type="spellEnd"/>
      <w:r>
        <w:rPr>
          <w:rFonts w:ascii="Courier New" w:eastAsia="Courier New" w:hAnsi="Courier New"/>
          <w:color w:val="1A1A2E"/>
          <w:sz w:val="18"/>
          <w:shd w:val="clear" w:color="auto" w:fill="F5F5F5"/>
        </w:rPr>
        <w:t>: projectile_results.png")</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def </w:t>
      </w:r>
      <w:proofErr w:type="spellStart"/>
      <w:r>
        <w:rPr>
          <w:rFonts w:ascii="Courier New" w:eastAsia="Courier New" w:hAnsi="Courier New"/>
          <w:color w:val="1A1A2E"/>
          <w:sz w:val="18"/>
          <w:shd w:val="clear" w:color="auto" w:fill="F5F5F5"/>
        </w:rPr>
        <w:t>print_report</w:t>
      </w:r>
      <w:proofErr w:type="spellEnd"/>
      <w:r>
        <w:rPr>
          <w:rFonts w:ascii="Courier New" w:eastAsia="Courier New" w:hAnsi="Courier New"/>
          <w:color w:val="1A1A2E"/>
          <w:sz w:val="18"/>
          <w:shd w:val="clear" w:color="auto" w:fill="F5F5F5"/>
        </w:rPr>
        <w:t>(results):</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打印实验报告</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print("=" * 60)</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平抛运动实验报告</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print("=" * 60)</w:t>
      </w:r>
      <w:r>
        <w:rPr>
          <w:rFonts w:ascii="Courier New" w:eastAsia="Courier New" w:hAnsi="Courier New"/>
          <w:color w:val="1A1A2E"/>
          <w:sz w:val="18"/>
          <w:shd w:val="clear" w:color="auto" w:fill="F5F5F5"/>
        </w:rPr>
        <w:br/>
        <w:t xml:space="preserve">    print(f"\n1. </w:t>
      </w:r>
      <w:proofErr w:type="spellStart"/>
      <w:r>
        <w:rPr>
          <w:rFonts w:ascii="Courier New" w:eastAsia="Courier New" w:hAnsi="Courier New"/>
          <w:color w:val="1A1A2E"/>
          <w:sz w:val="18"/>
          <w:shd w:val="clear" w:color="auto" w:fill="F5F5F5"/>
        </w:rPr>
        <w:t>轨迹拟合结果</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print(f"   y = {results['a']:.4f}x2 + {results['b']:.4f}x + {results['c']:.4f}")</w:t>
      </w:r>
      <w:r>
        <w:rPr>
          <w:rFonts w:ascii="Courier New" w:eastAsia="Courier New" w:hAnsi="Courier New"/>
          <w:color w:val="1A1A2E"/>
          <w:sz w:val="18"/>
          <w:shd w:val="clear" w:color="auto" w:fill="F5F5F5"/>
        </w:rPr>
        <w:br/>
        <w:t xml:space="preserve">    print(f"   R2 = {results['R2']:.6f}")</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参数标准误差</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δa</w:t>
      </w:r>
      <w:proofErr w:type="spellEnd"/>
      <w:r>
        <w:rPr>
          <w:rFonts w:ascii="Courier New" w:eastAsia="Courier New" w:hAnsi="Courier New"/>
          <w:color w:val="1A1A2E"/>
          <w:sz w:val="18"/>
          <w:shd w:val="clear" w:color="auto" w:fill="F5F5F5"/>
        </w:rPr>
        <w:t>={results['</w:t>
      </w:r>
      <w:proofErr w:type="spellStart"/>
      <w:r>
        <w:rPr>
          <w:rFonts w:ascii="Courier New" w:eastAsia="Courier New" w:hAnsi="Courier New"/>
          <w:color w:val="1A1A2E"/>
          <w:sz w:val="18"/>
          <w:shd w:val="clear" w:color="auto" w:fill="F5F5F5"/>
        </w:rPr>
        <w:t>a_err</w:t>
      </w:r>
      <w:proofErr w:type="spellEnd"/>
      <w:r>
        <w:rPr>
          <w:rFonts w:ascii="Courier New" w:eastAsia="Courier New" w:hAnsi="Courier New"/>
          <w:color w:val="1A1A2E"/>
          <w:sz w:val="18"/>
          <w:shd w:val="clear" w:color="auto" w:fill="F5F5F5"/>
        </w:rPr>
        <w:t xml:space="preserve">']:.6f}, </w:t>
      </w:r>
      <w:proofErr w:type="spellStart"/>
      <w:r>
        <w:rPr>
          <w:rFonts w:ascii="Courier New" w:eastAsia="Courier New" w:hAnsi="Courier New"/>
          <w:color w:val="1A1A2E"/>
          <w:sz w:val="18"/>
          <w:shd w:val="clear" w:color="auto" w:fill="F5F5F5"/>
        </w:rPr>
        <w:t>δb</w:t>
      </w:r>
      <w:proofErr w:type="spellEnd"/>
      <w:r>
        <w:rPr>
          <w:rFonts w:ascii="Courier New" w:eastAsia="Courier New" w:hAnsi="Courier New"/>
          <w:color w:val="1A1A2E"/>
          <w:sz w:val="18"/>
          <w:shd w:val="clear" w:color="auto" w:fill="F5F5F5"/>
        </w:rPr>
        <w:t>={results['</w:t>
      </w:r>
      <w:proofErr w:type="spellStart"/>
      <w:r>
        <w:rPr>
          <w:rFonts w:ascii="Courier New" w:eastAsia="Courier New" w:hAnsi="Courier New"/>
          <w:color w:val="1A1A2E"/>
          <w:sz w:val="18"/>
          <w:shd w:val="clear" w:color="auto" w:fill="F5F5F5"/>
        </w:rPr>
        <w:t>b_err</w:t>
      </w:r>
      <w:proofErr w:type="spellEnd"/>
      <w:r>
        <w:rPr>
          <w:rFonts w:ascii="Courier New" w:eastAsia="Courier New" w:hAnsi="Courier New"/>
          <w:color w:val="1A1A2E"/>
          <w:sz w:val="18"/>
          <w:shd w:val="clear" w:color="auto" w:fill="F5F5F5"/>
        </w:rPr>
        <w:t xml:space="preserve">']:.6f}, </w:t>
      </w:r>
      <w:proofErr w:type="spellStart"/>
      <w:r>
        <w:rPr>
          <w:rFonts w:ascii="Courier New" w:eastAsia="Courier New" w:hAnsi="Courier New"/>
          <w:color w:val="1A1A2E"/>
          <w:sz w:val="18"/>
          <w:shd w:val="clear" w:color="auto" w:fill="F5F5F5"/>
        </w:rPr>
        <w:t>δc</w:t>
      </w:r>
      <w:proofErr w:type="spellEnd"/>
      <w:r>
        <w:rPr>
          <w:rFonts w:ascii="Courier New" w:eastAsia="Courier New" w:hAnsi="Courier New"/>
          <w:color w:val="1A1A2E"/>
          <w:sz w:val="18"/>
          <w:shd w:val="clear" w:color="auto" w:fill="F5F5F5"/>
        </w:rPr>
        <w:t>={results['</w:t>
      </w:r>
      <w:proofErr w:type="spellStart"/>
      <w:r>
        <w:rPr>
          <w:rFonts w:ascii="Courier New" w:eastAsia="Courier New" w:hAnsi="Courier New"/>
          <w:color w:val="1A1A2E"/>
          <w:sz w:val="18"/>
          <w:shd w:val="clear" w:color="auto" w:fill="F5F5F5"/>
        </w:rPr>
        <w:t>c_err</w:t>
      </w:r>
      <w:proofErr w:type="spellEnd"/>
      <w:r>
        <w:rPr>
          <w:rFonts w:ascii="Courier New" w:eastAsia="Courier New" w:hAnsi="Courier New"/>
          <w:color w:val="1A1A2E"/>
          <w:sz w:val="18"/>
          <w:shd w:val="clear" w:color="auto" w:fill="F5F5F5"/>
        </w:rPr>
        <w:t>']:.6f}")</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print(f"\n2. </w:t>
      </w:r>
      <w:proofErr w:type="spellStart"/>
      <w:r>
        <w:rPr>
          <w:rFonts w:ascii="Courier New" w:eastAsia="Courier New" w:hAnsi="Courier New"/>
          <w:color w:val="1A1A2E"/>
          <w:sz w:val="18"/>
          <w:shd w:val="clear" w:color="auto" w:fill="F5F5F5"/>
        </w:rPr>
        <w:t>初速度</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print(f"   v0 = {</w:t>
      </w:r>
      <w:proofErr w:type="spellStart"/>
      <w:r>
        <w:rPr>
          <w:rFonts w:ascii="Courier New" w:eastAsia="Courier New" w:hAnsi="Courier New"/>
          <w:color w:val="1A1A2E"/>
          <w:sz w:val="18"/>
          <w:shd w:val="clear" w:color="auto" w:fill="F5F5F5"/>
        </w:rPr>
        <w:t>results.get</w:t>
      </w:r>
      <w:proofErr w:type="spellEnd"/>
      <w:r>
        <w:rPr>
          <w:rFonts w:ascii="Courier New" w:eastAsia="Courier New" w:hAnsi="Courier New"/>
          <w:color w:val="1A1A2E"/>
          <w:sz w:val="18"/>
          <w:shd w:val="clear" w:color="auto" w:fill="F5F5F5"/>
        </w:rPr>
        <w:t>('v0', 0):.4f} ± {</w:t>
      </w:r>
      <w:proofErr w:type="spellStart"/>
      <w:r>
        <w:rPr>
          <w:rFonts w:ascii="Courier New" w:eastAsia="Courier New" w:hAnsi="Courier New"/>
          <w:color w:val="1A1A2E"/>
          <w:sz w:val="18"/>
          <w:shd w:val="clear" w:color="auto" w:fill="F5F5F5"/>
        </w:rPr>
        <w:t>results.get</w:t>
      </w:r>
      <w:proofErr w:type="spellEnd"/>
      <w:r>
        <w:rPr>
          <w:rFonts w:ascii="Courier New" w:eastAsia="Courier New" w:hAnsi="Courier New"/>
          <w:color w:val="1A1A2E"/>
          <w:sz w:val="18"/>
          <w:shd w:val="clear" w:color="auto" w:fill="F5F5F5"/>
        </w:rPr>
        <w:t>('v0_err', 0):.4f} m/s")</w:t>
      </w:r>
      <w:r>
        <w:rPr>
          <w:rFonts w:ascii="Courier New" w:eastAsia="Courier New" w:hAnsi="Courier New"/>
          <w:color w:val="1A1A2E"/>
          <w:sz w:val="18"/>
          <w:shd w:val="clear" w:color="auto" w:fill="F5F5F5"/>
        </w:rPr>
        <w:br/>
        <w:t xml:space="preserve">    print(f"   v0 = {</w:t>
      </w:r>
      <w:proofErr w:type="spellStart"/>
      <w:r>
        <w:rPr>
          <w:rFonts w:ascii="Courier New" w:eastAsia="Courier New" w:hAnsi="Courier New"/>
          <w:color w:val="1A1A2E"/>
          <w:sz w:val="18"/>
          <w:shd w:val="clear" w:color="auto" w:fill="F5F5F5"/>
        </w:rPr>
        <w:t>results.get</w:t>
      </w:r>
      <w:proofErr w:type="spellEnd"/>
      <w:r>
        <w:rPr>
          <w:rFonts w:ascii="Courier New" w:eastAsia="Courier New" w:hAnsi="Courier New"/>
          <w:color w:val="1A1A2E"/>
          <w:sz w:val="18"/>
          <w:shd w:val="clear" w:color="auto" w:fill="F5F5F5"/>
        </w:rPr>
        <w:t>('v0', 0)*100:.2f} ± {</w:t>
      </w:r>
      <w:proofErr w:type="spellStart"/>
      <w:r>
        <w:rPr>
          <w:rFonts w:ascii="Courier New" w:eastAsia="Courier New" w:hAnsi="Courier New"/>
          <w:color w:val="1A1A2E"/>
          <w:sz w:val="18"/>
          <w:shd w:val="clear" w:color="auto" w:fill="F5F5F5"/>
        </w:rPr>
        <w:t>results.get</w:t>
      </w:r>
      <w:proofErr w:type="spellEnd"/>
      <w:r>
        <w:rPr>
          <w:rFonts w:ascii="Courier New" w:eastAsia="Courier New" w:hAnsi="Courier New"/>
          <w:color w:val="1A1A2E"/>
          <w:sz w:val="18"/>
          <w:shd w:val="clear" w:color="auto" w:fill="F5F5F5"/>
        </w:rPr>
        <w:t>('v0_err', 0)*100:.2f} cm/s")</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print(f"\n3. </w:t>
      </w:r>
      <w:proofErr w:type="spellStart"/>
      <w:r>
        <w:rPr>
          <w:rFonts w:ascii="Courier New" w:eastAsia="Courier New" w:hAnsi="Courier New"/>
          <w:color w:val="1A1A2E"/>
          <w:sz w:val="18"/>
          <w:shd w:val="clear" w:color="auto" w:fill="F5F5F5"/>
        </w:rPr>
        <w:t>水平速度分析</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平均水平速度</w:t>
      </w:r>
      <w:proofErr w:type="spellEnd"/>
      <w:r>
        <w:rPr>
          <w:rFonts w:ascii="Courier New" w:eastAsia="Courier New" w:hAnsi="Courier New"/>
          <w:color w:val="1A1A2E"/>
          <w:sz w:val="18"/>
          <w:shd w:val="clear" w:color="auto" w:fill="F5F5F5"/>
        </w:rPr>
        <w:t>: {results['</w:t>
      </w:r>
      <w:proofErr w:type="spellStart"/>
      <w:r>
        <w:rPr>
          <w:rFonts w:ascii="Courier New" w:eastAsia="Courier New" w:hAnsi="Courier New"/>
          <w:color w:val="1A1A2E"/>
          <w:sz w:val="18"/>
          <w:shd w:val="clear" w:color="auto" w:fill="F5F5F5"/>
        </w:rPr>
        <w:t>v_horizontal_mean</w:t>
      </w:r>
      <w:proofErr w:type="spellEnd"/>
      <w:r>
        <w:rPr>
          <w:rFonts w:ascii="Courier New" w:eastAsia="Courier New" w:hAnsi="Courier New"/>
          <w:color w:val="1A1A2E"/>
          <w:sz w:val="18"/>
          <w:shd w:val="clear" w:color="auto" w:fill="F5F5F5"/>
        </w:rPr>
        <w:t>']:.4f} m/s")</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标准差</w:t>
      </w:r>
      <w:proofErr w:type="spellEnd"/>
      <w:r>
        <w:rPr>
          <w:rFonts w:ascii="Courier New" w:eastAsia="Courier New" w:hAnsi="Courier New"/>
          <w:color w:val="1A1A2E"/>
          <w:sz w:val="18"/>
          <w:shd w:val="clear" w:color="auto" w:fill="F5F5F5"/>
        </w:rPr>
        <w:t>: {results['</w:t>
      </w:r>
      <w:proofErr w:type="spellStart"/>
      <w:r>
        <w:rPr>
          <w:rFonts w:ascii="Courier New" w:eastAsia="Courier New" w:hAnsi="Courier New"/>
          <w:color w:val="1A1A2E"/>
          <w:sz w:val="18"/>
          <w:shd w:val="clear" w:color="auto" w:fill="F5F5F5"/>
        </w:rPr>
        <w:t>v_horizontal_std</w:t>
      </w:r>
      <w:proofErr w:type="spellEnd"/>
      <w:r>
        <w:rPr>
          <w:rFonts w:ascii="Courier New" w:eastAsia="Courier New" w:hAnsi="Courier New"/>
          <w:color w:val="1A1A2E"/>
          <w:sz w:val="18"/>
          <w:shd w:val="clear" w:color="auto" w:fill="F5F5F5"/>
        </w:rPr>
        <w:t>']:.4f} m/s")</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变异系数</w:t>
      </w:r>
      <w:proofErr w:type="spellEnd"/>
      <w:r>
        <w:rPr>
          <w:rFonts w:ascii="Courier New" w:eastAsia="Courier New" w:hAnsi="Courier New"/>
          <w:color w:val="1A1A2E"/>
          <w:sz w:val="18"/>
          <w:shd w:val="clear" w:color="auto" w:fill="F5F5F5"/>
        </w:rPr>
        <w:t>: {results['v_horizontal_std']/results['v_horizontal_mean']*100:.2f}%")</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print(f"\n4. </w:t>
      </w:r>
      <w:proofErr w:type="spellStart"/>
      <w:r>
        <w:rPr>
          <w:rFonts w:ascii="Courier New" w:eastAsia="Courier New" w:hAnsi="Courier New"/>
          <w:color w:val="1A1A2E"/>
          <w:sz w:val="18"/>
          <w:shd w:val="clear" w:color="auto" w:fill="F5F5F5"/>
        </w:rPr>
        <w:t>竖直加速度分析</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gramStart"/>
      <w:r>
        <w:rPr>
          <w:rFonts w:ascii="Courier New" w:eastAsia="Courier New" w:hAnsi="Courier New"/>
          <w:color w:val="1A1A2E"/>
          <w:sz w:val="18"/>
          <w:shd w:val="clear" w:color="auto" w:fill="F5F5F5"/>
        </w:rPr>
        <w:t>print(</w:t>
      </w:r>
      <w:proofErr w:type="gramEnd"/>
      <w:r>
        <w:rPr>
          <w:rFonts w:ascii="Courier New" w:eastAsia="Courier New" w:hAnsi="Courier New"/>
          <w:color w:val="1A1A2E"/>
          <w:sz w:val="18"/>
          <w:shd w:val="clear" w:color="auto" w:fill="F5F5F5"/>
        </w:rPr>
        <w:t xml:space="preserve">f"   </w:t>
      </w:r>
      <w:proofErr w:type="spellStart"/>
      <w:r>
        <w:rPr>
          <w:rFonts w:ascii="Courier New" w:eastAsia="Courier New" w:hAnsi="Courier New"/>
          <w:color w:val="1A1A2E"/>
          <w:sz w:val="18"/>
          <w:shd w:val="clear" w:color="auto" w:fill="F5F5F5"/>
        </w:rPr>
        <w:t>测量g值</w:t>
      </w:r>
      <w:proofErr w:type="spellEnd"/>
      <w:r>
        <w:rPr>
          <w:rFonts w:ascii="Courier New" w:eastAsia="Courier New" w:hAnsi="Courier New"/>
          <w:color w:val="1A1A2E"/>
          <w:sz w:val="18"/>
          <w:shd w:val="clear" w:color="auto" w:fill="F5F5F5"/>
        </w:rPr>
        <w:t>: {results['</w:t>
      </w:r>
      <w:proofErr w:type="spellStart"/>
      <w:r>
        <w:rPr>
          <w:rFonts w:ascii="Courier New" w:eastAsia="Courier New" w:hAnsi="Courier New"/>
          <w:color w:val="1A1A2E"/>
          <w:sz w:val="18"/>
          <w:shd w:val="clear" w:color="auto" w:fill="F5F5F5"/>
        </w:rPr>
        <w:t>g_measured</w:t>
      </w:r>
      <w:proofErr w:type="spellEnd"/>
      <w:r>
        <w:rPr>
          <w:rFonts w:ascii="Courier New" w:eastAsia="Courier New" w:hAnsi="Courier New"/>
          <w:color w:val="1A1A2E"/>
          <w:sz w:val="18"/>
          <w:shd w:val="clear" w:color="auto" w:fill="F5F5F5"/>
        </w:rPr>
        <w:t>']:.4f} ± {results['</w:t>
      </w:r>
      <w:proofErr w:type="spellStart"/>
      <w:r>
        <w:rPr>
          <w:rFonts w:ascii="Courier New" w:eastAsia="Courier New" w:hAnsi="Courier New"/>
          <w:color w:val="1A1A2E"/>
          <w:sz w:val="18"/>
          <w:shd w:val="clear" w:color="auto" w:fill="F5F5F5"/>
        </w:rPr>
        <w:t>g_std</w:t>
      </w:r>
      <w:proofErr w:type="spellEnd"/>
      <w:r>
        <w:rPr>
          <w:rFonts w:ascii="Courier New" w:eastAsia="Courier New" w:hAnsi="Courier New"/>
          <w:color w:val="1A1A2E"/>
          <w:sz w:val="18"/>
          <w:shd w:val="clear" w:color="auto" w:fill="F5F5F5"/>
        </w:rPr>
        <w:t>']:.4f} m/s2")</w:t>
      </w:r>
      <w:r>
        <w:rPr>
          <w:rFonts w:ascii="Courier New" w:eastAsia="Courier New" w:hAnsi="Courier New"/>
          <w:color w:val="1A1A2E"/>
          <w:sz w:val="18"/>
          <w:shd w:val="clear" w:color="auto" w:fill="F5F5F5"/>
        </w:rPr>
        <w:br/>
        <w:t xml:space="preserve">    </w:t>
      </w:r>
      <w:proofErr w:type="gramStart"/>
      <w:r>
        <w:rPr>
          <w:rFonts w:ascii="Courier New" w:eastAsia="Courier New" w:hAnsi="Courier New"/>
          <w:color w:val="1A1A2E"/>
          <w:sz w:val="18"/>
          <w:shd w:val="clear" w:color="auto" w:fill="F5F5F5"/>
        </w:rPr>
        <w:t>print(</w:t>
      </w:r>
      <w:proofErr w:type="gramEnd"/>
      <w:r>
        <w:rPr>
          <w:rFonts w:ascii="Courier New" w:eastAsia="Courier New" w:hAnsi="Courier New"/>
          <w:color w:val="1A1A2E"/>
          <w:sz w:val="18"/>
          <w:shd w:val="clear" w:color="auto" w:fill="F5F5F5"/>
        </w:rPr>
        <w:t xml:space="preserve">f"   </w:t>
      </w:r>
      <w:proofErr w:type="spellStart"/>
      <w:r>
        <w:rPr>
          <w:rFonts w:ascii="Courier New" w:eastAsia="Courier New" w:hAnsi="Courier New"/>
          <w:color w:val="1A1A2E"/>
          <w:sz w:val="18"/>
          <w:shd w:val="clear" w:color="auto" w:fill="F5F5F5"/>
        </w:rPr>
        <w:t>与标准值偏差</w:t>
      </w:r>
      <w:proofErr w:type="spellEnd"/>
      <w:r>
        <w:rPr>
          <w:rFonts w:ascii="Courier New" w:eastAsia="Courier New" w:hAnsi="Courier New"/>
          <w:color w:val="1A1A2E"/>
          <w:sz w:val="18"/>
          <w:shd w:val="clear" w:color="auto" w:fill="F5F5F5"/>
        </w:rPr>
        <w:t>: {abs(results['</w:t>
      </w:r>
      <w:proofErr w:type="spellStart"/>
      <w:r>
        <w:rPr>
          <w:rFonts w:ascii="Courier New" w:eastAsia="Courier New" w:hAnsi="Courier New"/>
          <w:color w:val="1A1A2E"/>
          <w:sz w:val="18"/>
          <w:shd w:val="clear" w:color="auto" w:fill="F5F5F5"/>
        </w:rPr>
        <w:t>g_measured</w:t>
      </w:r>
      <w:proofErr w:type="spellEnd"/>
      <w:r>
        <w:rPr>
          <w:rFonts w:ascii="Courier New" w:eastAsia="Courier New" w:hAnsi="Courier New"/>
          <w:color w:val="1A1A2E"/>
          <w:sz w:val="18"/>
          <w:shd w:val="clear" w:color="auto" w:fill="F5F5F5"/>
        </w:rPr>
        <w:t>']-9.8)/9.8*100:.2</w:t>
      </w:r>
      <w:proofErr w:type="gramStart"/>
      <w:r>
        <w:rPr>
          <w:rFonts w:ascii="Courier New" w:eastAsia="Courier New" w:hAnsi="Courier New"/>
          <w:color w:val="1A1A2E"/>
          <w:sz w:val="18"/>
          <w:shd w:val="clear" w:color="auto" w:fill="F5F5F5"/>
        </w:rPr>
        <w:t>f}%</w:t>
      </w:r>
      <w:proofErr w:type="gram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gramStart"/>
      <w:r>
        <w:rPr>
          <w:rFonts w:ascii="Courier New" w:eastAsia="Courier New" w:hAnsi="Courier New"/>
          <w:color w:val="1A1A2E"/>
          <w:sz w:val="18"/>
          <w:shd w:val="clear" w:color="auto" w:fill="F5F5F5"/>
        </w:rPr>
        <w:t>print(</w:t>
      </w:r>
      <w:proofErr w:type="gramEnd"/>
      <w:r>
        <w:rPr>
          <w:rFonts w:ascii="Courier New" w:eastAsia="Courier New" w:hAnsi="Courier New"/>
          <w:color w:val="1A1A2E"/>
          <w:sz w:val="18"/>
          <w:shd w:val="clear" w:color="auto" w:fill="F5F5F5"/>
        </w:rPr>
        <w:t xml:space="preserve">f"\n5. </w:t>
      </w:r>
      <w:proofErr w:type="spellStart"/>
      <w:r>
        <w:rPr>
          <w:rFonts w:ascii="Courier New" w:eastAsia="Courier New" w:hAnsi="Courier New"/>
          <w:color w:val="1A1A2E"/>
          <w:sz w:val="18"/>
          <w:shd w:val="clear" w:color="auto" w:fill="F5F5F5"/>
        </w:rPr>
        <w:t>结论</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if results['R2'] &gt; 0.99:</w:t>
      </w:r>
      <w:r>
        <w:rPr>
          <w:rFonts w:ascii="Courier New" w:eastAsia="Courier New" w:hAnsi="Courier New"/>
          <w:color w:val="1A1A2E"/>
          <w:sz w:val="18"/>
          <w:shd w:val="clear" w:color="auto" w:fill="F5F5F5"/>
        </w:rPr>
        <w:br/>
        <w:t xml:space="preserve">        print(f"   ✓ 轨迹高度符合抛物线（R2 &gt; 0.99）")</w:t>
      </w:r>
      <w:r>
        <w:rPr>
          <w:rFonts w:ascii="Courier New" w:eastAsia="Courier New" w:hAnsi="Courier New"/>
          <w:color w:val="1A1A2E"/>
          <w:sz w:val="18"/>
          <w:shd w:val="clear" w:color="auto" w:fill="F5F5F5"/>
        </w:rPr>
        <w:br/>
        <w:t xml:space="preserve">    if results['</w:t>
      </w:r>
      <w:proofErr w:type="spellStart"/>
      <w:r>
        <w:rPr>
          <w:rFonts w:ascii="Courier New" w:eastAsia="Courier New" w:hAnsi="Courier New"/>
          <w:color w:val="1A1A2E"/>
          <w:sz w:val="18"/>
          <w:shd w:val="clear" w:color="auto" w:fill="F5F5F5"/>
        </w:rPr>
        <w:t>v_horizontal_std</w:t>
      </w:r>
      <w:proofErr w:type="spellEnd"/>
      <w:r>
        <w:rPr>
          <w:rFonts w:ascii="Courier New" w:eastAsia="Courier New" w:hAnsi="Courier New"/>
          <w:color w:val="1A1A2E"/>
          <w:sz w:val="18"/>
          <w:shd w:val="clear" w:color="auto" w:fill="F5F5F5"/>
        </w:rPr>
        <w:t>'] / results['</w:t>
      </w:r>
      <w:proofErr w:type="spellStart"/>
      <w:r>
        <w:rPr>
          <w:rFonts w:ascii="Courier New" w:eastAsia="Courier New" w:hAnsi="Courier New"/>
          <w:color w:val="1A1A2E"/>
          <w:sz w:val="18"/>
          <w:shd w:val="clear" w:color="auto" w:fill="F5F5F5"/>
        </w:rPr>
        <w:t>v_horizontal_mean</w:t>
      </w:r>
      <w:proofErr w:type="spellEnd"/>
      <w:r>
        <w:rPr>
          <w:rFonts w:ascii="Courier New" w:eastAsia="Courier New" w:hAnsi="Courier New"/>
          <w:color w:val="1A1A2E"/>
          <w:sz w:val="18"/>
          <w:shd w:val="clear" w:color="auto" w:fill="F5F5F5"/>
        </w:rPr>
        <w:t>'] &lt; 0.05:</w:t>
      </w:r>
      <w:r>
        <w:rPr>
          <w:rFonts w:ascii="Courier New" w:eastAsia="Courier New" w:hAnsi="Courier New"/>
          <w:color w:val="1A1A2E"/>
          <w:sz w:val="18"/>
          <w:shd w:val="clear" w:color="auto" w:fill="F5F5F5"/>
        </w:rPr>
        <w:br/>
        <w:t xml:space="preserve">        print(f"   ✓ </w:t>
      </w:r>
      <w:proofErr w:type="spellStart"/>
      <w:r>
        <w:rPr>
          <w:rFonts w:ascii="Courier New" w:eastAsia="Courier New" w:hAnsi="Courier New"/>
          <w:color w:val="1A1A2E"/>
          <w:sz w:val="18"/>
          <w:shd w:val="clear" w:color="auto" w:fill="F5F5F5"/>
        </w:rPr>
        <w:t>水平方向近似匀速运动（变异系数</w:t>
      </w:r>
      <w:proofErr w:type="spellEnd"/>
      <w:r>
        <w:rPr>
          <w:rFonts w:ascii="Courier New" w:eastAsia="Courier New" w:hAnsi="Courier New"/>
          <w:color w:val="1A1A2E"/>
          <w:sz w:val="18"/>
          <w:shd w:val="clear" w:color="auto" w:fill="F5F5F5"/>
        </w:rPr>
        <w:t xml:space="preserve"> &lt; 5%）")</w:t>
      </w:r>
      <w:r>
        <w:rPr>
          <w:rFonts w:ascii="Courier New" w:eastAsia="Courier New" w:hAnsi="Courier New"/>
          <w:color w:val="1A1A2E"/>
          <w:sz w:val="18"/>
          <w:shd w:val="clear" w:color="auto" w:fill="F5F5F5"/>
        </w:rPr>
        <w:br/>
        <w:t xml:space="preserve">    if abs(results['</w:t>
      </w:r>
      <w:proofErr w:type="spellStart"/>
      <w:r>
        <w:rPr>
          <w:rFonts w:ascii="Courier New" w:eastAsia="Courier New" w:hAnsi="Courier New"/>
          <w:color w:val="1A1A2E"/>
          <w:sz w:val="18"/>
          <w:shd w:val="clear" w:color="auto" w:fill="F5F5F5"/>
        </w:rPr>
        <w:t>g_measured</w:t>
      </w:r>
      <w:proofErr w:type="spellEnd"/>
      <w:r>
        <w:rPr>
          <w:rFonts w:ascii="Courier New" w:eastAsia="Courier New" w:hAnsi="Courier New"/>
          <w:color w:val="1A1A2E"/>
          <w:sz w:val="18"/>
          <w:shd w:val="clear" w:color="auto" w:fill="F5F5F5"/>
        </w:rPr>
        <w:t>'] - 9.8) / 9.8 &lt; 0.05:</w:t>
      </w:r>
      <w:r>
        <w:rPr>
          <w:rFonts w:ascii="Courier New" w:eastAsia="Courier New" w:hAnsi="Courier New"/>
          <w:color w:val="1A1A2E"/>
          <w:sz w:val="18"/>
          <w:shd w:val="clear" w:color="auto" w:fill="F5F5F5"/>
        </w:rPr>
        <w:br/>
        <w:t xml:space="preserve">        print(f"   ✓ </w:t>
      </w:r>
      <w:proofErr w:type="spellStart"/>
      <w:r>
        <w:rPr>
          <w:rFonts w:ascii="Courier New" w:eastAsia="Courier New" w:hAnsi="Courier New"/>
          <w:color w:val="1A1A2E"/>
          <w:sz w:val="18"/>
          <w:shd w:val="clear" w:color="auto" w:fill="F5F5F5"/>
        </w:rPr>
        <w:t>竖直加速度与标准g值偏差</w:t>
      </w:r>
      <w:proofErr w:type="spellEnd"/>
      <w:r>
        <w:rPr>
          <w:rFonts w:ascii="Courier New" w:eastAsia="Courier New" w:hAnsi="Courier New"/>
          <w:color w:val="1A1A2E"/>
          <w:sz w:val="18"/>
          <w:shd w:val="clear" w:color="auto" w:fill="F5F5F5"/>
        </w:rPr>
        <w:t xml:space="preserve"> &lt; 5%")</w:t>
      </w:r>
      <w:r>
        <w:rPr>
          <w:rFonts w:ascii="Courier New" w:eastAsia="Courier New" w:hAnsi="Courier New"/>
          <w:color w:val="1A1A2E"/>
          <w:sz w:val="18"/>
          <w:shd w:val="clear" w:color="auto" w:fill="F5F5F5"/>
        </w:rPr>
        <w:br/>
        <w:t xml:space="preserve">    print("=" * 60)</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主程序</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if __name__ == "__main__":</w:t>
      </w:r>
      <w:r>
        <w:rPr>
          <w:rFonts w:ascii="Courier New" w:eastAsia="Courier New" w:hAnsi="Courier New"/>
          <w:color w:val="1A1A2E"/>
          <w:sz w:val="18"/>
          <w:shd w:val="clear" w:color="auto" w:fill="F5F5F5"/>
        </w:rPr>
        <w:br/>
        <w:t xml:space="preserve">    # 1. </w:t>
      </w:r>
      <w:proofErr w:type="spellStart"/>
      <w:r>
        <w:rPr>
          <w:rFonts w:ascii="Courier New" w:eastAsia="Courier New" w:hAnsi="Courier New"/>
          <w:color w:val="1A1A2E"/>
          <w:sz w:val="18"/>
          <w:shd w:val="clear" w:color="auto" w:fill="F5F5F5"/>
        </w:rPr>
        <w:t>加载数据</w:t>
      </w:r>
      <w:proofErr w:type="spellEnd"/>
      <w:r>
        <w:rPr>
          <w:rFonts w:ascii="Courier New" w:eastAsia="Courier New" w:hAnsi="Courier New"/>
          <w:color w:val="1A1A2E"/>
          <w:sz w:val="18"/>
          <w:shd w:val="clear" w:color="auto" w:fill="F5F5F5"/>
        </w:rPr>
        <w:br/>
        <w:t xml:space="preserve">    # times, x, y = </w:t>
      </w:r>
      <w:proofErr w:type="spellStart"/>
      <w:r>
        <w:rPr>
          <w:rFonts w:ascii="Courier New" w:eastAsia="Courier New" w:hAnsi="Courier New"/>
          <w:color w:val="1A1A2E"/>
          <w:sz w:val="18"/>
          <w:shd w:val="clear" w:color="auto" w:fill="F5F5F5"/>
        </w:rPr>
        <w:t>load_data</w:t>
      </w:r>
      <w:proofErr w:type="spellEnd"/>
      <w:r>
        <w:rPr>
          <w:rFonts w:ascii="Courier New" w:eastAsia="Courier New" w:hAnsi="Courier New"/>
          <w:color w:val="1A1A2E"/>
          <w:sz w:val="18"/>
          <w:shd w:val="clear" w:color="auto" w:fill="F5F5F5"/>
        </w:rPr>
        <w:t>("experiment_data.csv")</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或生成模拟数据用于演示</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np.random.seed</w:t>
      </w:r>
      <w:proofErr w:type="spellEnd"/>
      <w:r>
        <w:rPr>
          <w:rFonts w:ascii="Courier New" w:eastAsia="Courier New" w:hAnsi="Courier New"/>
          <w:color w:val="1A1A2E"/>
          <w:sz w:val="18"/>
          <w:shd w:val="clear" w:color="auto" w:fill="F5F5F5"/>
        </w:rPr>
        <w:t>(42)</w:t>
      </w:r>
      <w:r>
        <w:rPr>
          <w:rFonts w:ascii="Courier New" w:eastAsia="Courier New" w:hAnsi="Courier New"/>
          <w:color w:val="1A1A2E"/>
          <w:sz w:val="18"/>
          <w:shd w:val="clear" w:color="auto" w:fill="F5F5F5"/>
        </w:rPr>
        <w:br/>
        <w:t xml:space="preserve">    v0_true = 2.0  # </w:t>
      </w:r>
      <w:proofErr w:type="spellStart"/>
      <w:r>
        <w:rPr>
          <w:rFonts w:ascii="Courier New" w:eastAsia="Courier New" w:hAnsi="Courier New"/>
          <w:color w:val="1A1A2E"/>
          <w:sz w:val="18"/>
          <w:shd w:val="clear" w:color="auto" w:fill="F5F5F5"/>
        </w:rPr>
        <w:t>真实初速度</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g_true</w:t>
      </w:r>
      <w:proofErr w:type="spellEnd"/>
      <w:r>
        <w:rPr>
          <w:rFonts w:ascii="Courier New" w:eastAsia="Courier New" w:hAnsi="Courier New"/>
          <w:color w:val="1A1A2E"/>
          <w:sz w:val="18"/>
          <w:shd w:val="clear" w:color="auto" w:fill="F5F5F5"/>
        </w:rPr>
        <w:t xml:space="preserve"> = 9.8</w:t>
      </w:r>
      <w:r>
        <w:rPr>
          <w:rFonts w:ascii="Courier New" w:eastAsia="Courier New" w:hAnsi="Courier New"/>
          <w:color w:val="1A1A2E"/>
          <w:sz w:val="18"/>
          <w:shd w:val="clear" w:color="auto" w:fill="F5F5F5"/>
        </w:rPr>
        <w:br/>
        <w:t xml:space="preserve">    times = </w:t>
      </w:r>
      <w:proofErr w:type="spellStart"/>
      <w:r>
        <w:rPr>
          <w:rFonts w:ascii="Courier New" w:eastAsia="Courier New" w:hAnsi="Courier New"/>
          <w:color w:val="1A1A2E"/>
          <w:sz w:val="18"/>
          <w:shd w:val="clear" w:color="auto" w:fill="F5F5F5"/>
        </w:rPr>
        <w:t>np.linspace</w:t>
      </w:r>
      <w:proofErr w:type="spellEnd"/>
      <w:r>
        <w:rPr>
          <w:rFonts w:ascii="Courier New" w:eastAsia="Courier New" w:hAnsi="Courier New"/>
          <w:color w:val="1A1A2E"/>
          <w:sz w:val="18"/>
          <w:shd w:val="clear" w:color="auto" w:fill="F5F5F5"/>
        </w:rPr>
        <w:t>(0, 0.5, 20)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x_true</w:t>
      </w:r>
      <w:proofErr w:type="spellEnd"/>
      <w:r>
        <w:rPr>
          <w:rFonts w:ascii="Courier New" w:eastAsia="Courier New" w:hAnsi="Courier New"/>
          <w:color w:val="1A1A2E"/>
          <w:sz w:val="18"/>
          <w:shd w:val="clear" w:color="auto" w:fill="F5F5F5"/>
        </w:rPr>
        <w:t xml:space="preserve"> = v0_true * times</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y_true</w:t>
      </w:r>
      <w:proofErr w:type="spellEnd"/>
      <w:r>
        <w:rPr>
          <w:rFonts w:ascii="Courier New" w:eastAsia="Courier New" w:hAnsi="Courier New"/>
          <w:color w:val="1A1A2E"/>
          <w:sz w:val="18"/>
          <w:shd w:val="clear" w:color="auto" w:fill="F5F5F5"/>
        </w:rPr>
        <w:t xml:space="preserve"> = 0.5 * </w:t>
      </w:r>
      <w:proofErr w:type="spellStart"/>
      <w:r>
        <w:rPr>
          <w:rFonts w:ascii="Courier New" w:eastAsia="Courier New" w:hAnsi="Courier New"/>
          <w:color w:val="1A1A2E"/>
          <w:sz w:val="18"/>
          <w:shd w:val="clear" w:color="auto" w:fill="F5F5F5"/>
        </w:rPr>
        <w:t>g_true</w:t>
      </w:r>
      <w:proofErr w:type="spellEnd"/>
      <w:r>
        <w:rPr>
          <w:rFonts w:ascii="Courier New" w:eastAsia="Courier New" w:hAnsi="Courier New"/>
          <w:color w:val="1A1A2E"/>
          <w:sz w:val="18"/>
          <w:shd w:val="clear" w:color="auto" w:fill="F5F5F5"/>
        </w:rPr>
        <w:t xml:space="preserve"> * times**2</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添加噪声</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x = </w:t>
      </w:r>
      <w:proofErr w:type="spellStart"/>
      <w:r>
        <w:rPr>
          <w:rFonts w:ascii="Courier New" w:eastAsia="Courier New" w:hAnsi="Courier New"/>
          <w:color w:val="1A1A2E"/>
          <w:sz w:val="18"/>
          <w:shd w:val="clear" w:color="auto" w:fill="F5F5F5"/>
        </w:rPr>
        <w:t>x_true</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np.random.normal</w:t>
      </w:r>
      <w:proofErr w:type="spellEnd"/>
      <w:r>
        <w:rPr>
          <w:rFonts w:ascii="Courier New" w:eastAsia="Courier New" w:hAnsi="Courier New"/>
          <w:color w:val="1A1A2E"/>
          <w:sz w:val="18"/>
          <w:shd w:val="clear" w:color="auto" w:fill="F5F5F5"/>
        </w:rPr>
        <w:t xml:space="preserve">(0, 0.002, </w:t>
      </w:r>
      <w:proofErr w:type="spellStart"/>
      <w:r>
        <w:rPr>
          <w:rFonts w:ascii="Courier New" w:eastAsia="Courier New" w:hAnsi="Courier New"/>
          <w:color w:val="1A1A2E"/>
          <w:sz w:val="18"/>
          <w:shd w:val="clear" w:color="auto" w:fill="F5F5F5"/>
        </w:rPr>
        <w:t>len</w:t>
      </w:r>
      <w:proofErr w:type="spellEnd"/>
      <w:r>
        <w:rPr>
          <w:rFonts w:ascii="Courier New" w:eastAsia="Courier New" w:hAnsi="Courier New"/>
          <w:color w:val="1A1A2E"/>
          <w:sz w:val="18"/>
          <w:shd w:val="clear" w:color="auto" w:fill="F5F5F5"/>
        </w:rPr>
        <w:t>(times))</w:t>
      </w:r>
      <w:r>
        <w:rPr>
          <w:rFonts w:ascii="Courier New" w:eastAsia="Courier New" w:hAnsi="Courier New"/>
          <w:color w:val="1A1A2E"/>
          <w:sz w:val="18"/>
          <w:shd w:val="clear" w:color="auto" w:fill="F5F5F5"/>
        </w:rPr>
        <w:br/>
        <w:t xml:space="preserve">    y = </w:t>
      </w:r>
      <w:proofErr w:type="spellStart"/>
      <w:r>
        <w:rPr>
          <w:rFonts w:ascii="Courier New" w:eastAsia="Courier New" w:hAnsi="Courier New"/>
          <w:color w:val="1A1A2E"/>
          <w:sz w:val="18"/>
          <w:shd w:val="clear" w:color="auto" w:fill="F5F5F5"/>
        </w:rPr>
        <w:t>y_true</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np.random.normal</w:t>
      </w:r>
      <w:proofErr w:type="spellEnd"/>
      <w:r>
        <w:rPr>
          <w:rFonts w:ascii="Courier New" w:eastAsia="Courier New" w:hAnsi="Courier New"/>
          <w:color w:val="1A1A2E"/>
          <w:sz w:val="18"/>
          <w:shd w:val="clear" w:color="auto" w:fill="F5F5F5"/>
        </w:rPr>
        <w:t xml:space="preserve">(0, 0.003, </w:t>
      </w:r>
      <w:proofErr w:type="spellStart"/>
      <w:r>
        <w:rPr>
          <w:rFonts w:ascii="Courier New" w:eastAsia="Courier New" w:hAnsi="Courier New"/>
          <w:color w:val="1A1A2E"/>
          <w:sz w:val="18"/>
          <w:shd w:val="clear" w:color="auto" w:fill="F5F5F5"/>
        </w:rPr>
        <w:t>len</w:t>
      </w:r>
      <w:proofErr w:type="spellEnd"/>
      <w:r>
        <w:rPr>
          <w:rFonts w:ascii="Courier New" w:eastAsia="Courier New" w:hAnsi="Courier New"/>
          <w:color w:val="1A1A2E"/>
          <w:sz w:val="18"/>
          <w:shd w:val="clear" w:color="auto" w:fill="F5F5F5"/>
        </w:rPr>
        <w:t>(times))</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2. </w:t>
      </w:r>
      <w:proofErr w:type="spellStart"/>
      <w:r>
        <w:rPr>
          <w:rFonts w:ascii="Courier New" w:eastAsia="Courier New" w:hAnsi="Courier New"/>
          <w:color w:val="1A1A2E"/>
          <w:sz w:val="18"/>
          <w:shd w:val="clear" w:color="auto" w:fill="F5F5F5"/>
        </w:rPr>
        <w:t>数据清洗</w:t>
      </w:r>
      <w:proofErr w:type="spellEnd"/>
      <w:r>
        <w:rPr>
          <w:rFonts w:ascii="Courier New" w:eastAsia="Courier New" w:hAnsi="Courier New"/>
          <w:color w:val="1A1A2E"/>
          <w:sz w:val="18"/>
          <w:shd w:val="clear" w:color="auto" w:fill="F5F5F5"/>
        </w:rPr>
        <w:br/>
        <w:t xml:space="preserve">    times, x, y = </w:t>
      </w:r>
      <w:proofErr w:type="spellStart"/>
      <w:r>
        <w:rPr>
          <w:rFonts w:ascii="Courier New" w:eastAsia="Courier New" w:hAnsi="Courier New"/>
          <w:color w:val="1A1A2E"/>
          <w:sz w:val="18"/>
          <w:shd w:val="clear" w:color="auto" w:fill="F5F5F5"/>
        </w:rPr>
        <w:t>clean_</w:t>
      </w:r>
      <w:proofErr w:type="gramStart"/>
      <w:r>
        <w:rPr>
          <w:rFonts w:ascii="Courier New" w:eastAsia="Courier New" w:hAnsi="Courier New"/>
          <w:color w:val="1A1A2E"/>
          <w:sz w:val="18"/>
          <w:shd w:val="clear" w:color="auto" w:fill="F5F5F5"/>
        </w:rPr>
        <w:t>data</w:t>
      </w:r>
      <w:proofErr w:type="spellEnd"/>
      <w:r>
        <w:rPr>
          <w:rFonts w:ascii="Courier New" w:eastAsia="Courier New" w:hAnsi="Courier New"/>
          <w:color w:val="1A1A2E"/>
          <w:sz w:val="18"/>
          <w:shd w:val="clear" w:color="auto" w:fill="F5F5F5"/>
        </w:rPr>
        <w:t>(</w:t>
      </w:r>
      <w:proofErr w:type="gramEnd"/>
      <w:r>
        <w:rPr>
          <w:rFonts w:ascii="Courier New" w:eastAsia="Courier New" w:hAnsi="Courier New"/>
          <w:color w:val="1A1A2E"/>
          <w:sz w:val="18"/>
          <w:shd w:val="clear" w:color="auto" w:fill="F5F5F5"/>
        </w:rPr>
        <w:t>times, x, y)</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3. </w:t>
      </w:r>
      <w:proofErr w:type="spellStart"/>
      <w:r>
        <w:rPr>
          <w:rFonts w:ascii="Courier New" w:eastAsia="Courier New" w:hAnsi="Courier New"/>
          <w:color w:val="1A1A2E"/>
          <w:sz w:val="18"/>
          <w:shd w:val="clear" w:color="auto" w:fill="F5F5F5"/>
        </w:rPr>
        <w:t>拟合与分析</w:t>
      </w:r>
      <w:proofErr w:type="spellEnd"/>
      <w:r>
        <w:rPr>
          <w:rFonts w:ascii="Courier New" w:eastAsia="Courier New" w:hAnsi="Courier New"/>
          <w:color w:val="1A1A2E"/>
          <w:sz w:val="18"/>
          <w:shd w:val="clear" w:color="auto" w:fill="F5F5F5"/>
        </w:rPr>
        <w:br/>
        <w:t xml:space="preserve">    results = </w:t>
      </w:r>
      <w:proofErr w:type="spellStart"/>
      <w:r>
        <w:rPr>
          <w:rFonts w:ascii="Courier New" w:eastAsia="Courier New" w:hAnsi="Courier New"/>
          <w:color w:val="1A1A2E"/>
          <w:sz w:val="18"/>
          <w:shd w:val="clear" w:color="auto" w:fill="F5F5F5"/>
        </w:rPr>
        <w:t>fit_and_</w:t>
      </w:r>
      <w:proofErr w:type="gramStart"/>
      <w:r>
        <w:rPr>
          <w:rFonts w:ascii="Courier New" w:eastAsia="Courier New" w:hAnsi="Courier New"/>
          <w:color w:val="1A1A2E"/>
          <w:sz w:val="18"/>
          <w:shd w:val="clear" w:color="auto" w:fill="F5F5F5"/>
        </w:rPr>
        <w:t>analyze</w:t>
      </w:r>
      <w:proofErr w:type="spellEnd"/>
      <w:r>
        <w:rPr>
          <w:rFonts w:ascii="Courier New" w:eastAsia="Courier New" w:hAnsi="Courier New"/>
          <w:color w:val="1A1A2E"/>
          <w:sz w:val="18"/>
          <w:shd w:val="clear" w:color="auto" w:fill="F5F5F5"/>
        </w:rPr>
        <w:t>(</w:t>
      </w:r>
      <w:proofErr w:type="gramEnd"/>
      <w:r>
        <w:rPr>
          <w:rFonts w:ascii="Courier New" w:eastAsia="Courier New" w:hAnsi="Courier New"/>
          <w:color w:val="1A1A2E"/>
          <w:sz w:val="18"/>
          <w:shd w:val="clear" w:color="auto" w:fill="F5F5F5"/>
        </w:rPr>
        <w:t>times, x, y)</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4. </w:t>
      </w:r>
      <w:proofErr w:type="spellStart"/>
      <w:r>
        <w:rPr>
          <w:rFonts w:ascii="Courier New" w:eastAsia="Courier New" w:hAnsi="Courier New"/>
          <w:color w:val="1A1A2E"/>
          <w:sz w:val="18"/>
          <w:shd w:val="clear" w:color="auto" w:fill="F5F5F5"/>
        </w:rPr>
        <w:t>打印报告</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print_report</w:t>
      </w:r>
      <w:proofErr w:type="spellEnd"/>
      <w:r>
        <w:rPr>
          <w:rFonts w:ascii="Courier New" w:eastAsia="Courier New" w:hAnsi="Courier New"/>
          <w:color w:val="1A1A2E"/>
          <w:sz w:val="18"/>
          <w:shd w:val="clear" w:color="auto" w:fill="F5F5F5"/>
        </w:rPr>
        <w:t>(results)</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5. </w:t>
      </w:r>
      <w:proofErr w:type="spellStart"/>
      <w:r>
        <w:rPr>
          <w:rFonts w:ascii="Courier New" w:eastAsia="Courier New" w:hAnsi="Courier New"/>
          <w:color w:val="1A1A2E"/>
          <w:sz w:val="18"/>
          <w:shd w:val="clear" w:color="auto" w:fill="F5F5F5"/>
        </w:rPr>
        <w:t>绘图</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plot_</w:t>
      </w:r>
      <w:proofErr w:type="gramStart"/>
      <w:r>
        <w:rPr>
          <w:rFonts w:ascii="Courier New" w:eastAsia="Courier New" w:hAnsi="Courier New"/>
          <w:color w:val="1A1A2E"/>
          <w:sz w:val="18"/>
          <w:shd w:val="clear" w:color="auto" w:fill="F5F5F5"/>
        </w:rPr>
        <w:t>results</w:t>
      </w:r>
      <w:proofErr w:type="spellEnd"/>
      <w:r>
        <w:rPr>
          <w:rFonts w:ascii="Courier New" w:eastAsia="Courier New" w:hAnsi="Courier New"/>
          <w:color w:val="1A1A2E"/>
          <w:sz w:val="18"/>
          <w:shd w:val="clear" w:color="auto" w:fill="F5F5F5"/>
        </w:rPr>
        <w:t>(</w:t>
      </w:r>
      <w:proofErr w:type="gramEnd"/>
      <w:r>
        <w:rPr>
          <w:rFonts w:ascii="Courier New" w:eastAsia="Courier New" w:hAnsi="Courier New"/>
          <w:color w:val="1A1A2E"/>
          <w:sz w:val="18"/>
          <w:shd w:val="clear" w:color="auto" w:fill="F5F5F5"/>
        </w:rPr>
        <w:t>times, x, y, results)</w:t>
      </w:r>
    </w:p>
    <w:p w14:paraId="39C335F5" w14:textId="77777777" w:rsidR="00FF1AA5" w:rsidRDefault="00000000">
      <w:pPr>
        <w:rPr>
          <w:rFonts w:hint="eastAsia"/>
        </w:rPr>
      </w:pPr>
      <w:r>
        <w:br w:type="page"/>
      </w:r>
    </w:p>
    <w:p w14:paraId="10F9B885" w14:textId="77777777" w:rsidR="00FF1AA5" w:rsidRDefault="00000000">
      <w:pPr>
        <w:pStyle w:val="31"/>
      </w:pPr>
      <w:bookmarkStart w:id="89" w:name="_Toc1810"/>
      <w:r>
        <w:rPr>
          <w:rFonts w:ascii="微软雅黑" w:eastAsia="微软雅黑" w:hAnsi="微软雅黑"/>
        </w:rPr>
        <w:lastRenderedPageBreak/>
        <w:t xml:space="preserve">12.5 </w:t>
      </w:r>
      <w:proofErr w:type="spellStart"/>
      <w:r>
        <w:rPr>
          <w:rFonts w:ascii="微软雅黑" w:eastAsia="微软雅黑" w:hAnsi="微软雅黑"/>
        </w:rPr>
        <w:t>平抛运动实验常见问题与解决方案</w:t>
      </w:r>
      <w:bookmarkEnd w:id="89"/>
      <w:proofErr w:type="spellEnd"/>
    </w:p>
    <w:tbl>
      <w:tblPr>
        <w:tblStyle w:val="af4"/>
        <w:tblW w:w="0" w:type="auto"/>
        <w:jc w:val="center"/>
        <w:tblLook w:val="04A0" w:firstRow="1" w:lastRow="0" w:firstColumn="1" w:lastColumn="0" w:noHBand="0" w:noVBand="1"/>
      </w:tblPr>
      <w:tblGrid>
        <w:gridCol w:w="2158"/>
        <w:gridCol w:w="2158"/>
        <w:gridCol w:w="2158"/>
        <w:gridCol w:w="2158"/>
      </w:tblGrid>
      <w:tr w:rsidR="00FF1AA5" w14:paraId="6C898398" w14:textId="77777777">
        <w:trPr>
          <w:jc w:val="center"/>
        </w:trPr>
        <w:tc>
          <w:tcPr>
            <w:tcW w:w="2158" w:type="dxa"/>
            <w:shd w:val="clear" w:color="auto" w:fill="4472C4"/>
          </w:tcPr>
          <w:p w14:paraId="572888DA" w14:textId="77777777" w:rsidR="00FF1AA5" w:rsidRDefault="00000000">
            <w:pPr>
              <w:spacing w:after="0" w:line="240" w:lineRule="auto"/>
              <w:jc w:val="center"/>
              <w:rPr>
                <w:rFonts w:hint="eastAsia"/>
              </w:rPr>
            </w:pPr>
            <w:proofErr w:type="spellStart"/>
            <w:r>
              <w:rPr>
                <w:b/>
                <w:color w:val="FFFFFF"/>
                <w:sz w:val="18"/>
              </w:rPr>
              <w:t>编号</w:t>
            </w:r>
            <w:proofErr w:type="spellEnd"/>
          </w:p>
        </w:tc>
        <w:tc>
          <w:tcPr>
            <w:tcW w:w="2158" w:type="dxa"/>
            <w:shd w:val="clear" w:color="auto" w:fill="4472C4"/>
          </w:tcPr>
          <w:p w14:paraId="4916F86C" w14:textId="77777777" w:rsidR="00FF1AA5" w:rsidRDefault="00000000">
            <w:pPr>
              <w:spacing w:after="0" w:line="240" w:lineRule="auto"/>
              <w:jc w:val="center"/>
              <w:rPr>
                <w:rFonts w:hint="eastAsia"/>
              </w:rPr>
            </w:pPr>
            <w:proofErr w:type="spellStart"/>
            <w:r>
              <w:rPr>
                <w:b/>
                <w:color w:val="FFFFFF"/>
                <w:sz w:val="18"/>
              </w:rPr>
              <w:t>问题</w:t>
            </w:r>
            <w:proofErr w:type="spellEnd"/>
          </w:p>
        </w:tc>
        <w:tc>
          <w:tcPr>
            <w:tcW w:w="2158" w:type="dxa"/>
            <w:shd w:val="clear" w:color="auto" w:fill="4472C4"/>
          </w:tcPr>
          <w:p w14:paraId="11453049" w14:textId="77777777" w:rsidR="00FF1AA5" w:rsidRDefault="00000000">
            <w:pPr>
              <w:spacing w:after="0" w:line="240" w:lineRule="auto"/>
              <w:jc w:val="center"/>
              <w:rPr>
                <w:rFonts w:hint="eastAsia"/>
              </w:rPr>
            </w:pPr>
            <w:proofErr w:type="spellStart"/>
            <w:r>
              <w:rPr>
                <w:b/>
                <w:color w:val="FFFFFF"/>
                <w:sz w:val="18"/>
              </w:rPr>
              <w:t>可能原因</w:t>
            </w:r>
            <w:proofErr w:type="spellEnd"/>
          </w:p>
        </w:tc>
        <w:tc>
          <w:tcPr>
            <w:tcW w:w="2158" w:type="dxa"/>
            <w:shd w:val="clear" w:color="auto" w:fill="4472C4"/>
          </w:tcPr>
          <w:p w14:paraId="265A2D53" w14:textId="77777777" w:rsidR="00FF1AA5" w:rsidRDefault="00000000">
            <w:pPr>
              <w:spacing w:after="0" w:line="240" w:lineRule="auto"/>
              <w:jc w:val="center"/>
              <w:rPr>
                <w:rFonts w:hint="eastAsia"/>
              </w:rPr>
            </w:pPr>
            <w:proofErr w:type="spellStart"/>
            <w:r>
              <w:rPr>
                <w:b/>
                <w:color w:val="FFFFFF"/>
                <w:sz w:val="18"/>
              </w:rPr>
              <w:t>解决方案</w:t>
            </w:r>
            <w:proofErr w:type="spellEnd"/>
          </w:p>
        </w:tc>
      </w:tr>
      <w:tr w:rsidR="00FF1AA5" w14:paraId="25519A73" w14:textId="77777777">
        <w:trPr>
          <w:jc w:val="center"/>
        </w:trPr>
        <w:tc>
          <w:tcPr>
            <w:tcW w:w="2158" w:type="dxa"/>
          </w:tcPr>
          <w:p w14:paraId="728A5221" w14:textId="77777777" w:rsidR="00FF1AA5" w:rsidRDefault="00000000">
            <w:pPr>
              <w:spacing w:after="0" w:line="240" w:lineRule="auto"/>
              <w:rPr>
                <w:rFonts w:hint="eastAsia"/>
              </w:rPr>
            </w:pPr>
            <w:r>
              <w:rPr>
                <w:sz w:val="18"/>
              </w:rPr>
              <w:t>1</w:t>
            </w:r>
          </w:p>
        </w:tc>
        <w:tc>
          <w:tcPr>
            <w:tcW w:w="2158" w:type="dxa"/>
          </w:tcPr>
          <w:p w14:paraId="3F7DBC31" w14:textId="77777777" w:rsidR="00FF1AA5" w:rsidRDefault="00000000">
            <w:pPr>
              <w:spacing w:after="0" w:line="240" w:lineRule="auto"/>
              <w:rPr>
                <w:rFonts w:hint="eastAsia"/>
              </w:rPr>
            </w:pPr>
            <w:proofErr w:type="spellStart"/>
            <w:r>
              <w:rPr>
                <w:sz w:val="18"/>
              </w:rPr>
              <w:t>小球轨迹偏离抛物线</w:t>
            </w:r>
            <w:proofErr w:type="spellEnd"/>
          </w:p>
        </w:tc>
        <w:tc>
          <w:tcPr>
            <w:tcW w:w="2158" w:type="dxa"/>
          </w:tcPr>
          <w:p w14:paraId="55A9758C" w14:textId="77777777" w:rsidR="00FF1AA5" w:rsidRDefault="00000000">
            <w:pPr>
              <w:spacing w:after="0" w:line="240" w:lineRule="auto"/>
              <w:rPr>
                <w:rFonts w:hint="eastAsia"/>
              </w:rPr>
            </w:pPr>
            <w:proofErr w:type="spellStart"/>
            <w:r>
              <w:rPr>
                <w:sz w:val="18"/>
              </w:rPr>
              <w:t>小球旋转或释放时有推力</w:t>
            </w:r>
            <w:proofErr w:type="spellEnd"/>
          </w:p>
        </w:tc>
        <w:tc>
          <w:tcPr>
            <w:tcW w:w="2158" w:type="dxa"/>
          </w:tcPr>
          <w:p w14:paraId="610F5C37" w14:textId="77777777" w:rsidR="00FF1AA5" w:rsidRDefault="00000000">
            <w:pPr>
              <w:spacing w:after="0" w:line="240" w:lineRule="auto"/>
              <w:rPr>
                <w:rFonts w:hint="eastAsia"/>
              </w:rPr>
            </w:pPr>
            <w:proofErr w:type="spellStart"/>
            <w:r>
              <w:rPr>
                <w:sz w:val="18"/>
              </w:rPr>
              <w:t>使用光滑小球，优化释放机构</w:t>
            </w:r>
            <w:proofErr w:type="spellEnd"/>
          </w:p>
        </w:tc>
      </w:tr>
      <w:tr w:rsidR="00FF1AA5" w14:paraId="1A00242B" w14:textId="77777777">
        <w:trPr>
          <w:jc w:val="center"/>
        </w:trPr>
        <w:tc>
          <w:tcPr>
            <w:tcW w:w="2158" w:type="dxa"/>
            <w:shd w:val="clear" w:color="auto" w:fill="D6E4F0"/>
          </w:tcPr>
          <w:p w14:paraId="469EF9E8" w14:textId="77777777" w:rsidR="00FF1AA5" w:rsidRDefault="00000000">
            <w:pPr>
              <w:spacing w:after="0" w:line="240" w:lineRule="auto"/>
              <w:rPr>
                <w:rFonts w:hint="eastAsia"/>
              </w:rPr>
            </w:pPr>
            <w:r>
              <w:rPr>
                <w:sz w:val="18"/>
              </w:rPr>
              <w:t>2</w:t>
            </w:r>
          </w:p>
        </w:tc>
        <w:tc>
          <w:tcPr>
            <w:tcW w:w="2158" w:type="dxa"/>
            <w:shd w:val="clear" w:color="auto" w:fill="D6E4F0"/>
          </w:tcPr>
          <w:p w14:paraId="5BE601BC" w14:textId="77777777" w:rsidR="00FF1AA5" w:rsidRDefault="00000000">
            <w:pPr>
              <w:spacing w:after="0" w:line="240" w:lineRule="auto"/>
              <w:rPr>
                <w:rFonts w:hint="eastAsia"/>
              </w:rPr>
            </w:pPr>
            <w:proofErr w:type="spellStart"/>
            <w:r>
              <w:rPr>
                <w:sz w:val="18"/>
              </w:rPr>
              <w:t>图像检测不到小球</w:t>
            </w:r>
            <w:proofErr w:type="spellEnd"/>
          </w:p>
        </w:tc>
        <w:tc>
          <w:tcPr>
            <w:tcW w:w="2158" w:type="dxa"/>
            <w:shd w:val="clear" w:color="auto" w:fill="D6E4F0"/>
          </w:tcPr>
          <w:p w14:paraId="21DD7BF0" w14:textId="77777777" w:rsidR="00FF1AA5" w:rsidRDefault="00000000">
            <w:pPr>
              <w:spacing w:after="0" w:line="240" w:lineRule="auto"/>
              <w:rPr>
                <w:rFonts w:hint="eastAsia"/>
              </w:rPr>
            </w:pPr>
            <w:proofErr w:type="spellStart"/>
            <w:r>
              <w:rPr>
                <w:sz w:val="18"/>
              </w:rPr>
              <w:t>颜色阈值不匹配</w:t>
            </w:r>
            <w:proofErr w:type="spellEnd"/>
          </w:p>
        </w:tc>
        <w:tc>
          <w:tcPr>
            <w:tcW w:w="2158" w:type="dxa"/>
            <w:shd w:val="clear" w:color="auto" w:fill="D6E4F0"/>
          </w:tcPr>
          <w:p w14:paraId="48E87C94" w14:textId="77777777" w:rsidR="00FF1AA5" w:rsidRDefault="00000000">
            <w:pPr>
              <w:spacing w:after="0" w:line="240" w:lineRule="auto"/>
              <w:rPr>
                <w:rFonts w:hint="eastAsia"/>
              </w:rPr>
            </w:pPr>
            <w:proofErr w:type="spellStart"/>
            <w:r>
              <w:rPr>
                <w:sz w:val="18"/>
              </w:rPr>
              <w:t>使用颜色标定功能调整HSV范围</w:t>
            </w:r>
            <w:proofErr w:type="spellEnd"/>
          </w:p>
        </w:tc>
      </w:tr>
      <w:tr w:rsidR="00FF1AA5" w14:paraId="2C75B1D3" w14:textId="77777777">
        <w:trPr>
          <w:jc w:val="center"/>
        </w:trPr>
        <w:tc>
          <w:tcPr>
            <w:tcW w:w="2158" w:type="dxa"/>
          </w:tcPr>
          <w:p w14:paraId="12783667" w14:textId="77777777" w:rsidR="00FF1AA5" w:rsidRDefault="00000000">
            <w:pPr>
              <w:spacing w:after="0" w:line="240" w:lineRule="auto"/>
              <w:rPr>
                <w:rFonts w:hint="eastAsia"/>
              </w:rPr>
            </w:pPr>
            <w:r>
              <w:rPr>
                <w:sz w:val="18"/>
              </w:rPr>
              <w:t>3</w:t>
            </w:r>
          </w:p>
        </w:tc>
        <w:tc>
          <w:tcPr>
            <w:tcW w:w="2158" w:type="dxa"/>
          </w:tcPr>
          <w:p w14:paraId="28CBCA69" w14:textId="77777777" w:rsidR="00FF1AA5" w:rsidRDefault="00000000">
            <w:pPr>
              <w:spacing w:after="0" w:line="240" w:lineRule="auto"/>
              <w:rPr>
                <w:rFonts w:hint="eastAsia"/>
              </w:rPr>
            </w:pPr>
            <w:r>
              <w:rPr>
                <w:sz w:val="18"/>
              </w:rPr>
              <w:t>拟合R2很低</w:t>
            </w:r>
          </w:p>
        </w:tc>
        <w:tc>
          <w:tcPr>
            <w:tcW w:w="2158" w:type="dxa"/>
          </w:tcPr>
          <w:p w14:paraId="2D20F271" w14:textId="77777777" w:rsidR="00FF1AA5" w:rsidRDefault="00000000">
            <w:pPr>
              <w:spacing w:after="0" w:line="240" w:lineRule="auto"/>
              <w:rPr>
                <w:rFonts w:hint="eastAsia"/>
              </w:rPr>
            </w:pPr>
            <w:proofErr w:type="spellStart"/>
            <w:r>
              <w:rPr>
                <w:sz w:val="18"/>
              </w:rPr>
              <w:t>数据点太少或有异常值</w:t>
            </w:r>
            <w:proofErr w:type="spellEnd"/>
          </w:p>
        </w:tc>
        <w:tc>
          <w:tcPr>
            <w:tcW w:w="2158" w:type="dxa"/>
          </w:tcPr>
          <w:p w14:paraId="640199C9" w14:textId="77777777" w:rsidR="00FF1AA5" w:rsidRDefault="00000000">
            <w:pPr>
              <w:spacing w:after="0" w:line="240" w:lineRule="auto"/>
              <w:rPr>
                <w:rFonts w:hint="eastAsia"/>
              </w:rPr>
            </w:pPr>
            <w:proofErr w:type="spellStart"/>
            <w:r>
              <w:rPr>
                <w:sz w:val="18"/>
              </w:rPr>
              <w:t>增加数据采集时间，使用数据清洗</w:t>
            </w:r>
            <w:proofErr w:type="spellEnd"/>
          </w:p>
        </w:tc>
      </w:tr>
      <w:tr w:rsidR="00FF1AA5" w14:paraId="61A34CD7" w14:textId="77777777">
        <w:trPr>
          <w:jc w:val="center"/>
        </w:trPr>
        <w:tc>
          <w:tcPr>
            <w:tcW w:w="2158" w:type="dxa"/>
            <w:shd w:val="clear" w:color="auto" w:fill="D6E4F0"/>
          </w:tcPr>
          <w:p w14:paraId="3A33C485" w14:textId="77777777" w:rsidR="00FF1AA5" w:rsidRDefault="00000000">
            <w:pPr>
              <w:spacing w:after="0" w:line="240" w:lineRule="auto"/>
              <w:rPr>
                <w:rFonts w:hint="eastAsia"/>
              </w:rPr>
            </w:pPr>
            <w:r>
              <w:rPr>
                <w:sz w:val="18"/>
              </w:rPr>
              <w:t>4</w:t>
            </w:r>
          </w:p>
        </w:tc>
        <w:tc>
          <w:tcPr>
            <w:tcW w:w="2158" w:type="dxa"/>
            <w:shd w:val="clear" w:color="auto" w:fill="D6E4F0"/>
          </w:tcPr>
          <w:p w14:paraId="6F06E620" w14:textId="77777777" w:rsidR="00FF1AA5" w:rsidRDefault="00000000">
            <w:pPr>
              <w:spacing w:after="0" w:line="240" w:lineRule="auto"/>
              <w:rPr>
                <w:rFonts w:hint="eastAsia"/>
              </w:rPr>
            </w:pPr>
            <w:proofErr w:type="spellStart"/>
            <w:r>
              <w:rPr>
                <w:sz w:val="18"/>
              </w:rPr>
              <w:t>测得的g值偏差大</w:t>
            </w:r>
            <w:proofErr w:type="spellEnd"/>
          </w:p>
        </w:tc>
        <w:tc>
          <w:tcPr>
            <w:tcW w:w="2158" w:type="dxa"/>
            <w:shd w:val="clear" w:color="auto" w:fill="D6E4F0"/>
          </w:tcPr>
          <w:p w14:paraId="76B74239" w14:textId="77777777" w:rsidR="00FF1AA5" w:rsidRDefault="00000000">
            <w:pPr>
              <w:spacing w:after="0" w:line="240" w:lineRule="auto"/>
              <w:rPr>
                <w:rFonts w:hint="eastAsia"/>
              </w:rPr>
            </w:pPr>
            <w:proofErr w:type="spellStart"/>
            <w:r>
              <w:rPr>
                <w:sz w:val="18"/>
              </w:rPr>
              <w:t>标定不准确</w:t>
            </w:r>
            <w:proofErr w:type="spellEnd"/>
          </w:p>
        </w:tc>
        <w:tc>
          <w:tcPr>
            <w:tcW w:w="2158" w:type="dxa"/>
            <w:shd w:val="clear" w:color="auto" w:fill="D6E4F0"/>
          </w:tcPr>
          <w:p w14:paraId="6F74746C" w14:textId="77777777" w:rsidR="00FF1AA5" w:rsidRDefault="00000000">
            <w:pPr>
              <w:spacing w:after="0" w:line="240" w:lineRule="auto"/>
              <w:rPr>
                <w:rFonts w:hint="eastAsia"/>
              </w:rPr>
            </w:pPr>
            <w:proofErr w:type="spellStart"/>
            <w:r>
              <w:rPr>
                <w:sz w:val="18"/>
              </w:rPr>
              <w:t>重新标定，确保aruco标记位置准确</w:t>
            </w:r>
            <w:proofErr w:type="spellEnd"/>
          </w:p>
        </w:tc>
      </w:tr>
      <w:tr w:rsidR="00FF1AA5" w14:paraId="7C704B4A" w14:textId="77777777">
        <w:trPr>
          <w:jc w:val="center"/>
        </w:trPr>
        <w:tc>
          <w:tcPr>
            <w:tcW w:w="2158" w:type="dxa"/>
          </w:tcPr>
          <w:p w14:paraId="50C7CCD0" w14:textId="77777777" w:rsidR="00FF1AA5" w:rsidRDefault="00000000">
            <w:pPr>
              <w:spacing w:after="0" w:line="240" w:lineRule="auto"/>
              <w:rPr>
                <w:rFonts w:hint="eastAsia"/>
              </w:rPr>
            </w:pPr>
            <w:r>
              <w:rPr>
                <w:sz w:val="18"/>
              </w:rPr>
              <w:t>5</w:t>
            </w:r>
          </w:p>
        </w:tc>
        <w:tc>
          <w:tcPr>
            <w:tcW w:w="2158" w:type="dxa"/>
          </w:tcPr>
          <w:p w14:paraId="1C09394E" w14:textId="77777777" w:rsidR="00FF1AA5" w:rsidRDefault="00000000">
            <w:pPr>
              <w:spacing w:after="0" w:line="240" w:lineRule="auto"/>
              <w:rPr>
                <w:rFonts w:hint="eastAsia"/>
              </w:rPr>
            </w:pPr>
            <w:proofErr w:type="spellStart"/>
            <w:r>
              <w:rPr>
                <w:sz w:val="18"/>
              </w:rPr>
              <w:t>视频流延迟大</w:t>
            </w:r>
            <w:proofErr w:type="spellEnd"/>
          </w:p>
        </w:tc>
        <w:tc>
          <w:tcPr>
            <w:tcW w:w="2158" w:type="dxa"/>
          </w:tcPr>
          <w:p w14:paraId="28E834D6" w14:textId="77777777" w:rsidR="00FF1AA5" w:rsidRDefault="00000000">
            <w:pPr>
              <w:spacing w:after="0" w:line="240" w:lineRule="auto"/>
              <w:rPr>
                <w:rFonts w:hint="eastAsia"/>
              </w:rPr>
            </w:pPr>
            <w:proofErr w:type="spellStart"/>
            <w:r>
              <w:rPr>
                <w:sz w:val="18"/>
              </w:rPr>
              <w:t>WiFi网络拥塞</w:t>
            </w:r>
            <w:proofErr w:type="spellEnd"/>
          </w:p>
        </w:tc>
        <w:tc>
          <w:tcPr>
            <w:tcW w:w="2158" w:type="dxa"/>
          </w:tcPr>
          <w:p w14:paraId="6F3FC4DD" w14:textId="77777777" w:rsidR="00FF1AA5" w:rsidRDefault="00000000">
            <w:pPr>
              <w:spacing w:after="0" w:line="240" w:lineRule="auto"/>
              <w:rPr>
                <w:rFonts w:hint="eastAsia"/>
              </w:rPr>
            </w:pPr>
            <w:r>
              <w:rPr>
                <w:sz w:val="18"/>
              </w:rPr>
              <w:t xml:space="preserve">使用5GHz </w:t>
            </w:r>
            <w:proofErr w:type="spellStart"/>
            <w:r>
              <w:rPr>
                <w:sz w:val="18"/>
              </w:rPr>
              <w:t>WiFi，降低视频分辨率</w:t>
            </w:r>
            <w:proofErr w:type="spellEnd"/>
          </w:p>
        </w:tc>
      </w:tr>
      <w:tr w:rsidR="00FF1AA5" w14:paraId="2DBC992C" w14:textId="77777777">
        <w:trPr>
          <w:jc w:val="center"/>
        </w:trPr>
        <w:tc>
          <w:tcPr>
            <w:tcW w:w="2158" w:type="dxa"/>
            <w:shd w:val="clear" w:color="auto" w:fill="D6E4F0"/>
          </w:tcPr>
          <w:p w14:paraId="7B056392" w14:textId="77777777" w:rsidR="00FF1AA5" w:rsidRDefault="00000000">
            <w:pPr>
              <w:spacing w:after="0" w:line="240" w:lineRule="auto"/>
              <w:rPr>
                <w:rFonts w:hint="eastAsia"/>
              </w:rPr>
            </w:pPr>
            <w:r>
              <w:rPr>
                <w:sz w:val="18"/>
              </w:rPr>
              <w:t>6</w:t>
            </w:r>
          </w:p>
        </w:tc>
        <w:tc>
          <w:tcPr>
            <w:tcW w:w="2158" w:type="dxa"/>
            <w:shd w:val="clear" w:color="auto" w:fill="D6E4F0"/>
          </w:tcPr>
          <w:p w14:paraId="18C9C477" w14:textId="77777777" w:rsidR="00FF1AA5" w:rsidRDefault="00000000">
            <w:pPr>
              <w:spacing w:after="0" w:line="240" w:lineRule="auto"/>
              <w:rPr>
                <w:rFonts w:hint="eastAsia"/>
              </w:rPr>
            </w:pPr>
            <w:r>
              <w:rPr>
                <w:sz w:val="18"/>
              </w:rPr>
              <w:t>ESP32无法连接WiFi</w:t>
            </w:r>
          </w:p>
        </w:tc>
        <w:tc>
          <w:tcPr>
            <w:tcW w:w="2158" w:type="dxa"/>
            <w:shd w:val="clear" w:color="auto" w:fill="D6E4F0"/>
          </w:tcPr>
          <w:p w14:paraId="0F82B66A" w14:textId="77777777" w:rsidR="00FF1AA5" w:rsidRDefault="00000000">
            <w:pPr>
              <w:spacing w:after="0" w:line="240" w:lineRule="auto"/>
              <w:rPr>
                <w:rFonts w:hint="eastAsia"/>
              </w:rPr>
            </w:pPr>
            <w:proofErr w:type="spellStart"/>
            <w:r>
              <w:rPr>
                <w:sz w:val="18"/>
              </w:rPr>
              <w:t>密码错误或信号弱</w:t>
            </w:r>
            <w:proofErr w:type="spellEnd"/>
          </w:p>
        </w:tc>
        <w:tc>
          <w:tcPr>
            <w:tcW w:w="2158" w:type="dxa"/>
            <w:shd w:val="clear" w:color="auto" w:fill="D6E4F0"/>
          </w:tcPr>
          <w:p w14:paraId="249CC84B" w14:textId="77777777" w:rsidR="00FF1AA5" w:rsidRDefault="00000000">
            <w:pPr>
              <w:spacing w:after="0" w:line="240" w:lineRule="auto"/>
              <w:rPr>
                <w:rFonts w:hint="eastAsia"/>
              </w:rPr>
            </w:pPr>
            <w:proofErr w:type="spellStart"/>
            <w:r>
              <w:rPr>
                <w:sz w:val="18"/>
              </w:rPr>
              <w:t>检查WiFi配置，靠近路由器</w:t>
            </w:r>
            <w:proofErr w:type="spellEnd"/>
          </w:p>
        </w:tc>
      </w:tr>
      <w:tr w:rsidR="00FF1AA5" w14:paraId="2E40C5B7" w14:textId="77777777">
        <w:trPr>
          <w:jc w:val="center"/>
        </w:trPr>
        <w:tc>
          <w:tcPr>
            <w:tcW w:w="2158" w:type="dxa"/>
          </w:tcPr>
          <w:p w14:paraId="374D021B" w14:textId="77777777" w:rsidR="00FF1AA5" w:rsidRDefault="00000000">
            <w:pPr>
              <w:spacing w:after="0" w:line="240" w:lineRule="auto"/>
              <w:rPr>
                <w:rFonts w:hint="eastAsia"/>
              </w:rPr>
            </w:pPr>
            <w:r>
              <w:rPr>
                <w:sz w:val="18"/>
              </w:rPr>
              <w:t>7</w:t>
            </w:r>
          </w:p>
        </w:tc>
        <w:tc>
          <w:tcPr>
            <w:tcW w:w="2158" w:type="dxa"/>
          </w:tcPr>
          <w:p w14:paraId="20568679" w14:textId="77777777" w:rsidR="00FF1AA5" w:rsidRDefault="00000000">
            <w:pPr>
              <w:spacing w:after="0" w:line="240" w:lineRule="auto"/>
              <w:rPr>
                <w:rFonts w:hint="eastAsia"/>
              </w:rPr>
            </w:pPr>
            <w:proofErr w:type="spellStart"/>
            <w:r>
              <w:rPr>
                <w:sz w:val="18"/>
              </w:rPr>
              <w:t>舵机不动作</w:t>
            </w:r>
            <w:proofErr w:type="spellEnd"/>
          </w:p>
        </w:tc>
        <w:tc>
          <w:tcPr>
            <w:tcW w:w="2158" w:type="dxa"/>
          </w:tcPr>
          <w:p w14:paraId="3271A06E" w14:textId="77777777" w:rsidR="00FF1AA5" w:rsidRDefault="00000000">
            <w:pPr>
              <w:spacing w:after="0" w:line="240" w:lineRule="auto"/>
              <w:rPr>
                <w:rFonts w:hint="eastAsia"/>
              </w:rPr>
            </w:pPr>
            <w:proofErr w:type="spellStart"/>
            <w:r>
              <w:rPr>
                <w:sz w:val="18"/>
              </w:rPr>
              <w:t>供电不足</w:t>
            </w:r>
            <w:proofErr w:type="spellEnd"/>
          </w:p>
        </w:tc>
        <w:tc>
          <w:tcPr>
            <w:tcW w:w="2158" w:type="dxa"/>
          </w:tcPr>
          <w:p w14:paraId="4C2478F2" w14:textId="77777777" w:rsidR="00FF1AA5" w:rsidRDefault="00000000">
            <w:pPr>
              <w:spacing w:after="0" w:line="240" w:lineRule="auto"/>
              <w:rPr>
                <w:rFonts w:hint="eastAsia"/>
              </w:rPr>
            </w:pPr>
            <w:r>
              <w:rPr>
                <w:sz w:val="18"/>
              </w:rPr>
              <w:t>确保舵机有独立的12V供电</w:t>
            </w:r>
          </w:p>
        </w:tc>
      </w:tr>
      <w:tr w:rsidR="00FF1AA5" w14:paraId="7C019FC0" w14:textId="77777777">
        <w:trPr>
          <w:jc w:val="center"/>
        </w:trPr>
        <w:tc>
          <w:tcPr>
            <w:tcW w:w="2158" w:type="dxa"/>
            <w:shd w:val="clear" w:color="auto" w:fill="D6E4F0"/>
          </w:tcPr>
          <w:p w14:paraId="05EDC33E" w14:textId="77777777" w:rsidR="00FF1AA5" w:rsidRDefault="00000000">
            <w:pPr>
              <w:spacing w:after="0" w:line="240" w:lineRule="auto"/>
              <w:rPr>
                <w:rFonts w:hint="eastAsia"/>
              </w:rPr>
            </w:pPr>
            <w:r>
              <w:rPr>
                <w:sz w:val="18"/>
              </w:rPr>
              <w:t>8</w:t>
            </w:r>
          </w:p>
        </w:tc>
        <w:tc>
          <w:tcPr>
            <w:tcW w:w="2158" w:type="dxa"/>
            <w:shd w:val="clear" w:color="auto" w:fill="D6E4F0"/>
          </w:tcPr>
          <w:p w14:paraId="0D67D920" w14:textId="77777777" w:rsidR="00FF1AA5" w:rsidRDefault="00000000">
            <w:pPr>
              <w:spacing w:after="0" w:line="240" w:lineRule="auto"/>
              <w:rPr>
                <w:rFonts w:hint="eastAsia"/>
              </w:rPr>
            </w:pPr>
            <w:proofErr w:type="spellStart"/>
            <w:r>
              <w:rPr>
                <w:sz w:val="18"/>
              </w:rPr>
              <w:t>红外传感器不触发</w:t>
            </w:r>
            <w:proofErr w:type="spellEnd"/>
          </w:p>
        </w:tc>
        <w:tc>
          <w:tcPr>
            <w:tcW w:w="2158" w:type="dxa"/>
            <w:shd w:val="clear" w:color="auto" w:fill="D6E4F0"/>
          </w:tcPr>
          <w:p w14:paraId="64014B8F" w14:textId="77777777" w:rsidR="00FF1AA5" w:rsidRDefault="00000000">
            <w:pPr>
              <w:spacing w:after="0" w:line="240" w:lineRule="auto"/>
              <w:rPr>
                <w:rFonts w:hint="eastAsia"/>
              </w:rPr>
            </w:pPr>
            <w:proofErr w:type="spellStart"/>
            <w:r>
              <w:rPr>
                <w:sz w:val="18"/>
              </w:rPr>
              <w:t>检测距离不对</w:t>
            </w:r>
            <w:proofErr w:type="spellEnd"/>
          </w:p>
        </w:tc>
        <w:tc>
          <w:tcPr>
            <w:tcW w:w="2158" w:type="dxa"/>
            <w:shd w:val="clear" w:color="auto" w:fill="D6E4F0"/>
          </w:tcPr>
          <w:p w14:paraId="20BC89DD" w14:textId="77777777" w:rsidR="00FF1AA5" w:rsidRDefault="00000000">
            <w:pPr>
              <w:spacing w:after="0" w:line="240" w:lineRule="auto"/>
              <w:rPr>
                <w:rFonts w:hint="eastAsia"/>
              </w:rPr>
            </w:pPr>
            <w:proofErr w:type="spellStart"/>
            <w:r>
              <w:rPr>
                <w:sz w:val="18"/>
              </w:rPr>
              <w:t>调节传感器灵敏度旋钮</w:t>
            </w:r>
            <w:proofErr w:type="spellEnd"/>
          </w:p>
        </w:tc>
      </w:tr>
      <w:tr w:rsidR="00FF1AA5" w14:paraId="479DB8C9" w14:textId="77777777">
        <w:trPr>
          <w:jc w:val="center"/>
        </w:trPr>
        <w:tc>
          <w:tcPr>
            <w:tcW w:w="2158" w:type="dxa"/>
          </w:tcPr>
          <w:p w14:paraId="655A78FE" w14:textId="77777777" w:rsidR="00FF1AA5" w:rsidRDefault="00000000">
            <w:pPr>
              <w:spacing w:after="0" w:line="240" w:lineRule="auto"/>
              <w:rPr>
                <w:rFonts w:hint="eastAsia"/>
              </w:rPr>
            </w:pPr>
            <w:r>
              <w:rPr>
                <w:sz w:val="18"/>
              </w:rPr>
              <w:t>9</w:t>
            </w:r>
          </w:p>
        </w:tc>
        <w:tc>
          <w:tcPr>
            <w:tcW w:w="2158" w:type="dxa"/>
          </w:tcPr>
          <w:p w14:paraId="5AE08602" w14:textId="77777777" w:rsidR="00FF1AA5" w:rsidRDefault="00000000">
            <w:pPr>
              <w:spacing w:after="0" w:line="240" w:lineRule="auto"/>
              <w:rPr>
                <w:rFonts w:hint="eastAsia"/>
              </w:rPr>
            </w:pPr>
            <w:proofErr w:type="spellStart"/>
            <w:r>
              <w:rPr>
                <w:sz w:val="18"/>
              </w:rPr>
              <w:t>小球释放后旋转</w:t>
            </w:r>
            <w:proofErr w:type="spellEnd"/>
          </w:p>
        </w:tc>
        <w:tc>
          <w:tcPr>
            <w:tcW w:w="2158" w:type="dxa"/>
          </w:tcPr>
          <w:p w14:paraId="7281DD7B" w14:textId="77777777" w:rsidR="00FF1AA5" w:rsidRDefault="00000000">
            <w:pPr>
              <w:spacing w:after="0" w:line="240" w:lineRule="auto"/>
              <w:rPr>
                <w:rFonts w:hint="eastAsia"/>
              </w:rPr>
            </w:pPr>
            <w:proofErr w:type="spellStart"/>
            <w:r>
              <w:rPr>
                <w:sz w:val="18"/>
              </w:rPr>
              <w:t>释放机构摩擦不均</w:t>
            </w:r>
            <w:proofErr w:type="spellEnd"/>
          </w:p>
        </w:tc>
        <w:tc>
          <w:tcPr>
            <w:tcW w:w="2158" w:type="dxa"/>
          </w:tcPr>
          <w:p w14:paraId="7B1AA0F4" w14:textId="77777777" w:rsidR="00FF1AA5" w:rsidRDefault="00000000">
            <w:pPr>
              <w:spacing w:after="0" w:line="240" w:lineRule="auto"/>
              <w:rPr>
                <w:rFonts w:hint="eastAsia"/>
              </w:rPr>
            </w:pPr>
            <w:proofErr w:type="spellStart"/>
            <w:r>
              <w:rPr>
                <w:sz w:val="18"/>
              </w:rPr>
              <w:t>打磨释放机构接触面</w:t>
            </w:r>
            <w:proofErr w:type="spellEnd"/>
          </w:p>
        </w:tc>
      </w:tr>
      <w:tr w:rsidR="00FF1AA5" w14:paraId="03FFD86E" w14:textId="77777777">
        <w:trPr>
          <w:jc w:val="center"/>
        </w:trPr>
        <w:tc>
          <w:tcPr>
            <w:tcW w:w="2158" w:type="dxa"/>
            <w:shd w:val="clear" w:color="auto" w:fill="D6E4F0"/>
          </w:tcPr>
          <w:p w14:paraId="08C6D283" w14:textId="77777777" w:rsidR="00FF1AA5" w:rsidRDefault="00000000">
            <w:pPr>
              <w:spacing w:after="0" w:line="240" w:lineRule="auto"/>
              <w:rPr>
                <w:rFonts w:hint="eastAsia"/>
              </w:rPr>
            </w:pPr>
            <w:r>
              <w:rPr>
                <w:sz w:val="18"/>
              </w:rPr>
              <w:t>10</w:t>
            </w:r>
          </w:p>
        </w:tc>
        <w:tc>
          <w:tcPr>
            <w:tcW w:w="2158" w:type="dxa"/>
            <w:shd w:val="clear" w:color="auto" w:fill="D6E4F0"/>
          </w:tcPr>
          <w:p w14:paraId="4E8696BF" w14:textId="77777777" w:rsidR="00FF1AA5" w:rsidRDefault="00000000">
            <w:pPr>
              <w:spacing w:after="0" w:line="240" w:lineRule="auto"/>
              <w:rPr>
                <w:rFonts w:hint="eastAsia"/>
              </w:rPr>
            </w:pPr>
            <w:proofErr w:type="spellStart"/>
            <w:r>
              <w:rPr>
                <w:sz w:val="18"/>
              </w:rPr>
              <w:t>数据点分布不均匀</w:t>
            </w:r>
            <w:proofErr w:type="spellEnd"/>
          </w:p>
        </w:tc>
        <w:tc>
          <w:tcPr>
            <w:tcW w:w="2158" w:type="dxa"/>
            <w:shd w:val="clear" w:color="auto" w:fill="D6E4F0"/>
          </w:tcPr>
          <w:p w14:paraId="1C520F35" w14:textId="77777777" w:rsidR="00FF1AA5" w:rsidRDefault="00000000">
            <w:pPr>
              <w:spacing w:after="0" w:line="240" w:lineRule="auto"/>
              <w:rPr>
                <w:rFonts w:hint="eastAsia"/>
              </w:rPr>
            </w:pPr>
            <w:proofErr w:type="spellStart"/>
            <w:r>
              <w:rPr>
                <w:sz w:val="18"/>
              </w:rPr>
              <w:t>帧率不稳定</w:t>
            </w:r>
            <w:proofErr w:type="spellEnd"/>
          </w:p>
        </w:tc>
        <w:tc>
          <w:tcPr>
            <w:tcW w:w="2158" w:type="dxa"/>
            <w:shd w:val="clear" w:color="auto" w:fill="D6E4F0"/>
          </w:tcPr>
          <w:p w14:paraId="131E145C" w14:textId="77777777" w:rsidR="00FF1AA5" w:rsidRDefault="00000000">
            <w:pPr>
              <w:spacing w:after="0" w:line="240" w:lineRule="auto"/>
              <w:rPr>
                <w:rFonts w:hint="eastAsia"/>
              </w:rPr>
            </w:pPr>
            <w:proofErr w:type="spellStart"/>
            <w:r>
              <w:rPr>
                <w:sz w:val="18"/>
              </w:rPr>
              <w:t>降低分辨率，确保处理速度</w:t>
            </w:r>
            <w:proofErr w:type="spellEnd"/>
          </w:p>
        </w:tc>
      </w:tr>
    </w:tbl>
    <w:p w14:paraId="091EA09F" w14:textId="77777777" w:rsidR="00FF1AA5" w:rsidRDefault="00000000">
      <w:pPr>
        <w:rPr>
          <w:rFonts w:hint="eastAsia"/>
        </w:rPr>
      </w:pPr>
      <w:r>
        <w:br w:type="page"/>
      </w:r>
    </w:p>
    <w:p w14:paraId="7704B120" w14:textId="77777777" w:rsidR="00FF1AA5" w:rsidRDefault="00000000">
      <w:pPr>
        <w:pStyle w:val="21"/>
      </w:pPr>
      <w:bookmarkStart w:id="90" w:name="_Toc17579"/>
      <w:r>
        <w:rPr>
          <w:rFonts w:ascii="微软雅黑" w:eastAsia="微软雅黑" w:hAnsi="微软雅黑"/>
        </w:rPr>
        <w:lastRenderedPageBreak/>
        <w:t xml:space="preserve">第12章 </w:t>
      </w:r>
      <w:proofErr w:type="spellStart"/>
      <w:r>
        <w:rPr>
          <w:rFonts w:ascii="微软雅黑" w:eastAsia="微软雅黑" w:hAnsi="微软雅黑"/>
        </w:rPr>
        <w:t>平抛运动推导详解与装置组装</w:t>
      </w:r>
      <w:bookmarkEnd w:id="90"/>
      <w:proofErr w:type="spellEnd"/>
    </w:p>
    <w:p w14:paraId="0A0C0FC4" w14:textId="77777777" w:rsidR="00FF1AA5" w:rsidRDefault="00000000">
      <w:pPr>
        <w:pStyle w:val="31"/>
      </w:pPr>
      <w:bookmarkStart w:id="91" w:name="_Toc9798"/>
      <w:r>
        <w:rPr>
          <w:rFonts w:ascii="微软雅黑" w:eastAsia="微软雅黑" w:hAnsi="微软雅黑"/>
        </w:rPr>
        <w:t xml:space="preserve">11.10 </w:t>
      </w:r>
      <w:proofErr w:type="spellStart"/>
      <w:r>
        <w:rPr>
          <w:rFonts w:ascii="微软雅黑" w:eastAsia="微软雅黑" w:hAnsi="微软雅黑"/>
        </w:rPr>
        <w:t>受力分析图</w:t>
      </w:r>
      <w:bookmarkEnd w:id="91"/>
      <w:proofErr w:type="spellEnd"/>
    </w:p>
    <w:p w14:paraId="0BC57E7D" w14:textId="77777777" w:rsidR="00FF1AA5" w:rsidRDefault="00000000">
      <w:pPr>
        <w:ind w:firstLine="420"/>
        <w:rPr>
          <w:rFonts w:hint="eastAsia"/>
        </w:rPr>
      </w:pPr>
      <w:proofErr w:type="spellStart"/>
      <w:r>
        <w:t>下图展示了四个实验的受力分析。理解受力是推导运动方程的第一步</w:t>
      </w:r>
      <w:proofErr w:type="spellEnd"/>
      <w:r>
        <w:t>。</w:t>
      </w:r>
    </w:p>
    <w:p w14:paraId="3292424D" w14:textId="77777777" w:rsidR="00FF1AA5" w:rsidRDefault="00000000">
      <w:pPr>
        <w:jc w:val="center"/>
        <w:rPr>
          <w:rFonts w:hint="eastAsia"/>
        </w:rPr>
      </w:pPr>
      <w:r>
        <w:rPr>
          <w:noProof/>
        </w:rPr>
        <w:drawing>
          <wp:inline distT="0" distB="0" distL="114300" distR="114300" wp14:anchorId="51495BD3" wp14:editId="06548B51">
            <wp:extent cx="5759450" cy="5589270"/>
            <wp:effectExtent l="0" t="0" r="635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760000" cy="5589698"/>
                    </a:xfrm>
                    <a:prstGeom prst="rect">
                      <a:avLst/>
                    </a:prstGeom>
                  </pic:spPr>
                </pic:pic>
              </a:graphicData>
            </a:graphic>
          </wp:inline>
        </w:drawing>
      </w:r>
    </w:p>
    <w:p w14:paraId="300642FD" w14:textId="77777777" w:rsidR="00FF1AA5" w:rsidRDefault="00000000">
      <w:pPr>
        <w:jc w:val="center"/>
        <w:rPr>
          <w:rFonts w:hint="eastAsia"/>
        </w:rPr>
      </w:pPr>
      <w:proofErr w:type="spellStart"/>
      <w:r>
        <w:rPr>
          <w:color w:val="666666"/>
          <w:sz w:val="18"/>
        </w:rPr>
        <w:t>图：force</w:t>
      </w:r>
      <w:proofErr w:type="spellEnd"/>
      <w:r>
        <w:rPr>
          <w:color w:val="666666"/>
          <w:sz w:val="18"/>
        </w:rPr>
        <w:t xml:space="preserve"> diagrams</w:t>
      </w:r>
    </w:p>
    <w:p w14:paraId="7B44B488" w14:textId="77777777" w:rsidR="00FF1AA5" w:rsidRDefault="00000000">
      <w:pPr>
        <w:pStyle w:val="31"/>
      </w:pPr>
      <w:bookmarkStart w:id="92" w:name="_Toc4334"/>
      <w:r>
        <w:rPr>
          <w:rFonts w:ascii="微软雅黑" w:eastAsia="微软雅黑" w:hAnsi="微软雅黑"/>
        </w:rPr>
        <w:t xml:space="preserve">11.11 </w:t>
      </w:r>
      <w:proofErr w:type="spellStart"/>
      <w:r>
        <w:rPr>
          <w:rFonts w:ascii="微软雅黑" w:eastAsia="微软雅黑" w:hAnsi="微软雅黑"/>
        </w:rPr>
        <w:t>平抛运动实验装置总体示意图</w:t>
      </w:r>
      <w:bookmarkEnd w:id="92"/>
      <w:proofErr w:type="spellEnd"/>
    </w:p>
    <w:p w14:paraId="15CEB055" w14:textId="77777777" w:rsidR="00FF1AA5" w:rsidRDefault="00000000">
      <w:pPr>
        <w:ind w:firstLine="420"/>
        <w:rPr>
          <w:rFonts w:hint="eastAsia"/>
        </w:rPr>
      </w:pPr>
      <w:proofErr w:type="spellStart"/>
      <w:r>
        <w:t>下图展示了平抛运动实验装置的总体结构。整个装置由铝型材框架、发射装置、传感器、背景板和手机摄像头组成</w:t>
      </w:r>
      <w:proofErr w:type="spellEnd"/>
      <w:r>
        <w:t>。</w:t>
      </w:r>
    </w:p>
    <w:p w14:paraId="354F6826" w14:textId="77777777" w:rsidR="00FF1AA5" w:rsidRDefault="00000000">
      <w:pPr>
        <w:jc w:val="center"/>
        <w:rPr>
          <w:rFonts w:hint="eastAsia"/>
        </w:rPr>
      </w:pPr>
      <w:r>
        <w:rPr>
          <w:noProof/>
        </w:rPr>
        <w:lastRenderedPageBreak/>
        <w:drawing>
          <wp:inline distT="0" distB="0" distL="114300" distR="114300" wp14:anchorId="747157D9" wp14:editId="3B440D3A">
            <wp:extent cx="5399405" cy="5578475"/>
            <wp:effectExtent l="0" t="0" r="1079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400000" cy="5578746"/>
                    </a:xfrm>
                    <a:prstGeom prst="rect">
                      <a:avLst/>
                    </a:prstGeom>
                  </pic:spPr>
                </pic:pic>
              </a:graphicData>
            </a:graphic>
          </wp:inline>
        </w:drawing>
      </w:r>
    </w:p>
    <w:p w14:paraId="425B4748" w14:textId="77777777" w:rsidR="00FF1AA5" w:rsidRDefault="00000000">
      <w:pPr>
        <w:jc w:val="center"/>
        <w:rPr>
          <w:rFonts w:hint="eastAsia"/>
        </w:rPr>
      </w:pPr>
      <w:proofErr w:type="spellStart"/>
      <w:r>
        <w:rPr>
          <w:color w:val="666666"/>
          <w:sz w:val="18"/>
        </w:rPr>
        <w:t>图：projectile</w:t>
      </w:r>
      <w:proofErr w:type="spellEnd"/>
      <w:r>
        <w:rPr>
          <w:color w:val="666666"/>
          <w:sz w:val="18"/>
        </w:rPr>
        <w:t xml:space="preserve"> setup</w:t>
      </w:r>
    </w:p>
    <w:p w14:paraId="42CA67F4" w14:textId="77777777" w:rsidR="00FF1AA5" w:rsidRDefault="00000000">
      <w:pPr>
        <w:pStyle w:val="31"/>
      </w:pPr>
      <w:bookmarkStart w:id="93" w:name="_Toc18045"/>
      <w:r>
        <w:rPr>
          <w:rFonts w:ascii="微软雅黑" w:eastAsia="微软雅黑" w:hAnsi="微软雅黑"/>
        </w:rPr>
        <w:t xml:space="preserve">11.12 </w:t>
      </w:r>
      <w:proofErr w:type="spellStart"/>
      <w:r>
        <w:rPr>
          <w:rFonts w:ascii="微软雅黑" w:eastAsia="微软雅黑" w:hAnsi="微软雅黑"/>
        </w:rPr>
        <w:t>铝型材框架组装详细步骤</w:t>
      </w:r>
      <w:bookmarkEnd w:id="93"/>
      <w:proofErr w:type="spellEnd"/>
    </w:p>
    <w:p w14:paraId="6A02CA77" w14:textId="77777777" w:rsidR="00FF1AA5" w:rsidRDefault="00000000">
      <w:pPr>
        <w:ind w:firstLine="420"/>
        <w:rPr>
          <w:rFonts w:hint="eastAsia"/>
        </w:rPr>
      </w:pPr>
      <w:proofErr w:type="spellStart"/>
      <w:r>
        <w:t>框架是整个实验装置的基础，必须稳固且尺寸准确。以下是详细的组装步骤</w:t>
      </w:r>
      <w:proofErr w:type="spellEnd"/>
      <w:r>
        <w:t>：</w:t>
      </w:r>
    </w:p>
    <w:p w14:paraId="081E145F" w14:textId="77777777" w:rsidR="00FF1AA5" w:rsidRDefault="00000000">
      <w:pPr>
        <w:jc w:val="center"/>
        <w:rPr>
          <w:rFonts w:hint="eastAsia"/>
        </w:rPr>
      </w:pPr>
      <w:r>
        <w:rPr>
          <w:noProof/>
        </w:rPr>
        <w:lastRenderedPageBreak/>
        <w:drawing>
          <wp:inline distT="0" distB="0" distL="114300" distR="114300" wp14:anchorId="3CBC4B67" wp14:editId="1EA58663">
            <wp:extent cx="6479540" cy="4055745"/>
            <wp:effectExtent l="0" t="0" r="1016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6480000" cy="4056161"/>
                    </a:xfrm>
                    <a:prstGeom prst="rect">
                      <a:avLst/>
                    </a:prstGeom>
                  </pic:spPr>
                </pic:pic>
              </a:graphicData>
            </a:graphic>
          </wp:inline>
        </w:drawing>
      </w:r>
    </w:p>
    <w:p w14:paraId="05002B86" w14:textId="77777777" w:rsidR="00FF1AA5" w:rsidRDefault="00000000">
      <w:pPr>
        <w:jc w:val="center"/>
        <w:rPr>
          <w:rFonts w:hint="eastAsia"/>
        </w:rPr>
      </w:pPr>
      <w:r>
        <w:drawing>
          <wp:inline xmlns:a="http://schemas.openxmlformats.org/drawingml/2006/main" xmlns:pic="http://schemas.openxmlformats.org/drawingml/2006/picture">
            <wp:extent cx="5029200" cy="6286500"/>
            <wp:docPr id="11" name="Picture 11"/>
            <wp:cNvGraphicFramePr>
              <a:graphicFrameLocks noChangeAspect="1"/>
            </wp:cNvGraphicFramePr>
            <a:graphic>
              <a:graphicData uri="http://schemas.openxmlformats.org/drawingml/2006/picture">
                <pic:pic>
                  <pic:nvPicPr>
                    <pic:cNvPr id="0" name="01_frame_assembly.png"/>
                    <pic:cNvPicPr/>
                  </pic:nvPicPr>
                  <pic:blipFill>
                    <a:blip r:embed="rId22"/>
                    <a:stretch>
                      <a:fillRect/>
                    </a:stretch>
                  </pic:blipFill>
                  <pic:spPr>
                    <a:xfrm>
                      <a:off x="0" y="0"/>
                      <a:ext cx="5029200" cy="6286500"/>
                    </a:xfrm>
                    <a:prstGeom prst="rect"/>
                  </pic:spPr>
                </pic:pic>
              </a:graphicData>
            </a:graphic>
          </wp:inline>
        </w:drawing>
      </w:r>
      <w:r>
        <w:br/>
      </w:r>
      <w:r>
        <w:rPr>
          <w:i/>
          <w:sz w:val="18"/>
        </w:rPr>
        <w:t>图：铝型材框架组装步骤图解（底面→立柱→顶面→加固）</w:t>
      </w:r>
    </w:p>
    <w:p w14:paraId="72927131" w14:textId="77777777" w:rsidR="00FF1AA5" w:rsidRDefault="00000000">
      <w:pPr>
        <w:rPr>
          <w:rFonts w:hint="eastAsia"/>
        </w:rPr>
      </w:pPr>
      <w:r>
        <w:rPr>
          <w:b/>
        </w:rPr>
        <w:t>步骤1：底面组装</w:t>
      </w:r>
    </w:p>
    <w:p w14:paraId="770D69DF" w14:textId="77777777" w:rsidR="00FF1AA5" w:rsidRDefault="00000000">
      <w:pPr>
        <w:rPr>
          <w:rFonts w:hint="eastAsia"/>
        </w:rPr>
      </w:pPr>
      <w:r>
        <w:t>1. 取2根80cm铝型材和2根40cm铝型材</w:t>
      </w:r>
    </w:p>
    <w:p w14:paraId="58A380A1" w14:textId="77777777" w:rsidR="00FF1AA5" w:rsidRDefault="00000000">
      <w:pPr>
        <w:rPr>
          <w:rFonts w:hint="eastAsia"/>
        </w:rPr>
      </w:pPr>
      <w:r>
        <w:t>2. 在每根型材的端头安装L型角码（用M5×8螺丝和T型螺母）</w:t>
      </w:r>
    </w:p>
    <w:p w14:paraId="138A7AA1" w14:textId="77777777" w:rsidR="00FF1AA5" w:rsidRDefault="00000000">
      <w:pPr>
        <w:rPr>
          <w:rFonts w:hint="eastAsia"/>
        </w:rPr>
      </w:pPr>
      <w:r>
        <w:t>3. 将4根型材围成一个矩形，用角码连接四个角</w:t>
      </w:r>
    </w:p>
    <w:p w14:paraId="428F39AC" w14:textId="77777777" w:rsidR="00FF1AA5" w:rsidRDefault="00000000">
      <w:pPr>
        <w:rPr>
          <w:rFonts w:hint="eastAsia"/>
        </w:rPr>
      </w:pPr>
      <w:r>
        <w:t xml:space="preserve">4. </w:t>
      </w:r>
      <w:proofErr w:type="spellStart"/>
      <w:r>
        <w:t>先不要完全拧紧螺丝，等所有型材就位后再统一拧紧</w:t>
      </w:r>
      <w:proofErr w:type="spellEnd"/>
    </w:p>
    <w:p w14:paraId="0BA44465" w14:textId="77777777" w:rsidR="00FF1AA5" w:rsidRDefault="00000000">
      <w:pPr>
        <w:rPr>
          <w:rFonts w:hint="eastAsia"/>
        </w:rPr>
      </w:pPr>
      <w:r>
        <w:t xml:space="preserve">5. </w:t>
      </w:r>
      <w:proofErr w:type="spellStart"/>
      <w:r>
        <w:t>用卷尺检查对角线长度是否相等（确认是矩形而非平行四边形</w:t>
      </w:r>
      <w:proofErr w:type="spellEnd"/>
      <w:r>
        <w:t>）</w:t>
      </w:r>
    </w:p>
    <w:p w14:paraId="37E0800D" w14:textId="77777777" w:rsidR="00FF1AA5" w:rsidRDefault="00000000">
      <w:pPr>
        <w:rPr>
          <w:rFonts w:hint="eastAsia"/>
        </w:rPr>
      </w:pPr>
      <w:r>
        <w:rPr>
          <w:b/>
        </w:rPr>
        <w:t>步骤2：竖立立柱</w:t>
      </w:r>
    </w:p>
    <w:p w14:paraId="3A9D56C1" w14:textId="77777777" w:rsidR="00FF1AA5" w:rsidRDefault="00000000">
      <w:pPr>
        <w:rPr>
          <w:rFonts w:hint="eastAsia"/>
        </w:rPr>
      </w:pPr>
      <w:r>
        <w:t>1. 在底面四角各竖直安装一根80cm铝型材</w:t>
      </w:r>
    </w:p>
    <w:p w14:paraId="4115F065" w14:textId="77777777" w:rsidR="00FF1AA5" w:rsidRDefault="00000000">
      <w:pPr>
        <w:rPr>
          <w:rFonts w:hint="eastAsia"/>
        </w:rPr>
      </w:pPr>
      <w:r>
        <w:t xml:space="preserve">2. </w:t>
      </w:r>
      <w:proofErr w:type="spellStart"/>
      <w:r>
        <w:t>用角码将立柱与底面连接</w:t>
      </w:r>
      <w:proofErr w:type="spellEnd"/>
    </w:p>
    <w:p w14:paraId="01B43B12" w14:textId="77777777" w:rsidR="00FF1AA5" w:rsidRDefault="00000000">
      <w:pPr>
        <w:rPr>
          <w:rFonts w:hint="eastAsia"/>
        </w:rPr>
      </w:pPr>
      <w:r>
        <w:lastRenderedPageBreak/>
        <w:t xml:space="preserve">3. </w:t>
      </w:r>
      <w:proofErr w:type="spellStart"/>
      <w:r>
        <w:t>用水平仪检查立柱是否竖直（两个方向都要检查</w:t>
      </w:r>
      <w:proofErr w:type="spellEnd"/>
      <w:r>
        <w:t>）</w:t>
      </w:r>
    </w:p>
    <w:p w14:paraId="7A4AD5FC" w14:textId="77777777" w:rsidR="00FF1AA5" w:rsidRDefault="00000000">
      <w:pPr>
        <w:rPr>
          <w:rFonts w:hint="eastAsia"/>
        </w:rPr>
      </w:pPr>
      <w:r>
        <w:t xml:space="preserve">4. </w:t>
      </w:r>
      <w:proofErr w:type="spellStart"/>
      <w:r>
        <w:t>临时用胶带固定立柱顶部，防止倾倒</w:t>
      </w:r>
      <w:proofErr w:type="spellEnd"/>
    </w:p>
    <w:p w14:paraId="24002A73" w14:textId="77777777" w:rsidR="00FF1AA5" w:rsidRDefault="00000000">
      <w:pPr>
        <w:rPr>
          <w:rFonts w:hint="eastAsia"/>
        </w:rPr>
      </w:pPr>
      <w:r>
        <w:rPr>
          <w:b/>
        </w:rPr>
        <w:t>步骤3：安装顶面</w:t>
      </w:r>
    </w:p>
    <w:p w14:paraId="35693899" w14:textId="77777777" w:rsidR="00FF1AA5" w:rsidRDefault="00000000">
      <w:pPr>
        <w:rPr>
          <w:rFonts w:hint="eastAsia"/>
        </w:rPr>
      </w:pPr>
      <w:r>
        <w:t>1. 用角码将4根横梁连接到立柱顶部</w:t>
      </w:r>
    </w:p>
    <w:p w14:paraId="20AD0F9D" w14:textId="77777777" w:rsidR="00FF1AA5" w:rsidRDefault="00000000">
      <w:pPr>
        <w:rPr>
          <w:rFonts w:hint="eastAsia"/>
        </w:rPr>
      </w:pPr>
      <w:r>
        <w:t xml:space="preserve">2. </w:t>
      </w:r>
      <w:proofErr w:type="spellStart"/>
      <w:r>
        <w:t>检查框架的方正度（对角线相等</w:t>
      </w:r>
      <w:proofErr w:type="spellEnd"/>
      <w:r>
        <w:t>）</w:t>
      </w:r>
    </w:p>
    <w:p w14:paraId="2A3CBF32" w14:textId="77777777" w:rsidR="00FF1AA5" w:rsidRDefault="00000000">
      <w:pPr>
        <w:rPr>
          <w:rFonts w:hint="eastAsia"/>
        </w:rPr>
      </w:pPr>
      <w:r>
        <w:t xml:space="preserve">3. </w:t>
      </w:r>
      <w:proofErr w:type="spellStart"/>
      <w:r>
        <w:t>统一拧紧所有螺丝</w:t>
      </w:r>
      <w:proofErr w:type="spellEnd"/>
    </w:p>
    <w:p w14:paraId="777FADBD" w14:textId="77777777" w:rsidR="00FF1AA5" w:rsidRDefault="00000000">
      <w:pPr>
        <w:rPr>
          <w:rFonts w:hint="eastAsia"/>
        </w:rPr>
      </w:pPr>
      <w:r>
        <w:rPr>
          <w:b/>
        </w:rPr>
        <w:t>步骤4：加固与安装附件</w:t>
      </w:r>
    </w:p>
    <w:p w14:paraId="78391DEC" w14:textId="77777777" w:rsidR="00FF1AA5" w:rsidRDefault="00000000">
      <w:pPr>
        <w:rPr>
          <w:rFonts w:hint="eastAsia"/>
        </w:rPr>
      </w:pPr>
      <w:r>
        <w:t>1. 在中间高度（约40cm处）增加横梁加固</w:t>
      </w:r>
    </w:p>
    <w:p w14:paraId="423DE716" w14:textId="77777777" w:rsidR="00FF1AA5" w:rsidRDefault="00000000">
      <w:pPr>
        <w:rPr>
          <w:rFonts w:hint="eastAsia"/>
        </w:rPr>
      </w:pPr>
      <w:r>
        <w:t xml:space="preserve">2. </w:t>
      </w:r>
      <w:proofErr w:type="spellStart"/>
      <w:r>
        <w:t>安装发射装置支架</w:t>
      </w:r>
      <w:proofErr w:type="spellEnd"/>
    </w:p>
    <w:p w14:paraId="5BD716AD" w14:textId="77777777" w:rsidR="00FF1AA5" w:rsidRDefault="00000000">
      <w:pPr>
        <w:rPr>
          <w:rFonts w:hint="eastAsia"/>
        </w:rPr>
      </w:pPr>
      <w:r>
        <w:t xml:space="preserve">3. </w:t>
      </w:r>
      <w:proofErr w:type="spellStart"/>
      <w:r>
        <w:t>安装背景板夹</w:t>
      </w:r>
      <w:proofErr w:type="spellEnd"/>
    </w:p>
    <w:p w14:paraId="658DC2F6" w14:textId="77777777" w:rsidR="00FF1AA5" w:rsidRDefault="00000000">
      <w:pPr>
        <w:rPr>
          <w:rFonts w:hint="eastAsia"/>
        </w:rPr>
      </w:pPr>
      <w:r>
        <w:t xml:space="preserve">4. </w:t>
      </w:r>
      <w:proofErr w:type="spellStart"/>
      <w:r>
        <w:t>安装摄像头支架</w:t>
      </w:r>
      <w:proofErr w:type="spellEnd"/>
    </w:p>
    <w:p w14:paraId="0A7D4896" w14:textId="77777777" w:rsidR="00FF1AA5" w:rsidRDefault="00000000">
      <w:pPr>
        <w:pStyle w:val="31"/>
      </w:pPr>
      <w:bookmarkStart w:id="94" w:name="_Toc6507"/>
      <w:r>
        <w:rPr>
          <w:rFonts w:ascii="微软雅黑" w:eastAsia="微软雅黑" w:hAnsi="微软雅黑"/>
        </w:rPr>
        <w:t xml:space="preserve">11.13 </w:t>
      </w:r>
      <w:proofErr w:type="spellStart"/>
      <w:r>
        <w:rPr>
          <w:rFonts w:ascii="微软雅黑" w:eastAsia="微软雅黑" w:hAnsi="微软雅黑"/>
        </w:rPr>
        <w:t>舵机释放机构详解</w:t>
      </w:r>
      <w:bookmarkEnd w:id="94"/>
      <w:proofErr w:type="spellEnd"/>
    </w:p>
    <w:p w14:paraId="03566795" w14:textId="77777777" w:rsidR="00FF1AA5" w:rsidRDefault="00000000">
      <w:pPr>
        <w:ind w:firstLine="420"/>
        <w:rPr>
          <w:rFonts w:hint="eastAsia"/>
        </w:rPr>
      </w:pPr>
      <w:proofErr w:type="spellStart"/>
      <w:r>
        <w:t>舵机释放机构是平抛运动实验的关键部件。释放机构的设计直接影响实验的重复性和精度</w:t>
      </w:r>
      <w:proofErr w:type="spellEnd"/>
      <w:r>
        <w:t>。</w:t>
      </w:r>
    </w:p>
    <w:p w14:paraId="24D05E60" w14:textId="77777777" w:rsidR="00FF1AA5" w:rsidRDefault="00000000">
      <w:pPr>
        <w:jc w:val="center"/>
        <w:rPr>
          <w:rFonts w:hint="eastAsia"/>
        </w:rPr>
      </w:pPr>
      <w:r>
        <w:rPr>
          <w:noProof/>
        </w:rPr>
        <w:drawing>
          <wp:inline distT="0" distB="0" distL="114300" distR="114300" wp14:anchorId="4F2140E2" wp14:editId="49C2EB6D">
            <wp:extent cx="6479540" cy="2259330"/>
            <wp:effectExtent l="0" t="0" r="1016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6480000" cy="2259453"/>
                    </a:xfrm>
                    <a:prstGeom prst="rect">
                      <a:avLst/>
                    </a:prstGeom>
                  </pic:spPr>
                </pic:pic>
              </a:graphicData>
            </a:graphic>
          </wp:inline>
        </w:drawing>
      </w:r>
    </w:p>
    <w:p w14:paraId="68C158E5" w14:textId="77777777" w:rsidR="00FF1AA5" w:rsidRDefault="00000000">
      <w:pPr>
        <w:jc w:val="center"/>
        <w:rPr>
          <w:rFonts w:hint="eastAsia"/>
        </w:rPr>
      </w:pPr>
      <w:r>
        <w:drawing>
          <wp:inline xmlns:a="http://schemas.openxmlformats.org/drawingml/2006/main" xmlns:pic="http://schemas.openxmlformats.org/drawingml/2006/picture">
            <wp:extent cx="5029200" cy="5343525"/>
            <wp:docPr id="13" name="Picture 13"/>
            <wp:cNvGraphicFramePr>
              <a:graphicFrameLocks noChangeAspect="1"/>
            </wp:cNvGraphicFramePr>
            <a:graphic>
              <a:graphicData uri="http://schemas.openxmlformats.org/drawingml/2006/picture">
                <pic:pic>
                  <pic:nvPicPr>
                    <pic:cNvPr id="0" name="03_servo_release.png"/>
                    <pic:cNvPicPr/>
                  </pic:nvPicPr>
                  <pic:blipFill>
                    <a:blip r:embed="rId24"/>
                    <a:stretch>
                      <a:fillRect/>
                    </a:stretch>
                  </pic:blipFill>
                  <pic:spPr>
                    <a:xfrm>
                      <a:off x="0" y="0"/>
                      <a:ext cx="5029200" cy="5343525"/>
                    </a:xfrm>
                    <a:prstGeom prst="rect"/>
                  </pic:spPr>
                </pic:pic>
              </a:graphicData>
            </a:graphic>
          </wp:inline>
        </w:drawing>
      </w:r>
      <w:r>
        <w:br/>
      </w:r>
      <w:r>
        <w:rPr>
          <w:i/>
          <w:sz w:val="18"/>
        </w:rPr>
        <w:t>图：舵机释放机构安装详解（3D打印支架+释放臂+备选方案）</w:t>
      </w:r>
    </w:p>
    <w:p w14:paraId="5C7C4918" w14:textId="77777777" w:rsidR="00FF1AA5" w:rsidRDefault="00000000">
      <w:pPr>
        <w:rPr>
          <w:rFonts w:hint="eastAsia"/>
        </w:rPr>
      </w:pPr>
      <w:proofErr w:type="spellStart"/>
      <w:r>
        <w:rPr>
          <w:b/>
        </w:rPr>
        <w:t>释放机构设计要点</w:t>
      </w:r>
      <w:proofErr w:type="spellEnd"/>
      <w:r>
        <w:rPr>
          <w:b/>
        </w:rPr>
        <w:t>：</w:t>
      </w:r>
    </w:p>
    <w:p w14:paraId="270CF9E2" w14:textId="77777777" w:rsidR="00FF1AA5" w:rsidRDefault="00000000">
      <w:pPr>
        <w:rPr>
          <w:rFonts w:hint="eastAsia"/>
        </w:rPr>
      </w:pPr>
      <w:r>
        <w:lastRenderedPageBreak/>
        <w:t>1. 释放臂末端需要一个小凹槽来托住小球，凹槽半径比小球半径大0.5mm</w:t>
      </w:r>
    </w:p>
    <w:p w14:paraId="37DB169D" w14:textId="77777777" w:rsidR="00FF1AA5" w:rsidRDefault="00000000">
      <w:pPr>
        <w:rPr>
          <w:rFonts w:hint="eastAsia"/>
        </w:rPr>
      </w:pPr>
      <w:r>
        <w:t>2. 释放臂从锁定位置（0°）旋转到释放位置（90°）</w:t>
      </w:r>
      <w:proofErr w:type="spellStart"/>
      <w:r>
        <w:t>时，小球应自由下落，不受到侧向力</w:t>
      </w:r>
      <w:proofErr w:type="spellEnd"/>
    </w:p>
    <w:p w14:paraId="6AFF51C2" w14:textId="77777777" w:rsidR="00FF1AA5" w:rsidRDefault="00000000">
      <w:pPr>
        <w:rPr>
          <w:rFonts w:hint="eastAsia"/>
          <w:lang w:eastAsia="zh-CN"/>
        </w:rPr>
      </w:pPr>
      <w:r>
        <w:rPr>
          <w:lang w:eastAsia="zh-CN"/>
        </w:rPr>
        <w:t>3. 3D打印的舵机支架需要精确匹配MG996R的安装孔距（40.7mm × 19.7mm）</w:t>
      </w:r>
    </w:p>
    <w:p w14:paraId="5FF07FAD" w14:textId="77777777" w:rsidR="00FF1AA5" w:rsidRDefault="00000000">
      <w:pPr>
        <w:rPr>
          <w:rFonts w:hint="eastAsia"/>
          <w:lang w:eastAsia="zh-CN"/>
        </w:rPr>
      </w:pPr>
      <w:r>
        <w:rPr>
          <w:lang w:eastAsia="zh-CN"/>
        </w:rPr>
        <w:t>4. 支架底部与铝型材的连接孔距为20mm（匹配2020铝型材的T型槽）</w:t>
      </w:r>
    </w:p>
    <w:p w14:paraId="285F07F6" w14:textId="77777777" w:rsidR="00FF1AA5" w:rsidRDefault="00000000">
      <w:pPr>
        <w:pStyle w:val="31"/>
        <w:rPr>
          <w:lang w:eastAsia="zh-CN"/>
        </w:rPr>
      </w:pPr>
      <w:bookmarkStart w:id="95" w:name="_Toc2369"/>
      <w:r>
        <w:rPr>
          <w:rFonts w:ascii="微软雅黑" w:eastAsia="微软雅黑" w:hAnsi="微软雅黑"/>
          <w:lang w:eastAsia="zh-CN"/>
        </w:rPr>
        <w:t>11.14 面包板接线详解</w:t>
      </w:r>
      <w:bookmarkEnd w:id="95"/>
    </w:p>
    <w:p w14:paraId="60C1225C" w14:textId="77777777" w:rsidR="00FF1AA5" w:rsidRDefault="00000000">
      <w:pPr>
        <w:ind w:firstLine="420"/>
        <w:rPr>
          <w:rFonts w:hint="eastAsia"/>
          <w:lang w:eastAsia="zh-CN"/>
        </w:rPr>
      </w:pPr>
      <w:r>
        <w:rPr>
          <w:lang w:eastAsia="zh-CN"/>
        </w:rPr>
        <w:t>面包板接线是将所有电子元件连接在一起的过程。下图展示了完整的接线方案：</w:t>
      </w:r>
    </w:p>
    <w:p w14:paraId="6C5013E3" w14:textId="77777777" w:rsidR="00FF1AA5" w:rsidRDefault="00000000">
      <w:pPr>
        <w:jc w:val="center"/>
        <w:rPr>
          <w:rFonts w:hint="eastAsia"/>
        </w:rPr>
      </w:pPr>
      <w:r>
        <w:rPr>
          <w:noProof/>
        </w:rPr>
        <w:drawing>
          <wp:inline distT="0" distB="0" distL="114300" distR="114300" wp14:anchorId="55CE9FD2" wp14:editId="72D6125A">
            <wp:extent cx="6479540" cy="4297680"/>
            <wp:effectExtent l="0" t="0" r="1016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6480000" cy="4298218"/>
                    </a:xfrm>
                    <a:prstGeom prst="rect">
                      <a:avLst/>
                    </a:prstGeom>
                  </pic:spPr>
                </pic:pic>
              </a:graphicData>
            </a:graphic>
          </wp:inline>
        </w:drawing>
      </w:r>
    </w:p>
    <w:p w14:paraId="5717DDF4" w14:textId="77777777" w:rsidR="00FF1AA5" w:rsidRDefault="00000000">
      <w:pPr>
        <w:jc w:val="center"/>
        <w:rPr>
          <w:rFonts w:hint="eastAsia"/>
        </w:rPr>
      </w:pPr>
      <w:r>
        <w:drawing>
          <wp:inline xmlns:a="http://schemas.openxmlformats.org/drawingml/2006/main" xmlns:pic="http://schemas.openxmlformats.org/drawingml/2006/picture">
            <wp:extent cx="5029200" cy="5657850"/>
            <wp:docPr id="12" name="Picture 12"/>
            <wp:cNvGraphicFramePr>
              <a:graphicFrameLocks noChangeAspect="1"/>
            </wp:cNvGraphicFramePr>
            <a:graphic>
              <a:graphicData uri="http://schemas.openxmlformats.org/drawingml/2006/picture">
                <pic:pic>
                  <pic:nvPicPr>
                    <pic:cNvPr id="0" name="02_breadboard_wiring.png"/>
                    <pic:cNvPicPr/>
                  </pic:nvPicPr>
                  <pic:blipFill>
                    <a:blip r:embed="rId23"/>
                    <a:stretch>
                      <a:fillRect/>
                    </a:stretch>
                  </pic:blipFill>
                  <pic:spPr>
                    <a:xfrm>
                      <a:off x="0" y="0"/>
                      <a:ext cx="5029200" cy="5657850"/>
                    </a:xfrm>
                    <a:prstGeom prst="rect"/>
                  </pic:spPr>
                </pic:pic>
              </a:graphicData>
            </a:graphic>
          </wp:inline>
        </w:drawing>
      </w:r>
      <w:r>
        <w:br/>
      </w:r>
      <w:r>
        <w:rPr>
          <w:i/>
          <w:sz w:val="18"/>
        </w:rPr>
        <w:t>图：面包板接线详解（ESP32+舵机+传感器+上拉电阻）</w:t>
      </w:r>
    </w:p>
    <w:p w14:paraId="49AAC876" w14:textId="77777777" w:rsidR="00FF1AA5" w:rsidRDefault="00000000">
      <w:pPr>
        <w:rPr>
          <w:rFonts w:hint="eastAsia"/>
        </w:rPr>
      </w:pPr>
      <w:proofErr w:type="spellStart"/>
      <w:r>
        <w:rPr>
          <w:b/>
        </w:rPr>
        <w:t>接线注意事项</w:t>
      </w:r>
      <w:proofErr w:type="spellEnd"/>
      <w:r>
        <w:rPr>
          <w:b/>
        </w:rPr>
        <w:t>：</w:t>
      </w:r>
    </w:p>
    <w:p w14:paraId="37D92325" w14:textId="77777777" w:rsidR="00FF1AA5" w:rsidRDefault="00000000">
      <w:pPr>
        <w:rPr>
          <w:rFonts w:hint="eastAsia"/>
        </w:rPr>
      </w:pPr>
      <w:r>
        <w:t>1. 舵机必须独立供电（12V），不能与ESP32共用同一电源</w:t>
      </w:r>
    </w:p>
    <w:p w14:paraId="202618D6" w14:textId="77777777" w:rsidR="00FF1AA5" w:rsidRDefault="00000000">
      <w:pPr>
        <w:rPr>
          <w:rFonts w:hint="eastAsia"/>
        </w:rPr>
      </w:pPr>
      <w:r>
        <w:t>2. 舵机的地线必须与ESP32的地线相连（共地）</w:t>
      </w:r>
    </w:p>
    <w:p w14:paraId="70938DC6" w14:textId="77777777" w:rsidR="00FF1AA5" w:rsidRDefault="00000000">
      <w:pPr>
        <w:rPr>
          <w:rFonts w:hint="eastAsia"/>
        </w:rPr>
      </w:pPr>
      <w:r>
        <w:lastRenderedPageBreak/>
        <w:t>3. GPIO34和GPIO35没有内部上拉电阻，必须外接10kΩ上拉电阻到3.3V</w:t>
      </w:r>
    </w:p>
    <w:p w14:paraId="67B2E26F" w14:textId="77777777" w:rsidR="00FF1AA5" w:rsidRDefault="00000000">
      <w:pPr>
        <w:rPr>
          <w:rFonts w:hint="eastAsia"/>
          <w:lang w:eastAsia="zh-CN"/>
        </w:rPr>
      </w:pPr>
      <w:r>
        <w:rPr>
          <w:lang w:eastAsia="zh-CN"/>
        </w:rPr>
        <w:t>4. 红外传感器的棕色线接5V，蓝色线接地，黑色线接信号</w:t>
      </w:r>
    </w:p>
    <w:p w14:paraId="54A59FC1" w14:textId="77777777" w:rsidR="00FF1AA5" w:rsidRDefault="00000000">
      <w:pPr>
        <w:rPr>
          <w:rFonts w:hint="eastAsia"/>
          <w:lang w:eastAsia="zh-CN"/>
        </w:rPr>
      </w:pPr>
      <w:r>
        <w:rPr>
          <w:lang w:eastAsia="zh-CN"/>
        </w:rPr>
        <w:t>5. 所有接线完成后，先用万用表检查是否有短路</w:t>
      </w:r>
    </w:p>
    <w:p w14:paraId="70EE8A60" w14:textId="77777777" w:rsidR="00FF1AA5" w:rsidRDefault="00000000">
      <w:pPr>
        <w:pStyle w:val="31"/>
        <w:rPr>
          <w:lang w:eastAsia="zh-CN"/>
        </w:rPr>
      </w:pPr>
      <w:bookmarkStart w:id="96" w:name="_Toc30090"/>
      <w:r>
        <w:rPr>
          <w:rFonts w:ascii="微软雅黑" w:eastAsia="微软雅黑" w:hAnsi="微软雅黑"/>
          <w:lang w:eastAsia="zh-CN"/>
        </w:rPr>
        <w:t>11.15 三点定位法详解</w:t>
      </w:r>
      <w:bookmarkEnd w:id="96"/>
    </w:p>
    <w:p w14:paraId="0A3F67DC" w14:textId="77777777" w:rsidR="00FF1AA5" w:rsidRDefault="00000000">
      <w:pPr>
        <w:ind w:firstLine="420"/>
        <w:rPr>
          <w:rFonts w:hint="eastAsia"/>
        </w:rPr>
      </w:pPr>
      <w:r>
        <w:rPr>
          <w:lang w:eastAsia="zh-CN"/>
        </w:rPr>
        <w:t>三点定位法是将摄像头像素坐标转换为实际物理坐标的核心技术。</w:t>
      </w:r>
      <w:proofErr w:type="spellStart"/>
      <w:r>
        <w:t>下图展示了标定原理</w:t>
      </w:r>
      <w:proofErr w:type="spellEnd"/>
      <w:r>
        <w:t>：</w:t>
      </w:r>
    </w:p>
    <w:p w14:paraId="3D801473" w14:textId="77777777" w:rsidR="00FF1AA5" w:rsidRDefault="00000000">
      <w:pPr>
        <w:jc w:val="center"/>
        <w:rPr>
          <w:rFonts w:hint="eastAsia"/>
        </w:rPr>
      </w:pPr>
      <w:r>
        <w:rPr>
          <w:noProof/>
        </w:rPr>
        <w:drawing>
          <wp:inline distT="0" distB="0" distL="114300" distR="114300" wp14:anchorId="198B0973" wp14:editId="05F632E9">
            <wp:extent cx="5399405" cy="3759835"/>
            <wp:effectExtent l="0" t="0" r="1079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400000" cy="3760000"/>
                    </a:xfrm>
                    <a:prstGeom prst="rect">
                      <a:avLst/>
                    </a:prstGeom>
                  </pic:spPr>
                </pic:pic>
              </a:graphicData>
            </a:graphic>
          </wp:inline>
        </w:drawing>
      </w:r>
    </w:p>
    <w:p w14:paraId="759D5C16" w14:textId="77777777" w:rsidR="00FF1AA5" w:rsidRDefault="00000000">
      <w:pPr>
        <w:jc w:val="center"/>
        <w:rPr>
          <w:rFonts w:hint="eastAsia"/>
        </w:rPr>
      </w:pPr>
      <w:r>
        <w:drawing>
          <wp:inline xmlns:a="http://schemas.openxmlformats.org/drawingml/2006/main" xmlns:pic="http://schemas.openxmlformats.org/drawingml/2006/picture">
            <wp:extent cx="5029200" cy="5343525"/>
            <wp:docPr id="14" name="Picture 14"/>
            <wp:cNvGraphicFramePr>
              <a:graphicFrameLocks noChangeAspect="1"/>
            </wp:cNvGraphicFramePr>
            <a:graphic>
              <a:graphicData uri="http://schemas.openxmlformats.org/drawingml/2006/picture">
                <pic:pic>
                  <pic:nvPicPr>
                    <pic:cNvPr id="0" name="04_sensor_install.png"/>
                    <pic:cNvPicPr/>
                  </pic:nvPicPr>
                  <pic:blipFill>
                    <a:blip r:embed="rId25"/>
                    <a:stretch>
                      <a:fillRect/>
                    </a:stretch>
                  </pic:blipFill>
                  <pic:spPr>
                    <a:xfrm>
                      <a:off x="0" y="0"/>
                      <a:ext cx="5029200" cy="5343525"/>
                    </a:xfrm>
                    <a:prstGeom prst="rect"/>
                  </pic:spPr>
                </pic:pic>
              </a:graphicData>
            </a:graphic>
          </wp:inline>
        </w:drawing>
      </w:r>
      <w:r>
        <w:br/>
      </w:r>
      <w:r>
        <w:rPr>
          <w:i/>
          <w:sz w:val="18"/>
        </w:rPr>
        <w:t>图：红外传感器与光电门安装详解（安装位置+固定方案+验证步骤）</w:t>
      </w:r>
    </w:p>
    <w:p w14:paraId="30E2AFCE" w14:textId="77777777" w:rsidR="00FF1AA5" w:rsidRDefault="00000000">
      <w:pPr>
        <w:rPr>
          <w:rFonts w:hint="eastAsia"/>
        </w:rPr>
      </w:pPr>
      <w:proofErr w:type="spellStart"/>
      <w:r>
        <w:rPr>
          <w:b/>
        </w:rPr>
        <w:t>标定操作步骤</w:t>
      </w:r>
      <w:proofErr w:type="spellEnd"/>
      <w:r>
        <w:rPr>
          <w:b/>
        </w:rPr>
        <w:t>：</w:t>
      </w:r>
    </w:p>
    <w:p w14:paraId="037F3666" w14:textId="77777777" w:rsidR="00FF1AA5" w:rsidRDefault="00000000">
      <w:pPr>
        <w:rPr>
          <w:rFonts w:hint="eastAsia"/>
        </w:rPr>
      </w:pPr>
      <w:r>
        <w:t>1. 在背景板的三个角各放置一个aruco标记（建议使用DICT_4X4_50字典中的ID 0, 1, 2）</w:t>
      </w:r>
    </w:p>
    <w:p w14:paraId="4256A240" w14:textId="77777777" w:rsidR="00FF1AA5" w:rsidRDefault="00000000">
      <w:pPr>
        <w:rPr>
          <w:rFonts w:hint="eastAsia"/>
        </w:rPr>
      </w:pPr>
      <w:r>
        <w:t xml:space="preserve">2. </w:t>
      </w:r>
      <w:proofErr w:type="spellStart"/>
      <w:r>
        <w:t>用游标卡尺精确测量每个标记中心到原点（左下角）的水平和竖直距离，单位cm</w:t>
      </w:r>
      <w:proofErr w:type="spellEnd"/>
    </w:p>
    <w:p w14:paraId="109B37C3" w14:textId="77777777" w:rsidR="00FF1AA5" w:rsidRDefault="00000000">
      <w:pPr>
        <w:rPr>
          <w:rFonts w:hint="eastAsia"/>
          <w:lang w:eastAsia="zh-CN"/>
        </w:rPr>
      </w:pPr>
      <w:r>
        <w:rPr>
          <w:lang w:eastAsia="zh-CN"/>
        </w:rPr>
        <w:t>3. 将手机摄像头固定在框架前方约50-80cm处，确保整个背景板在画面中</w:t>
      </w:r>
    </w:p>
    <w:p w14:paraId="2DB6E465" w14:textId="77777777" w:rsidR="00FF1AA5" w:rsidRDefault="00000000">
      <w:pPr>
        <w:rPr>
          <w:rFonts w:hint="eastAsia"/>
          <w:lang w:eastAsia="zh-CN"/>
        </w:rPr>
      </w:pPr>
      <w:r>
        <w:rPr>
          <w:lang w:eastAsia="zh-CN"/>
        </w:rPr>
        <w:t>4. 拍摄一张包含所有标记的照片</w:t>
      </w:r>
    </w:p>
    <w:p w14:paraId="5C64C524" w14:textId="77777777" w:rsidR="00FF1AA5" w:rsidRDefault="00000000">
      <w:pPr>
        <w:rPr>
          <w:rFonts w:hint="eastAsia"/>
          <w:lang w:eastAsia="zh-CN"/>
        </w:rPr>
      </w:pPr>
      <w:r>
        <w:rPr>
          <w:lang w:eastAsia="zh-CN"/>
        </w:rPr>
        <w:lastRenderedPageBreak/>
        <w:t>5. 运行标定程序（见第12章代码），计算仿射变换矩阵</w:t>
      </w:r>
    </w:p>
    <w:p w14:paraId="20EBD6BD" w14:textId="77777777" w:rsidR="00FF1AA5" w:rsidRDefault="00000000">
      <w:pPr>
        <w:rPr>
          <w:rFonts w:hint="eastAsia"/>
          <w:lang w:eastAsia="zh-CN"/>
        </w:rPr>
      </w:pPr>
      <w:r>
        <w:rPr>
          <w:lang w:eastAsia="zh-CN"/>
        </w:rPr>
        <w:t>6. 验证标定精度：在背景板上放置一个已知尺寸的物体（如A4纸），用系统测量其尺寸</w:t>
      </w:r>
    </w:p>
    <w:p w14:paraId="1299D047" w14:textId="77777777" w:rsidR="00FF1AA5" w:rsidRDefault="00000000">
      <w:pPr>
        <w:pStyle w:val="31"/>
        <w:rPr>
          <w:lang w:eastAsia="zh-CN"/>
        </w:rPr>
      </w:pPr>
      <w:bookmarkStart w:id="97" w:name="_Toc23615"/>
      <w:r>
        <w:rPr>
          <w:rFonts w:ascii="微软雅黑" w:eastAsia="微软雅黑" w:hAnsi="微软雅黑"/>
          <w:lang w:eastAsia="zh-CN"/>
        </w:rPr>
        <w:t>12.5 平抛运动公式推导的进一步补充</w:t>
      </w:r>
      <w:bookmarkEnd w:id="97"/>
    </w:p>
    <w:p w14:paraId="31D7EF70" w14:textId="77777777" w:rsidR="00FF1AA5" w:rsidRDefault="00000000">
      <w:pPr>
        <w:rPr>
          <w:rFonts w:hint="eastAsia"/>
          <w:lang w:eastAsia="zh-CN"/>
        </w:rPr>
      </w:pPr>
      <w:r>
        <w:rPr>
          <w:b/>
          <w:lang w:eastAsia="zh-CN"/>
        </w:rPr>
        <w:t>补充1：为什么积分常数由初始条件决定？</w:t>
      </w:r>
    </w:p>
    <w:p w14:paraId="440965A4" w14:textId="77777777" w:rsidR="00FF1AA5" w:rsidRDefault="00000000">
      <w:pPr>
        <w:ind w:firstLine="420"/>
        <w:rPr>
          <w:rFonts w:hint="eastAsia"/>
          <w:lang w:eastAsia="zh-CN"/>
        </w:rPr>
      </w:pPr>
      <w:r>
        <w:rPr>
          <w:lang w:eastAsia="zh-CN"/>
        </w:rPr>
        <w:t>在推导过程中，我们多次遇到"积分常数"这个概念。让我们用大白话解释：</w:t>
      </w:r>
    </w:p>
    <w:p w14:paraId="378D2922" w14:textId="77777777" w:rsidR="00FF1AA5" w:rsidRDefault="00000000">
      <w:pPr>
        <w:ind w:firstLine="420"/>
        <w:rPr>
          <w:rFonts w:hint="eastAsia"/>
          <w:lang w:eastAsia="zh-CN"/>
        </w:rPr>
      </w:pPr>
      <w:r>
        <w:rPr>
          <w:lang w:eastAsia="zh-CN"/>
        </w:rPr>
        <w:t>积分是求导的逆运算。当我们知道加速度a=g，要求速度v时，我们做了一次积分：</w:t>
      </w:r>
    </w:p>
    <w:p w14:paraId="3D6FCE0D" w14:textId="77777777" w:rsidR="00FF1AA5" w:rsidRDefault="00000000">
      <w:pPr>
        <w:spacing w:before="80" w:after="80"/>
        <w:ind w:left="850"/>
        <w:rPr>
          <w:rFonts w:hint="eastAsia"/>
          <w:lang w:eastAsia="zh-CN"/>
        </w:rPr>
        <w:jc w:val="center"/>
      </w:pPr>
      <w:proofErr w:type="spellStart"/>
      <w:proofErr w:type="spellEnd"/>
      <m:oMathPara>
        <m:oMath>
          <m:r>
            <m:t xml:space="preserve">v(t) = </m:t>
          </m:r>
          <m:nary>
            <m:naryPr>
              <m:chr m:val="∫"/>
              <m:limLoc m:val="undOvr"/>
            </m:naryPr>
            <m:sub>
              <m:r>
                <m:t xml:space="preserve">0</m:t>
              </m:r>
            </m:sub>
            <m:sup>
              <m:r>
                <m:t xml:space="preserve">t</m:t>
              </m:r>
            </m:sup>
            <m:e>
              <m:r>
                <m:t xml:space="preserve">g dt = g·t + C</m:t>
              </m:r>
            </m:e>
          </m:nary>
        </m:oMath>
      </m:oMathPara>
    </w:p>
    <w:p w14:paraId="05409441" w14:textId="77777777" w:rsidR="00FF1AA5" w:rsidRDefault="00000000">
      <w:pPr>
        <w:ind w:firstLine="420"/>
        <w:rPr>
          <w:rFonts w:hint="eastAsia"/>
          <w:lang w:eastAsia="zh-CN"/>
        </w:rPr>
      </w:pPr>
      <w:r>
        <w:rPr>
          <w:lang w:eastAsia="zh-CN"/>
        </w:rPr>
        <w:t>这里的C是一个"待定常数"。为什么待定？因为仅从加速度无法确定速度的绝对值--你可能一开始就有速度，也可能没有。C的具体</w:t>
      </w:r>
      <w:proofErr w:type="gramStart"/>
      <w:r>
        <w:rPr>
          <w:lang w:eastAsia="zh-CN"/>
        </w:rPr>
        <w:t>值需要</w:t>
      </w:r>
      <w:proofErr w:type="gramEnd"/>
      <w:r>
        <w:rPr>
          <w:lang w:eastAsia="zh-CN"/>
        </w:rPr>
        <w:t>由"初始条件"来确定。</w:t>
      </w:r>
    </w:p>
    <w:p w14:paraId="198438B0" w14:textId="77777777" w:rsidR="00FF1AA5" w:rsidRDefault="00000000">
      <w:pPr>
        <w:ind w:firstLine="420"/>
        <w:rPr>
          <w:rFonts w:hint="eastAsia"/>
          <w:lang w:eastAsia="zh-CN"/>
        </w:rPr>
      </w:pPr>
      <w:r>
        <w:rPr>
          <w:lang w:eastAsia="zh-CN"/>
        </w:rPr>
        <w:t>在平抛运动中，初始条件是：t=0时，竖直方向速度为0（刚开始下落）。代入：</w:t>
      </w:r>
    </w:p>
    <w:p w14:paraId="007F7ED3" w14:textId="77777777" w:rsidR="00FF1AA5" w:rsidRDefault="00000000">
      <w:pPr>
        <w:spacing w:before="80" w:after="80"/>
        <w:ind w:left="850"/>
        <w:rPr>
          <w:rFonts w:hint="eastAsia"/>
          <w:lang w:eastAsia="zh-CN"/>
        </w:rPr>
        <w:jc w:val="center"/>
      </w:pPr>
      <w:proofErr w:type="gramStart"/>
      <w:proofErr w:type="gramEnd"/>
      <w:proofErr w:type="gramStart"/>
      <w:proofErr w:type="gramEnd"/>
      <m:oMathPara>
        <m:oMath>
          <m:r>
            <m:t xml:space="preserve">v(0) = g·0 + C = 0  →  C = 0</m:t>
          </m:r>
        </m:oMath>
      </m:oMathPara>
    </w:p>
    <w:p w14:paraId="363111AF" w14:textId="77777777" w:rsidR="00FF1AA5" w:rsidRDefault="00000000">
      <w:pPr>
        <w:ind w:firstLine="420"/>
        <w:rPr>
          <w:rFonts w:hint="eastAsia"/>
          <w:lang w:eastAsia="zh-CN"/>
        </w:rPr>
      </w:pPr>
      <w:r>
        <w:rPr>
          <w:lang w:eastAsia="zh-CN"/>
        </w:rPr>
        <w:t xml:space="preserve">所以 C=0，最终 </w:t>
      </w:r>
      <w:proofErr w:type="spellStart"/>
      <w:r>
        <w:rPr>
          <w:lang w:eastAsia="zh-CN"/>
        </w:rPr>
        <w:t>vy</w:t>
      </w:r>
      <w:proofErr w:type="spellEnd"/>
      <w:r>
        <w:rPr>
          <w:lang w:eastAsia="zh-CN"/>
        </w:rPr>
        <w:t xml:space="preserve">(t) = </w:t>
      </w:r>
      <w:proofErr w:type="spellStart"/>
      <w:r>
        <w:rPr>
          <w:lang w:eastAsia="zh-CN"/>
        </w:rPr>
        <w:t>g·t</w:t>
      </w:r>
      <w:proofErr w:type="spellEnd"/>
      <w:r>
        <w:rPr>
          <w:lang w:eastAsia="zh-CN"/>
        </w:rPr>
        <w:t>。</w:t>
      </w:r>
    </w:p>
    <w:p w14:paraId="138046C9" w14:textId="77777777" w:rsidR="00FF1AA5" w:rsidRDefault="00000000">
      <w:pPr>
        <w:rPr>
          <w:rFonts w:hint="eastAsia"/>
          <w:lang w:eastAsia="zh-CN"/>
        </w:rPr>
      </w:pPr>
      <w:r>
        <w:rPr>
          <w:b/>
          <w:lang w:eastAsia="zh-CN"/>
        </w:rPr>
        <w:t>补充2：运动分解的直观理解</w:t>
      </w:r>
    </w:p>
    <w:p w14:paraId="3B2854A7" w14:textId="77777777" w:rsidR="00FF1AA5" w:rsidRDefault="00000000">
      <w:pPr>
        <w:ind w:firstLine="420"/>
        <w:rPr>
          <w:rFonts w:hint="eastAsia"/>
          <w:lang w:eastAsia="zh-CN"/>
        </w:rPr>
      </w:pPr>
      <w:r>
        <w:rPr>
          <w:lang w:eastAsia="zh-CN"/>
        </w:rPr>
        <w:t>想象你在一辆匀速行驶的火车上，向车窗外扔一个球。对于车上的人来说，球只是竖直下落（自由落体）。对于站台上的人来说，</w:t>
      </w:r>
      <w:proofErr w:type="gramStart"/>
      <w:r>
        <w:rPr>
          <w:lang w:eastAsia="zh-CN"/>
        </w:rPr>
        <w:t>球一边</w:t>
      </w:r>
      <w:proofErr w:type="gramEnd"/>
      <w:r>
        <w:rPr>
          <w:lang w:eastAsia="zh-CN"/>
        </w:rPr>
        <w:t>向前飞一边下落（平抛运动）。</w:t>
      </w:r>
    </w:p>
    <w:p w14:paraId="15445706" w14:textId="77777777" w:rsidR="00FF1AA5" w:rsidRDefault="00000000">
      <w:pPr>
        <w:ind w:firstLine="420"/>
        <w:rPr>
          <w:rFonts w:hint="eastAsia"/>
          <w:lang w:eastAsia="zh-CN"/>
        </w:rPr>
      </w:pPr>
      <w:r>
        <w:rPr>
          <w:lang w:eastAsia="zh-CN"/>
        </w:rPr>
        <w:t>两种描述都是正确的！区别只在于参考系不同。这就是运动分解的本质：选择一个合适的参考系，把复杂运动分解成简单运动。</w:t>
      </w:r>
    </w:p>
    <w:p w14:paraId="79CB382D" w14:textId="77777777" w:rsidR="00FF1AA5" w:rsidRDefault="00000000">
      <w:pPr>
        <w:rPr>
          <w:rFonts w:hint="eastAsia"/>
          <w:lang w:eastAsia="zh-CN"/>
        </w:rPr>
      </w:pPr>
      <w:r>
        <w:rPr>
          <w:b/>
          <w:lang w:eastAsia="zh-CN"/>
        </w:rPr>
        <w:t>补充3：数值模拟验证解析解</w:t>
      </w:r>
    </w:p>
    <w:p w14:paraId="0436FCA1" w14:textId="77777777" w:rsidR="00FF1AA5" w:rsidRDefault="00000000">
      <w:pPr>
        <w:ind w:firstLine="420"/>
        <w:rPr>
          <w:rFonts w:hint="eastAsia"/>
          <w:lang w:eastAsia="zh-CN"/>
        </w:rPr>
      </w:pPr>
      <w:r>
        <w:rPr>
          <w:lang w:eastAsia="zh-CN"/>
        </w:rPr>
        <w:t>我们用Python数值模拟来验证解析公式 y = 1/2gt2 的正确性：</w:t>
      </w:r>
    </w:p>
    <w:p w14:paraId="4C865DB7" w14:textId="77777777" w:rsidR="00FF1AA5" w:rsidRDefault="00000000">
      <w:pPr>
        <w:rPr>
          <w:rFonts w:hint="eastAsia"/>
        </w:rPr>
      </w:pPr>
      <w:r>
        <w:rPr>
          <w:b/>
        </w:rPr>
        <w:t>【</w:t>
      </w:r>
      <w:proofErr w:type="spellStart"/>
      <w:r>
        <w:rPr>
          <w:b/>
        </w:rPr>
        <w:t>Python代码</w:t>
      </w:r>
      <w:proofErr w:type="spellEnd"/>
      <w:r>
        <w:rPr>
          <w:b/>
        </w:rPr>
        <w:t>】</w:t>
      </w:r>
    </w:p>
    <w:p w14:paraId="59C61C48"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 xml:space="preserve">import </w:t>
      </w:r>
      <w:proofErr w:type="spellStart"/>
      <w:r>
        <w:rPr>
          <w:rFonts w:ascii="Courier New" w:eastAsia="Courier New" w:hAnsi="Courier New"/>
          <w:color w:val="1A1A2E"/>
          <w:sz w:val="18"/>
          <w:shd w:val="clear" w:color="auto" w:fill="F5F5F5"/>
        </w:rPr>
        <w:t>numpy</w:t>
      </w:r>
      <w:proofErr w:type="spellEnd"/>
      <w:r>
        <w:rPr>
          <w:rFonts w:ascii="Courier New" w:eastAsia="Courier New" w:hAnsi="Courier New"/>
          <w:color w:val="1A1A2E"/>
          <w:sz w:val="18"/>
          <w:shd w:val="clear" w:color="auto" w:fill="F5F5F5"/>
        </w:rPr>
        <w:t xml:space="preserve"> as np</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def </w:t>
      </w:r>
      <w:proofErr w:type="spellStart"/>
      <w:r>
        <w:rPr>
          <w:rFonts w:ascii="Courier New" w:eastAsia="Courier New" w:hAnsi="Courier New"/>
          <w:color w:val="1A1A2E"/>
          <w:sz w:val="18"/>
          <w:shd w:val="clear" w:color="auto" w:fill="F5F5F5"/>
        </w:rPr>
        <w:t>simulate_and_verify</w:t>
      </w:r>
      <w:proofErr w:type="spellEnd"/>
      <w:r>
        <w:rPr>
          <w:rFonts w:ascii="Courier New" w:eastAsia="Courier New" w:hAnsi="Courier New"/>
          <w:color w:val="1A1A2E"/>
          <w:sz w:val="18"/>
          <w:shd w:val="clear" w:color="auto" w:fill="F5F5F5"/>
        </w:rPr>
        <w:t>(v0=2.0, h0=1.5, g=9.8, dt=0.001):</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数值模拟平抛运动，并与解析解对比</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数值解（欧拉法</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x_num</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y_num</w:t>
      </w:r>
      <w:proofErr w:type="spellEnd"/>
      <w:r>
        <w:rPr>
          <w:rFonts w:ascii="Courier New" w:eastAsia="Courier New" w:hAnsi="Courier New"/>
          <w:color w:val="1A1A2E"/>
          <w:sz w:val="18"/>
          <w:shd w:val="clear" w:color="auto" w:fill="F5F5F5"/>
        </w:rPr>
        <w:t xml:space="preserve"> = [0.0], [0.0]</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w:t>
      </w:r>
      <w:proofErr w:type="spellStart"/>
      <w:r>
        <w:rPr>
          <w:rFonts w:ascii="Courier New" w:eastAsia="Courier New" w:hAnsi="Courier New"/>
          <w:color w:val="1A1A2E"/>
          <w:sz w:val="18"/>
          <w:shd w:val="clear" w:color="auto" w:fill="F5F5F5"/>
        </w:rPr>
        <w:t>vx</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vy</w:t>
      </w:r>
      <w:proofErr w:type="spellEnd"/>
      <w:r>
        <w:rPr>
          <w:rFonts w:ascii="Courier New" w:eastAsia="Courier New" w:hAnsi="Courier New"/>
          <w:color w:val="1A1A2E"/>
          <w:sz w:val="18"/>
          <w:shd w:val="clear" w:color="auto" w:fill="F5F5F5"/>
        </w:rPr>
        <w:t xml:space="preserve"> = v0, 0.0</w:t>
      </w:r>
      <w:r>
        <w:rPr>
          <w:rFonts w:ascii="Courier New" w:eastAsia="Courier New" w:hAnsi="Courier New"/>
          <w:color w:val="1A1A2E"/>
          <w:sz w:val="18"/>
          <w:shd w:val="clear" w:color="auto" w:fill="F5F5F5"/>
        </w:rPr>
        <w:br/>
        <w:t xml:space="preserve">    x, y = 0.0, 0.0</w:t>
      </w:r>
      <w:r>
        <w:rPr>
          <w:rFonts w:ascii="Courier New" w:eastAsia="Courier New" w:hAnsi="Courier New"/>
          <w:color w:val="1A1A2E"/>
          <w:sz w:val="18"/>
          <w:shd w:val="clear" w:color="auto" w:fill="F5F5F5"/>
        </w:rPr>
        <w:br/>
        <w:t xml:space="preserve">    t = 0.0</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while y &lt; h0:</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更新速度</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vy</w:t>
      </w:r>
      <w:proofErr w:type="spellEnd"/>
      <w:r>
        <w:rPr>
          <w:rFonts w:ascii="Courier New" w:eastAsia="Courier New" w:hAnsi="Courier New"/>
          <w:color w:val="1A1A2E"/>
          <w:sz w:val="18"/>
          <w:shd w:val="clear" w:color="auto" w:fill="F5F5F5"/>
        </w:rPr>
        <w:t xml:space="preserve"> += g * dt</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更新位置</w:t>
      </w:r>
      <w:proofErr w:type="spellEnd"/>
      <w:r>
        <w:rPr>
          <w:rFonts w:ascii="Courier New" w:eastAsia="Courier New" w:hAnsi="Courier New"/>
          <w:color w:val="1A1A2E"/>
          <w:sz w:val="18"/>
          <w:shd w:val="clear" w:color="auto" w:fill="F5F5F5"/>
        </w:rPr>
        <w:br/>
        <w:t xml:space="preserve">        x += </w:t>
      </w:r>
      <w:proofErr w:type="spellStart"/>
      <w:r>
        <w:rPr>
          <w:rFonts w:ascii="Courier New" w:eastAsia="Courier New" w:hAnsi="Courier New"/>
          <w:color w:val="1A1A2E"/>
          <w:sz w:val="18"/>
          <w:shd w:val="clear" w:color="auto" w:fill="F5F5F5"/>
        </w:rPr>
        <w:t>vx</w:t>
      </w:r>
      <w:proofErr w:type="spellEnd"/>
      <w:r>
        <w:rPr>
          <w:rFonts w:ascii="Courier New" w:eastAsia="Courier New" w:hAnsi="Courier New"/>
          <w:color w:val="1A1A2E"/>
          <w:sz w:val="18"/>
          <w:shd w:val="clear" w:color="auto" w:fill="F5F5F5"/>
        </w:rPr>
        <w:t xml:space="preserve"> * dt</w:t>
      </w:r>
      <w:r>
        <w:rPr>
          <w:rFonts w:ascii="Courier New" w:eastAsia="Courier New" w:hAnsi="Courier New"/>
          <w:color w:val="1A1A2E"/>
          <w:sz w:val="18"/>
          <w:shd w:val="clear" w:color="auto" w:fill="F5F5F5"/>
        </w:rPr>
        <w:br/>
        <w:t xml:space="preserve">        y += </w:t>
      </w:r>
      <w:proofErr w:type="spellStart"/>
      <w:r>
        <w:rPr>
          <w:rFonts w:ascii="Courier New" w:eastAsia="Courier New" w:hAnsi="Courier New"/>
          <w:color w:val="1A1A2E"/>
          <w:sz w:val="18"/>
          <w:shd w:val="clear" w:color="auto" w:fill="F5F5F5"/>
        </w:rPr>
        <w:t>vy</w:t>
      </w:r>
      <w:proofErr w:type="spellEnd"/>
      <w:r>
        <w:rPr>
          <w:rFonts w:ascii="Courier New" w:eastAsia="Courier New" w:hAnsi="Courier New"/>
          <w:color w:val="1A1A2E"/>
          <w:sz w:val="18"/>
          <w:shd w:val="clear" w:color="auto" w:fill="F5F5F5"/>
        </w:rPr>
        <w:t xml:space="preserve"> * dt</w:t>
      </w:r>
      <w:r>
        <w:rPr>
          <w:rFonts w:ascii="Courier New" w:eastAsia="Courier New" w:hAnsi="Courier New"/>
          <w:color w:val="1A1A2E"/>
          <w:sz w:val="18"/>
          <w:shd w:val="clear" w:color="auto" w:fill="F5F5F5"/>
        </w:rPr>
        <w:br/>
        <w:t xml:space="preserve">        t += dt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x_num.append</w:t>
      </w:r>
      <w:proofErr w:type="spellEnd"/>
      <w:r>
        <w:rPr>
          <w:rFonts w:ascii="Courier New" w:eastAsia="Courier New" w:hAnsi="Courier New"/>
          <w:color w:val="1A1A2E"/>
          <w:sz w:val="18"/>
          <w:shd w:val="clear" w:color="auto" w:fill="F5F5F5"/>
        </w:rPr>
        <w:t>(x)</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y_num.append</w:t>
      </w:r>
      <w:proofErr w:type="spellEnd"/>
      <w:r>
        <w:rPr>
          <w:rFonts w:ascii="Courier New" w:eastAsia="Courier New" w:hAnsi="Courier New"/>
          <w:color w:val="1A1A2E"/>
          <w:sz w:val="18"/>
          <w:shd w:val="clear" w:color="auto" w:fill="F5F5F5"/>
        </w:rPr>
        <w:t>(y)</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t_fall</w:t>
      </w:r>
      <w:proofErr w:type="spellEnd"/>
      <w:r>
        <w:rPr>
          <w:rFonts w:ascii="Courier New" w:eastAsia="Courier New" w:hAnsi="Courier New"/>
          <w:color w:val="1A1A2E"/>
          <w:sz w:val="18"/>
          <w:shd w:val="clear" w:color="auto" w:fill="F5F5F5"/>
        </w:rPr>
        <w:t xml:space="preserve"> = 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x_range</w:t>
      </w:r>
      <w:proofErr w:type="spellEnd"/>
      <w:r>
        <w:rPr>
          <w:rFonts w:ascii="Courier New" w:eastAsia="Courier New" w:hAnsi="Courier New"/>
          <w:color w:val="1A1A2E"/>
          <w:sz w:val="18"/>
          <w:shd w:val="clear" w:color="auto" w:fill="F5F5F5"/>
        </w:rPr>
        <w:t xml:space="preserve"> = x</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解析解</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t_analytical</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np.sqrt</w:t>
      </w:r>
      <w:proofErr w:type="spellEnd"/>
      <w:r>
        <w:rPr>
          <w:rFonts w:ascii="Courier New" w:eastAsia="Courier New" w:hAnsi="Courier New"/>
          <w:color w:val="1A1A2E"/>
          <w:sz w:val="18"/>
          <w:shd w:val="clear" w:color="auto" w:fill="F5F5F5"/>
        </w:rPr>
        <w:t>(2 * h0 / g)</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x_analytical</w:t>
      </w:r>
      <w:proofErr w:type="spellEnd"/>
      <w:r>
        <w:rPr>
          <w:rFonts w:ascii="Courier New" w:eastAsia="Courier New" w:hAnsi="Courier New"/>
          <w:color w:val="1A1A2E"/>
          <w:sz w:val="18"/>
          <w:shd w:val="clear" w:color="auto" w:fill="F5F5F5"/>
        </w:rPr>
        <w:t xml:space="preserve"> = v0 * </w:t>
      </w:r>
      <w:proofErr w:type="spellStart"/>
      <w:r>
        <w:rPr>
          <w:rFonts w:ascii="Courier New" w:eastAsia="Courier New" w:hAnsi="Courier New"/>
          <w:color w:val="1A1A2E"/>
          <w:sz w:val="18"/>
          <w:shd w:val="clear" w:color="auto" w:fill="F5F5F5"/>
        </w:rPr>
        <w:t>t_analytical</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f"数值解</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落地时间</w:t>
      </w:r>
      <w:proofErr w:type="spellEnd"/>
      <w:r>
        <w:rPr>
          <w:rFonts w:ascii="Courier New" w:eastAsia="Courier New" w:hAnsi="Courier New"/>
          <w:color w:val="1A1A2E"/>
          <w:sz w:val="18"/>
          <w:shd w:val="clear" w:color="auto" w:fill="F5F5F5"/>
        </w:rPr>
        <w:t xml:space="preserve">={t_fall:.6f}s, </w:t>
      </w:r>
      <w:proofErr w:type="spellStart"/>
      <w:r>
        <w:rPr>
          <w:rFonts w:ascii="Courier New" w:eastAsia="Courier New" w:hAnsi="Courier New"/>
          <w:color w:val="1A1A2E"/>
          <w:sz w:val="18"/>
          <w:shd w:val="clear" w:color="auto" w:fill="F5F5F5"/>
        </w:rPr>
        <w:t>水平距离</w:t>
      </w:r>
      <w:proofErr w:type="spellEnd"/>
      <w:r>
        <w:rPr>
          <w:rFonts w:ascii="Courier New" w:eastAsia="Courier New" w:hAnsi="Courier New"/>
          <w:color w:val="1A1A2E"/>
          <w:sz w:val="18"/>
          <w:shd w:val="clear" w:color="auto" w:fill="F5F5F5"/>
        </w:rPr>
        <w:t>={x_range:.6f}m")</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f"解析解</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落地时间</w:t>
      </w:r>
      <w:proofErr w:type="spellEnd"/>
      <w:r>
        <w:rPr>
          <w:rFonts w:ascii="Courier New" w:eastAsia="Courier New" w:hAnsi="Courier New"/>
          <w:color w:val="1A1A2E"/>
          <w:sz w:val="18"/>
          <w:shd w:val="clear" w:color="auto" w:fill="F5F5F5"/>
        </w:rPr>
        <w:t xml:space="preserve">={t_analytical:.6f}s, </w:t>
      </w:r>
      <w:proofErr w:type="spellStart"/>
      <w:r>
        <w:rPr>
          <w:rFonts w:ascii="Courier New" w:eastAsia="Courier New" w:hAnsi="Courier New"/>
          <w:color w:val="1A1A2E"/>
          <w:sz w:val="18"/>
          <w:shd w:val="clear" w:color="auto" w:fill="F5F5F5"/>
        </w:rPr>
        <w:t>水平距离</w:t>
      </w:r>
      <w:proofErr w:type="spellEnd"/>
      <w:r>
        <w:rPr>
          <w:rFonts w:ascii="Courier New" w:eastAsia="Courier New" w:hAnsi="Courier New"/>
          <w:color w:val="1A1A2E"/>
          <w:sz w:val="18"/>
          <w:shd w:val="clear" w:color="auto" w:fill="F5F5F5"/>
        </w:rPr>
        <w:t>={x_analytical:.6f}m")</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f"时间误差</w:t>
      </w:r>
      <w:proofErr w:type="spellEnd"/>
      <w:r>
        <w:rPr>
          <w:rFonts w:ascii="Courier New" w:eastAsia="Courier New" w:hAnsi="Courier New"/>
          <w:color w:val="1A1A2E"/>
          <w:sz w:val="18"/>
          <w:shd w:val="clear" w:color="auto" w:fill="F5F5F5"/>
        </w:rPr>
        <w:t>: {abs(</w:t>
      </w:r>
      <w:proofErr w:type="spellStart"/>
      <w:r>
        <w:rPr>
          <w:rFonts w:ascii="Courier New" w:eastAsia="Courier New" w:hAnsi="Courier New"/>
          <w:color w:val="1A1A2E"/>
          <w:sz w:val="18"/>
          <w:shd w:val="clear" w:color="auto" w:fill="F5F5F5"/>
        </w:rPr>
        <w:t>t_fall-t_analytical</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t_analytical</w:t>
      </w:r>
      <w:proofErr w:type="spellEnd"/>
      <w:r>
        <w:rPr>
          <w:rFonts w:ascii="Courier New" w:eastAsia="Courier New" w:hAnsi="Courier New"/>
          <w:color w:val="1A1A2E"/>
          <w:sz w:val="18"/>
          <w:shd w:val="clear" w:color="auto" w:fill="F5F5F5"/>
        </w:rPr>
        <w:t>*100:.6f}%")</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f"距离误差</w:t>
      </w:r>
      <w:proofErr w:type="spellEnd"/>
      <w:r>
        <w:rPr>
          <w:rFonts w:ascii="Courier New" w:eastAsia="Courier New" w:hAnsi="Courier New"/>
          <w:color w:val="1A1A2E"/>
          <w:sz w:val="18"/>
          <w:shd w:val="clear" w:color="auto" w:fill="F5F5F5"/>
        </w:rPr>
        <w:t>: {abs(</w:t>
      </w:r>
      <w:proofErr w:type="spellStart"/>
      <w:r>
        <w:rPr>
          <w:rFonts w:ascii="Courier New" w:eastAsia="Courier New" w:hAnsi="Courier New"/>
          <w:color w:val="1A1A2E"/>
          <w:sz w:val="18"/>
          <w:shd w:val="clear" w:color="auto" w:fill="F5F5F5"/>
        </w:rPr>
        <w:t>x_range-x_analytical</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x_analytical</w:t>
      </w:r>
      <w:proofErr w:type="spellEnd"/>
      <w:r>
        <w:rPr>
          <w:rFonts w:ascii="Courier New" w:eastAsia="Courier New" w:hAnsi="Courier New"/>
          <w:color w:val="1A1A2E"/>
          <w:sz w:val="18"/>
          <w:shd w:val="clear" w:color="auto" w:fill="F5F5F5"/>
        </w:rPr>
        <w:t>*100:.6f}%")</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验证轨迹是抛物线</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x_arr</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x_num</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y_arr</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y_num</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拟合</w:t>
      </w:r>
      <w:proofErr w:type="spellEnd"/>
      <w:r>
        <w:rPr>
          <w:rFonts w:ascii="Courier New" w:eastAsia="Courier New" w:hAnsi="Courier New"/>
          <w:color w:val="1A1A2E"/>
          <w:sz w:val="18"/>
          <w:shd w:val="clear" w:color="auto" w:fill="F5F5F5"/>
        </w:rPr>
        <w:t xml:space="preserve"> y = a*x^2</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a_fit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x_arr</w:t>
      </w:r>
      <w:proofErr w:type="spellEnd"/>
      <w:r>
        <w:rPr>
          <w:rFonts w:ascii="Courier New" w:eastAsia="Courier New" w:hAnsi="Courier New"/>
          <w:color w:val="1A1A2E"/>
          <w:sz w:val="18"/>
          <w:shd w:val="clear" w:color="auto" w:fill="F5F5F5"/>
        </w:rPr>
        <w:t xml:space="preserve">**2 * </w:t>
      </w:r>
      <w:proofErr w:type="spellStart"/>
      <w:r>
        <w:rPr>
          <w:rFonts w:ascii="Courier New" w:eastAsia="Courier New" w:hAnsi="Courier New"/>
          <w:color w:val="1A1A2E"/>
          <w:sz w:val="18"/>
          <w:shd w:val="clear" w:color="auto" w:fill="F5F5F5"/>
        </w:rPr>
        <w:t>y_arr</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x_arr</w:t>
      </w:r>
      <w:proofErr w:type="spellEnd"/>
      <w:r>
        <w:rPr>
          <w:rFonts w:ascii="Courier New" w:eastAsia="Courier New" w:hAnsi="Courier New"/>
          <w:color w:val="1A1A2E"/>
          <w:sz w:val="18"/>
          <w:shd w:val="clear" w:color="auto" w:fill="F5F5F5"/>
        </w:rPr>
        <w:t>**4)</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a_theory</w:t>
      </w:r>
      <w:proofErr w:type="spellEnd"/>
      <w:r>
        <w:rPr>
          <w:rFonts w:ascii="Courier New" w:eastAsia="Courier New" w:hAnsi="Courier New"/>
          <w:color w:val="1A1A2E"/>
          <w:sz w:val="18"/>
          <w:shd w:val="clear" w:color="auto" w:fill="F5F5F5"/>
        </w:rPr>
        <w:t xml:space="preserve"> = g / (2 * v0**2)</w:t>
      </w:r>
      <w:r>
        <w:rPr>
          <w:rFonts w:ascii="Courier New" w:eastAsia="Courier New" w:hAnsi="Courier New"/>
          <w:color w:val="1A1A2E"/>
          <w:sz w:val="18"/>
          <w:shd w:val="clear" w:color="auto" w:fill="F5F5F5"/>
        </w:rPr>
        <w:br/>
        <w:t xml:space="preserve">    print(f"\</w:t>
      </w:r>
      <w:proofErr w:type="spellStart"/>
      <w:r>
        <w:rPr>
          <w:rFonts w:ascii="Courier New" w:eastAsia="Courier New" w:hAnsi="Courier New"/>
          <w:color w:val="1A1A2E"/>
          <w:sz w:val="18"/>
          <w:shd w:val="clear" w:color="auto" w:fill="F5F5F5"/>
        </w:rPr>
        <w:t>n轨迹拟合</w:t>
      </w:r>
      <w:proofErr w:type="spellEnd"/>
      <w:r>
        <w:rPr>
          <w:rFonts w:ascii="Courier New" w:eastAsia="Courier New" w:hAnsi="Courier New"/>
          <w:color w:val="1A1A2E"/>
          <w:sz w:val="18"/>
          <w:shd w:val="clear" w:color="auto" w:fill="F5F5F5"/>
        </w:rPr>
        <w:t>: a = {a_fit:.6f}")</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f"理论值</w:t>
      </w:r>
      <w:proofErr w:type="spellEnd"/>
      <w:r>
        <w:rPr>
          <w:rFonts w:ascii="Courier New" w:eastAsia="Courier New" w:hAnsi="Courier New"/>
          <w:color w:val="1A1A2E"/>
          <w:sz w:val="18"/>
          <w:shd w:val="clear" w:color="auto" w:fill="F5F5F5"/>
        </w:rPr>
        <w:t>: a = g/(2v02) = {a_theory:.6f}")</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f"偏差</w:t>
      </w:r>
      <w:proofErr w:type="spellEnd"/>
      <w:r>
        <w:rPr>
          <w:rFonts w:ascii="Courier New" w:eastAsia="Courier New" w:hAnsi="Courier New"/>
          <w:color w:val="1A1A2E"/>
          <w:sz w:val="18"/>
          <w:shd w:val="clear" w:color="auto" w:fill="F5F5F5"/>
        </w:rPr>
        <w:t>: {abs(</w:t>
      </w:r>
      <w:proofErr w:type="spellStart"/>
      <w:r>
        <w:rPr>
          <w:rFonts w:ascii="Courier New" w:eastAsia="Courier New" w:hAnsi="Courier New"/>
          <w:color w:val="1A1A2E"/>
          <w:sz w:val="18"/>
          <w:shd w:val="clear" w:color="auto" w:fill="F5F5F5"/>
        </w:rPr>
        <w:t>a_fit-a_theory</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a_theory</w:t>
      </w:r>
      <w:proofErr w:type="spellEnd"/>
      <w:r>
        <w:rPr>
          <w:rFonts w:ascii="Courier New" w:eastAsia="Courier New" w:hAnsi="Courier New"/>
          <w:color w:val="1A1A2E"/>
          <w:sz w:val="18"/>
          <w:shd w:val="clear" w:color="auto" w:fill="F5F5F5"/>
        </w:rPr>
        <w:t>*100:.4f}%")</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simulate_and_verify</w:t>
      </w:r>
      <w:proofErr w:type="spellEnd"/>
      <w:r>
        <w:rPr>
          <w:rFonts w:ascii="Courier New" w:eastAsia="Courier New" w:hAnsi="Courier New"/>
          <w:color w:val="1A1A2E"/>
          <w:sz w:val="18"/>
          <w:shd w:val="clear" w:color="auto" w:fill="F5F5F5"/>
        </w:rPr>
        <w:t>()</w:t>
      </w:r>
    </w:p>
    <w:p w14:paraId="2037D817" w14:textId="77777777" w:rsidR="00FF1AA5" w:rsidRDefault="00000000">
      <w:pPr>
        <w:rPr>
          <w:rFonts w:hint="eastAsia"/>
        </w:rPr>
      </w:pPr>
      <w:r>
        <w:br w:type="page"/>
      </w:r>
    </w:p>
    <w:p w14:paraId="1969AD58" w14:textId="77777777" w:rsidR="00FF1AA5" w:rsidRDefault="00000000">
      <w:pPr>
        <w:pStyle w:val="1"/>
        <w:rPr>
          <w:lang w:eastAsia="zh-CN"/>
        </w:rPr>
      </w:pPr>
      <w:bookmarkStart w:id="98" w:name="_Toc18595"/>
      <w:r>
        <w:rPr>
          <w:rFonts w:ascii="微软雅黑" w:eastAsia="微软雅黑" w:hAnsi="微软雅黑"/>
          <w:lang w:eastAsia="zh-CN"/>
        </w:rPr>
        <w:lastRenderedPageBreak/>
        <w:t>第24章 平抛运动：逐步组装详解</w:t>
      </w:r>
      <w:bookmarkEnd w:id="98"/>
    </w:p>
    <w:p w14:paraId="062BCB49" w14:textId="77777777" w:rsidR="00FF1AA5" w:rsidRDefault="00000000">
      <w:pPr>
        <w:pStyle w:val="21"/>
        <w:rPr>
          <w:lang w:eastAsia="zh-CN"/>
        </w:rPr>
      </w:pPr>
      <w:bookmarkStart w:id="99" w:name="_Toc30816"/>
      <w:r>
        <w:rPr>
          <w:rFonts w:ascii="微软雅黑" w:eastAsia="微软雅黑" w:hAnsi="微软雅黑"/>
          <w:lang w:eastAsia="zh-CN"/>
        </w:rPr>
        <w:t>28.1 步骤1：材料准备与检查</w:t>
      </w:r>
      <w:bookmarkEnd w:id="99"/>
    </w:p>
    <w:p w14:paraId="5922597A" w14:textId="77777777" w:rsidR="00FF1AA5" w:rsidRDefault="00000000">
      <w:pPr>
        <w:ind w:firstLine="420"/>
        <w:rPr>
          <w:rFonts w:hint="eastAsia"/>
          <w:lang w:eastAsia="zh-CN"/>
        </w:rPr>
      </w:pPr>
      <w:r>
        <w:rPr>
          <w:lang w:eastAsia="zh-CN"/>
        </w:rPr>
        <w:t>在开始组装之前，先确认所有材料和工具都已准备齐全。</w:t>
      </w:r>
    </w:p>
    <w:p w14:paraId="15CF92BC" w14:textId="77777777" w:rsidR="00FF1AA5" w:rsidRDefault="00000000">
      <w:pPr>
        <w:pStyle w:val="31"/>
        <w:rPr>
          <w:lang w:eastAsia="zh-CN"/>
        </w:rPr>
      </w:pPr>
      <w:bookmarkStart w:id="100" w:name="_Toc18210"/>
      <w:r>
        <w:rPr>
          <w:rFonts w:ascii="微软雅黑" w:eastAsia="微软雅黑" w:hAnsi="微软雅黑"/>
          <w:lang w:eastAsia="zh-CN"/>
        </w:rPr>
        <w:t>28.1.1 核心材料清单与备选方案</w:t>
      </w:r>
      <w:bookmarkEnd w:id="100"/>
    </w:p>
    <w:tbl>
      <w:tblPr>
        <w:tblStyle w:val="af4"/>
        <w:tblW w:w="0" w:type="auto"/>
        <w:jc w:val="center"/>
        <w:tblLook w:val="04A0" w:firstRow="1" w:lastRow="0" w:firstColumn="1" w:lastColumn="0" w:noHBand="0" w:noVBand="1"/>
      </w:tblPr>
      <w:tblGrid>
        <w:gridCol w:w="1727"/>
        <w:gridCol w:w="1727"/>
        <w:gridCol w:w="1727"/>
        <w:gridCol w:w="1727"/>
        <w:gridCol w:w="1727"/>
      </w:tblGrid>
      <w:tr w:rsidR="00FF1AA5" w14:paraId="60083417" w14:textId="77777777">
        <w:trPr>
          <w:jc w:val="center"/>
        </w:trPr>
        <w:tc>
          <w:tcPr>
            <w:tcW w:w="1727" w:type="dxa"/>
            <w:shd w:val="clear" w:color="auto" w:fill="4472C4"/>
          </w:tcPr>
          <w:p w14:paraId="573D01F9" w14:textId="77777777" w:rsidR="00FF1AA5" w:rsidRDefault="00000000">
            <w:pPr>
              <w:spacing w:after="0" w:line="240" w:lineRule="auto"/>
              <w:jc w:val="center"/>
              <w:rPr>
                <w:rFonts w:hint="eastAsia"/>
              </w:rPr>
            </w:pPr>
            <w:proofErr w:type="spellStart"/>
            <w:r>
              <w:rPr>
                <w:b/>
                <w:color w:val="FFFFFF"/>
                <w:sz w:val="18"/>
              </w:rPr>
              <w:t>材料</w:t>
            </w:r>
            <w:proofErr w:type="spellEnd"/>
          </w:p>
        </w:tc>
        <w:tc>
          <w:tcPr>
            <w:tcW w:w="1727" w:type="dxa"/>
            <w:shd w:val="clear" w:color="auto" w:fill="4472C4"/>
          </w:tcPr>
          <w:p w14:paraId="5A8198D4" w14:textId="77777777" w:rsidR="00FF1AA5" w:rsidRDefault="00000000">
            <w:pPr>
              <w:spacing w:after="0" w:line="240" w:lineRule="auto"/>
              <w:jc w:val="center"/>
              <w:rPr>
                <w:rFonts w:hint="eastAsia"/>
              </w:rPr>
            </w:pPr>
            <w:proofErr w:type="spellStart"/>
            <w:r>
              <w:rPr>
                <w:b/>
                <w:color w:val="FFFFFF"/>
                <w:sz w:val="18"/>
              </w:rPr>
              <w:t>推荐规格</w:t>
            </w:r>
            <w:proofErr w:type="spellEnd"/>
          </w:p>
        </w:tc>
        <w:tc>
          <w:tcPr>
            <w:tcW w:w="1727" w:type="dxa"/>
            <w:shd w:val="clear" w:color="auto" w:fill="4472C4"/>
          </w:tcPr>
          <w:p w14:paraId="38D0E205" w14:textId="77777777" w:rsidR="00FF1AA5" w:rsidRDefault="00000000">
            <w:pPr>
              <w:spacing w:after="0" w:line="240" w:lineRule="auto"/>
              <w:jc w:val="center"/>
              <w:rPr>
                <w:rFonts w:hint="eastAsia"/>
              </w:rPr>
            </w:pPr>
            <w:r>
              <w:rPr>
                <w:b/>
                <w:color w:val="FFFFFF"/>
                <w:sz w:val="18"/>
              </w:rPr>
              <w:t>备选方案1</w:t>
            </w:r>
          </w:p>
        </w:tc>
        <w:tc>
          <w:tcPr>
            <w:tcW w:w="1727" w:type="dxa"/>
            <w:shd w:val="clear" w:color="auto" w:fill="4472C4"/>
          </w:tcPr>
          <w:p w14:paraId="407BADF6" w14:textId="77777777" w:rsidR="00FF1AA5" w:rsidRDefault="00000000">
            <w:pPr>
              <w:spacing w:after="0" w:line="240" w:lineRule="auto"/>
              <w:jc w:val="center"/>
              <w:rPr>
                <w:rFonts w:hint="eastAsia"/>
              </w:rPr>
            </w:pPr>
            <w:r>
              <w:rPr>
                <w:b/>
                <w:color w:val="FFFFFF"/>
                <w:sz w:val="18"/>
              </w:rPr>
              <w:t>备选方案2</w:t>
            </w:r>
          </w:p>
        </w:tc>
        <w:tc>
          <w:tcPr>
            <w:tcW w:w="1727" w:type="dxa"/>
            <w:shd w:val="clear" w:color="auto" w:fill="4472C4"/>
          </w:tcPr>
          <w:p w14:paraId="63CD8F88" w14:textId="77777777" w:rsidR="00FF1AA5" w:rsidRDefault="00000000">
            <w:pPr>
              <w:spacing w:after="0" w:line="240" w:lineRule="auto"/>
              <w:jc w:val="center"/>
              <w:rPr>
                <w:rFonts w:hint="eastAsia"/>
              </w:rPr>
            </w:pPr>
            <w:proofErr w:type="spellStart"/>
            <w:r>
              <w:rPr>
                <w:b/>
                <w:color w:val="FFFFFF"/>
                <w:sz w:val="18"/>
              </w:rPr>
              <w:t>备注</w:t>
            </w:r>
            <w:proofErr w:type="spellEnd"/>
          </w:p>
        </w:tc>
      </w:tr>
      <w:tr w:rsidR="00FF1AA5" w14:paraId="6D404871" w14:textId="77777777">
        <w:trPr>
          <w:jc w:val="center"/>
        </w:trPr>
        <w:tc>
          <w:tcPr>
            <w:tcW w:w="1727" w:type="dxa"/>
          </w:tcPr>
          <w:p w14:paraId="35C32E79" w14:textId="77777777" w:rsidR="00FF1AA5" w:rsidRDefault="00000000">
            <w:pPr>
              <w:spacing w:after="0" w:line="240" w:lineRule="auto"/>
              <w:rPr>
                <w:rFonts w:hint="eastAsia"/>
              </w:rPr>
            </w:pPr>
            <w:proofErr w:type="spellStart"/>
            <w:r>
              <w:rPr>
                <w:sz w:val="18"/>
              </w:rPr>
              <w:t>铝型材</w:t>
            </w:r>
            <w:proofErr w:type="spellEnd"/>
          </w:p>
        </w:tc>
        <w:tc>
          <w:tcPr>
            <w:tcW w:w="1727" w:type="dxa"/>
          </w:tcPr>
          <w:p w14:paraId="1BDAA2D0" w14:textId="77777777" w:rsidR="00FF1AA5" w:rsidRDefault="00000000">
            <w:pPr>
              <w:spacing w:after="0" w:line="240" w:lineRule="auto"/>
              <w:rPr>
                <w:rFonts w:hint="eastAsia"/>
              </w:rPr>
            </w:pPr>
            <w:r>
              <w:rPr>
                <w:sz w:val="18"/>
              </w:rPr>
              <w:t>2020规格，1m×4根</w:t>
            </w:r>
          </w:p>
        </w:tc>
        <w:tc>
          <w:tcPr>
            <w:tcW w:w="1727" w:type="dxa"/>
          </w:tcPr>
          <w:p w14:paraId="2DA4CAA6" w14:textId="77777777" w:rsidR="00FF1AA5" w:rsidRDefault="00000000">
            <w:pPr>
              <w:spacing w:after="0" w:line="240" w:lineRule="auto"/>
              <w:rPr>
                <w:rFonts w:hint="eastAsia"/>
              </w:rPr>
            </w:pPr>
            <w:r>
              <w:rPr>
                <w:sz w:val="18"/>
              </w:rPr>
              <w:t>2040规格（更稳固）</w:t>
            </w:r>
          </w:p>
        </w:tc>
        <w:tc>
          <w:tcPr>
            <w:tcW w:w="1727" w:type="dxa"/>
          </w:tcPr>
          <w:p w14:paraId="25FF07EA" w14:textId="77777777" w:rsidR="00FF1AA5" w:rsidRDefault="00000000">
            <w:pPr>
              <w:spacing w:after="0" w:line="240" w:lineRule="auto"/>
              <w:rPr>
                <w:rFonts w:hint="eastAsia"/>
                <w:lang w:eastAsia="zh-CN"/>
              </w:rPr>
            </w:pPr>
            <w:r>
              <w:rPr>
                <w:sz w:val="18"/>
                <w:lang w:eastAsia="zh-CN"/>
              </w:rPr>
              <w:t>木条20×20mm（便宜但不精确）</w:t>
            </w:r>
          </w:p>
        </w:tc>
        <w:tc>
          <w:tcPr>
            <w:tcW w:w="1727" w:type="dxa"/>
          </w:tcPr>
          <w:p w14:paraId="43DF6C08" w14:textId="77777777" w:rsidR="00FF1AA5" w:rsidRDefault="00000000">
            <w:pPr>
              <w:spacing w:after="0" w:line="240" w:lineRule="auto"/>
              <w:rPr>
                <w:rFonts w:hint="eastAsia"/>
                <w:lang w:eastAsia="zh-CN"/>
              </w:rPr>
            </w:pPr>
            <w:proofErr w:type="gramStart"/>
            <w:r>
              <w:rPr>
                <w:sz w:val="18"/>
                <w:lang w:eastAsia="zh-CN"/>
              </w:rPr>
              <w:t>淘宝搜'</w:t>
            </w:r>
            <w:proofErr w:type="gramEnd"/>
            <w:r>
              <w:rPr>
                <w:sz w:val="18"/>
                <w:lang w:eastAsia="zh-CN"/>
              </w:rPr>
              <w:t>2020铝型材 散装'</w:t>
            </w:r>
          </w:p>
        </w:tc>
      </w:tr>
      <w:tr w:rsidR="00FF1AA5" w14:paraId="325F0105" w14:textId="77777777">
        <w:trPr>
          <w:jc w:val="center"/>
        </w:trPr>
        <w:tc>
          <w:tcPr>
            <w:tcW w:w="1727" w:type="dxa"/>
            <w:shd w:val="clear" w:color="auto" w:fill="D6E4F0"/>
          </w:tcPr>
          <w:p w14:paraId="56281993" w14:textId="77777777" w:rsidR="00FF1AA5" w:rsidRDefault="00000000">
            <w:pPr>
              <w:spacing w:after="0" w:line="240" w:lineRule="auto"/>
              <w:rPr>
                <w:rFonts w:hint="eastAsia"/>
              </w:rPr>
            </w:pPr>
            <w:proofErr w:type="spellStart"/>
            <w:r>
              <w:rPr>
                <w:sz w:val="18"/>
              </w:rPr>
              <w:t>角码</w:t>
            </w:r>
            <w:proofErr w:type="spellEnd"/>
          </w:p>
        </w:tc>
        <w:tc>
          <w:tcPr>
            <w:tcW w:w="1727" w:type="dxa"/>
            <w:shd w:val="clear" w:color="auto" w:fill="D6E4F0"/>
          </w:tcPr>
          <w:p w14:paraId="5B6A066D" w14:textId="77777777" w:rsidR="00FF1AA5" w:rsidRDefault="00000000">
            <w:pPr>
              <w:spacing w:after="0" w:line="240" w:lineRule="auto"/>
              <w:rPr>
                <w:rFonts w:hint="eastAsia"/>
              </w:rPr>
            </w:pPr>
            <w:r>
              <w:rPr>
                <w:sz w:val="18"/>
              </w:rPr>
              <w:t>2020 L型角码×16</w:t>
            </w:r>
          </w:p>
        </w:tc>
        <w:tc>
          <w:tcPr>
            <w:tcW w:w="1727" w:type="dxa"/>
            <w:shd w:val="clear" w:color="auto" w:fill="D6E4F0"/>
          </w:tcPr>
          <w:p w14:paraId="0D855E44" w14:textId="77777777" w:rsidR="00FF1AA5" w:rsidRDefault="00000000">
            <w:pPr>
              <w:spacing w:after="0" w:line="240" w:lineRule="auto"/>
              <w:rPr>
                <w:rFonts w:hint="eastAsia"/>
              </w:rPr>
            </w:pPr>
            <w:proofErr w:type="spellStart"/>
            <w:r>
              <w:rPr>
                <w:sz w:val="18"/>
              </w:rPr>
              <w:t>自制铝片弯折</w:t>
            </w:r>
            <w:proofErr w:type="spellEnd"/>
          </w:p>
        </w:tc>
        <w:tc>
          <w:tcPr>
            <w:tcW w:w="1727" w:type="dxa"/>
            <w:shd w:val="clear" w:color="auto" w:fill="D6E4F0"/>
          </w:tcPr>
          <w:p w14:paraId="507E01F0" w14:textId="77777777" w:rsidR="00FF1AA5" w:rsidRDefault="00000000">
            <w:pPr>
              <w:spacing w:after="0" w:line="240" w:lineRule="auto"/>
              <w:rPr>
                <w:rFonts w:hint="eastAsia"/>
              </w:rPr>
            </w:pPr>
            <w:r>
              <w:rPr>
                <w:sz w:val="18"/>
              </w:rPr>
              <w:t>3D打印角码</w:t>
            </w:r>
          </w:p>
        </w:tc>
        <w:tc>
          <w:tcPr>
            <w:tcW w:w="1727" w:type="dxa"/>
            <w:shd w:val="clear" w:color="auto" w:fill="D6E4F0"/>
          </w:tcPr>
          <w:p w14:paraId="0D1D269D" w14:textId="77777777" w:rsidR="00FF1AA5" w:rsidRDefault="00000000">
            <w:pPr>
              <w:spacing w:after="0" w:line="240" w:lineRule="auto"/>
              <w:rPr>
                <w:rFonts w:hint="eastAsia"/>
              </w:rPr>
            </w:pPr>
            <w:proofErr w:type="spellStart"/>
            <w:r>
              <w:rPr>
                <w:sz w:val="18"/>
              </w:rPr>
              <w:t>配套T型螺母</w:t>
            </w:r>
            <w:proofErr w:type="spellEnd"/>
          </w:p>
        </w:tc>
      </w:tr>
      <w:tr w:rsidR="00FF1AA5" w14:paraId="486FF9D8" w14:textId="77777777">
        <w:trPr>
          <w:jc w:val="center"/>
        </w:trPr>
        <w:tc>
          <w:tcPr>
            <w:tcW w:w="1727" w:type="dxa"/>
          </w:tcPr>
          <w:p w14:paraId="01B6E833" w14:textId="77777777" w:rsidR="00FF1AA5" w:rsidRDefault="00000000">
            <w:pPr>
              <w:spacing w:after="0" w:line="240" w:lineRule="auto"/>
              <w:rPr>
                <w:rFonts w:hint="eastAsia"/>
              </w:rPr>
            </w:pPr>
            <w:proofErr w:type="spellStart"/>
            <w:r>
              <w:rPr>
                <w:sz w:val="18"/>
              </w:rPr>
              <w:t>舵机</w:t>
            </w:r>
            <w:proofErr w:type="spellEnd"/>
          </w:p>
        </w:tc>
        <w:tc>
          <w:tcPr>
            <w:tcW w:w="1727" w:type="dxa"/>
          </w:tcPr>
          <w:p w14:paraId="60F695A9" w14:textId="77777777" w:rsidR="00FF1AA5" w:rsidRDefault="00000000">
            <w:pPr>
              <w:spacing w:after="0" w:line="240" w:lineRule="auto"/>
              <w:rPr>
                <w:rFonts w:hint="eastAsia"/>
              </w:rPr>
            </w:pPr>
            <w:r>
              <w:rPr>
                <w:sz w:val="18"/>
              </w:rPr>
              <w:t>MG996R</w:t>
            </w:r>
          </w:p>
        </w:tc>
        <w:tc>
          <w:tcPr>
            <w:tcW w:w="1727" w:type="dxa"/>
          </w:tcPr>
          <w:p w14:paraId="6ED869E2" w14:textId="77777777" w:rsidR="00FF1AA5" w:rsidRDefault="00000000">
            <w:pPr>
              <w:spacing w:after="0" w:line="240" w:lineRule="auto"/>
              <w:rPr>
                <w:rFonts w:hint="eastAsia"/>
                <w:lang w:eastAsia="zh-CN"/>
              </w:rPr>
            </w:pPr>
            <w:r>
              <w:rPr>
                <w:sz w:val="18"/>
                <w:lang w:eastAsia="zh-CN"/>
              </w:rPr>
              <w:t>SG90（力矩小，适合轻载）</w:t>
            </w:r>
          </w:p>
        </w:tc>
        <w:tc>
          <w:tcPr>
            <w:tcW w:w="1727" w:type="dxa"/>
          </w:tcPr>
          <w:p w14:paraId="7F62ECBF" w14:textId="77777777" w:rsidR="00FF1AA5" w:rsidRDefault="00000000">
            <w:pPr>
              <w:spacing w:after="0" w:line="240" w:lineRule="auto"/>
              <w:rPr>
                <w:rFonts w:hint="eastAsia"/>
                <w:lang w:eastAsia="zh-CN"/>
              </w:rPr>
            </w:pPr>
            <w:r>
              <w:rPr>
                <w:sz w:val="18"/>
                <w:lang w:eastAsia="zh-CN"/>
              </w:rPr>
              <w:t>电磁铁12V（释放更干净）</w:t>
            </w:r>
          </w:p>
        </w:tc>
        <w:tc>
          <w:tcPr>
            <w:tcW w:w="1727" w:type="dxa"/>
          </w:tcPr>
          <w:p w14:paraId="11216017" w14:textId="77777777" w:rsidR="00FF1AA5" w:rsidRDefault="00000000">
            <w:pPr>
              <w:spacing w:after="0" w:line="240" w:lineRule="auto"/>
              <w:rPr>
                <w:rFonts w:hint="eastAsia"/>
              </w:rPr>
            </w:pPr>
            <w:r>
              <w:rPr>
                <w:sz w:val="18"/>
              </w:rPr>
              <w:t>MG996R淘宝约15元</w:t>
            </w:r>
          </w:p>
        </w:tc>
      </w:tr>
      <w:tr w:rsidR="00FF1AA5" w14:paraId="1BEF1D4A" w14:textId="77777777">
        <w:trPr>
          <w:jc w:val="center"/>
        </w:trPr>
        <w:tc>
          <w:tcPr>
            <w:tcW w:w="1727" w:type="dxa"/>
            <w:shd w:val="clear" w:color="auto" w:fill="D6E4F0"/>
          </w:tcPr>
          <w:p w14:paraId="0AD0A2BF" w14:textId="77777777" w:rsidR="00FF1AA5" w:rsidRDefault="00000000">
            <w:pPr>
              <w:spacing w:after="0" w:line="240" w:lineRule="auto"/>
              <w:rPr>
                <w:rFonts w:hint="eastAsia"/>
              </w:rPr>
            </w:pPr>
            <w:proofErr w:type="spellStart"/>
            <w:r>
              <w:rPr>
                <w:sz w:val="18"/>
              </w:rPr>
              <w:t>红外传感器</w:t>
            </w:r>
            <w:proofErr w:type="spellEnd"/>
          </w:p>
        </w:tc>
        <w:tc>
          <w:tcPr>
            <w:tcW w:w="1727" w:type="dxa"/>
            <w:shd w:val="clear" w:color="auto" w:fill="D6E4F0"/>
          </w:tcPr>
          <w:p w14:paraId="0100339C" w14:textId="77777777" w:rsidR="00FF1AA5" w:rsidRDefault="00000000">
            <w:pPr>
              <w:spacing w:after="0" w:line="240" w:lineRule="auto"/>
              <w:rPr>
                <w:rFonts w:hint="eastAsia"/>
              </w:rPr>
            </w:pPr>
            <w:r>
              <w:rPr>
                <w:sz w:val="18"/>
              </w:rPr>
              <w:t>E18-D80NK</w:t>
            </w:r>
          </w:p>
        </w:tc>
        <w:tc>
          <w:tcPr>
            <w:tcW w:w="1727" w:type="dxa"/>
            <w:shd w:val="clear" w:color="auto" w:fill="D6E4F0"/>
          </w:tcPr>
          <w:p w14:paraId="7FC8A050" w14:textId="77777777" w:rsidR="00FF1AA5" w:rsidRDefault="00000000">
            <w:pPr>
              <w:spacing w:after="0" w:line="240" w:lineRule="auto"/>
              <w:rPr>
                <w:rFonts w:hint="eastAsia"/>
              </w:rPr>
            </w:pPr>
            <w:proofErr w:type="spellStart"/>
            <w:r>
              <w:rPr>
                <w:sz w:val="18"/>
              </w:rPr>
              <w:t>槽型光耦（更精确</w:t>
            </w:r>
            <w:proofErr w:type="spellEnd"/>
            <w:r>
              <w:rPr>
                <w:sz w:val="18"/>
              </w:rPr>
              <w:t>）</w:t>
            </w:r>
          </w:p>
        </w:tc>
        <w:tc>
          <w:tcPr>
            <w:tcW w:w="1727" w:type="dxa"/>
            <w:shd w:val="clear" w:color="auto" w:fill="D6E4F0"/>
          </w:tcPr>
          <w:p w14:paraId="4EBB298E" w14:textId="77777777" w:rsidR="00FF1AA5" w:rsidRDefault="00000000">
            <w:pPr>
              <w:spacing w:after="0" w:line="240" w:lineRule="auto"/>
              <w:rPr>
                <w:rFonts w:hint="eastAsia"/>
              </w:rPr>
            </w:pPr>
            <w:proofErr w:type="spellStart"/>
            <w:r>
              <w:rPr>
                <w:sz w:val="18"/>
              </w:rPr>
              <w:t>对射式红外传感器</w:t>
            </w:r>
            <w:proofErr w:type="spellEnd"/>
          </w:p>
        </w:tc>
        <w:tc>
          <w:tcPr>
            <w:tcW w:w="1727" w:type="dxa"/>
            <w:shd w:val="clear" w:color="auto" w:fill="D6E4F0"/>
          </w:tcPr>
          <w:p w14:paraId="7D3601C7" w14:textId="77777777" w:rsidR="00FF1AA5" w:rsidRDefault="00000000">
            <w:pPr>
              <w:spacing w:after="0" w:line="240" w:lineRule="auto"/>
              <w:rPr>
                <w:rFonts w:hint="eastAsia"/>
              </w:rPr>
            </w:pPr>
            <w:proofErr w:type="spellStart"/>
            <w:r>
              <w:rPr>
                <w:sz w:val="18"/>
              </w:rPr>
              <w:t>调节检测距离旋钮</w:t>
            </w:r>
            <w:proofErr w:type="spellEnd"/>
          </w:p>
        </w:tc>
      </w:tr>
      <w:tr w:rsidR="00FF1AA5" w14:paraId="490E7631" w14:textId="77777777">
        <w:trPr>
          <w:jc w:val="center"/>
        </w:trPr>
        <w:tc>
          <w:tcPr>
            <w:tcW w:w="1727" w:type="dxa"/>
          </w:tcPr>
          <w:p w14:paraId="3F436C3C" w14:textId="77777777" w:rsidR="00FF1AA5" w:rsidRDefault="00000000">
            <w:pPr>
              <w:spacing w:after="0" w:line="240" w:lineRule="auto"/>
              <w:rPr>
                <w:rFonts w:hint="eastAsia"/>
              </w:rPr>
            </w:pPr>
            <w:proofErr w:type="spellStart"/>
            <w:r>
              <w:rPr>
                <w:sz w:val="18"/>
              </w:rPr>
              <w:t>面包板</w:t>
            </w:r>
            <w:proofErr w:type="spellEnd"/>
          </w:p>
        </w:tc>
        <w:tc>
          <w:tcPr>
            <w:tcW w:w="1727" w:type="dxa"/>
          </w:tcPr>
          <w:p w14:paraId="189C1729" w14:textId="77777777" w:rsidR="00FF1AA5" w:rsidRDefault="00000000">
            <w:pPr>
              <w:spacing w:after="0" w:line="240" w:lineRule="auto"/>
              <w:rPr>
                <w:rFonts w:hint="eastAsia"/>
              </w:rPr>
            </w:pPr>
            <w:r>
              <w:rPr>
                <w:sz w:val="18"/>
              </w:rPr>
              <w:t>830孔</w:t>
            </w:r>
          </w:p>
        </w:tc>
        <w:tc>
          <w:tcPr>
            <w:tcW w:w="1727" w:type="dxa"/>
          </w:tcPr>
          <w:p w14:paraId="37313FCF" w14:textId="77777777" w:rsidR="00FF1AA5" w:rsidRDefault="00000000">
            <w:pPr>
              <w:spacing w:after="0" w:line="240" w:lineRule="auto"/>
              <w:rPr>
                <w:rFonts w:hint="eastAsia"/>
              </w:rPr>
            </w:pPr>
            <w:r>
              <w:rPr>
                <w:sz w:val="18"/>
              </w:rPr>
              <w:t>400孔（够用但紧凑）</w:t>
            </w:r>
          </w:p>
        </w:tc>
        <w:tc>
          <w:tcPr>
            <w:tcW w:w="1727" w:type="dxa"/>
          </w:tcPr>
          <w:p w14:paraId="7769BFB6" w14:textId="77777777" w:rsidR="00FF1AA5" w:rsidRDefault="00000000">
            <w:pPr>
              <w:spacing w:after="0" w:line="240" w:lineRule="auto"/>
              <w:rPr>
                <w:rFonts w:hint="eastAsia"/>
              </w:rPr>
            </w:pPr>
            <w:proofErr w:type="spellStart"/>
            <w:r>
              <w:rPr>
                <w:sz w:val="18"/>
              </w:rPr>
              <w:t>洞洞板+焊接（更可靠</w:t>
            </w:r>
            <w:proofErr w:type="spellEnd"/>
            <w:r>
              <w:rPr>
                <w:sz w:val="18"/>
              </w:rPr>
              <w:t>）</w:t>
            </w:r>
          </w:p>
        </w:tc>
        <w:tc>
          <w:tcPr>
            <w:tcW w:w="1727" w:type="dxa"/>
          </w:tcPr>
          <w:p w14:paraId="2EECAF51" w14:textId="77777777" w:rsidR="00FF1AA5" w:rsidRDefault="00000000">
            <w:pPr>
              <w:spacing w:after="0" w:line="240" w:lineRule="auto"/>
              <w:rPr>
                <w:rFonts w:hint="eastAsia"/>
              </w:rPr>
            </w:pPr>
            <w:r>
              <w:rPr>
                <w:sz w:val="18"/>
              </w:rPr>
              <w:t>面包板约5元</w:t>
            </w:r>
          </w:p>
        </w:tc>
      </w:tr>
      <w:tr w:rsidR="00FF1AA5" w14:paraId="7A07A16E" w14:textId="77777777">
        <w:trPr>
          <w:jc w:val="center"/>
        </w:trPr>
        <w:tc>
          <w:tcPr>
            <w:tcW w:w="1727" w:type="dxa"/>
            <w:shd w:val="clear" w:color="auto" w:fill="D6E4F0"/>
          </w:tcPr>
          <w:p w14:paraId="4AD8FF61" w14:textId="77777777" w:rsidR="00FF1AA5" w:rsidRDefault="00000000">
            <w:pPr>
              <w:spacing w:after="0" w:line="240" w:lineRule="auto"/>
              <w:rPr>
                <w:rFonts w:hint="eastAsia"/>
              </w:rPr>
            </w:pPr>
            <w:proofErr w:type="spellStart"/>
            <w:r>
              <w:rPr>
                <w:sz w:val="18"/>
              </w:rPr>
              <w:t>杜邦线</w:t>
            </w:r>
            <w:proofErr w:type="spellEnd"/>
          </w:p>
        </w:tc>
        <w:tc>
          <w:tcPr>
            <w:tcW w:w="1727" w:type="dxa"/>
            <w:shd w:val="clear" w:color="auto" w:fill="D6E4F0"/>
          </w:tcPr>
          <w:p w14:paraId="01CA1451" w14:textId="77777777" w:rsidR="00FF1AA5" w:rsidRDefault="00000000">
            <w:pPr>
              <w:spacing w:after="0" w:line="240" w:lineRule="auto"/>
              <w:rPr>
                <w:rFonts w:hint="eastAsia"/>
              </w:rPr>
            </w:pPr>
            <w:r>
              <w:rPr>
                <w:sz w:val="18"/>
              </w:rPr>
              <w:t>公对公+公对母各20根</w:t>
            </w:r>
          </w:p>
        </w:tc>
        <w:tc>
          <w:tcPr>
            <w:tcW w:w="1727" w:type="dxa"/>
            <w:shd w:val="clear" w:color="auto" w:fill="D6E4F0"/>
          </w:tcPr>
          <w:p w14:paraId="407A265E" w14:textId="77777777" w:rsidR="00FF1AA5" w:rsidRDefault="00000000">
            <w:pPr>
              <w:spacing w:after="0" w:line="240" w:lineRule="auto"/>
              <w:rPr>
                <w:rFonts w:hint="eastAsia"/>
              </w:rPr>
            </w:pPr>
            <w:proofErr w:type="spellStart"/>
            <w:r>
              <w:rPr>
                <w:sz w:val="18"/>
              </w:rPr>
              <w:t>单根杜邦线按需购买</w:t>
            </w:r>
            <w:proofErr w:type="spellEnd"/>
          </w:p>
        </w:tc>
        <w:tc>
          <w:tcPr>
            <w:tcW w:w="1727" w:type="dxa"/>
            <w:shd w:val="clear" w:color="auto" w:fill="D6E4F0"/>
          </w:tcPr>
          <w:p w14:paraId="291EADCF" w14:textId="77777777" w:rsidR="00FF1AA5" w:rsidRDefault="00000000">
            <w:pPr>
              <w:spacing w:after="0" w:line="240" w:lineRule="auto"/>
              <w:rPr>
                <w:rFonts w:hint="eastAsia"/>
              </w:rPr>
            </w:pPr>
            <w:proofErr w:type="spellStart"/>
            <w:r>
              <w:rPr>
                <w:sz w:val="18"/>
              </w:rPr>
              <w:t>自制线材+热缩管</w:t>
            </w:r>
            <w:proofErr w:type="spellEnd"/>
          </w:p>
        </w:tc>
        <w:tc>
          <w:tcPr>
            <w:tcW w:w="1727" w:type="dxa"/>
            <w:shd w:val="clear" w:color="auto" w:fill="D6E4F0"/>
          </w:tcPr>
          <w:p w14:paraId="18FE9786" w14:textId="77777777" w:rsidR="00FF1AA5" w:rsidRDefault="00000000">
            <w:pPr>
              <w:spacing w:after="0" w:line="240" w:lineRule="auto"/>
              <w:rPr>
                <w:rFonts w:hint="eastAsia"/>
              </w:rPr>
            </w:pPr>
            <w:r>
              <w:rPr>
                <w:sz w:val="18"/>
              </w:rPr>
              <w:t>约5元一套</w:t>
            </w:r>
          </w:p>
        </w:tc>
      </w:tr>
      <w:tr w:rsidR="00FF1AA5" w14:paraId="66AE0AF7" w14:textId="77777777">
        <w:trPr>
          <w:jc w:val="center"/>
        </w:trPr>
        <w:tc>
          <w:tcPr>
            <w:tcW w:w="1727" w:type="dxa"/>
          </w:tcPr>
          <w:p w14:paraId="11C8EA2E" w14:textId="77777777" w:rsidR="00FF1AA5" w:rsidRDefault="00000000">
            <w:pPr>
              <w:spacing w:after="0" w:line="240" w:lineRule="auto"/>
              <w:rPr>
                <w:rFonts w:hint="eastAsia"/>
              </w:rPr>
            </w:pPr>
            <w:proofErr w:type="spellStart"/>
            <w:r>
              <w:rPr>
                <w:sz w:val="18"/>
              </w:rPr>
              <w:t>电源</w:t>
            </w:r>
            <w:proofErr w:type="spellEnd"/>
          </w:p>
        </w:tc>
        <w:tc>
          <w:tcPr>
            <w:tcW w:w="1727" w:type="dxa"/>
          </w:tcPr>
          <w:p w14:paraId="63CCABDE" w14:textId="77777777" w:rsidR="00FF1AA5" w:rsidRDefault="00000000">
            <w:pPr>
              <w:spacing w:after="0" w:line="240" w:lineRule="auto"/>
              <w:rPr>
                <w:rFonts w:hint="eastAsia"/>
              </w:rPr>
            </w:pPr>
            <w:r>
              <w:rPr>
                <w:sz w:val="18"/>
              </w:rPr>
              <w:t>12V 2A适配器</w:t>
            </w:r>
          </w:p>
        </w:tc>
        <w:tc>
          <w:tcPr>
            <w:tcW w:w="1727" w:type="dxa"/>
          </w:tcPr>
          <w:p w14:paraId="3DEA5697" w14:textId="77777777" w:rsidR="00FF1AA5" w:rsidRDefault="00000000">
            <w:pPr>
              <w:spacing w:after="0" w:line="240" w:lineRule="auto"/>
              <w:rPr>
                <w:rFonts w:hint="eastAsia"/>
              </w:rPr>
            </w:pPr>
            <w:r>
              <w:rPr>
                <w:sz w:val="18"/>
              </w:rPr>
              <w:t>12V 3A（余量更大）</w:t>
            </w:r>
          </w:p>
        </w:tc>
        <w:tc>
          <w:tcPr>
            <w:tcW w:w="1727" w:type="dxa"/>
          </w:tcPr>
          <w:p w14:paraId="6208AAC2" w14:textId="77777777" w:rsidR="00FF1AA5" w:rsidRDefault="00000000">
            <w:pPr>
              <w:spacing w:after="0" w:line="240" w:lineRule="auto"/>
              <w:rPr>
                <w:rFonts w:hint="eastAsia"/>
                <w:lang w:eastAsia="zh-CN"/>
              </w:rPr>
            </w:pPr>
            <w:r>
              <w:rPr>
                <w:sz w:val="18"/>
                <w:lang w:eastAsia="zh-CN"/>
              </w:rPr>
              <w:t>USB充电器+升压模块</w:t>
            </w:r>
          </w:p>
        </w:tc>
        <w:tc>
          <w:tcPr>
            <w:tcW w:w="1727" w:type="dxa"/>
          </w:tcPr>
          <w:p w14:paraId="018BAE65" w14:textId="77777777" w:rsidR="00FF1AA5" w:rsidRDefault="00000000">
            <w:pPr>
              <w:spacing w:after="0" w:line="240" w:lineRule="auto"/>
              <w:rPr>
                <w:rFonts w:hint="eastAsia"/>
              </w:rPr>
            </w:pPr>
            <w:proofErr w:type="spellStart"/>
            <w:r>
              <w:rPr>
                <w:sz w:val="18"/>
              </w:rPr>
              <w:t>舵机需要大电流</w:t>
            </w:r>
            <w:proofErr w:type="spellEnd"/>
          </w:p>
        </w:tc>
      </w:tr>
      <w:tr w:rsidR="00FF1AA5" w14:paraId="66274752" w14:textId="77777777">
        <w:trPr>
          <w:jc w:val="center"/>
        </w:trPr>
        <w:tc>
          <w:tcPr>
            <w:tcW w:w="1727" w:type="dxa"/>
            <w:shd w:val="clear" w:color="auto" w:fill="D6E4F0"/>
          </w:tcPr>
          <w:p w14:paraId="3DE7A15D" w14:textId="77777777" w:rsidR="00FF1AA5" w:rsidRDefault="00000000">
            <w:pPr>
              <w:spacing w:after="0" w:line="240" w:lineRule="auto"/>
              <w:rPr>
                <w:rFonts w:hint="eastAsia"/>
              </w:rPr>
            </w:pPr>
            <w:proofErr w:type="spellStart"/>
            <w:r>
              <w:rPr>
                <w:sz w:val="18"/>
              </w:rPr>
              <w:t>降压模块</w:t>
            </w:r>
            <w:proofErr w:type="spellEnd"/>
          </w:p>
        </w:tc>
        <w:tc>
          <w:tcPr>
            <w:tcW w:w="1727" w:type="dxa"/>
            <w:shd w:val="clear" w:color="auto" w:fill="D6E4F0"/>
          </w:tcPr>
          <w:p w14:paraId="7A2646D9" w14:textId="77777777" w:rsidR="00FF1AA5" w:rsidRDefault="00000000">
            <w:pPr>
              <w:spacing w:after="0" w:line="240" w:lineRule="auto"/>
              <w:rPr>
                <w:rFonts w:hint="eastAsia"/>
              </w:rPr>
            </w:pPr>
            <w:r>
              <w:rPr>
                <w:sz w:val="18"/>
              </w:rPr>
              <w:t>LM2596可调降压</w:t>
            </w:r>
          </w:p>
        </w:tc>
        <w:tc>
          <w:tcPr>
            <w:tcW w:w="1727" w:type="dxa"/>
            <w:shd w:val="clear" w:color="auto" w:fill="D6E4F0"/>
          </w:tcPr>
          <w:p w14:paraId="2978D969" w14:textId="77777777" w:rsidR="00FF1AA5" w:rsidRDefault="00000000">
            <w:pPr>
              <w:spacing w:after="0" w:line="240" w:lineRule="auto"/>
              <w:rPr>
                <w:rFonts w:hint="eastAsia"/>
              </w:rPr>
            </w:pPr>
            <w:r>
              <w:rPr>
                <w:sz w:val="18"/>
              </w:rPr>
              <w:t>AMS1117-5.0固定5V</w:t>
            </w:r>
          </w:p>
        </w:tc>
        <w:tc>
          <w:tcPr>
            <w:tcW w:w="1727" w:type="dxa"/>
            <w:shd w:val="clear" w:color="auto" w:fill="D6E4F0"/>
          </w:tcPr>
          <w:p w14:paraId="1C395E40" w14:textId="77777777" w:rsidR="00FF1AA5" w:rsidRDefault="00000000">
            <w:pPr>
              <w:spacing w:after="0" w:line="240" w:lineRule="auto"/>
              <w:rPr>
                <w:rFonts w:hint="eastAsia"/>
              </w:rPr>
            </w:pPr>
            <w:r>
              <w:rPr>
                <w:sz w:val="18"/>
              </w:rPr>
              <w:t>USB供电（仅ESP32）</w:t>
            </w:r>
          </w:p>
        </w:tc>
        <w:tc>
          <w:tcPr>
            <w:tcW w:w="1727" w:type="dxa"/>
            <w:shd w:val="clear" w:color="auto" w:fill="D6E4F0"/>
          </w:tcPr>
          <w:p w14:paraId="5FE16D34" w14:textId="77777777" w:rsidR="00FF1AA5" w:rsidRDefault="00000000">
            <w:pPr>
              <w:spacing w:after="0" w:line="240" w:lineRule="auto"/>
              <w:rPr>
                <w:rFonts w:hint="eastAsia"/>
              </w:rPr>
            </w:pPr>
            <w:r>
              <w:rPr>
                <w:sz w:val="18"/>
              </w:rPr>
              <w:t>LM2596约5元</w:t>
            </w:r>
          </w:p>
        </w:tc>
      </w:tr>
      <w:tr w:rsidR="00FF1AA5" w14:paraId="28571348" w14:textId="77777777">
        <w:trPr>
          <w:jc w:val="center"/>
        </w:trPr>
        <w:tc>
          <w:tcPr>
            <w:tcW w:w="1727" w:type="dxa"/>
          </w:tcPr>
          <w:p w14:paraId="0BE7F00E" w14:textId="77777777" w:rsidR="00FF1AA5" w:rsidRDefault="00000000">
            <w:pPr>
              <w:spacing w:after="0" w:line="240" w:lineRule="auto"/>
              <w:rPr>
                <w:rFonts w:hint="eastAsia"/>
              </w:rPr>
            </w:pPr>
            <w:proofErr w:type="spellStart"/>
            <w:r>
              <w:rPr>
                <w:sz w:val="18"/>
              </w:rPr>
              <w:t>背景板</w:t>
            </w:r>
            <w:proofErr w:type="spellEnd"/>
          </w:p>
        </w:tc>
        <w:tc>
          <w:tcPr>
            <w:tcW w:w="1727" w:type="dxa"/>
          </w:tcPr>
          <w:p w14:paraId="5BF105B4" w14:textId="77777777" w:rsidR="00FF1AA5" w:rsidRDefault="00000000">
            <w:pPr>
              <w:spacing w:after="0" w:line="240" w:lineRule="auto"/>
              <w:rPr>
                <w:rFonts w:hint="eastAsia"/>
              </w:rPr>
            </w:pPr>
            <w:r>
              <w:rPr>
                <w:sz w:val="18"/>
              </w:rPr>
              <w:t>白色亚克力30×40cm</w:t>
            </w:r>
          </w:p>
        </w:tc>
        <w:tc>
          <w:tcPr>
            <w:tcW w:w="1727" w:type="dxa"/>
          </w:tcPr>
          <w:p w14:paraId="4874A235" w14:textId="77777777" w:rsidR="00FF1AA5" w:rsidRDefault="00000000">
            <w:pPr>
              <w:spacing w:after="0" w:line="240" w:lineRule="auto"/>
              <w:rPr>
                <w:rFonts w:hint="eastAsia"/>
              </w:rPr>
            </w:pPr>
            <w:proofErr w:type="spellStart"/>
            <w:r>
              <w:rPr>
                <w:sz w:val="18"/>
              </w:rPr>
              <w:t>白色KT板（便宜</w:t>
            </w:r>
            <w:proofErr w:type="spellEnd"/>
            <w:r>
              <w:rPr>
                <w:sz w:val="18"/>
              </w:rPr>
              <w:t>）</w:t>
            </w:r>
          </w:p>
        </w:tc>
        <w:tc>
          <w:tcPr>
            <w:tcW w:w="1727" w:type="dxa"/>
          </w:tcPr>
          <w:p w14:paraId="3D7FA099" w14:textId="77777777" w:rsidR="00FF1AA5" w:rsidRDefault="00000000">
            <w:pPr>
              <w:spacing w:after="0" w:line="240" w:lineRule="auto"/>
              <w:rPr>
                <w:rFonts w:hint="eastAsia"/>
                <w:lang w:eastAsia="zh-CN"/>
              </w:rPr>
            </w:pPr>
            <w:r>
              <w:rPr>
                <w:sz w:val="18"/>
                <w:lang w:eastAsia="zh-CN"/>
              </w:rPr>
              <w:t>白色硬纸板（零成本）</w:t>
            </w:r>
          </w:p>
        </w:tc>
        <w:tc>
          <w:tcPr>
            <w:tcW w:w="1727" w:type="dxa"/>
          </w:tcPr>
          <w:p w14:paraId="6440E326" w14:textId="77777777" w:rsidR="00FF1AA5" w:rsidRDefault="00000000">
            <w:pPr>
              <w:spacing w:after="0" w:line="240" w:lineRule="auto"/>
              <w:rPr>
                <w:rFonts w:hint="eastAsia"/>
              </w:rPr>
            </w:pPr>
            <w:proofErr w:type="spellStart"/>
            <w:r>
              <w:rPr>
                <w:sz w:val="18"/>
              </w:rPr>
              <w:t>哑光表面防反光</w:t>
            </w:r>
            <w:proofErr w:type="spellEnd"/>
          </w:p>
        </w:tc>
      </w:tr>
      <w:tr w:rsidR="00FF1AA5" w14:paraId="662FFCA5" w14:textId="77777777">
        <w:trPr>
          <w:jc w:val="center"/>
        </w:trPr>
        <w:tc>
          <w:tcPr>
            <w:tcW w:w="1727" w:type="dxa"/>
            <w:shd w:val="clear" w:color="auto" w:fill="D6E4F0"/>
          </w:tcPr>
          <w:p w14:paraId="2F8B68E7" w14:textId="77777777" w:rsidR="00FF1AA5" w:rsidRDefault="00000000">
            <w:pPr>
              <w:spacing w:after="0" w:line="240" w:lineRule="auto"/>
              <w:rPr>
                <w:rFonts w:hint="eastAsia"/>
              </w:rPr>
            </w:pPr>
            <w:proofErr w:type="spellStart"/>
            <w:r>
              <w:rPr>
                <w:sz w:val="18"/>
              </w:rPr>
              <w:t>小球</w:t>
            </w:r>
            <w:proofErr w:type="spellEnd"/>
          </w:p>
        </w:tc>
        <w:tc>
          <w:tcPr>
            <w:tcW w:w="1727" w:type="dxa"/>
            <w:shd w:val="clear" w:color="auto" w:fill="D6E4F0"/>
          </w:tcPr>
          <w:p w14:paraId="12444528" w14:textId="77777777" w:rsidR="00FF1AA5" w:rsidRDefault="00000000">
            <w:pPr>
              <w:spacing w:after="0" w:line="240" w:lineRule="auto"/>
              <w:rPr>
                <w:rFonts w:hint="eastAsia"/>
              </w:rPr>
            </w:pPr>
            <w:proofErr w:type="spellStart"/>
            <w:r>
              <w:rPr>
                <w:sz w:val="18"/>
              </w:rPr>
              <w:t>乒乓球（白色</w:t>
            </w:r>
            <w:proofErr w:type="spellEnd"/>
            <w:r>
              <w:rPr>
                <w:sz w:val="18"/>
              </w:rPr>
              <w:t>）</w:t>
            </w:r>
          </w:p>
        </w:tc>
        <w:tc>
          <w:tcPr>
            <w:tcW w:w="1727" w:type="dxa"/>
            <w:shd w:val="clear" w:color="auto" w:fill="D6E4F0"/>
          </w:tcPr>
          <w:p w14:paraId="601DBDD6" w14:textId="77777777" w:rsidR="00FF1AA5" w:rsidRDefault="00000000">
            <w:pPr>
              <w:spacing w:after="0" w:line="240" w:lineRule="auto"/>
              <w:rPr>
                <w:rFonts w:hint="eastAsia"/>
              </w:rPr>
            </w:pPr>
            <w:proofErr w:type="spellStart"/>
            <w:r>
              <w:rPr>
                <w:sz w:val="18"/>
              </w:rPr>
              <w:t>小钢球（更精确</w:t>
            </w:r>
            <w:proofErr w:type="spellEnd"/>
            <w:r>
              <w:rPr>
                <w:sz w:val="18"/>
              </w:rPr>
              <w:t>）</w:t>
            </w:r>
          </w:p>
        </w:tc>
        <w:tc>
          <w:tcPr>
            <w:tcW w:w="1727" w:type="dxa"/>
            <w:shd w:val="clear" w:color="auto" w:fill="D6E4F0"/>
          </w:tcPr>
          <w:p w14:paraId="70089E52" w14:textId="77777777" w:rsidR="00FF1AA5" w:rsidRDefault="00000000">
            <w:pPr>
              <w:spacing w:after="0" w:line="240" w:lineRule="auto"/>
              <w:rPr>
                <w:rFonts w:hint="eastAsia"/>
              </w:rPr>
            </w:pPr>
            <w:proofErr w:type="spellStart"/>
            <w:r>
              <w:rPr>
                <w:sz w:val="18"/>
              </w:rPr>
              <w:t>玻璃弹珠</w:t>
            </w:r>
            <w:proofErr w:type="spellEnd"/>
          </w:p>
        </w:tc>
        <w:tc>
          <w:tcPr>
            <w:tcW w:w="1727" w:type="dxa"/>
            <w:shd w:val="clear" w:color="auto" w:fill="D6E4F0"/>
          </w:tcPr>
          <w:p w14:paraId="15AE98FE" w14:textId="77777777" w:rsidR="00FF1AA5" w:rsidRDefault="00000000">
            <w:pPr>
              <w:spacing w:after="0" w:line="240" w:lineRule="auto"/>
              <w:rPr>
                <w:rFonts w:hint="eastAsia"/>
              </w:rPr>
            </w:pPr>
            <w:proofErr w:type="spellStart"/>
            <w:r>
              <w:rPr>
                <w:sz w:val="18"/>
              </w:rPr>
              <w:t>白色球检测更容易</w:t>
            </w:r>
            <w:proofErr w:type="spellEnd"/>
          </w:p>
        </w:tc>
      </w:tr>
      <w:tr w:rsidR="00FF1AA5" w14:paraId="32CA7FB9" w14:textId="77777777">
        <w:trPr>
          <w:jc w:val="center"/>
        </w:trPr>
        <w:tc>
          <w:tcPr>
            <w:tcW w:w="1727" w:type="dxa"/>
          </w:tcPr>
          <w:p w14:paraId="59FC44DE" w14:textId="77777777" w:rsidR="00FF1AA5" w:rsidRDefault="00000000">
            <w:pPr>
              <w:spacing w:after="0" w:line="240" w:lineRule="auto"/>
              <w:rPr>
                <w:rFonts w:hint="eastAsia"/>
              </w:rPr>
            </w:pPr>
            <w:proofErr w:type="spellStart"/>
            <w:r>
              <w:rPr>
                <w:sz w:val="18"/>
              </w:rPr>
              <w:t>手机</w:t>
            </w:r>
            <w:proofErr w:type="spellEnd"/>
          </w:p>
        </w:tc>
        <w:tc>
          <w:tcPr>
            <w:tcW w:w="1727" w:type="dxa"/>
          </w:tcPr>
          <w:p w14:paraId="3DEAED50" w14:textId="77777777" w:rsidR="00FF1AA5" w:rsidRDefault="00000000">
            <w:pPr>
              <w:spacing w:after="0" w:line="240" w:lineRule="auto"/>
              <w:rPr>
                <w:rFonts w:hint="eastAsia"/>
              </w:rPr>
            </w:pPr>
            <w:r>
              <w:rPr>
                <w:sz w:val="18"/>
              </w:rPr>
              <w:t>小米6或其他安卓手机</w:t>
            </w:r>
          </w:p>
        </w:tc>
        <w:tc>
          <w:tcPr>
            <w:tcW w:w="1727" w:type="dxa"/>
          </w:tcPr>
          <w:p w14:paraId="789EE8C8" w14:textId="77777777" w:rsidR="00FF1AA5" w:rsidRDefault="00000000">
            <w:pPr>
              <w:spacing w:after="0" w:line="240" w:lineRule="auto"/>
              <w:rPr>
                <w:rFonts w:hint="eastAsia"/>
              </w:rPr>
            </w:pPr>
            <w:proofErr w:type="spellStart"/>
            <w:r>
              <w:rPr>
                <w:sz w:val="18"/>
              </w:rPr>
              <w:t>旧平板（屏幕大</w:t>
            </w:r>
            <w:proofErr w:type="spellEnd"/>
            <w:r>
              <w:rPr>
                <w:sz w:val="18"/>
              </w:rPr>
              <w:t>）</w:t>
            </w:r>
          </w:p>
        </w:tc>
        <w:tc>
          <w:tcPr>
            <w:tcW w:w="1727" w:type="dxa"/>
          </w:tcPr>
          <w:p w14:paraId="03552EE1" w14:textId="77777777" w:rsidR="00FF1AA5" w:rsidRDefault="00000000">
            <w:pPr>
              <w:spacing w:after="0" w:line="240" w:lineRule="auto"/>
              <w:rPr>
                <w:rFonts w:hint="eastAsia"/>
                <w:lang w:eastAsia="zh-CN"/>
              </w:rPr>
            </w:pPr>
            <w:r>
              <w:rPr>
                <w:sz w:val="18"/>
                <w:lang w:eastAsia="zh-CN"/>
              </w:rPr>
              <w:t>USB摄像头（需电脑）</w:t>
            </w:r>
          </w:p>
        </w:tc>
        <w:tc>
          <w:tcPr>
            <w:tcW w:w="1727" w:type="dxa"/>
          </w:tcPr>
          <w:p w14:paraId="75F428B4" w14:textId="77777777" w:rsidR="00FF1AA5" w:rsidRDefault="00000000">
            <w:pPr>
              <w:spacing w:after="0" w:line="240" w:lineRule="auto"/>
              <w:rPr>
                <w:rFonts w:hint="eastAsia"/>
              </w:rPr>
            </w:pPr>
            <w:r>
              <w:rPr>
                <w:sz w:val="18"/>
              </w:rPr>
              <w:t>闲鱼50-100元</w:t>
            </w:r>
          </w:p>
        </w:tc>
      </w:tr>
    </w:tbl>
    <w:p w14:paraId="1D92B034" w14:textId="77777777" w:rsidR="00FF1AA5" w:rsidRDefault="00000000">
      <w:pPr>
        <w:pStyle w:val="31"/>
      </w:pPr>
      <w:bookmarkStart w:id="101" w:name="_Toc19167"/>
      <w:r>
        <w:rPr>
          <w:rFonts w:ascii="微软雅黑" w:eastAsia="微软雅黑" w:hAnsi="微软雅黑"/>
        </w:rPr>
        <w:t xml:space="preserve">28.1.2 </w:t>
      </w:r>
      <w:proofErr w:type="spellStart"/>
      <w:r>
        <w:rPr>
          <w:rFonts w:ascii="微软雅黑" w:eastAsia="微软雅黑" w:hAnsi="微软雅黑"/>
        </w:rPr>
        <w:t>工具清单与备选</w:t>
      </w:r>
      <w:bookmarkEnd w:id="101"/>
      <w:proofErr w:type="spellEnd"/>
    </w:p>
    <w:tbl>
      <w:tblPr>
        <w:tblStyle w:val="af4"/>
        <w:tblW w:w="0" w:type="auto"/>
        <w:jc w:val="center"/>
        <w:tblLook w:val="04A0" w:firstRow="1" w:lastRow="0" w:firstColumn="1" w:lastColumn="0" w:noHBand="0" w:noVBand="1"/>
      </w:tblPr>
      <w:tblGrid>
        <w:gridCol w:w="2158"/>
        <w:gridCol w:w="2158"/>
        <w:gridCol w:w="2158"/>
        <w:gridCol w:w="2158"/>
      </w:tblGrid>
      <w:tr w:rsidR="00FF1AA5" w14:paraId="34DEEB6A" w14:textId="77777777">
        <w:trPr>
          <w:jc w:val="center"/>
        </w:trPr>
        <w:tc>
          <w:tcPr>
            <w:tcW w:w="2158" w:type="dxa"/>
            <w:shd w:val="clear" w:color="auto" w:fill="4472C4"/>
          </w:tcPr>
          <w:p w14:paraId="1F7E861F" w14:textId="77777777" w:rsidR="00FF1AA5" w:rsidRDefault="00000000">
            <w:pPr>
              <w:spacing w:after="0" w:line="240" w:lineRule="auto"/>
              <w:jc w:val="center"/>
              <w:rPr>
                <w:rFonts w:hint="eastAsia"/>
              </w:rPr>
            </w:pPr>
            <w:proofErr w:type="spellStart"/>
            <w:r>
              <w:rPr>
                <w:b/>
                <w:color w:val="FFFFFF"/>
                <w:sz w:val="18"/>
              </w:rPr>
              <w:t>工具</w:t>
            </w:r>
            <w:proofErr w:type="spellEnd"/>
          </w:p>
        </w:tc>
        <w:tc>
          <w:tcPr>
            <w:tcW w:w="2158" w:type="dxa"/>
            <w:shd w:val="clear" w:color="auto" w:fill="4472C4"/>
          </w:tcPr>
          <w:p w14:paraId="53EC14D3" w14:textId="77777777" w:rsidR="00FF1AA5" w:rsidRDefault="00000000">
            <w:pPr>
              <w:spacing w:after="0" w:line="240" w:lineRule="auto"/>
              <w:jc w:val="center"/>
              <w:rPr>
                <w:rFonts w:hint="eastAsia"/>
              </w:rPr>
            </w:pPr>
            <w:proofErr w:type="spellStart"/>
            <w:r>
              <w:rPr>
                <w:b/>
                <w:color w:val="FFFFFF"/>
                <w:sz w:val="18"/>
              </w:rPr>
              <w:t>用途</w:t>
            </w:r>
            <w:proofErr w:type="spellEnd"/>
          </w:p>
        </w:tc>
        <w:tc>
          <w:tcPr>
            <w:tcW w:w="2158" w:type="dxa"/>
            <w:shd w:val="clear" w:color="auto" w:fill="4472C4"/>
          </w:tcPr>
          <w:p w14:paraId="22E7BA05" w14:textId="77777777" w:rsidR="00FF1AA5" w:rsidRDefault="00000000">
            <w:pPr>
              <w:spacing w:after="0" w:line="240" w:lineRule="auto"/>
              <w:jc w:val="center"/>
              <w:rPr>
                <w:rFonts w:hint="eastAsia"/>
              </w:rPr>
            </w:pPr>
            <w:proofErr w:type="spellStart"/>
            <w:r>
              <w:rPr>
                <w:b/>
                <w:color w:val="FFFFFF"/>
                <w:sz w:val="18"/>
              </w:rPr>
              <w:t>备选方案</w:t>
            </w:r>
            <w:proofErr w:type="spellEnd"/>
          </w:p>
        </w:tc>
        <w:tc>
          <w:tcPr>
            <w:tcW w:w="2158" w:type="dxa"/>
            <w:shd w:val="clear" w:color="auto" w:fill="4472C4"/>
          </w:tcPr>
          <w:p w14:paraId="2ED823B7" w14:textId="77777777" w:rsidR="00FF1AA5" w:rsidRDefault="00000000">
            <w:pPr>
              <w:spacing w:after="0" w:line="240" w:lineRule="auto"/>
              <w:jc w:val="center"/>
              <w:rPr>
                <w:rFonts w:hint="eastAsia"/>
              </w:rPr>
            </w:pPr>
            <w:proofErr w:type="spellStart"/>
            <w:r>
              <w:rPr>
                <w:b/>
                <w:color w:val="FFFFFF"/>
                <w:sz w:val="18"/>
              </w:rPr>
              <w:t>是否必须</w:t>
            </w:r>
            <w:proofErr w:type="spellEnd"/>
          </w:p>
        </w:tc>
      </w:tr>
      <w:tr w:rsidR="00FF1AA5" w14:paraId="7A183B47" w14:textId="77777777">
        <w:trPr>
          <w:jc w:val="center"/>
        </w:trPr>
        <w:tc>
          <w:tcPr>
            <w:tcW w:w="2158" w:type="dxa"/>
          </w:tcPr>
          <w:p w14:paraId="66FA035E" w14:textId="77777777" w:rsidR="00FF1AA5" w:rsidRDefault="00000000">
            <w:pPr>
              <w:spacing w:after="0" w:line="240" w:lineRule="auto"/>
              <w:rPr>
                <w:rFonts w:hint="eastAsia"/>
              </w:rPr>
            </w:pPr>
            <w:proofErr w:type="spellStart"/>
            <w:r>
              <w:rPr>
                <w:sz w:val="18"/>
              </w:rPr>
              <w:t>十字螺丝刀</w:t>
            </w:r>
            <w:proofErr w:type="spellEnd"/>
          </w:p>
        </w:tc>
        <w:tc>
          <w:tcPr>
            <w:tcW w:w="2158" w:type="dxa"/>
          </w:tcPr>
          <w:p w14:paraId="20602064" w14:textId="77777777" w:rsidR="00FF1AA5" w:rsidRDefault="00000000">
            <w:pPr>
              <w:spacing w:after="0" w:line="240" w:lineRule="auto"/>
              <w:rPr>
                <w:rFonts w:hint="eastAsia"/>
              </w:rPr>
            </w:pPr>
            <w:r>
              <w:rPr>
                <w:sz w:val="18"/>
              </w:rPr>
              <w:t>拧紧M5螺丝</w:t>
            </w:r>
          </w:p>
        </w:tc>
        <w:tc>
          <w:tcPr>
            <w:tcW w:w="2158" w:type="dxa"/>
          </w:tcPr>
          <w:p w14:paraId="22C75DBE" w14:textId="77777777" w:rsidR="00FF1AA5" w:rsidRDefault="00000000">
            <w:pPr>
              <w:spacing w:after="0" w:line="240" w:lineRule="auto"/>
              <w:rPr>
                <w:rFonts w:hint="eastAsia"/>
              </w:rPr>
            </w:pPr>
            <w:proofErr w:type="spellStart"/>
            <w:r>
              <w:rPr>
                <w:sz w:val="18"/>
              </w:rPr>
              <w:t>电动螺丝刀（更快</w:t>
            </w:r>
            <w:proofErr w:type="spellEnd"/>
            <w:r>
              <w:rPr>
                <w:sz w:val="18"/>
              </w:rPr>
              <w:t>）</w:t>
            </w:r>
          </w:p>
        </w:tc>
        <w:tc>
          <w:tcPr>
            <w:tcW w:w="2158" w:type="dxa"/>
          </w:tcPr>
          <w:p w14:paraId="55640B74" w14:textId="77777777" w:rsidR="00FF1AA5" w:rsidRDefault="00000000">
            <w:pPr>
              <w:spacing w:after="0" w:line="240" w:lineRule="auto"/>
              <w:rPr>
                <w:rFonts w:hint="eastAsia"/>
              </w:rPr>
            </w:pPr>
            <w:proofErr w:type="spellStart"/>
            <w:r>
              <w:rPr>
                <w:sz w:val="18"/>
              </w:rPr>
              <w:t>必须</w:t>
            </w:r>
            <w:proofErr w:type="spellEnd"/>
          </w:p>
        </w:tc>
      </w:tr>
      <w:tr w:rsidR="00FF1AA5" w14:paraId="2AE68F69" w14:textId="77777777">
        <w:trPr>
          <w:jc w:val="center"/>
        </w:trPr>
        <w:tc>
          <w:tcPr>
            <w:tcW w:w="2158" w:type="dxa"/>
            <w:shd w:val="clear" w:color="auto" w:fill="D6E4F0"/>
          </w:tcPr>
          <w:p w14:paraId="0EA70057" w14:textId="77777777" w:rsidR="00FF1AA5" w:rsidRDefault="00000000">
            <w:pPr>
              <w:spacing w:after="0" w:line="240" w:lineRule="auto"/>
              <w:rPr>
                <w:rFonts w:hint="eastAsia"/>
              </w:rPr>
            </w:pPr>
            <w:proofErr w:type="spellStart"/>
            <w:r>
              <w:rPr>
                <w:sz w:val="18"/>
              </w:rPr>
              <w:t>卷尺</w:t>
            </w:r>
            <w:proofErr w:type="spellEnd"/>
            <w:r>
              <w:rPr>
                <w:sz w:val="18"/>
              </w:rPr>
              <w:t>(3m)</w:t>
            </w:r>
          </w:p>
        </w:tc>
        <w:tc>
          <w:tcPr>
            <w:tcW w:w="2158" w:type="dxa"/>
            <w:shd w:val="clear" w:color="auto" w:fill="D6E4F0"/>
          </w:tcPr>
          <w:p w14:paraId="37C4D2A9" w14:textId="77777777" w:rsidR="00FF1AA5" w:rsidRDefault="00000000">
            <w:pPr>
              <w:spacing w:after="0" w:line="240" w:lineRule="auto"/>
              <w:rPr>
                <w:rFonts w:hint="eastAsia"/>
              </w:rPr>
            </w:pPr>
            <w:proofErr w:type="spellStart"/>
            <w:r>
              <w:rPr>
                <w:sz w:val="18"/>
              </w:rPr>
              <w:t>测量型材长度</w:t>
            </w:r>
            <w:proofErr w:type="spellEnd"/>
          </w:p>
        </w:tc>
        <w:tc>
          <w:tcPr>
            <w:tcW w:w="2158" w:type="dxa"/>
            <w:shd w:val="clear" w:color="auto" w:fill="D6E4F0"/>
          </w:tcPr>
          <w:p w14:paraId="14D27B0F" w14:textId="77777777" w:rsidR="00FF1AA5" w:rsidRDefault="00000000">
            <w:pPr>
              <w:spacing w:after="0" w:line="240" w:lineRule="auto"/>
              <w:rPr>
                <w:rFonts w:hint="eastAsia"/>
              </w:rPr>
            </w:pPr>
            <w:proofErr w:type="spellStart"/>
            <w:r>
              <w:rPr>
                <w:sz w:val="18"/>
              </w:rPr>
              <w:t>直尺+标记笔</w:t>
            </w:r>
            <w:proofErr w:type="spellEnd"/>
          </w:p>
        </w:tc>
        <w:tc>
          <w:tcPr>
            <w:tcW w:w="2158" w:type="dxa"/>
            <w:shd w:val="clear" w:color="auto" w:fill="D6E4F0"/>
          </w:tcPr>
          <w:p w14:paraId="69C7A3DF" w14:textId="77777777" w:rsidR="00FF1AA5" w:rsidRDefault="00000000">
            <w:pPr>
              <w:spacing w:after="0" w:line="240" w:lineRule="auto"/>
              <w:rPr>
                <w:rFonts w:hint="eastAsia"/>
              </w:rPr>
            </w:pPr>
            <w:proofErr w:type="spellStart"/>
            <w:r>
              <w:rPr>
                <w:sz w:val="18"/>
              </w:rPr>
              <w:t>必须</w:t>
            </w:r>
            <w:proofErr w:type="spellEnd"/>
          </w:p>
        </w:tc>
      </w:tr>
      <w:tr w:rsidR="00FF1AA5" w14:paraId="301EEC68" w14:textId="77777777">
        <w:trPr>
          <w:jc w:val="center"/>
        </w:trPr>
        <w:tc>
          <w:tcPr>
            <w:tcW w:w="2158" w:type="dxa"/>
          </w:tcPr>
          <w:p w14:paraId="6A186A1C" w14:textId="77777777" w:rsidR="00FF1AA5" w:rsidRDefault="00000000">
            <w:pPr>
              <w:spacing w:after="0" w:line="240" w:lineRule="auto"/>
              <w:rPr>
                <w:rFonts w:hint="eastAsia"/>
              </w:rPr>
            </w:pPr>
            <w:proofErr w:type="spellStart"/>
            <w:r>
              <w:rPr>
                <w:sz w:val="18"/>
              </w:rPr>
              <w:t>水平仪</w:t>
            </w:r>
            <w:proofErr w:type="spellEnd"/>
          </w:p>
        </w:tc>
        <w:tc>
          <w:tcPr>
            <w:tcW w:w="2158" w:type="dxa"/>
          </w:tcPr>
          <w:p w14:paraId="45ABB280" w14:textId="77777777" w:rsidR="00FF1AA5" w:rsidRDefault="00000000">
            <w:pPr>
              <w:spacing w:after="0" w:line="240" w:lineRule="auto"/>
              <w:rPr>
                <w:rFonts w:hint="eastAsia"/>
              </w:rPr>
            </w:pPr>
            <w:proofErr w:type="spellStart"/>
            <w:r>
              <w:rPr>
                <w:sz w:val="18"/>
              </w:rPr>
              <w:t>校准框架水平</w:t>
            </w:r>
            <w:proofErr w:type="spellEnd"/>
          </w:p>
        </w:tc>
        <w:tc>
          <w:tcPr>
            <w:tcW w:w="2158" w:type="dxa"/>
          </w:tcPr>
          <w:p w14:paraId="66EBBBC7" w14:textId="77777777" w:rsidR="00FF1AA5" w:rsidRDefault="00000000">
            <w:pPr>
              <w:spacing w:after="0" w:line="240" w:lineRule="auto"/>
              <w:rPr>
                <w:rFonts w:hint="eastAsia"/>
              </w:rPr>
            </w:pPr>
            <w:proofErr w:type="spellStart"/>
            <w:r>
              <w:rPr>
                <w:sz w:val="18"/>
              </w:rPr>
              <w:t>手机水平仪APP</w:t>
            </w:r>
            <w:proofErr w:type="spellEnd"/>
          </w:p>
        </w:tc>
        <w:tc>
          <w:tcPr>
            <w:tcW w:w="2158" w:type="dxa"/>
          </w:tcPr>
          <w:p w14:paraId="7C8FB4FB" w14:textId="77777777" w:rsidR="00FF1AA5" w:rsidRDefault="00000000">
            <w:pPr>
              <w:spacing w:after="0" w:line="240" w:lineRule="auto"/>
              <w:rPr>
                <w:rFonts w:hint="eastAsia"/>
              </w:rPr>
            </w:pPr>
            <w:proofErr w:type="spellStart"/>
            <w:r>
              <w:rPr>
                <w:sz w:val="18"/>
              </w:rPr>
              <w:t>强烈推荐</w:t>
            </w:r>
            <w:proofErr w:type="spellEnd"/>
          </w:p>
        </w:tc>
      </w:tr>
      <w:tr w:rsidR="00FF1AA5" w14:paraId="1A269B3A" w14:textId="77777777">
        <w:trPr>
          <w:jc w:val="center"/>
        </w:trPr>
        <w:tc>
          <w:tcPr>
            <w:tcW w:w="2158" w:type="dxa"/>
            <w:shd w:val="clear" w:color="auto" w:fill="D6E4F0"/>
          </w:tcPr>
          <w:p w14:paraId="2D6028ED" w14:textId="77777777" w:rsidR="00FF1AA5" w:rsidRDefault="00000000">
            <w:pPr>
              <w:spacing w:after="0" w:line="240" w:lineRule="auto"/>
              <w:rPr>
                <w:rFonts w:hint="eastAsia"/>
              </w:rPr>
            </w:pPr>
            <w:proofErr w:type="spellStart"/>
            <w:r>
              <w:rPr>
                <w:sz w:val="18"/>
              </w:rPr>
              <w:t>万用表</w:t>
            </w:r>
            <w:proofErr w:type="spellEnd"/>
          </w:p>
        </w:tc>
        <w:tc>
          <w:tcPr>
            <w:tcW w:w="2158" w:type="dxa"/>
            <w:shd w:val="clear" w:color="auto" w:fill="D6E4F0"/>
          </w:tcPr>
          <w:p w14:paraId="5D0EC916" w14:textId="77777777" w:rsidR="00FF1AA5" w:rsidRDefault="00000000">
            <w:pPr>
              <w:spacing w:after="0" w:line="240" w:lineRule="auto"/>
              <w:rPr>
                <w:rFonts w:hint="eastAsia"/>
              </w:rPr>
            </w:pPr>
            <w:proofErr w:type="spellStart"/>
            <w:r>
              <w:rPr>
                <w:sz w:val="18"/>
              </w:rPr>
              <w:t>检查电路连通性</w:t>
            </w:r>
            <w:proofErr w:type="spellEnd"/>
          </w:p>
        </w:tc>
        <w:tc>
          <w:tcPr>
            <w:tcW w:w="2158" w:type="dxa"/>
            <w:shd w:val="clear" w:color="auto" w:fill="D6E4F0"/>
          </w:tcPr>
          <w:p w14:paraId="1B454BA7" w14:textId="77777777" w:rsidR="00FF1AA5" w:rsidRDefault="00000000">
            <w:pPr>
              <w:spacing w:after="0" w:line="240" w:lineRule="auto"/>
              <w:rPr>
                <w:rFonts w:hint="eastAsia"/>
                <w:lang w:eastAsia="zh-CN"/>
              </w:rPr>
            </w:pPr>
            <w:r>
              <w:rPr>
                <w:sz w:val="18"/>
                <w:lang w:eastAsia="zh-CN"/>
              </w:rPr>
              <w:t>LED测试灯（简易）</w:t>
            </w:r>
          </w:p>
        </w:tc>
        <w:tc>
          <w:tcPr>
            <w:tcW w:w="2158" w:type="dxa"/>
            <w:shd w:val="clear" w:color="auto" w:fill="D6E4F0"/>
          </w:tcPr>
          <w:p w14:paraId="4C740668" w14:textId="77777777" w:rsidR="00FF1AA5" w:rsidRDefault="00000000">
            <w:pPr>
              <w:spacing w:after="0" w:line="240" w:lineRule="auto"/>
              <w:rPr>
                <w:rFonts w:hint="eastAsia"/>
              </w:rPr>
            </w:pPr>
            <w:proofErr w:type="spellStart"/>
            <w:r>
              <w:rPr>
                <w:sz w:val="18"/>
              </w:rPr>
              <w:t>强烈推荐</w:t>
            </w:r>
            <w:proofErr w:type="spellEnd"/>
          </w:p>
        </w:tc>
      </w:tr>
      <w:tr w:rsidR="00FF1AA5" w14:paraId="63264845" w14:textId="77777777">
        <w:trPr>
          <w:jc w:val="center"/>
        </w:trPr>
        <w:tc>
          <w:tcPr>
            <w:tcW w:w="2158" w:type="dxa"/>
          </w:tcPr>
          <w:p w14:paraId="561DB292" w14:textId="77777777" w:rsidR="00FF1AA5" w:rsidRDefault="00000000">
            <w:pPr>
              <w:spacing w:after="0" w:line="240" w:lineRule="auto"/>
              <w:rPr>
                <w:rFonts w:hint="eastAsia"/>
              </w:rPr>
            </w:pPr>
            <w:proofErr w:type="spellStart"/>
            <w:r>
              <w:rPr>
                <w:sz w:val="18"/>
              </w:rPr>
              <w:t>游标卡尺</w:t>
            </w:r>
            <w:proofErr w:type="spellEnd"/>
          </w:p>
        </w:tc>
        <w:tc>
          <w:tcPr>
            <w:tcW w:w="2158" w:type="dxa"/>
          </w:tcPr>
          <w:p w14:paraId="4C587536" w14:textId="77777777" w:rsidR="00FF1AA5" w:rsidRDefault="00000000">
            <w:pPr>
              <w:spacing w:after="0" w:line="240" w:lineRule="auto"/>
              <w:rPr>
                <w:rFonts w:hint="eastAsia"/>
              </w:rPr>
            </w:pPr>
            <w:proofErr w:type="spellStart"/>
            <w:r>
              <w:rPr>
                <w:sz w:val="18"/>
              </w:rPr>
              <w:t>精确测量小球直径</w:t>
            </w:r>
            <w:proofErr w:type="spellEnd"/>
          </w:p>
        </w:tc>
        <w:tc>
          <w:tcPr>
            <w:tcW w:w="2158" w:type="dxa"/>
          </w:tcPr>
          <w:p w14:paraId="78958137" w14:textId="77777777" w:rsidR="00FF1AA5" w:rsidRDefault="00000000">
            <w:pPr>
              <w:spacing w:after="0" w:line="240" w:lineRule="auto"/>
              <w:rPr>
                <w:rFonts w:hint="eastAsia"/>
              </w:rPr>
            </w:pPr>
            <w:proofErr w:type="spellStart"/>
            <w:r>
              <w:rPr>
                <w:sz w:val="18"/>
              </w:rPr>
              <w:t>直尺（精度差些</w:t>
            </w:r>
            <w:proofErr w:type="spellEnd"/>
            <w:r>
              <w:rPr>
                <w:sz w:val="18"/>
              </w:rPr>
              <w:t>）</w:t>
            </w:r>
          </w:p>
        </w:tc>
        <w:tc>
          <w:tcPr>
            <w:tcW w:w="2158" w:type="dxa"/>
          </w:tcPr>
          <w:p w14:paraId="1A8B0AB3" w14:textId="77777777" w:rsidR="00FF1AA5" w:rsidRDefault="00000000">
            <w:pPr>
              <w:spacing w:after="0" w:line="240" w:lineRule="auto"/>
              <w:rPr>
                <w:rFonts w:hint="eastAsia"/>
              </w:rPr>
            </w:pPr>
            <w:proofErr w:type="spellStart"/>
            <w:r>
              <w:rPr>
                <w:sz w:val="18"/>
              </w:rPr>
              <w:t>推荐</w:t>
            </w:r>
            <w:proofErr w:type="spellEnd"/>
          </w:p>
        </w:tc>
      </w:tr>
      <w:tr w:rsidR="00FF1AA5" w14:paraId="5F7B00D6" w14:textId="77777777">
        <w:trPr>
          <w:jc w:val="center"/>
        </w:trPr>
        <w:tc>
          <w:tcPr>
            <w:tcW w:w="2158" w:type="dxa"/>
            <w:shd w:val="clear" w:color="auto" w:fill="D6E4F0"/>
          </w:tcPr>
          <w:p w14:paraId="4EAF77B3" w14:textId="77777777" w:rsidR="00FF1AA5" w:rsidRDefault="00000000">
            <w:pPr>
              <w:spacing w:after="0" w:line="240" w:lineRule="auto"/>
              <w:rPr>
                <w:rFonts w:hint="eastAsia"/>
              </w:rPr>
            </w:pPr>
            <w:proofErr w:type="spellStart"/>
            <w:r>
              <w:rPr>
                <w:sz w:val="18"/>
              </w:rPr>
              <w:t>烙铁+焊锡</w:t>
            </w:r>
            <w:proofErr w:type="spellEnd"/>
          </w:p>
        </w:tc>
        <w:tc>
          <w:tcPr>
            <w:tcW w:w="2158" w:type="dxa"/>
            <w:shd w:val="clear" w:color="auto" w:fill="D6E4F0"/>
          </w:tcPr>
          <w:p w14:paraId="3C8FF8CD" w14:textId="77777777" w:rsidR="00FF1AA5" w:rsidRDefault="00000000">
            <w:pPr>
              <w:spacing w:after="0" w:line="240" w:lineRule="auto"/>
              <w:rPr>
                <w:rFonts w:hint="eastAsia"/>
              </w:rPr>
            </w:pPr>
            <w:proofErr w:type="spellStart"/>
            <w:r>
              <w:rPr>
                <w:sz w:val="18"/>
              </w:rPr>
              <w:t>焊接传感器引脚</w:t>
            </w:r>
            <w:proofErr w:type="spellEnd"/>
          </w:p>
        </w:tc>
        <w:tc>
          <w:tcPr>
            <w:tcW w:w="2158" w:type="dxa"/>
            <w:shd w:val="clear" w:color="auto" w:fill="D6E4F0"/>
          </w:tcPr>
          <w:p w14:paraId="7A48A417" w14:textId="77777777" w:rsidR="00FF1AA5" w:rsidRDefault="00000000">
            <w:pPr>
              <w:spacing w:after="0" w:line="240" w:lineRule="auto"/>
              <w:rPr>
                <w:rFonts w:hint="eastAsia"/>
              </w:rPr>
            </w:pPr>
            <w:proofErr w:type="spellStart"/>
            <w:r>
              <w:rPr>
                <w:sz w:val="18"/>
              </w:rPr>
              <w:t>用面包板免焊接</w:t>
            </w:r>
            <w:proofErr w:type="spellEnd"/>
          </w:p>
        </w:tc>
        <w:tc>
          <w:tcPr>
            <w:tcW w:w="2158" w:type="dxa"/>
            <w:shd w:val="clear" w:color="auto" w:fill="D6E4F0"/>
          </w:tcPr>
          <w:p w14:paraId="4FCBFB78" w14:textId="77777777" w:rsidR="00FF1AA5" w:rsidRDefault="00000000">
            <w:pPr>
              <w:spacing w:after="0" w:line="240" w:lineRule="auto"/>
              <w:rPr>
                <w:rFonts w:hint="eastAsia"/>
              </w:rPr>
            </w:pPr>
            <w:proofErr w:type="spellStart"/>
            <w:r>
              <w:rPr>
                <w:sz w:val="18"/>
              </w:rPr>
              <w:t>可选</w:t>
            </w:r>
            <w:proofErr w:type="spellEnd"/>
          </w:p>
        </w:tc>
      </w:tr>
      <w:tr w:rsidR="00FF1AA5" w14:paraId="38C60842" w14:textId="77777777">
        <w:trPr>
          <w:jc w:val="center"/>
        </w:trPr>
        <w:tc>
          <w:tcPr>
            <w:tcW w:w="2158" w:type="dxa"/>
          </w:tcPr>
          <w:p w14:paraId="0CDBEE35" w14:textId="77777777" w:rsidR="00FF1AA5" w:rsidRDefault="00000000">
            <w:pPr>
              <w:spacing w:after="0" w:line="240" w:lineRule="auto"/>
              <w:rPr>
                <w:rFonts w:hint="eastAsia"/>
              </w:rPr>
            </w:pPr>
            <w:proofErr w:type="spellStart"/>
            <w:r>
              <w:rPr>
                <w:sz w:val="18"/>
              </w:rPr>
              <w:t>热熔胶枪</w:t>
            </w:r>
            <w:proofErr w:type="spellEnd"/>
          </w:p>
        </w:tc>
        <w:tc>
          <w:tcPr>
            <w:tcW w:w="2158" w:type="dxa"/>
          </w:tcPr>
          <w:p w14:paraId="6C4E2046" w14:textId="77777777" w:rsidR="00FF1AA5" w:rsidRDefault="00000000">
            <w:pPr>
              <w:spacing w:after="0" w:line="240" w:lineRule="auto"/>
              <w:rPr>
                <w:rFonts w:hint="eastAsia"/>
              </w:rPr>
            </w:pPr>
            <w:proofErr w:type="spellStart"/>
            <w:r>
              <w:rPr>
                <w:sz w:val="18"/>
              </w:rPr>
              <w:t>固定传感器支架</w:t>
            </w:r>
            <w:proofErr w:type="spellEnd"/>
          </w:p>
        </w:tc>
        <w:tc>
          <w:tcPr>
            <w:tcW w:w="2158" w:type="dxa"/>
          </w:tcPr>
          <w:p w14:paraId="0C39000A" w14:textId="77777777" w:rsidR="00FF1AA5" w:rsidRDefault="00000000">
            <w:pPr>
              <w:spacing w:after="0" w:line="240" w:lineRule="auto"/>
              <w:rPr>
                <w:rFonts w:hint="eastAsia"/>
              </w:rPr>
            </w:pPr>
            <w:proofErr w:type="spellStart"/>
            <w:r>
              <w:rPr>
                <w:sz w:val="18"/>
              </w:rPr>
              <w:t>扎带+双面胶</w:t>
            </w:r>
            <w:proofErr w:type="spellEnd"/>
          </w:p>
        </w:tc>
        <w:tc>
          <w:tcPr>
            <w:tcW w:w="2158" w:type="dxa"/>
          </w:tcPr>
          <w:p w14:paraId="01C3349C" w14:textId="77777777" w:rsidR="00FF1AA5" w:rsidRDefault="00000000">
            <w:pPr>
              <w:spacing w:after="0" w:line="240" w:lineRule="auto"/>
              <w:rPr>
                <w:rFonts w:hint="eastAsia"/>
              </w:rPr>
            </w:pPr>
            <w:proofErr w:type="spellStart"/>
            <w:r>
              <w:rPr>
                <w:sz w:val="18"/>
              </w:rPr>
              <w:t>推荐</w:t>
            </w:r>
            <w:proofErr w:type="spellEnd"/>
          </w:p>
        </w:tc>
      </w:tr>
      <w:tr w:rsidR="00FF1AA5" w14:paraId="6118F751" w14:textId="77777777">
        <w:trPr>
          <w:jc w:val="center"/>
        </w:trPr>
        <w:tc>
          <w:tcPr>
            <w:tcW w:w="2158" w:type="dxa"/>
            <w:shd w:val="clear" w:color="auto" w:fill="D6E4F0"/>
          </w:tcPr>
          <w:p w14:paraId="20379FAD" w14:textId="77777777" w:rsidR="00FF1AA5" w:rsidRDefault="00000000">
            <w:pPr>
              <w:spacing w:after="0" w:line="240" w:lineRule="auto"/>
              <w:rPr>
                <w:rFonts w:hint="eastAsia"/>
              </w:rPr>
            </w:pPr>
            <w:r>
              <w:rPr>
                <w:sz w:val="18"/>
              </w:rPr>
              <w:t>3D打印机</w:t>
            </w:r>
          </w:p>
        </w:tc>
        <w:tc>
          <w:tcPr>
            <w:tcW w:w="2158" w:type="dxa"/>
            <w:shd w:val="clear" w:color="auto" w:fill="D6E4F0"/>
          </w:tcPr>
          <w:p w14:paraId="10F57635" w14:textId="77777777" w:rsidR="00FF1AA5" w:rsidRDefault="00000000">
            <w:pPr>
              <w:spacing w:after="0" w:line="240" w:lineRule="auto"/>
              <w:rPr>
                <w:rFonts w:hint="eastAsia"/>
              </w:rPr>
            </w:pPr>
            <w:proofErr w:type="spellStart"/>
            <w:r>
              <w:rPr>
                <w:sz w:val="18"/>
              </w:rPr>
              <w:t>打印支架和零件</w:t>
            </w:r>
            <w:proofErr w:type="spellEnd"/>
          </w:p>
        </w:tc>
        <w:tc>
          <w:tcPr>
            <w:tcW w:w="2158" w:type="dxa"/>
            <w:shd w:val="clear" w:color="auto" w:fill="D6E4F0"/>
          </w:tcPr>
          <w:p w14:paraId="33C4983C" w14:textId="77777777" w:rsidR="00FF1AA5" w:rsidRDefault="00000000">
            <w:pPr>
              <w:spacing w:after="0" w:line="240" w:lineRule="auto"/>
              <w:rPr>
                <w:rFonts w:hint="eastAsia"/>
              </w:rPr>
            </w:pPr>
            <w:proofErr w:type="spellStart"/>
            <w:r>
              <w:rPr>
                <w:sz w:val="18"/>
              </w:rPr>
              <w:t>淘宝代打</w:t>
            </w:r>
            <w:proofErr w:type="spellEnd"/>
            <w:r>
              <w:rPr>
                <w:sz w:val="18"/>
              </w:rPr>
              <w:t>/</w:t>
            </w:r>
            <w:proofErr w:type="spellStart"/>
            <w:r>
              <w:rPr>
                <w:sz w:val="18"/>
              </w:rPr>
              <w:t>替代方案</w:t>
            </w:r>
            <w:proofErr w:type="spellEnd"/>
          </w:p>
        </w:tc>
        <w:tc>
          <w:tcPr>
            <w:tcW w:w="2158" w:type="dxa"/>
            <w:shd w:val="clear" w:color="auto" w:fill="D6E4F0"/>
          </w:tcPr>
          <w:p w14:paraId="18110C7E" w14:textId="77777777" w:rsidR="00FF1AA5" w:rsidRDefault="00000000">
            <w:pPr>
              <w:spacing w:after="0" w:line="240" w:lineRule="auto"/>
              <w:rPr>
                <w:rFonts w:hint="eastAsia"/>
              </w:rPr>
            </w:pPr>
            <w:proofErr w:type="spellStart"/>
            <w:r>
              <w:rPr>
                <w:sz w:val="18"/>
              </w:rPr>
              <w:t>可选</w:t>
            </w:r>
            <w:proofErr w:type="spellEnd"/>
          </w:p>
        </w:tc>
      </w:tr>
    </w:tbl>
    <w:p w14:paraId="15D4CB73" w14:textId="77777777" w:rsidR="00FF1AA5" w:rsidRDefault="00000000">
      <w:pPr>
        <w:pStyle w:val="31"/>
      </w:pPr>
      <w:bookmarkStart w:id="102" w:name="_Toc4558"/>
      <w:r>
        <w:rPr>
          <w:rFonts w:ascii="微软雅黑" w:eastAsia="微软雅黑" w:hAnsi="微软雅黑"/>
        </w:rPr>
        <w:lastRenderedPageBreak/>
        <w:t xml:space="preserve">28.1.3 </w:t>
      </w:r>
      <w:proofErr w:type="spellStart"/>
      <w:r>
        <w:rPr>
          <w:rFonts w:ascii="微软雅黑" w:eastAsia="微软雅黑" w:hAnsi="微软雅黑"/>
        </w:rPr>
        <w:t>材料到手后的检查流程</w:t>
      </w:r>
      <w:bookmarkEnd w:id="102"/>
      <w:proofErr w:type="spellEnd"/>
    </w:p>
    <w:p w14:paraId="1F8DB945" w14:textId="77777777" w:rsidR="00FF1AA5" w:rsidRDefault="00000000">
      <w:pPr>
        <w:ind w:firstLine="420"/>
        <w:rPr>
          <w:rFonts w:hint="eastAsia"/>
          <w:lang w:eastAsia="zh-CN"/>
        </w:rPr>
      </w:pPr>
      <w:r>
        <w:rPr>
          <w:lang w:eastAsia="zh-CN"/>
        </w:rPr>
        <w:t>收到材料后，按以下清单逐项检查：</w:t>
      </w:r>
    </w:p>
    <w:p w14:paraId="1B095247" w14:textId="77777777" w:rsidR="00FF1AA5" w:rsidRDefault="00000000">
      <w:pPr>
        <w:rPr>
          <w:rFonts w:hint="eastAsia"/>
          <w:lang w:eastAsia="zh-CN"/>
        </w:rPr>
      </w:pPr>
      <w:r>
        <w:rPr>
          <w:lang w:eastAsia="zh-CN"/>
        </w:rPr>
        <w:t>☐ 铝型材：</w:t>
      </w:r>
      <w:proofErr w:type="gramStart"/>
      <w:r>
        <w:rPr>
          <w:lang w:eastAsia="zh-CN"/>
        </w:rPr>
        <w:t>检查长</w:t>
      </w:r>
      <w:proofErr w:type="gramEnd"/>
      <w:r>
        <w:rPr>
          <w:lang w:eastAsia="zh-CN"/>
        </w:rPr>
        <w:t>度误差（应&lt;2mm），表面无严重划痕</w:t>
      </w:r>
    </w:p>
    <w:p w14:paraId="4FA628D6" w14:textId="77777777" w:rsidR="00FF1AA5" w:rsidRDefault="00000000">
      <w:pPr>
        <w:rPr>
          <w:rFonts w:hint="eastAsia"/>
          <w:lang w:eastAsia="zh-CN"/>
        </w:rPr>
      </w:pPr>
      <w:r>
        <w:rPr>
          <w:lang w:eastAsia="zh-CN"/>
        </w:rPr>
        <w:t xml:space="preserve">☐ </w:t>
      </w:r>
      <w:proofErr w:type="gramStart"/>
      <w:r>
        <w:rPr>
          <w:lang w:eastAsia="zh-CN"/>
        </w:rPr>
        <w:t>角码</w:t>
      </w:r>
      <w:proofErr w:type="gramEnd"/>
      <w:r>
        <w:rPr>
          <w:lang w:eastAsia="zh-CN"/>
        </w:rPr>
        <w:t>+螺丝：数量是否齐全，螺纹是否正常</w:t>
      </w:r>
    </w:p>
    <w:p w14:paraId="347978AD" w14:textId="77777777" w:rsidR="00FF1AA5" w:rsidRDefault="00000000">
      <w:pPr>
        <w:rPr>
          <w:rFonts w:hint="eastAsia"/>
          <w:lang w:eastAsia="zh-CN"/>
        </w:rPr>
      </w:pPr>
      <w:r>
        <w:rPr>
          <w:lang w:eastAsia="zh-CN"/>
        </w:rPr>
        <w:t>☐ 舵机：通电测试是否能正常旋转（接5V，信号线接3.3V应转到90°）</w:t>
      </w:r>
    </w:p>
    <w:p w14:paraId="33176402" w14:textId="77777777" w:rsidR="00FF1AA5" w:rsidRDefault="00000000">
      <w:pPr>
        <w:rPr>
          <w:rFonts w:hint="eastAsia"/>
          <w:lang w:eastAsia="zh-CN"/>
        </w:rPr>
      </w:pPr>
      <w:r>
        <w:rPr>
          <w:lang w:eastAsia="zh-CN"/>
        </w:rPr>
        <w:t>☐ 红外传感器：通电后用物体靠近，LED指示灯是否变化</w:t>
      </w:r>
    </w:p>
    <w:p w14:paraId="23646E6E" w14:textId="77777777" w:rsidR="00FF1AA5" w:rsidRDefault="00000000">
      <w:pPr>
        <w:rPr>
          <w:rFonts w:hint="eastAsia"/>
          <w:lang w:eastAsia="zh-CN"/>
        </w:rPr>
      </w:pPr>
      <w:r>
        <w:rPr>
          <w:lang w:eastAsia="zh-CN"/>
        </w:rPr>
        <w:t>☐ ESP32：</w:t>
      </w:r>
      <w:proofErr w:type="gramStart"/>
      <w:r>
        <w:rPr>
          <w:lang w:eastAsia="zh-CN"/>
        </w:rPr>
        <w:t>插电脑</w:t>
      </w:r>
      <w:proofErr w:type="gramEnd"/>
      <w:r>
        <w:rPr>
          <w:lang w:eastAsia="zh-CN"/>
        </w:rPr>
        <w:t>USB，Arduino IDE能否识别COM口</w:t>
      </w:r>
    </w:p>
    <w:p w14:paraId="5EED334C" w14:textId="77777777" w:rsidR="00FF1AA5" w:rsidRDefault="00000000">
      <w:pPr>
        <w:rPr>
          <w:rFonts w:hint="eastAsia"/>
          <w:lang w:eastAsia="zh-CN"/>
        </w:rPr>
      </w:pPr>
      <w:r>
        <w:rPr>
          <w:lang w:eastAsia="zh-CN"/>
        </w:rPr>
        <w:t>☐ 面包板：用万用表检查同一行的5个孔是否导通</w:t>
      </w:r>
    </w:p>
    <w:p w14:paraId="4CD5D36F" w14:textId="77777777" w:rsidR="00FF1AA5" w:rsidRDefault="00000000">
      <w:pPr>
        <w:rPr>
          <w:rFonts w:hint="eastAsia"/>
          <w:lang w:eastAsia="zh-CN"/>
        </w:rPr>
      </w:pPr>
      <w:r>
        <w:rPr>
          <w:lang w:eastAsia="zh-CN"/>
        </w:rPr>
        <w:t>☐ 手机：能否正常开机、摄像头是否正常、</w:t>
      </w:r>
      <w:proofErr w:type="spellStart"/>
      <w:r>
        <w:rPr>
          <w:lang w:eastAsia="zh-CN"/>
        </w:rPr>
        <w:t>WiFi</w:t>
      </w:r>
      <w:proofErr w:type="spellEnd"/>
      <w:r>
        <w:rPr>
          <w:lang w:eastAsia="zh-CN"/>
        </w:rPr>
        <w:t>是否正常</w:t>
      </w:r>
    </w:p>
    <w:p w14:paraId="421D2796" w14:textId="77777777" w:rsidR="00FF1AA5" w:rsidRDefault="00000000">
      <w:pPr>
        <w:rPr>
          <w:rFonts w:hint="eastAsia"/>
          <w:lang w:eastAsia="zh-CN"/>
        </w:rPr>
      </w:pPr>
      <w:r>
        <w:rPr>
          <w:lang w:eastAsia="zh-CN"/>
        </w:rPr>
        <w:br w:type="page"/>
      </w:r>
    </w:p>
    <w:p w14:paraId="73846C4C" w14:textId="77777777" w:rsidR="00FF1AA5" w:rsidRDefault="00000000">
      <w:pPr>
        <w:pStyle w:val="21"/>
        <w:rPr>
          <w:lang w:eastAsia="zh-CN"/>
        </w:rPr>
      </w:pPr>
      <w:bookmarkStart w:id="103" w:name="_Toc8188"/>
      <w:r>
        <w:rPr>
          <w:rFonts w:ascii="微软雅黑" w:eastAsia="微软雅黑" w:hAnsi="微软雅黑"/>
          <w:lang w:eastAsia="zh-CN"/>
        </w:rPr>
        <w:lastRenderedPageBreak/>
        <w:t>28.2 步骤2：铝型材框架组装</w:t>
      </w:r>
      <w:bookmarkEnd w:id="103"/>
    </w:p>
    <w:p w14:paraId="3A3B9266" w14:textId="77777777" w:rsidR="00FF1AA5" w:rsidRDefault="00000000">
      <w:pPr>
        <w:pStyle w:val="31"/>
        <w:rPr>
          <w:lang w:eastAsia="zh-CN"/>
        </w:rPr>
      </w:pPr>
      <w:bookmarkStart w:id="104" w:name="_Toc53"/>
      <w:r>
        <w:rPr>
          <w:rFonts w:ascii="微软雅黑" w:eastAsia="微软雅黑" w:hAnsi="微软雅黑"/>
          <w:lang w:eastAsia="zh-CN"/>
        </w:rPr>
        <w:t>28.2.1 切割铝型材（如果需要）</w:t>
      </w:r>
      <w:bookmarkEnd w:id="104"/>
    </w:p>
    <w:p w14:paraId="1A6C3763" w14:textId="77777777" w:rsidR="00FF1AA5" w:rsidRDefault="00000000">
      <w:pPr>
        <w:ind w:firstLine="420"/>
        <w:rPr>
          <w:rFonts w:hint="eastAsia"/>
          <w:lang w:eastAsia="zh-CN"/>
        </w:rPr>
      </w:pPr>
      <w:r>
        <w:rPr>
          <w:lang w:eastAsia="zh-CN"/>
        </w:rPr>
        <w:t>如果购买的铝型材是1m长的，需要切割成所需长度。</w:t>
      </w:r>
    </w:p>
    <w:p w14:paraId="44958CC2" w14:textId="77777777" w:rsidR="00FF1AA5" w:rsidRDefault="00000000">
      <w:pPr>
        <w:rPr>
          <w:rFonts w:hint="eastAsia"/>
          <w:lang w:eastAsia="zh-CN"/>
        </w:rPr>
      </w:pPr>
      <w:r>
        <w:rPr>
          <w:b/>
          <w:lang w:eastAsia="zh-CN"/>
        </w:rPr>
        <w:t>切割方法：</w:t>
      </w:r>
    </w:p>
    <w:p w14:paraId="3845C65E" w14:textId="77777777" w:rsidR="00FF1AA5" w:rsidRDefault="00000000">
      <w:pPr>
        <w:rPr>
          <w:rFonts w:hint="eastAsia"/>
          <w:lang w:eastAsia="zh-CN"/>
        </w:rPr>
      </w:pPr>
      <w:r>
        <w:rPr>
          <w:b/>
          <w:lang w:eastAsia="zh-CN"/>
        </w:rPr>
        <w:t>方法A：钢锯（推荐）</w:t>
      </w:r>
    </w:p>
    <w:p w14:paraId="67D7E075" w14:textId="77777777" w:rsidR="00FF1AA5" w:rsidRDefault="00000000">
      <w:pPr>
        <w:rPr>
          <w:rFonts w:hint="eastAsia"/>
          <w:lang w:eastAsia="zh-CN"/>
        </w:rPr>
      </w:pPr>
      <w:r>
        <w:rPr>
          <w:lang w:eastAsia="zh-CN"/>
        </w:rPr>
        <w:t>1. 用卷尺量好长度，用记号笔在型材上标记切割线</w:t>
      </w:r>
    </w:p>
    <w:p w14:paraId="5FCAE050" w14:textId="77777777" w:rsidR="00FF1AA5" w:rsidRDefault="00000000">
      <w:pPr>
        <w:rPr>
          <w:rFonts w:hint="eastAsia"/>
          <w:lang w:eastAsia="zh-CN"/>
        </w:rPr>
      </w:pPr>
      <w:r>
        <w:rPr>
          <w:lang w:eastAsia="zh-CN"/>
        </w:rPr>
        <w:t>2. 将型材固定在台钳上（没有台钳可以用脚踩住）</w:t>
      </w:r>
    </w:p>
    <w:p w14:paraId="050C47EA" w14:textId="77777777" w:rsidR="00FF1AA5" w:rsidRDefault="00000000">
      <w:pPr>
        <w:rPr>
          <w:rFonts w:hint="eastAsia"/>
          <w:lang w:eastAsia="zh-CN"/>
        </w:rPr>
      </w:pPr>
      <w:r>
        <w:rPr>
          <w:lang w:eastAsia="zh-CN"/>
        </w:rPr>
        <w:t>3. 沿标记线缓慢锯切，保持锯条与型材垂直</w:t>
      </w:r>
    </w:p>
    <w:p w14:paraId="432F903C" w14:textId="77777777" w:rsidR="00FF1AA5" w:rsidRDefault="00000000">
      <w:pPr>
        <w:rPr>
          <w:rFonts w:hint="eastAsia"/>
          <w:lang w:eastAsia="zh-CN"/>
        </w:rPr>
      </w:pPr>
      <w:r>
        <w:rPr>
          <w:lang w:eastAsia="zh-CN"/>
        </w:rPr>
        <w:t xml:space="preserve">4. </w:t>
      </w:r>
      <w:proofErr w:type="gramStart"/>
      <w:r>
        <w:rPr>
          <w:lang w:eastAsia="zh-CN"/>
        </w:rPr>
        <w:t>锯完后</w:t>
      </w:r>
      <w:proofErr w:type="gramEnd"/>
      <w:r>
        <w:rPr>
          <w:lang w:eastAsia="zh-CN"/>
        </w:rPr>
        <w:t>用锉刀或砂纸打磨切口去毛刺</w:t>
      </w:r>
    </w:p>
    <w:p w14:paraId="12BD186E" w14:textId="77777777" w:rsidR="00FF1AA5" w:rsidRDefault="00000000">
      <w:pPr>
        <w:rPr>
          <w:rFonts w:hint="eastAsia"/>
        </w:rPr>
      </w:pPr>
      <w:proofErr w:type="spellStart"/>
      <w:r>
        <w:rPr>
          <w:b/>
        </w:rPr>
        <w:t>方法B：角磨机（快速但粗糙</w:t>
      </w:r>
      <w:proofErr w:type="spellEnd"/>
      <w:r>
        <w:rPr>
          <w:b/>
        </w:rPr>
        <w:t>）</w:t>
      </w:r>
    </w:p>
    <w:p w14:paraId="7B5EE423" w14:textId="77777777" w:rsidR="00FF1AA5" w:rsidRDefault="00000000">
      <w:pPr>
        <w:rPr>
          <w:rFonts w:hint="eastAsia"/>
        </w:rPr>
      </w:pPr>
      <w:r>
        <w:t xml:space="preserve">1. </w:t>
      </w:r>
      <w:proofErr w:type="spellStart"/>
      <w:r>
        <w:t>使用切割片（不是打磨片</w:t>
      </w:r>
      <w:proofErr w:type="spellEnd"/>
      <w:r>
        <w:t>）</w:t>
      </w:r>
    </w:p>
    <w:p w14:paraId="02630B0E" w14:textId="77777777" w:rsidR="00FF1AA5" w:rsidRDefault="00000000">
      <w:pPr>
        <w:rPr>
          <w:rFonts w:hint="eastAsia"/>
          <w:lang w:eastAsia="zh-CN"/>
        </w:rPr>
      </w:pPr>
      <w:r>
        <w:rPr>
          <w:lang w:eastAsia="zh-CN"/>
        </w:rPr>
        <w:t>2. 固定好型材，戴护目镜和手套</w:t>
      </w:r>
    </w:p>
    <w:p w14:paraId="2CABC0C6" w14:textId="77777777" w:rsidR="00FF1AA5" w:rsidRDefault="00000000">
      <w:pPr>
        <w:rPr>
          <w:rFonts w:hint="eastAsia"/>
          <w:lang w:eastAsia="zh-CN"/>
        </w:rPr>
      </w:pPr>
      <w:r>
        <w:rPr>
          <w:lang w:eastAsia="zh-CN"/>
        </w:rPr>
        <w:t>3. 切割后必须打磨去毛刺（边缘非常锋利！）</w:t>
      </w:r>
    </w:p>
    <w:p w14:paraId="540F379C" w14:textId="77777777" w:rsidR="00FF1AA5" w:rsidRDefault="00000000">
      <w:pPr>
        <w:rPr>
          <w:rFonts w:hint="eastAsia"/>
          <w:lang w:eastAsia="zh-CN"/>
        </w:rPr>
      </w:pPr>
      <w:r>
        <w:rPr>
          <w:b/>
          <w:lang w:eastAsia="zh-CN"/>
        </w:rPr>
        <w:t>方法C：让卖家切好（最省事）</w:t>
      </w:r>
    </w:p>
    <w:p w14:paraId="66D537AF" w14:textId="77777777" w:rsidR="00FF1AA5" w:rsidRDefault="00000000">
      <w:pPr>
        <w:ind w:firstLine="420"/>
        <w:rPr>
          <w:rFonts w:hint="eastAsia"/>
          <w:lang w:eastAsia="zh-CN"/>
        </w:rPr>
      </w:pPr>
      <w:proofErr w:type="gramStart"/>
      <w:r>
        <w:rPr>
          <w:lang w:eastAsia="zh-CN"/>
        </w:rPr>
        <w:t>淘宝购买</w:t>
      </w:r>
      <w:proofErr w:type="gramEnd"/>
      <w:r>
        <w:rPr>
          <w:lang w:eastAsia="zh-CN"/>
        </w:rPr>
        <w:t>时可以要求卖家按指定长度切割，通常免费或加几元钱。推荐这种方式。</w:t>
      </w:r>
    </w:p>
    <w:p w14:paraId="1CC61084" w14:textId="77777777" w:rsidR="00FF1AA5" w:rsidRDefault="00000000">
      <w:pPr>
        <w:rPr>
          <w:rFonts w:hint="eastAsia"/>
          <w:lang w:eastAsia="zh-CN"/>
        </w:rPr>
      </w:pPr>
      <w:r>
        <w:rPr>
          <w:b/>
          <w:lang w:eastAsia="zh-CN"/>
        </w:rPr>
        <w:t>切割清单：</w:t>
      </w:r>
    </w:p>
    <w:tbl>
      <w:tblPr>
        <w:tblStyle w:val="af4"/>
        <w:tblW w:w="0" w:type="auto"/>
        <w:jc w:val="center"/>
        <w:tblLook w:val="04A0" w:firstRow="1" w:lastRow="0" w:firstColumn="1" w:lastColumn="0" w:noHBand="0" w:noVBand="1"/>
      </w:tblPr>
      <w:tblGrid>
        <w:gridCol w:w="2158"/>
        <w:gridCol w:w="2158"/>
        <w:gridCol w:w="2158"/>
        <w:gridCol w:w="2158"/>
      </w:tblGrid>
      <w:tr w:rsidR="00FF1AA5" w14:paraId="02CEE06A" w14:textId="77777777">
        <w:trPr>
          <w:jc w:val="center"/>
        </w:trPr>
        <w:tc>
          <w:tcPr>
            <w:tcW w:w="2158" w:type="dxa"/>
            <w:shd w:val="clear" w:color="auto" w:fill="4472C4"/>
          </w:tcPr>
          <w:p w14:paraId="7574468E" w14:textId="77777777" w:rsidR="00FF1AA5" w:rsidRDefault="00000000">
            <w:pPr>
              <w:spacing w:after="0" w:line="240" w:lineRule="auto"/>
              <w:jc w:val="center"/>
              <w:rPr>
                <w:rFonts w:hint="eastAsia"/>
              </w:rPr>
            </w:pPr>
            <w:proofErr w:type="spellStart"/>
            <w:r>
              <w:rPr>
                <w:b/>
                <w:color w:val="FFFFFF"/>
                <w:sz w:val="18"/>
              </w:rPr>
              <w:t>编号</w:t>
            </w:r>
            <w:proofErr w:type="spellEnd"/>
          </w:p>
        </w:tc>
        <w:tc>
          <w:tcPr>
            <w:tcW w:w="2158" w:type="dxa"/>
            <w:shd w:val="clear" w:color="auto" w:fill="4472C4"/>
          </w:tcPr>
          <w:p w14:paraId="08C3B50B" w14:textId="77777777" w:rsidR="00FF1AA5" w:rsidRDefault="00000000">
            <w:pPr>
              <w:spacing w:after="0" w:line="240" w:lineRule="auto"/>
              <w:jc w:val="center"/>
              <w:rPr>
                <w:rFonts w:hint="eastAsia"/>
              </w:rPr>
            </w:pPr>
            <w:proofErr w:type="spellStart"/>
            <w:r>
              <w:rPr>
                <w:b/>
                <w:color w:val="FFFFFF"/>
                <w:sz w:val="18"/>
              </w:rPr>
              <w:t>长度</w:t>
            </w:r>
            <w:proofErr w:type="spellEnd"/>
          </w:p>
        </w:tc>
        <w:tc>
          <w:tcPr>
            <w:tcW w:w="2158" w:type="dxa"/>
            <w:shd w:val="clear" w:color="auto" w:fill="4472C4"/>
          </w:tcPr>
          <w:p w14:paraId="5705196C" w14:textId="77777777" w:rsidR="00FF1AA5" w:rsidRDefault="00000000">
            <w:pPr>
              <w:spacing w:after="0" w:line="240" w:lineRule="auto"/>
              <w:jc w:val="center"/>
              <w:rPr>
                <w:rFonts w:hint="eastAsia"/>
              </w:rPr>
            </w:pPr>
            <w:proofErr w:type="spellStart"/>
            <w:r>
              <w:rPr>
                <w:b/>
                <w:color w:val="FFFFFF"/>
                <w:sz w:val="18"/>
              </w:rPr>
              <w:t>数量</w:t>
            </w:r>
            <w:proofErr w:type="spellEnd"/>
          </w:p>
        </w:tc>
        <w:tc>
          <w:tcPr>
            <w:tcW w:w="2158" w:type="dxa"/>
            <w:shd w:val="clear" w:color="auto" w:fill="4472C4"/>
          </w:tcPr>
          <w:p w14:paraId="79AD2770" w14:textId="77777777" w:rsidR="00FF1AA5" w:rsidRDefault="00000000">
            <w:pPr>
              <w:spacing w:after="0" w:line="240" w:lineRule="auto"/>
              <w:jc w:val="center"/>
              <w:rPr>
                <w:rFonts w:hint="eastAsia"/>
              </w:rPr>
            </w:pPr>
            <w:proofErr w:type="spellStart"/>
            <w:r>
              <w:rPr>
                <w:b/>
                <w:color w:val="FFFFFF"/>
                <w:sz w:val="18"/>
              </w:rPr>
              <w:t>用途</w:t>
            </w:r>
            <w:proofErr w:type="spellEnd"/>
          </w:p>
        </w:tc>
      </w:tr>
      <w:tr w:rsidR="00FF1AA5" w14:paraId="583D0F36" w14:textId="77777777">
        <w:trPr>
          <w:jc w:val="center"/>
        </w:trPr>
        <w:tc>
          <w:tcPr>
            <w:tcW w:w="2158" w:type="dxa"/>
          </w:tcPr>
          <w:p w14:paraId="5583E533" w14:textId="77777777" w:rsidR="00FF1AA5" w:rsidRDefault="00000000">
            <w:pPr>
              <w:spacing w:after="0" w:line="240" w:lineRule="auto"/>
              <w:rPr>
                <w:rFonts w:hint="eastAsia"/>
              </w:rPr>
            </w:pPr>
            <w:r>
              <w:rPr>
                <w:sz w:val="18"/>
              </w:rPr>
              <w:t>A1-A4</w:t>
            </w:r>
          </w:p>
        </w:tc>
        <w:tc>
          <w:tcPr>
            <w:tcW w:w="2158" w:type="dxa"/>
          </w:tcPr>
          <w:p w14:paraId="3FFCB331" w14:textId="77777777" w:rsidR="00FF1AA5" w:rsidRDefault="00000000">
            <w:pPr>
              <w:spacing w:after="0" w:line="240" w:lineRule="auto"/>
              <w:rPr>
                <w:rFonts w:hint="eastAsia"/>
              </w:rPr>
            </w:pPr>
            <w:r>
              <w:rPr>
                <w:sz w:val="18"/>
              </w:rPr>
              <w:t>80cm</w:t>
            </w:r>
          </w:p>
        </w:tc>
        <w:tc>
          <w:tcPr>
            <w:tcW w:w="2158" w:type="dxa"/>
          </w:tcPr>
          <w:p w14:paraId="5C732B3A" w14:textId="77777777" w:rsidR="00FF1AA5" w:rsidRDefault="00000000">
            <w:pPr>
              <w:spacing w:after="0" w:line="240" w:lineRule="auto"/>
              <w:rPr>
                <w:rFonts w:hint="eastAsia"/>
              </w:rPr>
            </w:pPr>
            <w:r>
              <w:rPr>
                <w:sz w:val="18"/>
              </w:rPr>
              <w:t>4根</w:t>
            </w:r>
          </w:p>
        </w:tc>
        <w:tc>
          <w:tcPr>
            <w:tcW w:w="2158" w:type="dxa"/>
          </w:tcPr>
          <w:p w14:paraId="494E3466" w14:textId="77777777" w:rsidR="00FF1AA5" w:rsidRDefault="00000000">
            <w:pPr>
              <w:spacing w:after="0" w:line="240" w:lineRule="auto"/>
              <w:rPr>
                <w:rFonts w:hint="eastAsia"/>
              </w:rPr>
            </w:pPr>
            <w:proofErr w:type="spellStart"/>
            <w:r>
              <w:rPr>
                <w:sz w:val="18"/>
              </w:rPr>
              <w:t>立柱</w:t>
            </w:r>
            <w:proofErr w:type="spellEnd"/>
          </w:p>
        </w:tc>
      </w:tr>
      <w:tr w:rsidR="00FF1AA5" w14:paraId="17E885A0" w14:textId="77777777">
        <w:trPr>
          <w:jc w:val="center"/>
        </w:trPr>
        <w:tc>
          <w:tcPr>
            <w:tcW w:w="2158" w:type="dxa"/>
            <w:shd w:val="clear" w:color="auto" w:fill="D6E4F0"/>
          </w:tcPr>
          <w:p w14:paraId="397D6282" w14:textId="77777777" w:rsidR="00FF1AA5" w:rsidRDefault="00000000">
            <w:pPr>
              <w:spacing w:after="0" w:line="240" w:lineRule="auto"/>
              <w:rPr>
                <w:rFonts w:hint="eastAsia"/>
              </w:rPr>
            </w:pPr>
            <w:r>
              <w:rPr>
                <w:sz w:val="18"/>
              </w:rPr>
              <w:t>B1-B4</w:t>
            </w:r>
          </w:p>
        </w:tc>
        <w:tc>
          <w:tcPr>
            <w:tcW w:w="2158" w:type="dxa"/>
            <w:shd w:val="clear" w:color="auto" w:fill="D6E4F0"/>
          </w:tcPr>
          <w:p w14:paraId="1A38F18A" w14:textId="77777777" w:rsidR="00FF1AA5" w:rsidRDefault="00000000">
            <w:pPr>
              <w:spacing w:after="0" w:line="240" w:lineRule="auto"/>
              <w:rPr>
                <w:rFonts w:hint="eastAsia"/>
              </w:rPr>
            </w:pPr>
            <w:r>
              <w:rPr>
                <w:sz w:val="18"/>
              </w:rPr>
              <w:t>40cm</w:t>
            </w:r>
          </w:p>
        </w:tc>
        <w:tc>
          <w:tcPr>
            <w:tcW w:w="2158" w:type="dxa"/>
            <w:shd w:val="clear" w:color="auto" w:fill="D6E4F0"/>
          </w:tcPr>
          <w:p w14:paraId="15970C95" w14:textId="77777777" w:rsidR="00FF1AA5" w:rsidRDefault="00000000">
            <w:pPr>
              <w:spacing w:after="0" w:line="240" w:lineRule="auto"/>
              <w:rPr>
                <w:rFonts w:hint="eastAsia"/>
              </w:rPr>
            </w:pPr>
            <w:r>
              <w:rPr>
                <w:sz w:val="18"/>
              </w:rPr>
              <w:t>4根</w:t>
            </w:r>
          </w:p>
        </w:tc>
        <w:tc>
          <w:tcPr>
            <w:tcW w:w="2158" w:type="dxa"/>
            <w:shd w:val="clear" w:color="auto" w:fill="D6E4F0"/>
          </w:tcPr>
          <w:p w14:paraId="5ECA749D" w14:textId="77777777" w:rsidR="00FF1AA5" w:rsidRDefault="00000000">
            <w:pPr>
              <w:spacing w:after="0" w:line="240" w:lineRule="auto"/>
              <w:rPr>
                <w:rFonts w:hint="eastAsia"/>
              </w:rPr>
            </w:pPr>
            <w:proofErr w:type="spellStart"/>
            <w:r>
              <w:rPr>
                <w:sz w:val="18"/>
              </w:rPr>
              <w:t>横梁（前后</w:t>
            </w:r>
            <w:proofErr w:type="spellEnd"/>
            <w:r>
              <w:rPr>
                <w:sz w:val="18"/>
              </w:rPr>
              <w:t>）</w:t>
            </w:r>
          </w:p>
        </w:tc>
      </w:tr>
      <w:tr w:rsidR="00FF1AA5" w14:paraId="45721572" w14:textId="77777777">
        <w:trPr>
          <w:jc w:val="center"/>
        </w:trPr>
        <w:tc>
          <w:tcPr>
            <w:tcW w:w="2158" w:type="dxa"/>
          </w:tcPr>
          <w:p w14:paraId="4E5B15C1" w14:textId="77777777" w:rsidR="00FF1AA5" w:rsidRDefault="00000000">
            <w:pPr>
              <w:spacing w:after="0" w:line="240" w:lineRule="auto"/>
              <w:rPr>
                <w:rFonts w:hint="eastAsia"/>
              </w:rPr>
            </w:pPr>
            <w:r>
              <w:rPr>
                <w:sz w:val="18"/>
              </w:rPr>
              <w:t>C1-C4</w:t>
            </w:r>
          </w:p>
        </w:tc>
        <w:tc>
          <w:tcPr>
            <w:tcW w:w="2158" w:type="dxa"/>
          </w:tcPr>
          <w:p w14:paraId="175E63A9" w14:textId="77777777" w:rsidR="00FF1AA5" w:rsidRDefault="00000000">
            <w:pPr>
              <w:spacing w:after="0" w:line="240" w:lineRule="auto"/>
              <w:rPr>
                <w:rFonts w:hint="eastAsia"/>
              </w:rPr>
            </w:pPr>
            <w:r>
              <w:rPr>
                <w:sz w:val="18"/>
              </w:rPr>
              <w:t>30cm</w:t>
            </w:r>
          </w:p>
        </w:tc>
        <w:tc>
          <w:tcPr>
            <w:tcW w:w="2158" w:type="dxa"/>
          </w:tcPr>
          <w:p w14:paraId="1B21F601" w14:textId="77777777" w:rsidR="00FF1AA5" w:rsidRDefault="00000000">
            <w:pPr>
              <w:spacing w:after="0" w:line="240" w:lineRule="auto"/>
              <w:rPr>
                <w:rFonts w:hint="eastAsia"/>
              </w:rPr>
            </w:pPr>
            <w:r>
              <w:rPr>
                <w:sz w:val="18"/>
              </w:rPr>
              <w:t>4根</w:t>
            </w:r>
          </w:p>
        </w:tc>
        <w:tc>
          <w:tcPr>
            <w:tcW w:w="2158" w:type="dxa"/>
          </w:tcPr>
          <w:p w14:paraId="00E75344" w14:textId="77777777" w:rsidR="00FF1AA5" w:rsidRDefault="00000000">
            <w:pPr>
              <w:spacing w:after="0" w:line="240" w:lineRule="auto"/>
              <w:rPr>
                <w:rFonts w:hint="eastAsia"/>
              </w:rPr>
            </w:pPr>
            <w:proofErr w:type="spellStart"/>
            <w:r>
              <w:rPr>
                <w:sz w:val="18"/>
              </w:rPr>
              <w:t>横梁（左右</w:t>
            </w:r>
            <w:proofErr w:type="spellEnd"/>
            <w:r>
              <w:rPr>
                <w:sz w:val="18"/>
              </w:rPr>
              <w:t>）</w:t>
            </w:r>
          </w:p>
        </w:tc>
      </w:tr>
    </w:tbl>
    <w:p w14:paraId="44AD83AB" w14:textId="77777777" w:rsidR="00FF1AA5" w:rsidRDefault="00000000">
      <w:pPr>
        <w:pStyle w:val="31"/>
      </w:pPr>
      <w:bookmarkStart w:id="105" w:name="_Toc25645"/>
      <w:r>
        <w:rPr>
          <w:rFonts w:ascii="微软雅黑" w:eastAsia="微软雅黑" w:hAnsi="微软雅黑"/>
        </w:rPr>
        <w:t xml:space="preserve">28.2.2 </w:t>
      </w:r>
      <w:proofErr w:type="spellStart"/>
      <w:r>
        <w:rPr>
          <w:rFonts w:ascii="微软雅黑" w:eastAsia="微软雅黑" w:hAnsi="微软雅黑"/>
        </w:rPr>
        <w:t>底面组装详细步骤</w:t>
      </w:r>
      <w:bookmarkEnd w:id="105"/>
      <w:proofErr w:type="spellEnd"/>
    </w:p>
    <w:p w14:paraId="4FA1007A" w14:textId="77777777" w:rsidR="00FF1AA5" w:rsidRDefault="00000000">
      <w:pPr>
        <w:ind w:firstLine="420"/>
        <w:rPr>
          <w:rFonts w:hint="eastAsia"/>
          <w:lang w:eastAsia="zh-CN"/>
        </w:rPr>
      </w:pPr>
      <w:r>
        <w:rPr>
          <w:lang w:eastAsia="zh-CN"/>
        </w:rPr>
        <w:t>底面是框架的基础，必须确保是矩形（不是平行四边形）。</w:t>
      </w:r>
    </w:p>
    <w:p w14:paraId="6E9C1B7D" w14:textId="77777777" w:rsidR="00FF1AA5" w:rsidRDefault="00000000">
      <w:pPr>
        <w:rPr>
          <w:rFonts w:hint="eastAsia"/>
        </w:rPr>
      </w:pPr>
      <w:proofErr w:type="spellStart"/>
      <w:r>
        <w:rPr>
          <w:b/>
        </w:rPr>
        <w:t>操作步骤</w:t>
      </w:r>
      <w:proofErr w:type="spellEnd"/>
      <w:r>
        <w:rPr>
          <w:b/>
        </w:rPr>
        <w:t>：</w:t>
      </w:r>
    </w:p>
    <w:p w14:paraId="75D77C13" w14:textId="77777777" w:rsidR="00FF1AA5" w:rsidRDefault="00000000">
      <w:pPr>
        <w:rPr>
          <w:rFonts w:hint="eastAsia"/>
        </w:rPr>
      </w:pPr>
      <w:r>
        <w:lastRenderedPageBreak/>
        <w:t>1. 取2根80cm型材（A1, A2）和2根40cm型材（B1, B2）</w:t>
      </w:r>
    </w:p>
    <w:p w14:paraId="66BFD3DE" w14:textId="77777777" w:rsidR="00FF1AA5" w:rsidRDefault="00000000">
      <w:pPr>
        <w:rPr>
          <w:rFonts w:hint="eastAsia"/>
        </w:rPr>
      </w:pPr>
      <w:r>
        <w:t xml:space="preserve">2. </w:t>
      </w:r>
      <w:proofErr w:type="spellStart"/>
      <w:r>
        <w:t>在每根型材的两端各安装一个L型角码</w:t>
      </w:r>
      <w:proofErr w:type="spellEnd"/>
    </w:p>
    <w:p w14:paraId="682FEC4C" w14:textId="77777777" w:rsidR="00FF1AA5" w:rsidRDefault="00000000">
      <w:pPr>
        <w:rPr>
          <w:rFonts w:hint="eastAsia"/>
          <w:lang w:eastAsia="zh-CN"/>
        </w:rPr>
      </w:pPr>
      <w:r>
        <w:t xml:space="preserve">   </w:t>
      </w:r>
      <w:r>
        <w:rPr>
          <w:lang w:eastAsia="zh-CN"/>
        </w:rPr>
        <w:t>- 将T型螺母滑入型材的T型槽中</w:t>
      </w:r>
    </w:p>
    <w:p w14:paraId="11891B18" w14:textId="77777777" w:rsidR="00FF1AA5" w:rsidRDefault="00000000">
      <w:pPr>
        <w:rPr>
          <w:rFonts w:hint="eastAsia"/>
          <w:lang w:eastAsia="zh-CN"/>
        </w:rPr>
      </w:pPr>
      <w:r>
        <w:rPr>
          <w:lang w:eastAsia="zh-CN"/>
        </w:rPr>
        <w:t xml:space="preserve">   - </w:t>
      </w:r>
      <w:proofErr w:type="gramStart"/>
      <w:r>
        <w:rPr>
          <w:lang w:eastAsia="zh-CN"/>
        </w:rPr>
        <w:t>将角码对准</w:t>
      </w:r>
      <w:proofErr w:type="gramEnd"/>
      <w:r>
        <w:rPr>
          <w:lang w:eastAsia="zh-CN"/>
        </w:rPr>
        <w:t>螺母，</w:t>
      </w:r>
      <w:proofErr w:type="gramStart"/>
      <w:r>
        <w:rPr>
          <w:lang w:eastAsia="zh-CN"/>
        </w:rPr>
        <w:t>拧入</w:t>
      </w:r>
      <w:proofErr w:type="gramEnd"/>
      <w:r>
        <w:rPr>
          <w:lang w:eastAsia="zh-CN"/>
        </w:rPr>
        <w:t>M5螺丝（先不拧紧）</w:t>
      </w:r>
    </w:p>
    <w:p w14:paraId="53E12862" w14:textId="77777777" w:rsidR="00FF1AA5" w:rsidRDefault="00000000">
      <w:pPr>
        <w:rPr>
          <w:rFonts w:hint="eastAsia"/>
          <w:lang w:eastAsia="zh-CN"/>
        </w:rPr>
      </w:pPr>
      <w:r>
        <w:rPr>
          <w:lang w:eastAsia="zh-CN"/>
        </w:rPr>
        <w:t>3. 将4根型材围成矩形：A1和A2平行（间距30cm），B1和B2平行（间距80cm）</w:t>
      </w:r>
    </w:p>
    <w:p w14:paraId="7FD70812" w14:textId="77777777" w:rsidR="00FF1AA5" w:rsidRDefault="00000000">
      <w:pPr>
        <w:rPr>
          <w:rFonts w:hint="eastAsia"/>
          <w:lang w:eastAsia="zh-CN"/>
        </w:rPr>
      </w:pPr>
      <w:r>
        <w:rPr>
          <w:lang w:eastAsia="zh-CN"/>
        </w:rPr>
        <w:t xml:space="preserve">4. </w:t>
      </w:r>
      <w:proofErr w:type="gramStart"/>
      <w:r>
        <w:rPr>
          <w:lang w:eastAsia="zh-CN"/>
        </w:rPr>
        <w:t>用角码连接</w:t>
      </w:r>
      <w:proofErr w:type="gramEnd"/>
      <w:r>
        <w:rPr>
          <w:lang w:eastAsia="zh-CN"/>
        </w:rPr>
        <w:t>四个角</w:t>
      </w:r>
    </w:p>
    <w:p w14:paraId="775D9DE3" w14:textId="77777777" w:rsidR="00FF1AA5" w:rsidRDefault="00000000">
      <w:pPr>
        <w:rPr>
          <w:rFonts w:hint="eastAsia"/>
          <w:lang w:eastAsia="zh-CN"/>
        </w:rPr>
      </w:pPr>
      <w:r>
        <w:rPr>
          <w:lang w:eastAsia="zh-CN"/>
        </w:rPr>
        <w:t>5. 检查方正度：</w:t>
      </w:r>
    </w:p>
    <w:p w14:paraId="5D7EF756" w14:textId="77777777" w:rsidR="00FF1AA5" w:rsidRDefault="00000000">
      <w:pPr>
        <w:rPr>
          <w:rFonts w:hint="eastAsia"/>
          <w:lang w:eastAsia="zh-CN"/>
        </w:rPr>
      </w:pPr>
      <w:r>
        <w:rPr>
          <w:lang w:eastAsia="zh-CN"/>
        </w:rPr>
        <w:t xml:space="preserve">   - 方法A：测量对角线（两条对角线长度差应&lt;2mm）</w:t>
      </w:r>
    </w:p>
    <w:p w14:paraId="6AE39168" w14:textId="77777777" w:rsidR="00FF1AA5" w:rsidRDefault="00000000">
      <w:pPr>
        <w:rPr>
          <w:rFonts w:hint="eastAsia"/>
          <w:lang w:eastAsia="zh-CN"/>
        </w:rPr>
      </w:pPr>
      <w:r>
        <w:rPr>
          <w:lang w:eastAsia="zh-CN"/>
        </w:rPr>
        <w:t xml:space="preserve">   - 方法B：用直角尺检查每个角</w:t>
      </w:r>
    </w:p>
    <w:p w14:paraId="374E2397" w14:textId="77777777" w:rsidR="00FF1AA5" w:rsidRDefault="00000000">
      <w:pPr>
        <w:rPr>
          <w:rFonts w:hint="eastAsia"/>
          <w:lang w:eastAsia="zh-CN"/>
        </w:rPr>
      </w:pPr>
      <w:r>
        <w:rPr>
          <w:lang w:eastAsia="zh-CN"/>
        </w:rPr>
        <w:t xml:space="preserve">   - 方法C：用3-4-5三角形法（量出30cm和40cm，对角线应为50cm）</w:t>
      </w:r>
    </w:p>
    <w:p w14:paraId="4BB82568" w14:textId="77777777" w:rsidR="00FF1AA5" w:rsidRDefault="00000000">
      <w:pPr>
        <w:rPr>
          <w:rFonts w:hint="eastAsia"/>
          <w:lang w:eastAsia="zh-CN"/>
        </w:rPr>
      </w:pPr>
      <w:r>
        <w:rPr>
          <w:lang w:eastAsia="zh-CN"/>
        </w:rPr>
        <w:t>6. 确认方正后，统一拧紧所有螺丝</w:t>
      </w:r>
    </w:p>
    <w:p w14:paraId="727FE08B" w14:textId="77777777" w:rsidR="00FF1AA5" w:rsidRDefault="00000000">
      <w:pPr>
        <w:rPr>
          <w:rFonts w:hint="eastAsia"/>
          <w:lang w:eastAsia="zh-CN"/>
        </w:rPr>
      </w:pPr>
      <w:r>
        <w:rPr>
          <w:b/>
          <w:lang w:eastAsia="zh-CN"/>
        </w:rPr>
        <w:t>备选方案：如果没有铝型材</w:t>
      </w:r>
    </w:p>
    <w:p w14:paraId="2ED62590" w14:textId="77777777" w:rsidR="00FF1AA5" w:rsidRDefault="00000000">
      <w:pPr>
        <w:rPr>
          <w:rFonts w:hint="eastAsia"/>
          <w:lang w:eastAsia="zh-CN"/>
        </w:rPr>
      </w:pPr>
      <w:r>
        <w:rPr>
          <w:lang w:eastAsia="zh-CN"/>
        </w:rPr>
        <w:t>• 方案A：木条代替 — 用20×20mm的松木条，用L型铁片</w:t>
      </w:r>
      <w:proofErr w:type="gramStart"/>
      <w:r>
        <w:rPr>
          <w:lang w:eastAsia="zh-CN"/>
        </w:rPr>
        <w:t>和自攻螺丝</w:t>
      </w:r>
      <w:proofErr w:type="gramEnd"/>
      <w:r>
        <w:rPr>
          <w:lang w:eastAsia="zh-CN"/>
        </w:rPr>
        <w:t>连接。成本约10元，但精度和刚性较差。</w:t>
      </w:r>
    </w:p>
    <w:p w14:paraId="686BE2E5" w14:textId="77777777" w:rsidR="00FF1AA5" w:rsidRDefault="00000000">
      <w:pPr>
        <w:rPr>
          <w:rFonts w:hint="eastAsia"/>
          <w:lang w:eastAsia="zh-CN"/>
        </w:rPr>
      </w:pPr>
      <w:r>
        <w:rPr>
          <w:lang w:eastAsia="zh-CN"/>
        </w:rPr>
        <w:t>• 方案B：PVC管代替 — 用20mm PVC管和三通/四通接头。成本约15元，轻便但不够稳固。</w:t>
      </w:r>
    </w:p>
    <w:p w14:paraId="0DEC6660" w14:textId="77777777" w:rsidR="00FF1AA5" w:rsidRDefault="00000000">
      <w:pPr>
        <w:rPr>
          <w:rFonts w:hint="eastAsia"/>
          <w:lang w:eastAsia="zh-CN"/>
        </w:rPr>
      </w:pPr>
      <w:r>
        <w:rPr>
          <w:lang w:eastAsia="zh-CN"/>
        </w:rPr>
        <w:t>• 方案C：直接用桌子 — 如果实验台足够大，可以直接在桌面上搭建，省去框架。用重物压住底座防止移动。</w:t>
      </w:r>
    </w:p>
    <w:p w14:paraId="41203C07" w14:textId="77777777" w:rsidR="00FF1AA5" w:rsidRDefault="00000000">
      <w:pPr>
        <w:pStyle w:val="31"/>
        <w:rPr>
          <w:lang w:eastAsia="zh-CN"/>
        </w:rPr>
      </w:pPr>
      <w:bookmarkStart w:id="106" w:name="_Toc31629"/>
      <w:r>
        <w:rPr>
          <w:rFonts w:ascii="微软雅黑" w:eastAsia="微软雅黑" w:hAnsi="微软雅黑"/>
          <w:lang w:eastAsia="zh-CN"/>
        </w:rPr>
        <w:t>28.2.3 立柱安装详细步骤</w:t>
      </w:r>
      <w:bookmarkEnd w:id="106"/>
    </w:p>
    <w:p w14:paraId="0CABB981" w14:textId="77777777" w:rsidR="00FF1AA5" w:rsidRDefault="00000000">
      <w:pPr>
        <w:rPr>
          <w:rFonts w:hint="eastAsia"/>
          <w:lang w:eastAsia="zh-CN"/>
        </w:rPr>
      </w:pPr>
      <w:r>
        <w:rPr>
          <w:lang w:eastAsia="zh-CN"/>
        </w:rPr>
        <w:t>1. 在底面四角各竖直安装一根80cm立柱（A1-A4）</w:t>
      </w:r>
    </w:p>
    <w:p w14:paraId="32F83EFD" w14:textId="77777777" w:rsidR="00FF1AA5" w:rsidRDefault="00000000">
      <w:pPr>
        <w:rPr>
          <w:rFonts w:hint="eastAsia"/>
          <w:lang w:eastAsia="zh-CN"/>
        </w:rPr>
      </w:pPr>
      <w:r>
        <w:rPr>
          <w:lang w:eastAsia="zh-CN"/>
        </w:rPr>
        <w:t>2. 用</w:t>
      </w:r>
      <w:proofErr w:type="gramStart"/>
      <w:r>
        <w:rPr>
          <w:lang w:eastAsia="zh-CN"/>
        </w:rPr>
        <w:t>角码将</w:t>
      </w:r>
      <w:proofErr w:type="gramEnd"/>
      <w:r>
        <w:rPr>
          <w:lang w:eastAsia="zh-CN"/>
        </w:rPr>
        <w:t>立柱底端与底面连接</w:t>
      </w:r>
    </w:p>
    <w:p w14:paraId="7895416E" w14:textId="77777777" w:rsidR="00FF1AA5" w:rsidRDefault="00000000">
      <w:pPr>
        <w:rPr>
          <w:rFonts w:hint="eastAsia"/>
          <w:lang w:eastAsia="zh-CN"/>
        </w:rPr>
      </w:pPr>
      <w:r>
        <w:rPr>
          <w:lang w:eastAsia="zh-CN"/>
        </w:rPr>
        <w:t>3. 临时支撑：用胶带或夹子将立柱顶部固定，防止倾倒</w:t>
      </w:r>
    </w:p>
    <w:p w14:paraId="10FC0AC8" w14:textId="77777777" w:rsidR="00FF1AA5" w:rsidRDefault="00000000">
      <w:pPr>
        <w:rPr>
          <w:rFonts w:hint="eastAsia"/>
          <w:lang w:eastAsia="zh-CN"/>
        </w:rPr>
      </w:pPr>
      <w:r>
        <w:rPr>
          <w:lang w:eastAsia="zh-CN"/>
        </w:rPr>
        <w:lastRenderedPageBreak/>
        <w:t>4. 校准竖直度：</w:t>
      </w:r>
    </w:p>
    <w:p w14:paraId="30364AD6" w14:textId="77777777" w:rsidR="00FF1AA5" w:rsidRDefault="00000000">
      <w:pPr>
        <w:rPr>
          <w:rFonts w:hint="eastAsia"/>
          <w:lang w:eastAsia="zh-CN"/>
        </w:rPr>
      </w:pPr>
      <w:r>
        <w:rPr>
          <w:lang w:eastAsia="zh-CN"/>
        </w:rPr>
        <w:t xml:space="preserve">   - 将水平仪贴在立柱侧面，调节立柱使气泡居中</w:t>
      </w:r>
    </w:p>
    <w:p w14:paraId="2DE1C5B7" w14:textId="77777777" w:rsidR="00FF1AA5" w:rsidRDefault="00000000">
      <w:pPr>
        <w:rPr>
          <w:rFonts w:hint="eastAsia"/>
          <w:lang w:eastAsia="zh-CN"/>
        </w:rPr>
      </w:pPr>
      <w:r>
        <w:rPr>
          <w:lang w:eastAsia="zh-CN"/>
        </w:rPr>
        <w:t xml:space="preserve">   - 旋转水平仪90°，在另一个方向也检查</w:t>
      </w:r>
    </w:p>
    <w:p w14:paraId="496ACC61" w14:textId="77777777" w:rsidR="00FF1AA5" w:rsidRDefault="00000000">
      <w:pPr>
        <w:rPr>
          <w:rFonts w:hint="eastAsia"/>
          <w:lang w:eastAsia="zh-CN"/>
        </w:rPr>
      </w:pPr>
      <w:r>
        <w:rPr>
          <w:lang w:eastAsia="zh-CN"/>
        </w:rPr>
        <w:t xml:space="preserve">   - 没有水平仪？用手机的水平仪APP，或悬挂一个重物作为铅垂线</w:t>
      </w:r>
    </w:p>
    <w:p w14:paraId="212F8958" w14:textId="77777777" w:rsidR="00FF1AA5" w:rsidRDefault="00000000">
      <w:pPr>
        <w:rPr>
          <w:rFonts w:hint="eastAsia"/>
          <w:lang w:eastAsia="zh-CN"/>
        </w:rPr>
      </w:pPr>
      <w:r>
        <w:rPr>
          <w:lang w:eastAsia="zh-CN"/>
        </w:rPr>
        <w:t>5. 确认竖直后拧紧螺丝</w:t>
      </w:r>
    </w:p>
    <w:p w14:paraId="37B4C238" w14:textId="77777777" w:rsidR="00FF1AA5" w:rsidRDefault="00000000">
      <w:pPr>
        <w:pStyle w:val="31"/>
        <w:rPr>
          <w:lang w:eastAsia="zh-CN"/>
        </w:rPr>
      </w:pPr>
      <w:bookmarkStart w:id="107" w:name="_Toc14340"/>
      <w:r>
        <w:rPr>
          <w:rFonts w:ascii="微软雅黑" w:eastAsia="微软雅黑" w:hAnsi="微软雅黑"/>
          <w:lang w:eastAsia="zh-CN"/>
        </w:rPr>
        <w:t>28.2.4 顶面和加固</w:t>
      </w:r>
      <w:bookmarkEnd w:id="107"/>
    </w:p>
    <w:p w14:paraId="2C8BC299" w14:textId="77777777" w:rsidR="00FF1AA5" w:rsidRDefault="00000000">
      <w:pPr>
        <w:rPr>
          <w:rFonts w:hint="eastAsia"/>
          <w:lang w:eastAsia="zh-CN"/>
        </w:rPr>
      </w:pPr>
      <w:r>
        <w:rPr>
          <w:lang w:eastAsia="zh-CN"/>
        </w:rPr>
        <w:t>1. 用</w:t>
      </w:r>
      <w:proofErr w:type="gramStart"/>
      <w:r>
        <w:rPr>
          <w:lang w:eastAsia="zh-CN"/>
        </w:rPr>
        <w:t>角码将</w:t>
      </w:r>
      <w:proofErr w:type="gramEnd"/>
      <w:r>
        <w:rPr>
          <w:lang w:eastAsia="zh-CN"/>
        </w:rPr>
        <w:t>4根横梁连接到立柱顶部</w:t>
      </w:r>
    </w:p>
    <w:p w14:paraId="08B542C6" w14:textId="77777777" w:rsidR="00FF1AA5" w:rsidRDefault="00000000">
      <w:pPr>
        <w:rPr>
          <w:rFonts w:hint="eastAsia"/>
          <w:lang w:eastAsia="zh-CN"/>
        </w:rPr>
      </w:pPr>
      <w:r>
        <w:rPr>
          <w:lang w:eastAsia="zh-CN"/>
        </w:rPr>
        <w:t>2. 检查框架整体的方正度</w:t>
      </w:r>
    </w:p>
    <w:p w14:paraId="2CCF5B94" w14:textId="77777777" w:rsidR="00FF1AA5" w:rsidRDefault="00000000">
      <w:pPr>
        <w:rPr>
          <w:rFonts w:hint="eastAsia"/>
          <w:lang w:eastAsia="zh-CN"/>
        </w:rPr>
      </w:pPr>
      <w:r>
        <w:rPr>
          <w:lang w:eastAsia="zh-CN"/>
        </w:rPr>
        <w:t>3. 在中间高度（约40cm处）增加加固横梁</w:t>
      </w:r>
    </w:p>
    <w:p w14:paraId="29F918B4" w14:textId="77777777" w:rsidR="00FF1AA5" w:rsidRDefault="00000000">
      <w:pPr>
        <w:rPr>
          <w:rFonts w:hint="eastAsia"/>
          <w:lang w:eastAsia="zh-CN"/>
        </w:rPr>
      </w:pPr>
      <w:r>
        <w:rPr>
          <w:lang w:eastAsia="zh-CN"/>
        </w:rPr>
        <w:t>4. 统一拧紧所有螺丝</w:t>
      </w:r>
    </w:p>
    <w:p w14:paraId="5435865C" w14:textId="77777777" w:rsidR="00FF1AA5" w:rsidRDefault="00000000">
      <w:pPr>
        <w:rPr>
          <w:rFonts w:hint="eastAsia"/>
          <w:lang w:eastAsia="zh-CN"/>
        </w:rPr>
      </w:pPr>
      <w:r>
        <w:rPr>
          <w:lang w:eastAsia="zh-CN"/>
        </w:rPr>
        <w:t>5. 检查框架是否稳固：用手轻推框架顶部，不应有明显晃动</w:t>
      </w:r>
    </w:p>
    <w:p w14:paraId="24705083" w14:textId="77777777" w:rsidR="00FF1AA5" w:rsidRDefault="00000000">
      <w:pPr>
        <w:rPr>
          <w:rFonts w:hint="eastAsia"/>
          <w:lang w:eastAsia="zh-CN"/>
        </w:rPr>
      </w:pPr>
      <w:r>
        <w:rPr>
          <w:b/>
          <w:lang w:eastAsia="zh-CN"/>
        </w:rPr>
        <w:t>加固技巧：</w:t>
      </w:r>
    </w:p>
    <w:p w14:paraId="03CD8A4F" w14:textId="77777777" w:rsidR="00FF1AA5" w:rsidRDefault="00000000">
      <w:pPr>
        <w:rPr>
          <w:rFonts w:hint="eastAsia"/>
          <w:lang w:eastAsia="zh-CN"/>
        </w:rPr>
      </w:pPr>
      <w:r>
        <w:rPr>
          <w:lang w:eastAsia="zh-CN"/>
        </w:rPr>
        <w:t>• 如果框架有晃动，可以在</w:t>
      </w:r>
      <w:proofErr w:type="gramStart"/>
      <w:r>
        <w:rPr>
          <w:lang w:eastAsia="zh-CN"/>
        </w:rPr>
        <w:t>角码处</w:t>
      </w:r>
      <w:proofErr w:type="gramEnd"/>
      <w:r>
        <w:rPr>
          <w:lang w:eastAsia="zh-CN"/>
        </w:rPr>
        <w:t>增加一个螺丝（每个角用2个螺丝）</w:t>
      </w:r>
    </w:p>
    <w:p w14:paraId="7F3FAE92" w14:textId="77777777" w:rsidR="00FF1AA5" w:rsidRDefault="00000000">
      <w:pPr>
        <w:rPr>
          <w:rFonts w:hint="eastAsia"/>
          <w:lang w:eastAsia="zh-CN"/>
        </w:rPr>
      </w:pPr>
      <w:r>
        <w:rPr>
          <w:lang w:eastAsia="zh-CN"/>
        </w:rPr>
        <w:t>• 也可以在对角线方向增加斜撑（用一根铝型材从底角连到顶角）</w:t>
      </w:r>
    </w:p>
    <w:p w14:paraId="491907E1" w14:textId="77777777" w:rsidR="00FF1AA5" w:rsidRDefault="00000000">
      <w:pPr>
        <w:rPr>
          <w:rFonts w:hint="eastAsia"/>
          <w:lang w:eastAsia="zh-CN"/>
        </w:rPr>
      </w:pPr>
      <w:r>
        <w:rPr>
          <w:lang w:eastAsia="zh-CN"/>
        </w:rPr>
        <w:t>• 底座可以用重物压住（如装满沙子的袋子），增加稳定性</w:t>
      </w:r>
    </w:p>
    <w:p w14:paraId="605031DB" w14:textId="77777777" w:rsidR="00FF1AA5" w:rsidRDefault="00000000">
      <w:pPr>
        <w:rPr>
          <w:rFonts w:hint="eastAsia"/>
          <w:lang w:eastAsia="zh-CN"/>
        </w:rPr>
      </w:pPr>
      <w:r>
        <w:rPr>
          <w:lang w:eastAsia="zh-CN"/>
        </w:rPr>
        <w:br w:type="page"/>
      </w:r>
    </w:p>
    <w:p w14:paraId="7F9586B5" w14:textId="77777777" w:rsidR="00FF1AA5" w:rsidRDefault="00000000">
      <w:pPr>
        <w:pStyle w:val="21"/>
        <w:rPr>
          <w:lang w:eastAsia="zh-CN"/>
        </w:rPr>
      </w:pPr>
      <w:bookmarkStart w:id="108" w:name="_Toc21898"/>
      <w:r>
        <w:rPr>
          <w:rFonts w:ascii="微软雅黑" w:eastAsia="微软雅黑" w:hAnsi="微软雅黑"/>
          <w:lang w:eastAsia="zh-CN"/>
        </w:rPr>
        <w:lastRenderedPageBreak/>
        <w:t>28.3 步骤3：发射装置安装</w:t>
      </w:r>
      <w:bookmarkEnd w:id="108"/>
    </w:p>
    <w:p w14:paraId="265DBA07" w14:textId="77777777" w:rsidR="00FF1AA5" w:rsidRDefault="00000000">
      <w:pPr>
        <w:pStyle w:val="31"/>
        <w:rPr>
          <w:lang w:eastAsia="zh-CN"/>
        </w:rPr>
      </w:pPr>
      <w:bookmarkStart w:id="109" w:name="_Toc13349"/>
      <w:r>
        <w:rPr>
          <w:rFonts w:ascii="微软雅黑" w:eastAsia="微软雅黑" w:hAnsi="微软雅黑"/>
          <w:lang w:eastAsia="zh-CN"/>
        </w:rPr>
        <w:t>28.3.1 舵机支架安装</w:t>
      </w:r>
      <w:bookmarkEnd w:id="109"/>
    </w:p>
    <w:p w14:paraId="74B66426" w14:textId="77777777" w:rsidR="00FF1AA5" w:rsidRDefault="00000000">
      <w:pPr>
        <w:rPr>
          <w:rFonts w:hint="eastAsia"/>
          <w:lang w:eastAsia="zh-CN"/>
        </w:rPr>
      </w:pPr>
      <w:r>
        <w:rPr>
          <w:lang w:eastAsia="zh-CN"/>
        </w:rPr>
        <w:t>1. 将3D打印的舵机支架用螺丝固定在框架顶部横梁上</w:t>
      </w:r>
    </w:p>
    <w:p w14:paraId="142CFC32" w14:textId="77777777" w:rsidR="00FF1AA5" w:rsidRDefault="00000000">
      <w:pPr>
        <w:rPr>
          <w:rFonts w:hint="eastAsia"/>
          <w:lang w:eastAsia="zh-CN"/>
        </w:rPr>
      </w:pPr>
      <w:r>
        <w:rPr>
          <w:lang w:eastAsia="zh-CN"/>
        </w:rPr>
        <w:t>2. 将MG996R舵机插入支架的安装槽中</w:t>
      </w:r>
    </w:p>
    <w:p w14:paraId="1CD3BD58" w14:textId="77777777" w:rsidR="00FF1AA5" w:rsidRDefault="00000000">
      <w:pPr>
        <w:rPr>
          <w:rFonts w:hint="eastAsia"/>
          <w:lang w:eastAsia="zh-CN"/>
        </w:rPr>
      </w:pPr>
      <w:r>
        <w:rPr>
          <w:lang w:eastAsia="zh-CN"/>
        </w:rPr>
        <w:t>3. 用M2.5螺丝将舵机固定在支架上（舵机自带安装孔）</w:t>
      </w:r>
    </w:p>
    <w:p w14:paraId="02138EC5" w14:textId="77777777" w:rsidR="00FF1AA5" w:rsidRDefault="00000000">
      <w:pPr>
        <w:rPr>
          <w:rFonts w:hint="eastAsia"/>
          <w:lang w:eastAsia="zh-CN"/>
        </w:rPr>
      </w:pPr>
      <w:r>
        <w:rPr>
          <w:lang w:eastAsia="zh-CN"/>
        </w:rPr>
        <w:t>4. 确认舵机轴朝外，可以自由旋转</w:t>
      </w:r>
    </w:p>
    <w:p w14:paraId="4358DF14" w14:textId="77777777" w:rsidR="00FF1AA5" w:rsidRDefault="00000000">
      <w:pPr>
        <w:rPr>
          <w:rFonts w:hint="eastAsia"/>
          <w:lang w:eastAsia="zh-CN"/>
        </w:rPr>
      </w:pPr>
      <w:r>
        <w:rPr>
          <w:b/>
          <w:lang w:eastAsia="zh-CN"/>
        </w:rPr>
        <w:t>如果没有3D打印机，舵机支架的替代方案：</w:t>
      </w:r>
    </w:p>
    <w:p w14:paraId="4372CEFF" w14:textId="77777777" w:rsidR="00FF1AA5" w:rsidRDefault="00000000">
      <w:pPr>
        <w:rPr>
          <w:rFonts w:hint="eastAsia"/>
          <w:lang w:eastAsia="zh-CN"/>
        </w:rPr>
      </w:pPr>
      <w:r>
        <w:rPr>
          <w:lang w:eastAsia="zh-CN"/>
        </w:rPr>
        <w:t>• 方案A：铝片弯折 — 用0.5-1mm厚的铝片，裁剪成L形，用钳子弯折。钻孔后用螺丝固定。成本约3元。</w:t>
      </w:r>
    </w:p>
    <w:p w14:paraId="267BD71E" w14:textId="77777777" w:rsidR="00FF1AA5" w:rsidRDefault="00000000">
      <w:pPr>
        <w:rPr>
          <w:rFonts w:hint="eastAsia"/>
          <w:lang w:eastAsia="zh-CN"/>
        </w:rPr>
      </w:pPr>
      <w:r>
        <w:rPr>
          <w:lang w:eastAsia="zh-CN"/>
        </w:rPr>
        <w:t>• 方案B：硬纸板 — 用多层硬纸板叠加（5-8层），裁剪成所需形状。用热熔胶粘合。零成本但不耐用。</w:t>
      </w:r>
    </w:p>
    <w:p w14:paraId="77F86280" w14:textId="77777777" w:rsidR="00FF1AA5" w:rsidRDefault="00000000">
      <w:pPr>
        <w:rPr>
          <w:rFonts w:hint="eastAsia"/>
          <w:lang w:eastAsia="zh-CN"/>
        </w:rPr>
      </w:pPr>
      <w:r>
        <w:rPr>
          <w:lang w:eastAsia="zh-CN"/>
        </w:rPr>
        <w:t>• 方案C：木块 — 用松木块雕刻出安装槽。需要手锯和锉刀。</w:t>
      </w:r>
    </w:p>
    <w:p w14:paraId="0EE7C915" w14:textId="77777777" w:rsidR="00FF1AA5" w:rsidRDefault="00000000">
      <w:pPr>
        <w:rPr>
          <w:rFonts w:hint="eastAsia"/>
          <w:lang w:eastAsia="zh-CN"/>
        </w:rPr>
      </w:pPr>
      <w:r>
        <w:rPr>
          <w:lang w:eastAsia="zh-CN"/>
        </w:rPr>
        <w:t>• 方案D：直接绑扎 — 用扎带将舵机直接绑在铝型材上。最简单但不够精确。</w:t>
      </w:r>
    </w:p>
    <w:p w14:paraId="6D19D26A" w14:textId="77777777" w:rsidR="00FF1AA5" w:rsidRDefault="00000000">
      <w:pPr>
        <w:pStyle w:val="31"/>
        <w:rPr>
          <w:lang w:eastAsia="zh-CN"/>
        </w:rPr>
      </w:pPr>
      <w:bookmarkStart w:id="110" w:name="_Toc8954"/>
      <w:r>
        <w:rPr>
          <w:rFonts w:ascii="微软雅黑" w:eastAsia="微软雅黑" w:hAnsi="微软雅黑"/>
          <w:lang w:eastAsia="zh-CN"/>
        </w:rPr>
        <w:t>28.3.2 释放臂制作</w:t>
      </w:r>
      <w:bookmarkEnd w:id="110"/>
    </w:p>
    <w:p w14:paraId="12AA17A9" w14:textId="77777777" w:rsidR="00FF1AA5" w:rsidRDefault="00000000">
      <w:pPr>
        <w:ind w:firstLine="420"/>
        <w:rPr>
          <w:rFonts w:hint="eastAsia"/>
          <w:lang w:eastAsia="zh-CN"/>
        </w:rPr>
      </w:pPr>
      <w:r>
        <w:rPr>
          <w:lang w:eastAsia="zh-CN"/>
        </w:rPr>
        <w:t>释放臂是连接舵机轴和托住小球的关键零件。</w:t>
      </w:r>
    </w:p>
    <w:p w14:paraId="225A5848" w14:textId="77777777" w:rsidR="00FF1AA5" w:rsidRDefault="00000000">
      <w:pPr>
        <w:rPr>
          <w:rFonts w:hint="eastAsia"/>
        </w:rPr>
      </w:pPr>
      <w:r>
        <w:rPr>
          <w:b/>
        </w:rPr>
        <w:t>3D打印方案：</w:t>
      </w:r>
    </w:p>
    <w:p w14:paraId="7EF98A3C" w14:textId="77777777" w:rsidR="00FF1AA5" w:rsidRDefault="00000000">
      <w:pPr>
        <w:rPr>
          <w:rFonts w:hint="eastAsia"/>
        </w:rPr>
      </w:pPr>
      <w:r>
        <w:t xml:space="preserve">1. </w:t>
      </w:r>
      <w:proofErr w:type="spellStart"/>
      <w:r>
        <w:t>在Fusion</w:t>
      </w:r>
      <w:proofErr w:type="spellEnd"/>
      <w:r>
        <w:t xml:space="preserve"> 360或TinkerCAD中建模</w:t>
      </w:r>
    </w:p>
    <w:p w14:paraId="463915F5" w14:textId="77777777" w:rsidR="00FF1AA5" w:rsidRDefault="00000000">
      <w:pPr>
        <w:rPr>
          <w:rFonts w:hint="eastAsia"/>
          <w:lang w:eastAsia="zh-CN"/>
        </w:rPr>
      </w:pPr>
      <w:r>
        <w:rPr>
          <w:lang w:eastAsia="zh-CN"/>
        </w:rPr>
        <w:t>2. L形臂，一端有与舵机轴匹配的十字孔（MG996R轴为25</w:t>
      </w:r>
      <w:proofErr w:type="gramStart"/>
      <w:r>
        <w:rPr>
          <w:lang w:eastAsia="zh-CN"/>
        </w:rPr>
        <w:t>齿</w:t>
      </w:r>
      <w:proofErr w:type="gramEnd"/>
      <w:r>
        <w:rPr>
          <w:lang w:eastAsia="zh-CN"/>
        </w:rPr>
        <w:t>花键）</w:t>
      </w:r>
    </w:p>
    <w:p w14:paraId="170C4314" w14:textId="77777777" w:rsidR="00FF1AA5" w:rsidRDefault="00000000">
      <w:pPr>
        <w:rPr>
          <w:rFonts w:hint="eastAsia"/>
          <w:lang w:eastAsia="zh-CN"/>
        </w:rPr>
      </w:pPr>
      <w:r>
        <w:rPr>
          <w:lang w:eastAsia="zh-CN"/>
        </w:rPr>
        <w:t>3. 另一端有半圆形凹槽（半径=小球半径+0.5mm）</w:t>
      </w:r>
    </w:p>
    <w:p w14:paraId="4C761F65" w14:textId="77777777" w:rsidR="00FF1AA5" w:rsidRDefault="00000000">
      <w:pPr>
        <w:rPr>
          <w:rFonts w:hint="eastAsia"/>
          <w:lang w:eastAsia="zh-CN"/>
        </w:rPr>
      </w:pPr>
      <w:r>
        <w:rPr>
          <w:lang w:eastAsia="zh-CN"/>
        </w:rPr>
        <w:t>4. 导出STL，打印（PLA材料，0.2mm层高，30%填充）</w:t>
      </w:r>
    </w:p>
    <w:p w14:paraId="6A9F4A51" w14:textId="77777777" w:rsidR="00FF1AA5" w:rsidRDefault="00000000">
      <w:pPr>
        <w:rPr>
          <w:rFonts w:hint="eastAsia"/>
          <w:lang w:eastAsia="zh-CN"/>
        </w:rPr>
      </w:pPr>
      <w:r>
        <w:rPr>
          <w:b/>
          <w:lang w:eastAsia="zh-CN"/>
        </w:rPr>
        <w:t>替代方案：</w:t>
      </w:r>
    </w:p>
    <w:p w14:paraId="7BF30374" w14:textId="77777777" w:rsidR="00FF1AA5" w:rsidRDefault="00000000">
      <w:pPr>
        <w:rPr>
          <w:rFonts w:hint="eastAsia"/>
          <w:lang w:eastAsia="zh-CN"/>
        </w:rPr>
      </w:pPr>
      <w:r>
        <w:rPr>
          <w:lang w:eastAsia="zh-CN"/>
        </w:rPr>
        <w:lastRenderedPageBreak/>
        <w:t>• 方案A：舵机</w:t>
      </w:r>
      <w:proofErr w:type="gramStart"/>
      <w:r>
        <w:rPr>
          <w:lang w:eastAsia="zh-CN"/>
        </w:rPr>
        <w:t>自带臂</w:t>
      </w:r>
      <w:proofErr w:type="gramEnd"/>
      <w:r>
        <w:rPr>
          <w:lang w:eastAsia="zh-CN"/>
        </w:rPr>
        <w:t>+硬纸板 — MG996R自</w:t>
      </w:r>
      <w:proofErr w:type="gramStart"/>
      <w:r>
        <w:rPr>
          <w:lang w:eastAsia="zh-CN"/>
        </w:rPr>
        <w:t>带多种</w:t>
      </w:r>
      <w:proofErr w:type="gramEnd"/>
      <w:r>
        <w:rPr>
          <w:lang w:eastAsia="zh-CN"/>
        </w:rPr>
        <w:t>塑料臂，选一个十字形的。用热熔胶在臂末端粘一个硬纸板做的U形托。</w:t>
      </w:r>
    </w:p>
    <w:p w14:paraId="34D866E9" w14:textId="77777777" w:rsidR="00FF1AA5" w:rsidRDefault="00000000">
      <w:pPr>
        <w:rPr>
          <w:rFonts w:hint="eastAsia"/>
          <w:lang w:eastAsia="zh-CN"/>
        </w:rPr>
      </w:pPr>
      <w:r>
        <w:rPr>
          <w:lang w:eastAsia="zh-CN"/>
        </w:rPr>
        <w:t>• 方案B：冰棒棍+橡皮筋 — 将</w:t>
      </w:r>
      <w:proofErr w:type="gramStart"/>
      <w:r>
        <w:rPr>
          <w:lang w:eastAsia="zh-CN"/>
        </w:rPr>
        <w:t>冰棒棍用橡皮筋</w:t>
      </w:r>
      <w:proofErr w:type="gramEnd"/>
      <w:r>
        <w:rPr>
          <w:lang w:eastAsia="zh-CN"/>
        </w:rPr>
        <w:t>绑在舵机臂上，末端用热熔胶粘一个瓶盖托住小球。</w:t>
      </w:r>
    </w:p>
    <w:p w14:paraId="6CF0D687" w14:textId="77777777" w:rsidR="00FF1AA5" w:rsidRDefault="00000000">
      <w:pPr>
        <w:rPr>
          <w:rFonts w:hint="eastAsia"/>
          <w:lang w:eastAsia="zh-CN"/>
        </w:rPr>
      </w:pPr>
      <w:r>
        <w:rPr>
          <w:lang w:eastAsia="zh-CN"/>
        </w:rPr>
        <w:t>• 方案C：铁丝弯折 — 用2mm铁丝弯成L形，一端弯成圆环套在舵机轴上，另一端弯成U形托住小球。</w:t>
      </w:r>
    </w:p>
    <w:p w14:paraId="6E62E9BC" w14:textId="77777777" w:rsidR="00FF1AA5" w:rsidRDefault="00000000">
      <w:pPr>
        <w:pStyle w:val="31"/>
        <w:rPr>
          <w:lang w:eastAsia="zh-CN"/>
        </w:rPr>
      </w:pPr>
      <w:bookmarkStart w:id="111" w:name="_Toc26109"/>
      <w:r>
        <w:rPr>
          <w:rFonts w:ascii="微软雅黑" w:eastAsia="微软雅黑" w:hAnsi="微软雅黑"/>
          <w:lang w:eastAsia="zh-CN"/>
        </w:rPr>
        <w:t>28.3.3 导轨水平校准</w:t>
      </w:r>
      <w:bookmarkEnd w:id="111"/>
    </w:p>
    <w:p w14:paraId="63ADB254" w14:textId="77777777" w:rsidR="00FF1AA5" w:rsidRDefault="00000000">
      <w:pPr>
        <w:ind w:firstLine="420"/>
        <w:rPr>
          <w:rFonts w:hint="eastAsia"/>
          <w:lang w:eastAsia="zh-CN"/>
        </w:rPr>
      </w:pPr>
      <w:r>
        <w:rPr>
          <w:lang w:eastAsia="zh-CN"/>
        </w:rPr>
        <w:t>小球需要沿水平方向飞出，因此发射导轨必须严格水平。</w:t>
      </w:r>
    </w:p>
    <w:p w14:paraId="199F230D" w14:textId="77777777" w:rsidR="00FF1AA5" w:rsidRDefault="00000000">
      <w:pPr>
        <w:rPr>
          <w:rFonts w:hint="eastAsia"/>
          <w:lang w:eastAsia="zh-CN"/>
        </w:rPr>
      </w:pPr>
      <w:r>
        <w:rPr>
          <w:b/>
          <w:lang w:eastAsia="zh-CN"/>
        </w:rPr>
        <w:t>校准步骤：</w:t>
      </w:r>
    </w:p>
    <w:p w14:paraId="091057BB" w14:textId="77777777" w:rsidR="00FF1AA5" w:rsidRDefault="00000000">
      <w:pPr>
        <w:rPr>
          <w:rFonts w:hint="eastAsia"/>
          <w:lang w:eastAsia="zh-CN"/>
        </w:rPr>
      </w:pPr>
      <w:r>
        <w:rPr>
          <w:lang w:eastAsia="zh-CN"/>
        </w:rPr>
        <w:t>1. 将水平仪放在导轨上，观察气泡位置</w:t>
      </w:r>
    </w:p>
    <w:p w14:paraId="530268A4" w14:textId="77777777" w:rsidR="00FF1AA5" w:rsidRDefault="00000000">
      <w:pPr>
        <w:rPr>
          <w:rFonts w:hint="eastAsia"/>
          <w:lang w:eastAsia="zh-CN"/>
        </w:rPr>
      </w:pPr>
      <w:r>
        <w:rPr>
          <w:lang w:eastAsia="zh-CN"/>
        </w:rPr>
        <w:t>2. 调节导轨一端的高度（在铝型材和导轨之间垫纸片），直到气泡居中</w:t>
      </w:r>
    </w:p>
    <w:p w14:paraId="1E752EE7" w14:textId="77777777" w:rsidR="00FF1AA5" w:rsidRDefault="00000000">
      <w:pPr>
        <w:rPr>
          <w:rFonts w:hint="eastAsia"/>
          <w:lang w:eastAsia="zh-CN"/>
        </w:rPr>
      </w:pPr>
      <w:r>
        <w:rPr>
          <w:lang w:eastAsia="zh-CN"/>
        </w:rPr>
        <w:t>3. 将水平仪旋转180°，再次检查（排除水平仪本身的误差）</w:t>
      </w:r>
    </w:p>
    <w:p w14:paraId="109506CC" w14:textId="77777777" w:rsidR="00FF1AA5" w:rsidRDefault="00000000">
      <w:pPr>
        <w:rPr>
          <w:rFonts w:hint="eastAsia"/>
          <w:lang w:eastAsia="zh-CN"/>
        </w:rPr>
      </w:pPr>
      <w:r>
        <w:rPr>
          <w:lang w:eastAsia="zh-CN"/>
        </w:rPr>
        <w:t>4. 水平仪不够精确？用水注法验证：</w:t>
      </w:r>
    </w:p>
    <w:p w14:paraId="40328066" w14:textId="77777777" w:rsidR="00FF1AA5" w:rsidRDefault="00000000">
      <w:pPr>
        <w:rPr>
          <w:rFonts w:hint="eastAsia"/>
          <w:lang w:eastAsia="zh-CN"/>
        </w:rPr>
      </w:pPr>
      <w:r>
        <w:rPr>
          <w:lang w:eastAsia="zh-CN"/>
        </w:rPr>
        <w:t xml:space="preserve">   - 在导轨</w:t>
      </w:r>
      <w:proofErr w:type="gramStart"/>
      <w:r>
        <w:rPr>
          <w:lang w:eastAsia="zh-CN"/>
        </w:rPr>
        <w:t>上滴一小</w:t>
      </w:r>
      <w:proofErr w:type="gramEnd"/>
      <w:r>
        <w:rPr>
          <w:lang w:eastAsia="zh-CN"/>
        </w:rPr>
        <w:t>滴水</w:t>
      </w:r>
    </w:p>
    <w:p w14:paraId="6C749D0C" w14:textId="77777777" w:rsidR="00FF1AA5" w:rsidRDefault="00000000">
      <w:pPr>
        <w:rPr>
          <w:rFonts w:hint="eastAsia"/>
          <w:lang w:eastAsia="zh-CN"/>
        </w:rPr>
      </w:pPr>
      <w:r>
        <w:rPr>
          <w:lang w:eastAsia="zh-CN"/>
        </w:rPr>
        <w:t xml:space="preserve">   - 如果水不流动，说明导轨水平</w:t>
      </w:r>
    </w:p>
    <w:p w14:paraId="50B9C6F3" w14:textId="77777777" w:rsidR="00FF1AA5" w:rsidRDefault="00000000">
      <w:pPr>
        <w:rPr>
          <w:rFonts w:hint="eastAsia"/>
          <w:lang w:eastAsia="zh-CN"/>
        </w:rPr>
      </w:pPr>
      <w:r>
        <w:rPr>
          <w:lang w:eastAsia="zh-CN"/>
        </w:rPr>
        <w:t xml:space="preserve">   - 如果水向某一侧流动，说明导轨倾斜</w:t>
      </w:r>
    </w:p>
    <w:p w14:paraId="02124035" w14:textId="77777777" w:rsidR="00FF1AA5" w:rsidRDefault="00000000">
      <w:pPr>
        <w:rPr>
          <w:rFonts w:hint="eastAsia"/>
          <w:lang w:eastAsia="zh-CN"/>
        </w:rPr>
      </w:pPr>
      <w:r>
        <w:rPr>
          <w:lang w:eastAsia="zh-CN"/>
        </w:rPr>
        <w:t>5. 用小球滚动验证：将小球放在导轨中央，如果小球不滚动，说明导轨水平</w:t>
      </w:r>
    </w:p>
    <w:p w14:paraId="1135E243" w14:textId="77777777" w:rsidR="00FF1AA5" w:rsidRDefault="00000000">
      <w:pPr>
        <w:rPr>
          <w:rFonts w:hint="eastAsia"/>
          <w:lang w:eastAsia="zh-CN"/>
        </w:rPr>
      </w:pPr>
      <w:r>
        <w:rPr>
          <w:lang w:eastAsia="zh-CN"/>
        </w:rPr>
        <w:br w:type="page"/>
      </w:r>
    </w:p>
    <w:p w14:paraId="5B35CFE0" w14:textId="77777777" w:rsidR="00FF1AA5" w:rsidRDefault="00000000">
      <w:pPr>
        <w:pStyle w:val="21"/>
        <w:rPr>
          <w:lang w:eastAsia="zh-CN"/>
        </w:rPr>
      </w:pPr>
      <w:bookmarkStart w:id="112" w:name="_Toc8227"/>
      <w:r>
        <w:rPr>
          <w:rFonts w:ascii="微软雅黑" w:eastAsia="微软雅黑" w:hAnsi="微软雅黑"/>
          <w:lang w:eastAsia="zh-CN"/>
        </w:rPr>
        <w:lastRenderedPageBreak/>
        <w:t>28.4 步骤4：传感器安装与接线</w:t>
      </w:r>
      <w:bookmarkEnd w:id="112"/>
    </w:p>
    <w:p w14:paraId="3A74A34F" w14:textId="77777777" w:rsidR="00FF1AA5" w:rsidRDefault="00000000">
      <w:pPr>
        <w:pStyle w:val="31"/>
        <w:rPr>
          <w:lang w:eastAsia="zh-CN"/>
        </w:rPr>
      </w:pPr>
      <w:bookmarkStart w:id="113" w:name="_Toc4886"/>
      <w:r>
        <w:rPr>
          <w:rFonts w:ascii="微软雅黑" w:eastAsia="微软雅黑" w:hAnsi="微软雅黑"/>
          <w:lang w:eastAsia="zh-CN"/>
        </w:rPr>
        <w:t>28.4.1 红外传感器安装</w:t>
      </w:r>
      <w:bookmarkEnd w:id="113"/>
    </w:p>
    <w:p w14:paraId="27A9ECDC" w14:textId="77777777" w:rsidR="00FF1AA5" w:rsidRDefault="00000000">
      <w:pPr>
        <w:ind w:firstLine="420"/>
        <w:rPr>
          <w:rFonts w:hint="eastAsia"/>
          <w:lang w:eastAsia="zh-CN"/>
        </w:rPr>
      </w:pPr>
      <w:r>
        <w:rPr>
          <w:lang w:eastAsia="zh-CN"/>
        </w:rPr>
        <w:t>红外传感器用于测量小球的水平初速度。两个传感器安装在水平导轨下方，间距已知。</w:t>
      </w:r>
    </w:p>
    <w:p w14:paraId="3CF0819F" w14:textId="77777777" w:rsidR="00FF1AA5" w:rsidRDefault="00000000">
      <w:pPr>
        <w:rPr>
          <w:rFonts w:hint="eastAsia"/>
          <w:lang w:eastAsia="zh-CN"/>
        </w:rPr>
      </w:pPr>
      <w:r>
        <w:rPr>
          <w:b/>
          <w:lang w:eastAsia="zh-CN"/>
        </w:rPr>
        <w:t>安装步骤：</w:t>
      </w:r>
    </w:p>
    <w:p w14:paraId="71A99876" w14:textId="77777777" w:rsidR="00FF1AA5" w:rsidRDefault="00000000">
      <w:pPr>
        <w:rPr>
          <w:rFonts w:hint="eastAsia"/>
          <w:lang w:eastAsia="zh-CN"/>
        </w:rPr>
      </w:pPr>
      <w:r>
        <w:rPr>
          <w:lang w:eastAsia="zh-CN"/>
        </w:rPr>
        <w:t>1. 用3D打印支架将红外传感器固定在框架上</w:t>
      </w:r>
    </w:p>
    <w:p w14:paraId="124ACFB2" w14:textId="77777777" w:rsidR="00FF1AA5" w:rsidRDefault="00000000">
      <w:pPr>
        <w:rPr>
          <w:rFonts w:hint="eastAsia"/>
          <w:lang w:eastAsia="zh-CN"/>
        </w:rPr>
      </w:pPr>
      <w:r>
        <w:rPr>
          <w:lang w:eastAsia="zh-CN"/>
        </w:rPr>
        <w:t>2. 传感器的发射/接收窗口朝向小球的运动路径</w:t>
      </w:r>
    </w:p>
    <w:p w14:paraId="5B0E97A2" w14:textId="77777777" w:rsidR="00FF1AA5" w:rsidRDefault="00000000">
      <w:pPr>
        <w:rPr>
          <w:rFonts w:hint="eastAsia"/>
          <w:lang w:eastAsia="zh-CN"/>
        </w:rPr>
      </w:pPr>
      <w:r>
        <w:rPr>
          <w:lang w:eastAsia="zh-CN"/>
        </w:rPr>
        <w:t>3. 调节传感器的高度，使红外光束对准小球中心</w:t>
      </w:r>
    </w:p>
    <w:p w14:paraId="59DC15FD" w14:textId="77777777" w:rsidR="00FF1AA5" w:rsidRDefault="00000000">
      <w:pPr>
        <w:rPr>
          <w:rFonts w:hint="eastAsia"/>
          <w:lang w:eastAsia="zh-CN"/>
        </w:rPr>
      </w:pPr>
      <w:r>
        <w:rPr>
          <w:lang w:eastAsia="zh-CN"/>
        </w:rPr>
        <w:t>4. 调节检测距离旋钮（传感器背面的小孔），使小球在3-5cm内能可靠触发</w:t>
      </w:r>
    </w:p>
    <w:p w14:paraId="6B447994" w14:textId="77777777" w:rsidR="00FF1AA5" w:rsidRDefault="00000000">
      <w:pPr>
        <w:rPr>
          <w:rFonts w:hint="eastAsia"/>
          <w:lang w:eastAsia="zh-CN"/>
        </w:rPr>
      </w:pPr>
      <w:r>
        <w:rPr>
          <w:lang w:eastAsia="zh-CN"/>
        </w:rPr>
        <w:t>5. 用万用表验证：小球通过时，传感器输出应从高电平(3.3V)变为低电平(0V)</w:t>
      </w:r>
    </w:p>
    <w:p w14:paraId="3CF90778" w14:textId="77777777" w:rsidR="00FF1AA5" w:rsidRDefault="00000000">
      <w:pPr>
        <w:rPr>
          <w:rFonts w:hint="eastAsia"/>
          <w:lang w:eastAsia="zh-CN"/>
        </w:rPr>
      </w:pPr>
      <w:r>
        <w:rPr>
          <w:b/>
          <w:lang w:eastAsia="zh-CN"/>
        </w:rPr>
        <w:t>传感器支架的替代方案：</w:t>
      </w:r>
    </w:p>
    <w:p w14:paraId="38A0653B" w14:textId="77777777" w:rsidR="00FF1AA5" w:rsidRDefault="00000000">
      <w:pPr>
        <w:rPr>
          <w:rFonts w:hint="eastAsia"/>
          <w:lang w:eastAsia="zh-CN"/>
        </w:rPr>
      </w:pPr>
      <w:r>
        <w:rPr>
          <w:lang w:eastAsia="zh-CN"/>
        </w:rPr>
        <w:t>• 方案A：热缩管+扎带 — 将传感器用热缩管包裹后，用扎带固定在铝型材上。简单可靠。</w:t>
      </w:r>
    </w:p>
    <w:p w14:paraId="7C584BB7" w14:textId="77777777" w:rsidR="00FF1AA5" w:rsidRDefault="00000000">
      <w:pPr>
        <w:rPr>
          <w:rFonts w:hint="eastAsia"/>
          <w:lang w:eastAsia="zh-CN"/>
        </w:rPr>
      </w:pPr>
      <w:r>
        <w:rPr>
          <w:lang w:eastAsia="zh-CN"/>
        </w:rPr>
        <w:t>• 方案B：长尾夹 — 用金属长尾夹夹在铝型材上，传感器插入夹子的金属丝之间。</w:t>
      </w:r>
    </w:p>
    <w:p w14:paraId="625DB007" w14:textId="77777777" w:rsidR="00FF1AA5" w:rsidRDefault="00000000">
      <w:pPr>
        <w:rPr>
          <w:rFonts w:hint="eastAsia"/>
          <w:lang w:eastAsia="zh-CN"/>
        </w:rPr>
      </w:pPr>
      <w:r>
        <w:rPr>
          <w:lang w:eastAsia="zh-CN"/>
        </w:rPr>
        <w:t>• 方案C：橡皮泥 — 用橡皮泥将传感器粘在所需位置。调整方便但</w:t>
      </w:r>
      <w:proofErr w:type="gramStart"/>
      <w:r>
        <w:rPr>
          <w:lang w:eastAsia="zh-CN"/>
        </w:rPr>
        <w:t>不</w:t>
      </w:r>
      <w:proofErr w:type="gramEnd"/>
      <w:r>
        <w:rPr>
          <w:lang w:eastAsia="zh-CN"/>
        </w:rPr>
        <w:t>持久。</w:t>
      </w:r>
    </w:p>
    <w:p w14:paraId="3F36E2D2" w14:textId="77777777" w:rsidR="00FF1AA5" w:rsidRDefault="00000000">
      <w:pPr>
        <w:rPr>
          <w:rFonts w:hint="eastAsia"/>
          <w:lang w:eastAsia="zh-CN"/>
        </w:rPr>
      </w:pPr>
      <w:r>
        <w:rPr>
          <w:lang w:eastAsia="zh-CN"/>
        </w:rPr>
        <w:t>• 方案D：铝线弯折 — 用2mm铝线弯成支架形状，一端固定在铝型材上，另一端夹住传感器。</w:t>
      </w:r>
    </w:p>
    <w:p w14:paraId="37A869CE" w14:textId="77777777" w:rsidR="00FF1AA5" w:rsidRDefault="00000000">
      <w:pPr>
        <w:pStyle w:val="31"/>
        <w:rPr>
          <w:lang w:eastAsia="zh-CN"/>
        </w:rPr>
      </w:pPr>
      <w:bookmarkStart w:id="114" w:name="_Toc5433"/>
      <w:r>
        <w:rPr>
          <w:rFonts w:ascii="微软雅黑" w:eastAsia="微软雅黑" w:hAnsi="微软雅黑"/>
          <w:lang w:eastAsia="zh-CN"/>
        </w:rPr>
        <w:t>28.4.2 传感器间距测量</w:t>
      </w:r>
      <w:bookmarkEnd w:id="114"/>
    </w:p>
    <w:p w14:paraId="52EFE3AB" w14:textId="77777777" w:rsidR="00FF1AA5" w:rsidRDefault="00000000">
      <w:pPr>
        <w:ind w:firstLine="420"/>
        <w:rPr>
          <w:rFonts w:hint="eastAsia"/>
          <w:lang w:eastAsia="zh-CN"/>
        </w:rPr>
      </w:pPr>
      <w:r>
        <w:rPr>
          <w:lang w:eastAsia="zh-CN"/>
        </w:rPr>
        <w:t>两个传感器之间的距离d直接影响初速度的测量精度。</w:t>
      </w:r>
    </w:p>
    <w:p w14:paraId="57FDFD2C" w14:textId="77777777" w:rsidR="00FF1AA5" w:rsidRDefault="00000000">
      <w:pPr>
        <w:rPr>
          <w:rFonts w:hint="eastAsia"/>
          <w:lang w:eastAsia="zh-CN"/>
        </w:rPr>
      </w:pPr>
      <w:r>
        <w:rPr>
          <w:b/>
          <w:lang w:eastAsia="zh-CN"/>
        </w:rPr>
        <w:t>测量方法：</w:t>
      </w:r>
    </w:p>
    <w:p w14:paraId="45E669F5" w14:textId="77777777" w:rsidR="00FF1AA5" w:rsidRDefault="00000000">
      <w:pPr>
        <w:rPr>
          <w:rFonts w:hint="eastAsia"/>
          <w:lang w:eastAsia="zh-CN"/>
        </w:rPr>
      </w:pPr>
      <w:r>
        <w:rPr>
          <w:lang w:eastAsia="zh-CN"/>
        </w:rPr>
        <w:t>1. 用游标卡尺测量两个传感器红外窗口中心之间的距离</w:t>
      </w:r>
    </w:p>
    <w:p w14:paraId="337BC834" w14:textId="77777777" w:rsidR="00FF1AA5" w:rsidRDefault="00000000">
      <w:pPr>
        <w:rPr>
          <w:rFonts w:hint="eastAsia"/>
          <w:lang w:eastAsia="zh-CN"/>
        </w:rPr>
      </w:pPr>
      <w:r>
        <w:rPr>
          <w:lang w:eastAsia="zh-CN"/>
        </w:rPr>
        <w:t>2. 多次测量（至少3次）取平均值</w:t>
      </w:r>
    </w:p>
    <w:p w14:paraId="2EBC3175" w14:textId="77777777" w:rsidR="00FF1AA5" w:rsidRDefault="00000000">
      <w:pPr>
        <w:rPr>
          <w:rFonts w:hint="eastAsia"/>
          <w:lang w:eastAsia="zh-CN"/>
        </w:rPr>
      </w:pPr>
      <w:r>
        <w:rPr>
          <w:lang w:eastAsia="zh-CN"/>
        </w:rPr>
        <w:t>3. 记录测量值和不确定度（如 d = 20.0 ± 0.1 cm）</w:t>
      </w:r>
    </w:p>
    <w:p w14:paraId="04C222AF" w14:textId="77777777" w:rsidR="00FF1AA5" w:rsidRDefault="00000000">
      <w:pPr>
        <w:rPr>
          <w:rFonts w:hint="eastAsia"/>
          <w:lang w:eastAsia="zh-CN"/>
        </w:rPr>
      </w:pPr>
      <w:r>
        <w:rPr>
          <w:b/>
          <w:lang w:eastAsia="zh-CN"/>
        </w:rPr>
        <w:t>如果没有游标卡尺：</w:t>
      </w:r>
    </w:p>
    <w:p w14:paraId="26B94A80" w14:textId="77777777" w:rsidR="00FF1AA5" w:rsidRDefault="00000000">
      <w:pPr>
        <w:rPr>
          <w:rFonts w:hint="eastAsia"/>
          <w:lang w:eastAsia="zh-CN"/>
        </w:rPr>
      </w:pPr>
      <w:r>
        <w:rPr>
          <w:lang w:eastAsia="zh-CN"/>
        </w:rPr>
        <w:lastRenderedPageBreak/>
        <w:t>• 用直尺测量（精度约1mm，可接受）</w:t>
      </w:r>
    </w:p>
    <w:p w14:paraId="2D6BC972" w14:textId="77777777" w:rsidR="00FF1AA5" w:rsidRDefault="00000000">
      <w:pPr>
        <w:rPr>
          <w:rFonts w:hint="eastAsia"/>
          <w:lang w:eastAsia="zh-CN"/>
        </w:rPr>
      </w:pPr>
      <w:r>
        <w:rPr>
          <w:lang w:eastAsia="zh-CN"/>
        </w:rPr>
        <w:t>• 用已知长度的物体对比（如A4纸短边=21cm）</w:t>
      </w:r>
    </w:p>
    <w:p w14:paraId="1B1BF60E" w14:textId="77777777" w:rsidR="00FF1AA5" w:rsidRDefault="00000000">
      <w:pPr>
        <w:rPr>
          <w:rFonts w:hint="eastAsia"/>
          <w:lang w:eastAsia="zh-CN"/>
        </w:rPr>
      </w:pPr>
      <w:r>
        <w:rPr>
          <w:lang w:eastAsia="zh-CN"/>
        </w:rPr>
        <w:t>• 用手机测量APP（如iOS的"测距仪"）</w:t>
      </w:r>
    </w:p>
    <w:p w14:paraId="1ABB302F" w14:textId="77777777" w:rsidR="00FF1AA5" w:rsidRDefault="00000000">
      <w:pPr>
        <w:pStyle w:val="31"/>
        <w:rPr>
          <w:lang w:eastAsia="zh-CN"/>
        </w:rPr>
      </w:pPr>
      <w:bookmarkStart w:id="115" w:name="_Toc70"/>
      <w:r>
        <w:rPr>
          <w:rFonts w:ascii="微软雅黑" w:eastAsia="微软雅黑" w:hAnsi="微软雅黑"/>
          <w:lang w:eastAsia="zh-CN"/>
        </w:rPr>
        <w:t>28.4.3 完整接线步骤</w:t>
      </w:r>
      <w:bookmarkEnd w:id="115"/>
    </w:p>
    <w:p w14:paraId="1A343E4A" w14:textId="77777777" w:rsidR="00FF1AA5" w:rsidRDefault="00000000">
      <w:pPr>
        <w:ind w:firstLine="420"/>
        <w:rPr>
          <w:rFonts w:hint="eastAsia"/>
          <w:lang w:eastAsia="zh-CN"/>
        </w:rPr>
      </w:pPr>
      <w:r>
        <w:rPr>
          <w:lang w:eastAsia="zh-CN"/>
        </w:rPr>
        <w:t>按以下顺序接线，每接一步用万用表检查一次：</w:t>
      </w:r>
    </w:p>
    <w:p w14:paraId="61464DBC" w14:textId="77777777" w:rsidR="00FF1AA5" w:rsidRDefault="00000000">
      <w:pPr>
        <w:rPr>
          <w:rFonts w:hint="eastAsia"/>
          <w:lang w:eastAsia="zh-CN"/>
        </w:rPr>
      </w:pPr>
      <w:r>
        <w:rPr>
          <w:b/>
          <w:lang w:eastAsia="zh-CN"/>
        </w:rPr>
        <w:t>第一步：电源</w:t>
      </w:r>
      <w:proofErr w:type="gramStart"/>
      <w:r>
        <w:rPr>
          <w:b/>
          <w:lang w:eastAsia="zh-CN"/>
        </w:rPr>
        <w:t>轨</w:t>
      </w:r>
      <w:proofErr w:type="gramEnd"/>
    </w:p>
    <w:p w14:paraId="61210F9E" w14:textId="77777777" w:rsidR="00FF1AA5" w:rsidRDefault="00000000">
      <w:pPr>
        <w:rPr>
          <w:rFonts w:hint="eastAsia"/>
          <w:lang w:eastAsia="zh-CN"/>
        </w:rPr>
      </w:pPr>
      <w:r>
        <w:rPr>
          <w:lang w:eastAsia="zh-CN"/>
        </w:rPr>
        <w:t>1. 将LM2596降压模块的输入端连接到12V电源适配器</w:t>
      </w:r>
    </w:p>
    <w:p w14:paraId="4C6116EF" w14:textId="77777777" w:rsidR="00FF1AA5" w:rsidRDefault="00000000">
      <w:pPr>
        <w:rPr>
          <w:rFonts w:hint="eastAsia"/>
          <w:lang w:eastAsia="zh-CN"/>
        </w:rPr>
      </w:pPr>
      <w:r>
        <w:rPr>
          <w:lang w:eastAsia="zh-CN"/>
        </w:rPr>
        <w:t>2. 调节LM2596的输出电位器（蓝色小方块上的螺丝），用万用表测量输出为5.0V</w:t>
      </w:r>
    </w:p>
    <w:p w14:paraId="43B9B64D" w14:textId="77777777" w:rsidR="00FF1AA5" w:rsidRDefault="00000000">
      <w:pPr>
        <w:rPr>
          <w:rFonts w:hint="eastAsia"/>
          <w:lang w:eastAsia="zh-CN"/>
        </w:rPr>
      </w:pPr>
      <w:r>
        <w:rPr>
          <w:lang w:eastAsia="zh-CN"/>
        </w:rPr>
        <w:t>3. 将5V输出连接到面包板的红色电源轨（+5V）</w:t>
      </w:r>
    </w:p>
    <w:p w14:paraId="46937BE4" w14:textId="77777777" w:rsidR="00FF1AA5" w:rsidRDefault="00000000">
      <w:pPr>
        <w:rPr>
          <w:rFonts w:hint="eastAsia"/>
          <w:lang w:eastAsia="zh-CN"/>
        </w:rPr>
      </w:pPr>
      <w:r>
        <w:rPr>
          <w:lang w:eastAsia="zh-CN"/>
        </w:rPr>
        <w:t>4. 将GND连接到面包板的蓝色地线轨（GND）</w:t>
      </w:r>
    </w:p>
    <w:p w14:paraId="2304C474" w14:textId="77777777" w:rsidR="00FF1AA5" w:rsidRDefault="00000000">
      <w:pPr>
        <w:rPr>
          <w:rFonts w:hint="eastAsia"/>
          <w:lang w:eastAsia="zh-CN"/>
        </w:rPr>
      </w:pPr>
      <w:r>
        <w:rPr>
          <w:b/>
          <w:lang w:eastAsia="zh-CN"/>
        </w:rPr>
        <w:t>第二步：ESP32供电</w:t>
      </w:r>
    </w:p>
    <w:p w14:paraId="08F15BD4" w14:textId="77777777" w:rsidR="00FF1AA5" w:rsidRDefault="00000000">
      <w:pPr>
        <w:rPr>
          <w:rFonts w:hint="eastAsia"/>
          <w:lang w:eastAsia="zh-CN"/>
        </w:rPr>
      </w:pPr>
      <w:r>
        <w:rPr>
          <w:lang w:eastAsia="zh-CN"/>
        </w:rPr>
        <w:t>1. 将ESP32的VIN引脚用杜邦线连接到面包板的+5V轨</w:t>
      </w:r>
    </w:p>
    <w:p w14:paraId="2E5C84A5" w14:textId="77777777" w:rsidR="00FF1AA5" w:rsidRDefault="00000000">
      <w:pPr>
        <w:rPr>
          <w:rFonts w:hint="eastAsia"/>
          <w:lang w:eastAsia="zh-CN"/>
        </w:rPr>
      </w:pPr>
      <w:r>
        <w:rPr>
          <w:lang w:eastAsia="zh-CN"/>
        </w:rPr>
        <w:t>2. 将ESP32的GND引脚连接到面包板的GND</w:t>
      </w:r>
      <w:proofErr w:type="gramStart"/>
      <w:r>
        <w:rPr>
          <w:lang w:eastAsia="zh-CN"/>
        </w:rPr>
        <w:t>轨</w:t>
      </w:r>
      <w:proofErr w:type="gramEnd"/>
    </w:p>
    <w:p w14:paraId="2E59835C" w14:textId="77777777" w:rsidR="00FF1AA5" w:rsidRDefault="00000000">
      <w:pPr>
        <w:rPr>
          <w:rFonts w:hint="eastAsia"/>
          <w:lang w:eastAsia="zh-CN"/>
        </w:rPr>
      </w:pPr>
      <w:r>
        <w:rPr>
          <w:lang w:eastAsia="zh-CN"/>
        </w:rPr>
        <w:t>3. 插入ESP32，</w:t>
      </w:r>
      <w:proofErr w:type="gramStart"/>
      <w:r>
        <w:rPr>
          <w:lang w:eastAsia="zh-CN"/>
        </w:rPr>
        <w:t>确认板载</w:t>
      </w:r>
      <w:proofErr w:type="gramEnd"/>
      <w:r>
        <w:rPr>
          <w:lang w:eastAsia="zh-CN"/>
        </w:rPr>
        <w:t>LED亮起</w:t>
      </w:r>
    </w:p>
    <w:p w14:paraId="3B113CF5" w14:textId="77777777" w:rsidR="00FF1AA5" w:rsidRDefault="00000000">
      <w:pPr>
        <w:rPr>
          <w:rFonts w:hint="eastAsia"/>
          <w:lang w:eastAsia="zh-CN"/>
        </w:rPr>
      </w:pPr>
      <w:r>
        <w:rPr>
          <w:b/>
          <w:lang w:eastAsia="zh-CN"/>
        </w:rPr>
        <w:t>第三步：舵机接线</w:t>
      </w:r>
    </w:p>
    <w:p w14:paraId="1F5C695C" w14:textId="77777777" w:rsidR="00FF1AA5" w:rsidRDefault="00000000">
      <w:pPr>
        <w:rPr>
          <w:rFonts w:hint="eastAsia"/>
          <w:lang w:eastAsia="zh-CN"/>
        </w:rPr>
      </w:pPr>
      <w:r>
        <w:rPr>
          <w:lang w:eastAsia="zh-CN"/>
        </w:rPr>
        <w:t>1. 舵机红线（电源）→ 12V电源正极（不是5V！）</w:t>
      </w:r>
    </w:p>
    <w:p w14:paraId="3742A68B" w14:textId="77777777" w:rsidR="00FF1AA5" w:rsidRDefault="00000000">
      <w:pPr>
        <w:rPr>
          <w:rFonts w:hint="eastAsia"/>
          <w:lang w:eastAsia="zh-CN"/>
        </w:rPr>
      </w:pPr>
      <w:r>
        <w:rPr>
          <w:lang w:eastAsia="zh-CN"/>
        </w:rPr>
        <w:t>2. 舵机棕线（地）→ 公共GND</w:t>
      </w:r>
    </w:p>
    <w:p w14:paraId="12FBFE36" w14:textId="77777777" w:rsidR="00FF1AA5" w:rsidRDefault="00000000">
      <w:pPr>
        <w:rPr>
          <w:rFonts w:hint="eastAsia"/>
          <w:lang w:eastAsia="zh-CN"/>
        </w:rPr>
      </w:pPr>
      <w:r>
        <w:rPr>
          <w:lang w:eastAsia="zh-CN"/>
        </w:rPr>
        <w:t>3. 舵机橙线（信号）→ ESP32的GPIO18</w:t>
      </w:r>
    </w:p>
    <w:p w14:paraId="68541DAE" w14:textId="77777777" w:rsidR="00FF1AA5" w:rsidRDefault="00000000">
      <w:pPr>
        <w:rPr>
          <w:rFonts w:hint="eastAsia"/>
          <w:lang w:eastAsia="zh-CN"/>
        </w:rPr>
      </w:pPr>
      <w:r>
        <w:rPr>
          <w:lang w:eastAsia="zh-CN"/>
        </w:rPr>
        <w:t>4. 确认：舵机地与ESP32地相连（共地是必须的！）</w:t>
      </w:r>
    </w:p>
    <w:p w14:paraId="7E0381A9" w14:textId="77777777" w:rsidR="00FF1AA5" w:rsidRDefault="00000000">
      <w:pPr>
        <w:rPr>
          <w:rFonts w:hint="eastAsia"/>
          <w:lang w:eastAsia="zh-CN"/>
        </w:rPr>
      </w:pPr>
      <w:r>
        <w:rPr>
          <w:b/>
          <w:lang w:eastAsia="zh-CN"/>
        </w:rPr>
        <w:t>第四步：传感器接线</w:t>
      </w:r>
    </w:p>
    <w:p w14:paraId="67922E59" w14:textId="77777777" w:rsidR="00FF1AA5" w:rsidRDefault="00000000">
      <w:pPr>
        <w:rPr>
          <w:rFonts w:hint="eastAsia"/>
          <w:lang w:eastAsia="zh-CN"/>
        </w:rPr>
      </w:pPr>
      <w:r>
        <w:rPr>
          <w:lang w:eastAsia="zh-CN"/>
        </w:rPr>
        <w:t>1. 红外传感器1：</w:t>
      </w:r>
      <w:proofErr w:type="gramStart"/>
      <w:r>
        <w:rPr>
          <w:lang w:eastAsia="zh-CN"/>
        </w:rPr>
        <w:t>棕线</w:t>
      </w:r>
      <w:proofErr w:type="gramEnd"/>
      <w:r>
        <w:rPr>
          <w:lang w:eastAsia="zh-CN"/>
        </w:rPr>
        <w:t>→5V，蓝线→GND，黑线→GPIO34</w:t>
      </w:r>
    </w:p>
    <w:p w14:paraId="6E08F335" w14:textId="77777777" w:rsidR="00FF1AA5" w:rsidRDefault="00000000">
      <w:pPr>
        <w:rPr>
          <w:rFonts w:hint="eastAsia"/>
          <w:lang w:eastAsia="zh-CN"/>
        </w:rPr>
      </w:pPr>
      <w:r>
        <w:rPr>
          <w:lang w:eastAsia="zh-CN"/>
        </w:rPr>
        <w:lastRenderedPageBreak/>
        <w:t>2. 红外传感器2：</w:t>
      </w:r>
      <w:proofErr w:type="gramStart"/>
      <w:r>
        <w:rPr>
          <w:lang w:eastAsia="zh-CN"/>
        </w:rPr>
        <w:t>棕线</w:t>
      </w:r>
      <w:proofErr w:type="gramEnd"/>
      <w:r>
        <w:rPr>
          <w:lang w:eastAsia="zh-CN"/>
        </w:rPr>
        <w:t>→5V，蓝线→GND，黑线→GPIO35</w:t>
      </w:r>
    </w:p>
    <w:p w14:paraId="68672127" w14:textId="77777777" w:rsidR="00FF1AA5" w:rsidRDefault="00000000">
      <w:pPr>
        <w:rPr>
          <w:rFonts w:hint="eastAsia"/>
        </w:rPr>
      </w:pPr>
      <w:r>
        <w:t>3. 为GPIO34外接10kΩ上拉电阻：一端接GPIO34，另一端接3.3V</w:t>
      </w:r>
    </w:p>
    <w:p w14:paraId="576FBA65" w14:textId="77777777" w:rsidR="00FF1AA5" w:rsidRDefault="00000000">
      <w:pPr>
        <w:rPr>
          <w:rFonts w:hint="eastAsia"/>
        </w:rPr>
      </w:pPr>
      <w:r>
        <w:t>4. 为GPIO35外接10kΩ上拉电阻：一端接GPIO35，另一端接3.3V</w:t>
      </w:r>
    </w:p>
    <w:p w14:paraId="744E9DBD" w14:textId="77777777" w:rsidR="00FF1AA5" w:rsidRDefault="00000000">
      <w:pPr>
        <w:rPr>
          <w:rFonts w:hint="eastAsia"/>
          <w:lang w:eastAsia="zh-CN"/>
        </w:rPr>
      </w:pPr>
      <w:r>
        <w:rPr>
          <w:b/>
          <w:lang w:eastAsia="zh-CN"/>
        </w:rPr>
        <w:t>接线完成检查清单：</w:t>
      </w:r>
    </w:p>
    <w:p w14:paraId="07064ED4" w14:textId="77777777" w:rsidR="00FF1AA5" w:rsidRDefault="00000000">
      <w:pPr>
        <w:rPr>
          <w:rFonts w:hint="eastAsia"/>
          <w:lang w:eastAsia="zh-CN"/>
        </w:rPr>
      </w:pPr>
      <w:r>
        <w:rPr>
          <w:lang w:eastAsia="zh-CN"/>
        </w:rPr>
        <w:t>☐ ESP32的VIN连接到5V（不是12V！）</w:t>
      </w:r>
    </w:p>
    <w:p w14:paraId="180AD58A" w14:textId="77777777" w:rsidR="00FF1AA5" w:rsidRDefault="00000000">
      <w:pPr>
        <w:rPr>
          <w:rFonts w:hint="eastAsia"/>
          <w:lang w:eastAsia="zh-CN"/>
        </w:rPr>
      </w:pPr>
      <w:r>
        <w:rPr>
          <w:lang w:eastAsia="zh-CN"/>
        </w:rPr>
        <w:t>☐ ESP32的GND连接到公共GND</w:t>
      </w:r>
    </w:p>
    <w:p w14:paraId="72AEBD49" w14:textId="77777777" w:rsidR="00FF1AA5" w:rsidRDefault="00000000">
      <w:pPr>
        <w:rPr>
          <w:rFonts w:hint="eastAsia"/>
          <w:lang w:eastAsia="zh-CN"/>
        </w:rPr>
      </w:pPr>
      <w:r>
        <w:rPr>
          <w:lang w:eastAsia="zh-CN"/>
        </w:rPr>
        <w:t>☐ 舵机红线连接到12V（不是5V！）</w:t>
      </w:r>
    </w:p>
    <w:p w14:paraId="34A09587" w14:textId="77777777" w:rsidR="00FF1AA5" w:rsidRDefault="00000000">
      <w:pPr>
        <w:rPr>
          <w:rFonts w:hint="eastAsia"/>
          <w:lang w:eastAsia="zh-CN"/>
        </w:rPr>
      </w:pPr>
      <w:r>
        <w:rPr>
          <w:lang w:eastAsia="zh-CN"/>
        </w:rPr>
        <w:t xml:space="preserve">☐ </w:t>
      </w:r>
      <w:proofErr w:type="gramStart"/>
      <w:r>
        <w:rPr>
          <w:lang w:eastAsia="zh-CN"/>
        </w:rPr>
        <w:t>舵机棕线连接</w:t>
      </w:r>
      <w:proofErr w:type="gramEnd"/>
      <w:r>
        <w:rPr>
          <w:lang w:eastAsia="zh-CN"/>
        </w:rPr>
        <w:t>到公共GND</w:t>
      </w:r>
    </w:p>
    <w:p w14:paraId="0F952733" w14:textId="77777777" w:rsidR="00FF1AA5" w:rsidRDefault="00000000">
      <w:pPr>
        <w:rPr>
          <w:rFonts w:hint="eastAsia"/>
          <w:lang w:eastAsia="zh-CN"/>
        </w:rPr>
      </w:pPr>
      <w:r>
        <w:rPr>
          <w:lang w:eastAsia="zh-CN"/>
        </w:rPr>
        <w:t xml:space="preserve">☐ </w:t>
      </w:r>
      <w:proofErr w:type="gramStart"/>
      <w:r>
        <w:rPr>
          <w:lang w:eastAsia="zh-CN"/>
        </w:rPr>
        <w:t>舵机橙线连接</w:t>
      </w:r>
      <w:proofErr w:type="gramEnd"/>
      <w:r>
        <w:rPr>
          <w:lang w:eastAsia="zh-CN"/>
        </w:rPr>
        <w:t>到GPIO18</w:t>
      </w:r>
    </w:p>
    <w:p w14:paraId="680D8A1F" w14:textId="77777777" w:rsidR="00FF1AA5" w:rsidRDefault="00000000">
      <w:pPr>
        <w:rPr>
          <w:rFonts w:hint="eastAsia"/>
          <w:lang w:eastAsia="zh-CN"/>
        </w:rPr>
      </w:pPr>
      <w:r>
        <w:rPr>
          <w:lang w:eastAsia="zh-CN"/>
        </w:rPr>
        <w:t>☐ 红外传感器1信号线连接到GPIO34</w:t>
      </w:r>
    </w:p>
    <w:p w14:paraId="6A78A2BF" w14:textId="77777777" w:rsidR="00FF1AA5" w:rsidRDefault="00000000">
      <w:pPr>
        <w:rPr>
          <w:rFonts w:hint="eastAsia"/>
          <w:lang w:eastAsia="zh-CN"/>
        </w:rPr>
      </w:pPr>
      <w:r>
        <w:rPr>
          <w:lang w:eastAsia="zh-CN"/>
        </w:rPr>
        <w:t>☐ 红外传感器2信号线连接到GPIO35</w:t>
      </w:r>
    </w:p>
    <w:p w14:paraId="31087146" w14:textId="77777777" w:rsidR="00FF1AA5" w:rsidRDefault="00000000">
      <w:pPr>
        <w:rPr>
          <w:rFonts w:hint="eastAsia"/>
          <w:lang w:eastAsia="zh-CN"/>
        </w:rPr>
      </w:pPr>
      <w:r>
        <w:rPr>
          <w:lang w:eastAsia="zh-CN"/>
        </w:rPr>
        <w:t>☐ GPIO34和GPIO35各有10k</w:t>
      </w:r>
      <w:r>
        <w:t>Ω</w:t>
      </w:r>
      <w:r>
        <w:rPr>
          <w:lang w:eastAsia="zh-CN"/>
        </w:rPr>
        <w:t>上拉电阻到3.3V</w:t>
      </w:r>
    </w:p>
    <w:p w14:paraId="2BEE55E2" w14:textId="77777777" w:rsidR="00FF1AA5" w:rsidRDefault="00000000">
      <w:pPr>
        <w:rPr>
          <w:rFonts w:hint="eastAsia"/>
          <w:lang w:eastAsia="zh-CN"/>
        </w:rPr>
      </w:pPr>
      <w:r>
        <w:rPr>
          <w:lang w:eastAsia="zh-CN"/>
        </w:rPr>
        <w:t>☐ 没有短路（用万用表检查VIN和GND之间不导通）</w:t>
      </w:r>
    </w:p>
    <w:p w14:paraId="71619591" w14:textId="77777777" w:rsidR="00FF1AA5" w:rsidRDefault="00000000">
      <w:pPr>
        <w:rPr>
          <w:rFonts w:hint="eastAsia"/>
          <w:lang w:eastAsia="zh-CN"/>
        </w:rPr>
      </w:pPr>
      <w:r>
        <w:rPr>
          <w:lang w:eastAsia="zh-CN"/>
        </w:rPr>
        <w:br w:type="page"/>
      </w:r>
    </w:p>
    <w:p w14:paraId="47B3CD0B" w14:textId="77777777" w:rsidR="00FF1AA5" w:rsidRDefault="00000000">
      <w:pPr>
        <w:pStyle w:val="21"/>
        <w:rPr>
          <w:lang w:eastAsia="zh-CN"/>
        </w:rPr>
      </w:pPr>
      <w:bookmarkStart w:id="116" w:name="_Toc9069"/>
      <w:r>
        <w:rPr>
          <w:rFonts w:ascii="微软雅黑" w:eastAsia="微软雅黑" w:hAnsi="微软雅黑"/>
          <w:lang w:eastAsia="zh-CN"/>
        </w:rPr>
        <w:lastRenderedPageBreak/>
        <w:t>28.5 步骤5：背景板制作与安装</w:t>
      </w:r>
      <w:bookmarkEnd w:id="116"/>
    </w:p>
    <w:p w14:paraId="57CDF217" w14:textId="77777777" w:rsidR="00FF1AA5" w:rsidRDefault="00000000">
      <w:pPr>
        <w:pStyle w:val="31"/>
      </w:pPr>
      <w:bookmarkStart w:id="117" w:name="_Toc8964"/>
      <w:r>
        <w:rPr>
          <w:rFonts w:ascii="微软雅黑" w:eastAsia="微软雅黑" w:hAnsi="微软雅黑"/>
        </w:rPr>
        <w:t xml:space="preserve">28.5.1 </w:t>
      </w:r>
      <w:proofErr w:type="spellStart"/>
      <w:r>
        <w:rPr>
          <w:rFonts w:ascii="微软雅黑" w:eastAsia="微软雅黑" w:hAnsi="微软雅黑"/>
        </w:rPr>
        <w:t>背景板材料选择</w:t>
      </w:r>
      <w:bookmarkEnd w:id="117"/>
      <w:proofErr w:type="spellEnd"/>
    </w:p>
    <w:tbl>
      <w:tblPr>
        <w:tblStyle w:val="af4"/>
        <w:tblW w:w="0" w:type="auto"/>
        <w:jc w:val="center"/>
        <w:tblLook w:val="04A0" w:firstRow="1" w:lastRow="0" w:firstColumn="1" w:lastColumn="0" w:noHBand="0" w:noVBand="1"/>
      </w:tblPr>
      <w:tblGrid>
        <w:gridCol w:w="1727"/>
        <w:gridCol w:w="1727"/>
        <w:gridCol w:w="1727"/>
        <w:gridCol w:w="1727"/>
        <w:gridCol w:w="1727"/>
      </w:tblGrid>
      <w:tr w:rsidR="00FF1AA5" w14:paraId="23038731" w14:textId="77777777">
        <w:trPr>
          <w:jc w:val="center"/>
        </w:trPr>
        <w:tc>
          <w:tcPr>
            <w:tcW w:w="1727" w:type="dxa"/>
            <w:shd w:val="clear" w:color="auto" w:fill="4472C4"/>
          </w:tcPr>
          <w:p w14:paraId="12CD470E" w14:textId="77777777" w:rsidR="00FF1AA5" w:rsidRDefault="00000000">
            <w:pPr>
              <w:spacing w:after="0" w:line="240" w:lineRule="auto"/>
              <w:jc w:val="center"/>
              <w:rPr>
                <w:rFonts w:hint="eastAsia"/>
              </w:rPr>
            </w:pPr>
            <w:proofErr w:type="spellStart"/>
            <w:r>
              <w:rPr>
                <w:b/>
                <w:color w:val="FFFFFF"/>
                <w:sz w:val="18"/>
              </w:rPr>
              <w:t>材料</w:t>
            </w:r>
            <w:proofErr w:type="spellEnd"/>
          </w:p>
        </w:tc>
        <w:tc>
          <w:tcPr>
            <w:tcW w:w="1727" w:type="dxa"/>
            <w:shd w:val="clear" w:color="auto" w:fill="4472C4"/>
          </w:tcPr>
          <w:p w14:paraId="682BB0BC" w14:textId="77777777" w:rsidR="00FF1AA5" w:rsidRDefault="00000000">
            <w:pPr>
              <w:spacing w:after="0" w:line="240" w:lineRule="auto"/>
              <w:jc w:val="center"/>
              <w:rPr>
                <w:rFonts w:hint="eastAsia"/>
              </w:rPr>
            </w:pPr>
            <w:proofErr w:type="spellStart"/>
            <w:r>
              <w:rPr>
                <w:b/>
                <w:color w:val="FFFFFF"/>
                <w:sz w:val="18"/>
              </w:rPr>
              <w:t>价格</w:t>
            </w:r>
            <w:proofErr w:type="spellEnd"/>
          </w:p>
        </w:tc>
        <w:tc>
          <w:tcPr>
            <w:tcW w:w="1727" w:type="dxa"/>
            <w:shd w:val="clear" w:color="auto" w:fill="4472C4"/>
          </w:tcPr>
          <w:p w14:paraId="6F281587" w14:textId="77777777" w:rsidR="00FF1AA5" w:rsidRDefault="00000000">
            <w:pPr>
              <w:spacing w:after="0" w:line="240" w:lineRule="auto"/>
              <w:jc w:val="center"/>
              <w:rPr>
                <w:rFonts w:hint="eastAsia"/>
              </w:rPr>
            </w:pPr>
            <w:proofErr w:type="spellStart"/>
            <w:r>
              <w:rPr>
                <w:b/>
                <w:color w:val="FFFFFF"/>
                <w:sz w:val="18"/>
              </w:rPr>
              <w:t>优点</w:t>
            </w:r>
            <w:proofErr w:type="spellEnd"/>
          </w:p>
        </w:tc>
        <w:tc>
          <w:tcPr>
            <w:tcW w:w="1727" w:type="dxa"/>
            <w:shd w:val="clear" w:color="auto" w:fill="4472C4"/>
          </w:tcPr>
          <w:p w14:paraId="6FCED832" w14:textId="77777777" w:rsidR="00FF1AA5" w:rsidRDefault="00000000">
            <w:pPr>
              <w:spacing w:after="0" w:line="240" w:lineRule="auto"/>
              <w:jc w:val="center"/>
              <w:rPr>
                <w:rFonts w:hint="eastAsia"/>
              </w:rPr>
            </w:pPr>
            <w:proofErr w:type="spellStart"/>
            <w:r>
              <w:rPr>
                <w:b/>
                <w:color w:val="FFFFFF"/>
                <w:sz w:val="18"/>
              </w:rPr>
              <w:t>缺点</w:t>
            </w:r>
            <w:proofErr w:type="spellEnd"/>
          </w:p>
        </w:tc>
        <w:tc>
          <w:tcPr>
            <w:tcW w:w="1727" w:type="dxa"/>
            <w:shd w:val="clear" w:color="auto" w:fill="4472C4"/>
          </w:tcPr>
          <w:p w14:paraId="6D48F59D" w14:textId="77777777" w:rsidR="00FF1AA5" w:rsidRDefault="00000000">
            <w:pPr>
              <w:spacing w:after="0" w:line="240" w:lineRule="auto"/>
              <w:jc w:val="center"/>
              <w:rPr>
                <w:rFonts w:hint="eastAsia"/>
              </w:rPr>
            </w:pPr>
            <w:proofErr w:type="spellStart"/>
            <w:r>
              <w:rPr>
                <w:b/>
                <w:color w:val="FFFFFF"/>
                <w:sz w:val="18"/>
              </w:rPr>
              <w:t>推荐度</w:t>
            </w:r>
            <w:proofErr w:type="spellEnd"/>
          </w:p>
        </w:tc>
      </w:tr>
      <w:tr w:rsidR="00FF1AA5" w14:paraId="66D1A6F2" w14:textId="77777777">
        <w:trPr>
          <w:jc w:val="center"/>
        </w:trPr>
        <w:tc>
          <w:tcPr>
            <w:tcW w:w="1727" w:type="dxa"/>
          </w:tcPr>
          <w:p w14:paraId="59661FB7" w14:textId="77777777" w:rsidR="00FF1AA5" w:rsidRDefault="00000000">
            <w:pPr>
              <w:spacing w:after="0" w:line="240" w:lineRule="auto"/>
              <w:rPr>
                <w:rFonts w:hint="eastAsia"/>
              </w:rPr>
            </w:pPr>
            <w:proofErr w:type="spellStart"/>
            <w:r>
              <w:rPr>
                <w:sz w:val="18"/>
              </w:rPr>
              <w:t>白色亚克力板</w:t>
            </w:r>
            <w:proofErr w:type="spellEnd"/>
          </w:p>
        </w:tc>
        <w:tc>
          <w:tcPr>
            <w:tcW w:w="1727" w:type="dxa"/>
          </w:tcPr>
          <w:p w14:paraId="3DDBA32C" w14:textId="77777777" w:rsidR="00FF1AA5" w:rsidRDefault="00000000">
            <w:pPr>
              <w:spacing w:after="0" w:line="240" w:lineRule="auto"/>
              <w:rPr>
                <w:rFonts w:hint="eastAsia"/>
              </w:rPr>
            </w:pPr>
            <w:r>
              <w:rPr>
                <w:sz w:val="18"/>
              </w:rPr>
              <w:t>约15元</w:t>
            </w:r>
          </w:p>
        </w:tc>
        <w:tc>
          <w:tcPr>
            <w:tcW w:w="1727" w:type="dxa"/>
          </w:tcPr>
          <w:p w14:paraId="2E0F93D8" w14:textId="77777777" w:rsidR="00FF1AA5" w:rsidRDefault="00000000">
            <w:pPr>
              <w:spacing w:after="0" w:line="240" w:lineRule="auto"/>
              <w:rPr>
                <w:rFonts w:hint="eastAsia"/>
              </w:rPr>
            </w:pPr>
            <w:proofErr w:type="spellStart"/>
            <w:r>
              <w:rPr>
                <w:sz w:val="18"/>
              </w:rPr>
              <w:t>平整、美观、耐用</w:t>
            </w:r>
            <w:proofErr w:type="spellEnd"/>
          </w:p>
        </w:tc>
        <w:tc>
          <w:tcPr>
            <w:tcW w:w="1727" w:type="dxa"/>
          </w:tcPr>
          <w:p w14:paraId="26A79C8A" w14:textId="77777777" w:rsidR="00FF1AA5" w:rsidRDefault="00000000">
            <w:pPr>
              <w:spacing w:after="0" w:line="240" w:lineRule="auto"/>
              <w:rPr>
                <w:rFonts w:hint="eastAsia"/>
              </w:rPr>
            </w:pPr>
            <w:proofErr w:type="spellStart"/>
            <w:r>
              <w:rPr>
                <w:sz w:val="18"/>
              </w:rPr>
              <w:t>需要切割</w:t>
            </w:r>
            <w:proofErr w:type="spellEnd"/>
          </w:p>
        </w:tc>
        <w:tc>
          <w:tcPr>
            <w:tcW w:w="1727" w:type="dxa"/>
          </w:tcPr>
          <w:p w14:paraId="072D1029" w14:textId="77777777" w:rsidR="00FF1AA5" w:rsidRDefault="00000000">
            <w:pPr>
              <w:spacing w:after="0" w:line="240" w:lineRule="auto"/>
              <w:rPr>
                <w:rFonts w:hint="eastAsia"/>
              </w:rPr>
            </w:pPr>
            <w:r>
              <w:rPr>
                <w:sz w:val="18"/>
              </w:rPr>
              <w:t>★★★★★</w:t>
            </w:r>
          </w:p>
        </w:tc>
      </w:tr>
      <w:tr w:rsidR="00FF1AA5" w14:paraId="19EA6697" w14:textId="77777777">
        <w:trPr>
          <w:jc w:val="center"/>
        </w:trPr>
        <w:tc>
          <w:tcPr>
            <w:tcW w:w="1727" w:type="dxa"/>
            <w:shd w:val="clear" w:color="auto" w:fill="D6E4F0"/>
          </w:tcPr>
          <w:p w14:paraId="13FE78A5" w14:textId="77777777" w:rsidR="00FF1AA5" w:rsidRDefault="00000000">
            <w:pPr>
              <w:spacing w:after="0" w:line="240" w:lineRule="auto"/>
              <w:rPr>
                <w:rFonts w:hint="eastAsia"/>
              </w:rPr>
            </w:pPr>
            <w:proofErr w:type="spellStart"/>
            <w:r>
              <w:rPr>
                <w:sz w:val="18"/>
              </w:rPr>
              <w:t>白色KT板</w:t>
            </w:r>
            <w:proofErr w:type="spellEnd"/>
          </w:p>
        </w:tc>
        <w:tc>
          <w:tcPr>
            <w:tcW w:w="1727" w:type="dxa"/>
            <w:shd w:val="clear" w:color="auto" w:fill="D6E4F0"/>
          </w:tcPr>
          <w:p w14:paraId="2467068B" w14:textId="77777777" w:rsidR="00FF1AA5" w:rsidRDefault="00000000">
            <w:pPr>
              <w:spacing w:after="0" w:line="240" w:lineRule="auto"/>
              <w:rPr>
                <w:rFonts w:hint="eastAsia"/>
              </w:rPr>
            </w:pPr>
            <w:r>
              <w:rPr>
                <w:sz w:val="18"/>
              </w:rPr>
              <w:t>约5元</w:t>
            </w:r>
          </w:p>
        </w:tc>
        <w:tc>
          <w:tcPr>
            <w:tcW w:w="1727" w:type="dxa"/>
            <w:shd w:val="clear" w:color="auto" w:fill="D6E4F0"/>
          </w:tcPr>
          <w:p w14:paraId="1F72C99B" w14:textId="77777777" w:rsidR="00FF1AA5" w:rsidRDefault="00000000">
            <w:pPr>
              <w:spacing w:after="0" w:line="240" w:lineRule="auto"/>
              <w:rPr>
                <w:rFonts w:hint="eastAsia"/>
              </w:rPr>
            </w:pPr>
            <w:proofErr w:type="spellStart"/>
            <w:r>
              <w:rPr>
                <w:sz w:val="18"/>
              </w:rPr>
              <w:t>便宜、轻便</w:t>
            </w:r>
            <w:proofErr w:type="spellEnd"/>
          </w:p>
        </w:tc>
        <w:tc>
          <w:tcPr>
            <w:tcW w:w="1727" w:type="dxa"/>
            <w:shd w:val="clear" w:color="auto" w:fill="D6E4F0"/>
          </w:tcPr>
          <w:p w14:paraId="11AD0140" w14:textId="77777777" w:rsidR="00FF1AA5" w:rsidRDefault="00000000">
            <w:pPr>
              <w:spacing w:after="0" w:line="240" w:lineRule="auto"/>
              <w:rPr>
                <w:rFonts w:hint="eastAsia"/>
              </w:rPr>
            </w:pPr>
            <w:proofErr w:type="spellStart"/>
            <w:r>
              <w:rPr>
                <w:sz w:val="18"/>
              </w:rPr>
              <w:t>不耐用、易变形</w:t>
            </w:r>
            <w:proofErr w:type="spellEnd"/>
          </w:p>
        </w:tc>
        <w:tc>
          <w:tcPr>
            <w:tcW w:w="1727" w:type="dxa"/>
            <w:shd w:val="clear" w:color="auto" w:fill="D6E4F0"/>
          </w:tcPr>
          <w:p w14:paraId="3515A1BC" w14:textId="77777777" w:rsidR="00FF1AA5" w:rsidRDefault="00000000">
            <w:pPr>
              <w:spacing w:after="0" w:line="240" w:lineRule="auto"/>
              <w:rPr>
                <w:rFonts w:hint="eastAsia"/>
              </w:rPr>
            </w:pPr>
            <w:r>
              <w:rPr>
                <w:sz w:val="18"/>
              </w:rPr>
              <w:t>★★★★</w:t>
            </w:r>
          </w:p>
        </w:tc>
      </w:tr>
      <w:tr w:rsidR="00FF1AA5" w14:paraId="15934BD1" w14:textId="77777777">
        <w:trPr>
          <w:jc w:val="center"/>
        </w:trPr>
        <w:tc>
          <w:tcPr>
            <w:tcW w:w="1727" w:type="dxa"/>
          </w:tcPr>
          <w:p w14:paraId="506E78A9" w14:textId="77777777" w:rsidR="00FF1AA5" w:rsidRDefault="00000000">
            <w:pPr>
              <w:spacing w:after="0" w:line="240" w:lineRule="auto"/>
              <w:rPr>
                <w:rFonts w:hint="eastAsia"/>
              </w:rPr>
            </w:pPr>
            <w:proofErr w:type="spellStart"/>
            <w:r>
              <w:rPr>
                <w:sz w:val="18"/>
              </w:rPr>
              <w:t>白色硬纸板</w:t>
            </w:r>
            <w:proofErr w:type="spellEnd"/>
          </w:p>
        </w:tc>
        <w:tc>
          <w:tcPr>
            <w:tcW w:w="1727" w:type="dxa"/>
          </w:tcPr>
          <w:p w14:paraId="3917C203" w14:textId="77777777" w:rsidR="00FF1AA5" w:rsidRDefault="00000000">
            <w:pPr>
              <w:spacing w:after="0" w:line="240" w:lineRule="auto"/>
              <w:rPr>
                <w:rFonts w:hint="eastAsia"/>
              </w:rPr>
            </w:pPr>
            <w:r>
              <w:rPr>
                <w:sz w:val="18"/>
              </w:rPr>
              <w:t>约2元</w:t>
            </w:r>
          </w:p>
        </w:tc>
        <w:tc>
          <w:tcPr>
            <w:tcW w:w="1727" w:type="dxa"/>
          </w:tcPr>
          <w:p w14:paraId="5F7AC607" w14:textId="77777777" w:rsidR="00FF1AA5" w:rsidRDefault="00000000">
            <w:pPr>
              <w:spacing w:after="0" w:line="240" w:lineRule="auto"/>
              <w:rPr>
                <w:rFonts w:hint="eastAsia"/>
              </w:rPr>
            </w:pPr>
            <w:proofErr w:type="spellStart"/>
            <w:r>
              <w:rPr>
                <w:sz w:val="18"/>
              </w:rPr>
              <w:t>最便宜</w:t>
            </w:r>
            <w:proofErr w:type="spellEnd"/>
          </w:p>
        </w:tc>
        <w:tc>
          <w:tcPr>
            <w:tcW w:w="1727" w:type="dxa"/>
          </w:tcPr>
          <w:p w14:paraId="040BEBB0" w14:textId="77777777" w:rsidR="00FF1AA5" w:rsidRDefault="00000000">
            <w:pPr>
              <w:spacing w:after="0" w:line="240" w:lineRule="auto"/>
              <w:rPr>
                <w:rFonts w:hint="eastAsia"/>
              </w:rPr>
            </w:pPr>
            <w:proofErr w:type="spellStart"/>
            <w:r>
              <w:rPr>
                <w:sz w:val="18"/>
              </w:rPr>
              <w:t>不平整、不耐用</w:t>
            </w:r>
            <w:proofErr w:type="spellEnd"/>
          </w:p>
        </w:tc>
        <w:tc>
          <w:tcPr>
            <w:tcW w:w="1727" w:type="dxa"/>
          </w:tcPr>
          <w:p w14:paraId="585D7D0D" w14:textId="77777777" w:rsidR="00FF1AA5" w:rsidRDefault="00000000">
            <w:pPr>
              <w:spacing w:after="0" w:line="240" w:lineRule="auto"/>
              <w:rPr>
                <w:rFonts w:hint="eastAsia"/>
              </w:rPr>
            </w:pPr>
            <w:r>
              <w:rPr>
                <w:sz w:val="18"/>
              </w:rPr>
              <w:t>★★★</w:t>
            </w:r>
          </w:p>
        </w:tc>
      </w:tr>
      <w:tr w:rsidR="00FF1AA5" w14:paraId="419B312F" w14:textId="77777777">
        <w:trPr>
          <w:jc w:val="center"/>
        </w:trPr>
        <w:tc>
          <w:tcPr>
            <w:tcW w:w="1727" w:type="dxa"/>
            <w:shd w:val="clear" w:color="auto" w:fill="D6E4F0"/>
          </w:tcPr>
          <w:p w14:paraId="4ED06093" w14:textId="77777777" w:rsidR="00FF1AA5" w:rsidRDefault="00000000">
            <w:pPr>
              <w:spacing w:after="0" w:line="240" w:lineRule="auto"/>
              <w:rPr>
                <w:rFonts w:hint="eastAsia"/>
              </w:rPr>
            </w:pPr>
            <w:proofErr w:type="spellStart"/>
            <w:r>
              <w:rPr>
                <w:sz w:val="18"/>
              </w:rPr>
              <w:t>白色泡沫板</w:t>
            </w:r>
            <w:proofErr w:type="spellEnd"/>
          </w:p>
        </w:tc>
        <w:tc>
          <w:tcPr>
            <w:tcW w:w="1727" w:type="dxa"/>
            <w:shd w:val="clear" w:color="auto" w:fill="D6E4F0"/>
          </w:tcPr>
          <w:p w14:paraId="2B15C477" w14:textId="77777777" w:rsidR="00FF1AA5" w:rsidRDefault="00000000">
            <w:pPr>
              <w:spacing w:after="0" w:line="240" w:lineRule="auto"/>
              <w:rPr>
                <w:rFonts w:hint="eastAsia"/>
              </w:rPr>
            </w:pPr>
            <w:r>
              <w:rPr>
                <w:sz w:val="18"/>
              </w:rPr>
              <w:t>约3元</w:t>
            </w:r>
          </w:p>
        </w:tc>
        <w:tc>
          <w:tcPr>
            <w:tcW w:w="1727" w:type="dxa"/>
            <w:shd w:val="clear" w:color="auto" w:fill="D6E4F0"/>
          </w:tcPr>
          <w:p w14:paraId="7D1ED3A2" w14:textId="77777777" w:rsidR="00FF1AA5" w:rsidRDefault="00000000">
            <w:pPr>
              <w:spacing w:after="0" w:line="240" w:lineRule="auto"/>
              <w:rPr>
                <w:rFonts w:hint="eastAsia"/>
              </w:rPr>
            </w:pPr>
            <w:proofErr w:type="spellStart"/>
            <w:r>
              <w:rPr>
                <w:sz w:val="18"/>
              </w:rPr>
              <w:t>轻便</w:t>
            </w:r>
            <w:proofErr w:type="spellEnd"/>
          </w:p>
        </w:tc>
        <w:tc>
          <w:tcPr>
            <w:tcW w:w="1727" w:type="dxa"/>
            <w:shd w:val="clear" w:color="auto" w:fill="D6E4F0"/>
          </w:tcPr>
          <w:p w14:paraId="22A9D5DB" w14:textId="77777777" w:rsidR="00FF1AA5" w:rsidRDefault="00000000">
            <w:pPr>
              <w:spacing w:after="0" w:line="240" w:lineRule="auto"/>
              <w:rPr>
                <w:rFonts w:hint="eastAsia"/>
              </w:rPr>
            </w:pPr>
            <w:proofErr w:type="spellStart"/>
            <w:r>
              <w:rPr>
                <w:sz w:val="18"/>
              </w:rPr>
              <w:t>表面不平整</w:t>
            </w:r>
            <w:proofErr w:type="spellEnd"/>
          </w:p>
        </w:tc>
        <w:tc>
          <w:tcPr>
            <w:tcW w:w="1727" w:type="dxa"/>
            <w:shd w:val="clear" w:color="auto" w:fill="D6E4F0"/>
          </w:tcPr>
          <w:p w14:paraId="687DEA87" w14:textId="77777777" w:rsidR="00FF1AA5" w:rsidRDefault="00000000">
            <w:pPr>
              <w:spacing w:after="0" w:line="240" w:lineRule="auto"/>
              <w:rPr>
                <w:rFonts w:hint="eastAsia"/>
              </w:rPr>
            </w:pPr>
            <w:r>
              <w:rPr>
                <w:sz w:val="18"/>
              </w:rPr>
              <w:t>★★</w:t>
            </w:r>
          </w:p>
        </w:tc>
      </w:tr>
      <w:tr w:rsidR="00FF1AA5" w14:paraId="536D5A88" w14:textId="77777777">
        <w:trPr>
          <w:jc w:val="center"/>
        </w:trPr>
        <w:tc>
          <w:tcPr>
            <w:tcW w:w="1727" w:type="dxa"/>
          </w:tcPr>
          <w:p w14:paraId="79BAA060" w14:textId="77777777" w:rsidR="00FF1AA5" w:rsidRDefault="00000000">
            <w:pPr>
              <w:spacing w:after="0" w:line="240" w:lineRule="auto"/>
              <w:rPr>
                <w:rFonts w:hint="eastAsia"/>
                <w:lang w:eastAsia="zh-CN"/>
              </w:rPr>
            </w:pPr>
            <w:r>
              <w:rPr>
                <w:sz w:val="18"/>
                <w:lang w:eastAsia="zh-CN"/>
              </w:rPr>
              <w:t>白色墙壁（直接利用）</w:t>
            </w:r>
          </w:p>
        </w:tc>
        <w:tc>
          <w:tcPr>
            <w:tcW w:w="1727" w:type="dxa"/>
          </w:tcPr>
          <w:p w14:paraId="07A78DF2" w14:textId="77777777" w:rsidR="00FF1AA5" w:rsidRDefault="00000000">
            <w:pPr>
              <w:spacing w:after="0" w:line="240" w:lineRule="auto"/>
              <w:rPr>
                <w:rFonts w:hint="eastAsia"/>
              </w:rPr>
            </w:pPr>
            <w:proofErr w:type="spellStart"/>
            <w:r>
              <w:rPr>
                <w:sz w:val="18"/>
              </w:rPr>
              <w:t>免费</w:t>
            </w:r>
            <w:proofErr w:type="spellEnd"/>
          </w:p>
        </w:tc>
        <w:tc>
          <w:tcPr>
            <w:tcW w:w="1727" w:type="dxa"/>
          </w:tcPr>
          <w:p w14:paraId="41FD352F" w14:textId="77777777" w:rsidR="00FF1AA5" w:rsidRDefault="00000000">
            <w:pPr>
              <w:spacing w:after="0" w:line="240" w:lineRule="auto"/>
              <w:rPr>
                <w:rFonts w:hint="eastAsia"/>
              </w:rPr>
            </w:pPr>
            <w:proofErr w:type="spellStart"/>
            <w:r>
              <w:rPr>
                <w:sz w:val="18"/>
              </w:rPr>
              <w:t>零成本</w:t>
            </w:r>
            <w:proofErr w:type="spellEnd"/>
          </w:p>
        </w:tc>
        <w:tc>
          <w:tcPr>
            <w:tcW w:w="1727" w:type="dxa"/>
          </w:tcPr>
          <w:p w14:paraId="29EE35BA" w14:textId="77777777" w:rsidR="00FF1AA5" w:rsidRDefault="00000000">
            <w:pPr>
              <w:spacing w:after="0" w:line="240" w:lineRule="auto"/>
              <w:rPr>
                <w:rFonts w:hint="eastAsia"/>
              </w:rPr>
            </w:pPr>
            <w:proofErr w:type="spellStart"/>
            <w:r>
              <w:rPr>
                <w:sz w:val="18"/>
              </w:rPr>
              <w:t>不可移动</w:t>
            </w:r>
            <w:proofErr w:type="spellEnd"/>
          </w:p>
        </w:tc>
        <w:tc>
          <w:tcPr>
            <w:tcW w:w="1727" w:type="dxa"/>
          </w:tcPr>
          <w:p w14:paraId="328FD865" w14:textId="77777777" w:rsidR="00FF1AA5" w:rsidRDefault="00000000">
            <w:pPr>
              <w:spacing w:after="0" w:line="240" w:lineRule="auto"/>
              <w:rPr>
                <w:rFonts w:hint="eastAsia"/>
              </w:rPr>
            </w:pPr>
            <w:r>
              <w:rPr>
                <w:sz w:val="18"/>
              </w:rPr>
              <w:t>★★★</w:t>
            </w:r>
          </w:p>
        </w:tc>
      </w:tr>
    </w:tbl>
    <w:p w14:paraId="2536E3F5" w14:textId="77777777" w:rsidR="00FF1AA5" w:rsidRDefault="00000000">
      <w:pPr>
        <w:pStyle w:val="31"/>
      </w:pPr>
      <w:bookmarkStart w:id="118" w:name="_Toc26449"/>
      <w:r>
        <w:rPr>
          <w:rFonts w:ascii="微软雅黑" w:eastAsia="微软雅黑" w:hAnsi="微软雅黑"/>
        </w:rPr>
        <w:t xml:space="preserve">28.5.2 </w:t>
      </w:r>
      <w:proofErr w:type="spellStart"/>
      <w:r>
        <w:rPr>
          <w:rFonts w:ascii="微软雅黑" w:eastAsia="微软雅黑" w:hAnsi="微软雅黑"/>
        </w:rPr>
        <w:t>坐标网格绘制</w:t>
      </w:r>
      <w:bookmarkEnd w:id="118"/>
      <w:proofErr w:type="spellEnd"/>
    </w:p>
    <w:p w14:paraId="45D3EB98" w14:textId="77777777" w:rsidR="00FF1AA5" w:rsidRDefault="00000000">
      <w:pPr>
        <w:ind w:firstLine="420"/>
        <w:rPr>
          <w:rFonts w:hint="eastAsia"/>
          <w:lang w:eastAsia="zh-CN"/>
        </w:rPr>
      </w:pPr>
      <w:r>
        <w:rPr>
          <w:lang w:eastAsia="zh-CN"/>
        </w:rPr>
        <w:t>在背景板上绘制坐标网格，用于标定和测量。</w:t>
      </w:r>
    </w:p>
    <w:p w14:paraId="6E020BE5" w14:textId="77777777" w:rsidR="00FF1AA5" w:rsidRDefault="00000000">
      <w:pPr>
        <w:rPr>
          <w:rFonts w:hint="eastAsia"/>
          <w:lang w:eastAsia="zh-CN"/>
        </w:rPr>
      </w:pPr>
      <w:r>
        <w:rPr>
          <w:b/>
          <w:lang w:eastAsia="zh-CN"/>
        </w:rPr>
        <w:t>绘制步骤：</w:t>
      </w:r>
    </w:p>
    <w:p w14:paraId="5F8F3CB0" w14:textId="77777777" w:rsidR="00FF1AA5" w:rsidRDefault="00000000">
      <w:pPr>
        <w:rPr>
          <w:rFonts w:hint="eastAsia"/>
          <w:lang w:eastAsia="zh-CN"/>
        </w:rPr>
      </w:pPr>
      <w:r>
        <w:rPr>
          <w:lang w:eastAsia="zh-CN"/>
        </w:rPr>
        <w:t>1. 用铅笔在背景板左下角标记原点O</w:t>
      </w:r>
    </w:p>
    <w:p w14:paraId="15180661" w14:textId="77777777" w:rsidR="00FF1AA5" w:rsidRDefault="00000000">
      <w:pPr>
        <w:rPr>
          <w:rFonts w:hint="eastAsia"/>
          <w:lang w:eastAsia="zh-CN"/>
        </w:rPr>
      </w:pPr>
      <w:r>
        <w:rPr>
          <w:lang w:eastAsia="zh-CN"/>
        </w:rPr>
        <w:t>2. 从原点出发，用直尺每隔1cm画一条竖直线（x轴方向）</w:t>
      </w:r>
    </w:p>
    <w:p w14:paraId="55B973EE" w14:textId="77777777" w:rsidR="00FF1AA5" w:rsidRDefault="00000000">
      <w:pPr>
        <w:rPr>
          <w:rFonts w:hint="eastAsia"/>
          <w:lang w:eastAsia="zh-CN"/>
        </w:rPr>
      </w:pPr>
      <w:r>
        <w:rPr>
          <w:lang w:eastAsia="zh-CN"/>
        </w:rPr>
        <w:t>3. 从原点出发，用直尺每隔1cm画一条水平线（y轴方向）</w:t>
      </w:r>
    </w:p>
    <w:p w14:paraId="46A1503F" w14:textId="77777777" w:rsidR="00FF1AA5" w:rsidRDefault="00000000">
      <w:pPr>
        <w:rPr>
          <w:rFonts w:hint="eastAsia"/>
          <w:lang w:eastAsia="zh-CN"/>
        </w:rPr>
      </w:pPr>
      <w:r>
        <w:rPr>
          <w:lang w:eastAsia="zh-CN"/>
        </w:rPr>
        <w:t>4. 每5cm用粗线标记，每10cm标注数字</w:t>
      </w:r>
    </w:p>
    <w:p w14:paraId="3590521C" w14:textId="77777777" w:rsidR="00FF1AA5" w:rsidRDefault="00000000">
      <w:pPr>
        <w:rPr>
          <w:rFonts w:hint="eastAsia"/>
          <w:lang w:eastAsia="zh-CN"/>
        </w:rPr>
      </w:pPr>
      <w:r>
        <w:rPr>
          <w:lang w:eastAsia="zh-CN"/>
        </w:rPr>
        <w:t>5. 用细记号笔描黑网格线（铅笔太淡，拍照不清晰）</w:t>
      </w:r>
    </w:p>
    <w:p w14:paraId="7CAAD21C" w14:textId="77777777" w:rsidR="00FF1AA5" w:rsidRDefault="00000000">
      <w:pPr>
        <w:rPr>
          <w:rFonts w:hint="eastAsia"/>
          <w:lang w:eastAsia="zh-CN"/>
        </w:rPr>
      </w:pPr>
      <w:r>
        <w:rPr>
          <w:b/>
          <w:lang w:eastAsia="zh-CN"/>
        </w:rPr>
        <w:t>技巧：</w:t>
      </w:r>
    </w:p>
    <w:p w14:paraId="404B897D" w14:textId="77777777" w:rsidR="00FF1AA5" w:rsidRDefault="00000000">
      <w:pPr>
        <w:rPr>
          <w:rFonts w:hint="eastAsia"/>
          <w:lang w:eastAsia="zh-CN"/>
        </w:rPr>
      </w:pPr>
      <w:r>
        <w:rPr>
          <w:lang w:eastAsia="zh-CN"/>
        </w:rPr>
        <w:t>• 用大号方格纸（文具店约5元/张）直接贴在背景板上，省去画线步骤</w:t>
      </w:r>
    </w:p>
    <w:p w14:paraId="2CE64A11" w14:textId="77777777" w:rsidR="00FF1AA5" w:rsidRDefault="00000000">
      <w:pPr>
        <w:rPr>
          <w:rFonts w:hint="eastAsia"/>
          <w:lang w:eastAsia="zh-CN"/>
        </w:rPr>
      </w:pPr>
      <w:r>
        <w:rPr>
          <w:lang w:eastAsia="zh-CN"/>
        </w:rPr>
        <w:t>• 用Excel打印1cm网格（设置单元格宽高为1cm），打印后拼接贴在背景板上</w:t>
      </w:r>
    </w:p>
    <w:p w14:paraId="19B436DC" w14:textId="77777777" w:rsidR="00FF1AA5" w:rsidRDefault="00000000">
      <w:pPr>
        <w:rPr>
          <w:rFonts w:hint="eastAsia"/>
          <w:lang w:eastAsia="zh-CN"/>
        </w:rPr>
      </w:pPr>
      <w:r>
        <w:rPr>
          <w:lang w:eastAsia="zh-CN"/>
        </w:rPr>
        <w:t>• 如果背景板是透明亚克力，可以在背面贴网格纸，正面保持干净</w:t>
      </w:r>
    </w:p>
    <w:p w14:paraId="31A950BE" w14:textId="77777777" w:rsidR="00FF1AA5" w:rsidRDefault="00000000">
      <w:pPr>
        <w:pStyle w:val="31"/>
        <w:rPr>
          <w:lang w:eastAsia="zh-CN"/>
        </w:rPr>
      </w:pPr>
      <w:bookmarkStart w:id="119" w:name="_Toc5793"/>
      <w:r>
        <w:rPr>
          <w:rFonts w:ascii="微软雅黑" w:eastAsia="微软雅黑" w:hAnsi="微软雅黑"/>
          <w:lang w:eastAsia="zh-CN"/>
        </w:rPr>
        <w:t xml:space="preserve">28.5.3 </w:t>
      </w:r>
      <w:proofErr w:type="spellStart"/>
      <w:r>
        <w:rPr>
          <w:rFonts w:ascii="微软雅黑" w:eastAsia="微软雅黑" w:hAnsi="微软雅黑"/>
          <w:lang w:eastAsia="zh-CN"/>
        </w:rPr>
        <w:t>aruco</w:t>
      </w:r>
      <w:proofErr w:type="spellEnd"/>
      <w:r>
        <w:rPr>
          <w:rFonts w:ascii="微软雅黑" w:eastAsia="微软雅黑" w:hAnsi="微软雅黑"/>
          <w:lang w:eastAsia="zh-CN"/>
        </w:rPr>
        <w:t>标记制作与安装</w:t>
      </w:r>
      <w:bookmarkEnd w:id="119"/>
    </w:p>
    <w:p w14:paraId="478B530D" w14:textId="77777777" w:rsidR="00FF1AA5" w:rsidRDefault="00000000">
      <w:pPr>
        <w:ind w:firstLine="420"/>
        <w:rPr>
          <w:rFonts w:hint="eastAsia"/>
          <w:lang w:eastAsia="zh-CN"/>
        </w:rPr>
      </w:pPr>
      <w:proofErr w:type="spellStart"/>
      <w:r>
        <w:rPr>
          <w:lang w:eastAsia="zh-CN"/>
        </w:rPr>
        <w:t>aruco</w:t>
      </w:r>
      <w:proofErr w:type="spellEnd"/>
      <w:r>
        <w:rPr>
          <w:lang w:eastAsia="zh-CN"/>
        </w:rPr>
        <w:t>标记是用于摄像头标定的特殊黑白图案。</w:t>
      </w:r>
    </w:p>
    <w:p w14:paraId="46FE053F" w14:textId="77777777" w:rsidR="00FF1AA5" w:rsidRDefault="00000000">
      <w:pPr>
        <w:rPr>
          <w:rFonts w:hint="eastAsia"/>
        </w:rPr>
      </w:pPr>
      <w:proofErr w:type="spellStart"/>
      <w:r>
        <w:rPr>
          <w:b/>
        </w:rPr>
        <w:t>制作方法</w:t>
      </w:r>
      <w:proofErr w:type="spellEnd"/>
      <w:r>
        <w:rPr>
          <w:b/>
        </w:rPr>
        <w:t>：</w:t>
      </w:r>
    </w:p>
    <w:p w14:paraId="1A1C0E77" w14:textId="77777777" w:rsidR="00FF1AA5" w:rsidRDefault="00000000">
      <w:pPr>
        <w:rPr>
          <w:rFonts w:hint="eastAsia"/>
        </w:rPr>
      </w:pPr>
      <w:r>
        <w:t xml:space="preserve">1. </w:t>
      </w:r>
      <w:proofErr w:type="spellStart"/>
      <w:r>
        <w:t>用Python生成aruco标记图片</w:t>
      </w:r>
      <w:proofErr w:type="spellEnd"/>
      <w:r>
        <w:t>：</w:t>
      </w:r>
    </w:p>
    <w:p w14:paraId="4163B722" w14:textId="77777777" w:rsidR="00FF1AA5" w:rsidRDefault="00000000">
      <w:pPr>
        <w:rPr>
          <w:rFonts w:hint="eastAsia"/>
        </w:rPr>
      </w:pPr>
      <w:r>
        <w:rPr>
          <w:b/>
        </w:rPr>
        <w:lastRenderedPageBreak/>
        <w:t>【</w:t>
      </w:r>
      <w:proofErr w:type="spellStart"/>
      <w:r>
        <w:rPr>
          <w:b/>
        </w:rPr>
        <w:t>Python代码</w:t>
      </w:r>
      <w:proofErr w:type="spellEnd"/>
      <w:r>
        <w:rPr>
          <w:b/>
        </w:rPr>
        <w:t>】</w:t>
      </w:r>
    </w:p>
    <w:p w14:paraId="29756D44"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import cv2</w:t>
      </w:r>
      <w:r>
        <w:rPr>
          <w:rFonts w:ascii="Courier New" w:eastAsia="Courier New" w:hAnsi="Courier New"/>
          <w:color w:val="1A1A2E"/>
          <w:sz w:val="18"/>
          <w:shd w:val="clear" w:color="auto" w:fill="F5F5F5"/>
        </w:rPr>
        <w:br/>
        <w:t xml:space="preserve">import </w:t>
      </w:r>
      <w:proofErr w:type="spellStart"/>
      <w:r>
        <w:rPr>
          <w:rFonts w:ascii="Courier New" w:eastAsia="Courier New" w:hAnsi="Courier New"/>
          <w:color w:val="1A1A2E"/>
          <w:sz w:val="18"/>
          <w:shd w:val="clear" w:color="auto" w:fill="F5F5F5"/>
        </w:rPr>
        <w:t>numpy</w:t>
      </w:r>
      <w:proofErr w:type="spellEnd"/>
      <w:r>
        <w:rPr>
          <w:rFonts w:ascii="Courier New" w:eastAsia="Courier New" w:hAnsi="Courier New"/>
          <w:color w:val="1A1A2E"/>
          <w:sz w:val="18"/>
          <w:shd w:val="clear" w:color="auto" w:fill="F5F5F5"/>
        </w:rPr>
        <w:t xml:space="preserve"> as np</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生成aruco标记</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aruco_dict</w:t>
      </w:r>
      <w:proofErr w:type="spellEnd"/>
      <w:r>
        <w:rPr>
          <w:rFonts w:ascii="Courier New" w:eastAsia="Courier New" w:hAnsi="Courier New"/>
          <w:color w:val="1A1A2E"/>
          <w:sz w:val="18"/>
          <w:shd w:val="clear" w:color="auto" w:fill="F5F5F5"/>
        </w:rPr>
        <w:t xml:space="preserve"> = cv2.aruco.getPredefinedDictionary(cv2.aruco.DICT_4X4_50)</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生成ID为0, 1, 2, 3的标记</w:t>
      </w:r>
      <w:r>
        <w:rPr>
          <w:rFonts w:ascii="Courier New" w:eastAsia="Courier New" w:hAnsi="Courier New"/>
          <w:color w:val="1A1A2E"/>
          <w:sz w:val="18"/>
          <w:shd w:val="clear" w:color="auto" w:fill="F5F5F5"/>
        </w:rPr>
        <w:br/>
        <w:t xml:space="preserve">for </w:t>
      </w:r>
      <w:proofErr w:type="spellStart"/>
      <w:r>
        <w:rPr>
          <w:rFonts w:ascii="Courier New" w:eastAsia="Courier New" w:hAnsi="Courier New"/>
          <w:color w:val="1A1A2E"/>
          <w:sz w:val="18"/>
          <w:shd w:val="clear" w:color="auto" w:fill="F5F5F5"/>
        </w:rPr>
        <w:t>marker_id</w:t>
      </w:r>
      <w:proofErr w:type="spellEnd"/>
      <w:r>
        <w:rPr>
          <w:rFonts w:ascii="Courier New" w:eastAsia="Courier New" w:hAnsi="Courier New"/>
          <w:color w:val="1A1A2E"/>
          <w:sz w:val="18"/>
          <w:shd w:val="clear" w:color="auto" w:fill="F5F5F5"/>
        </w:rPr>
        <w:t xml:space="preserve"> in [0, 1, 2, 3]:</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marker_image</w:t>
      </w:r>
      <w:proofErr w:type="spellEnd"/>
      <w:r>
        <w:rPr>
          <w:rFonts w:ascii="Courier New" w:eastAsia="Courier New" w:hAnsi="Courier New"/>
          <w:color w:val="1A1A2E"/>
          <w:sz w:val="18"/>
          <w:shd w:val="clear" w:color="auto" w:fill="F5F5F5"/>
        </w:rPr>
        <w:t xml:space="preserve"> = cv2.aruco.generateImageMarker(</w:t>
      </w:r>
      <w:proofErr w:type="spellStart"/>
      <w:r>
        <w:rPr>
          <w:rFonts w:ascii="Courier New" w:eastAsia="Courier New" w:hAnsi="Courier New"/>
          <w:color w:val="1A1A2E"/>
          <w:sz w:val="18"/>
          <w:shd w:val="clear" w:color="auto" w:fill="F5F5F5"/>
        </w:rPr>
        <w:t>aruco_dict</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marker_id</w:t>
      </w:r>
      <w:proofErr w:type="spellEnd"/>
      <w:r>
        <w:rPr>
          <w:rFonts w:ascii="Courier New" w:eastAsia="Courier New" w:hAnsi="Courier New"/>
          <w:color w:val="1A1A2E"/>
          <w:sz w:val="18"/>
          <w:shd w:val="clear" w:color="auto" w:fill="F5F5F5"/>
        </w:rPr>
        <w:t>, 200)</w:t>
      </w:r>
      <w:r>
        <w:rPr>
          <w:rFonts w:ascii="Courier New" w:eastAsia="Courier New" w:hAnsi="Courier New"/>
          <w:color w:val="1A1A2E"/>
          <w:sz w:val="18"/>
          <w:shd w:val="clear" w:color="auto" w:fill="F5F5F5"/>
        </w:rPr>
        <w:br/>
        <w:t xml:space="preserve">    cv2.imwrite(</w:t>
      </w:r>
      <w:proofErr w:type="spellStart"/>
      <w:r>
        <w:rPr>
          <w:rFonts w:ascii="Courier New" w:eastAsia="Courier New" w:hAnsi="Courier New"/>
          <w:color w:val="1A1A2E"/>
          <w:sz w:val="18"/>
          <w:shd w:val="clear" w:color="auto" w:fill="F5F5F5"/>
        </w:rPr>
        <w:t>f'aruco_marker</w:t>
      </w:r>
      <w:proofErr w:type="spellEnd"/>
      <w:r>
        <w:rPr>
          <w:rFonts w:ascii="Courier New" w:eastAsia="Courier New" w:hAnsi="Courier New"/>
          <w:color w:val="1A1A2E"/>
          <w:sz w:val="18"/>
          <w:shd w:val="clear" w:color="auto" w:fill="F5F5F5"/>
        </w:rPr>
        <w:t>_{</w:t>
      </w:r>
      <w:proofErr w:type="spellStart"/>
      <w:r>
        <w:rPr>
          <w:rFonts w:ascii="Courier New" w:eastAsia="Courier New" w:hAnsi="Courier New"/>
          <w:color w:val="1A1A2E"/>
          <w:sz w:val="18"/>
          <w:shd w:val="clear" w:color="auto" w:fill="F5F5F5"/>
        </w:rPr>
        <w:t>marker_id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png</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marker_image</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f'已生成</w:t>
      </w:r>
      <w:proofErr w:type="spellEnd"/>
      <w:r>
        <w:rPr>
          <w:rFonts w:ascii="Courier New" w:eastAsia="Courier New" w:hAnsi="Courier New"/>
          <w:color w:val="1A1A2E"/>
          <w:sz w:val="18"/>
          <w:shd w:val="clear" w:color="auto" w:fill="F5F5F5"/>
        </w:rPr>
        <w:t>: aruco_marker_{marker_id}.png (200x200像素)')</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生成带白色边框的版本（更易于检测</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for </w:t>
      </w:r>
      <w:proofErr w:type="spellStart"/>
      <w:r>
        <w:rPr>
          <w:rFonts w:ascii="Courier New" w:eastAsia="Courier New" w:hAnsi="Courier New"/>
          <w:color w:val="1A1A2E"/>
          <w:sz w:val="18"/>
          <w:shd w:val="clear" w:color="auto" w:fill="F5F5F5"/>
        </w:rPr>
        <w:t>marker_id</w:t>
      </w:r>
      <w:proofErr w:type="spellEnd"/>
      <w:r>
        <w:rPr>
          <w:rFonts w:ascii="Courier New" w:eastAsia="Courier New" w:hAnsi="Courier New"/>
          <w:color w:val="1A1A2E"/>
          <w:sz w:val="18"/>
          <w:shd w:val="clear" w:color="auto" w:fill="F5F5F5"/>
        </w:rPr>
        <w:t xml:space="preserve"> in [0, 1, 2, 3]:</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marker_image</w:t>
      </w:r>
      <w:proofErr w:type="spellEnd"/>
      <w:r>
        <w:rPr>
          <w:rFonts w:ascii="Courier New" w:eastAsia="Courier New" w:hAnsi="Courier New"/>
          <w:color w:val="1A1A2E"/>
          <w:sz w:val="18"/>
          <w:shd w:val="clear" w:color="auto" w:fill="F5F5F5"/>
        </w:rPr>
        <w:t xml:space="preserve"> = cv2.aruco.generateImageMarker(</w:t>
      </w:r>
      <w:proofErr w:type="spellStart"/>
      <w:r>
        <w:rPr>
          <w:rFonts w:ascii="Courier New" w:eastAsia="Courier New" w:hAnsi="Courier New"/>
          <w:color w:val="1A1A2E"/>
          <w:sz w:val="18"/>
          <w:shd w:val="clear" w:color="auto" w:fill="F5F5F5"/>
        </w:rPr>
        <w:t>aruco_dict</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marker_id</w:t>
      </w:r>
      <w:proofErr w:type="spellEnd"/>
      <w:r>
        <w:rPr>
          <w:rFonts w:ascii="Courier New" w:eastAsia="Courier New" w:hAnsi="Courier New"/>
          <w:color w:val="1A1A2E"/>
          <w:sz w:val="18"/>
          <w:shd w:val="clear" w:color="auto" w:fill="F5F5F5"/>
        </w:rPr>
        <w:t>, 200)</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添加白色边框</w:t>
      </w:r>
      <w:proofErr w:type="spellEnd"/>
      <w:r>
        <w:rPr>
          <w:rFonts w:ascii="Courier New" w:eastAsia="Courier New" w:hAnsi="Courier New"/>
          <w:color w:val="1A1A2E"/>
          <w:sz w:val="18"/>
          <w:shd w:val="clear" w:color="auto" w:fill="F5F5F5"/>
        </w:rPr>
        <w:br/>
        <w:t xml:space="preserve">    bordered = </w:t>
      </w:r>
      <w:proofErr w:type="spellStart"/>
      <w:r>
        <w:rPr>
          <w:rFonts w:ascii="Courier New" w:eastAsia="Courier New" w:hAnsi="Courier New"/>
          <w:color w:val="1A1A2E"/>
          <w:sz w:val="18"/>
          <w:shd w:val="clear" w:color="auto" w:fill="F5F5F5"/>
        </w:rPr>
        <w:t>np.ones</w:t>
      </w:r>
      <w:proofErr w:type="spellEnd"/>
      <w:r>
        <w:rPr>
          <w:rFonts w:ascii="Courier New" w:eastAsia="Courier New" w:hAnsi="Courier New"/>
          <w:color w:val="1A1A2E"/>
          <w:sz w:val="18"/>
          <w:shd w:val="clear" w:color="auto" w:fill="F5F5F5"/>
        </w:rPr>
        <w:t xml:space="preserve">((260, 260), </w:t>
      </w:r>
      <w:proofErr w:type="spellStart"/>
      <w:r>
        <w:rPr>
          <w:rFonts w:ascii="Courier New" w:eastAsia="Courier New" w:hAnsi="Courier New"/>
          <w:color w:val="1A1A2E"/>
          <w:sz w:val="18"/>
          <w:shd w:val="clear" w:color="auto" w:fill="F5F5F5"/>
        </w:rPr>
        <w:t>dtype</w:t>
      </w:r>
      <w:proofErr w:type="spellEnd"/>
      <w:r>
        <w:rPr>
          <w:rFonts w:ascii="Courier New" w:eastAsia="Courier New" w:hAnsi="Courier New"/>
          <w:color w:val="1A1A2E"/>
          <w:sz w:val="18"/>
          <w:shd w:val="clear" w:color="auto" w:fill="F5F5F5"/>
        </w:rPr>
        <w:t>=np.uint8) * 255</w:t>
      </w:r>
      <w:r>
        <w:rPr>
          <w:rFonts w:ascii="Courier New" w:eastAsia="Courier New" w:hAnsi="Courier New"/>
          <w:color w:val="1A1A2E"/>
          <w:sz w:val="18"/>
          <w:shd w:val="clear" w:color="auto" w:fill="F5F5F5"/>
        </w:rPr>
        <w:br/>
        <w:t xml:space="preserve">    bordered[30:230, 30:230] = </w:t>
      </w:r>
      <w:proofErr w:type="spellStart"/>
      <w:r>
        <w:rPr>
          <w:rFonts w:ascii="Courier New" w:eastAsia="Courier New" w:hAnsi="Courier New"/>
          <w:color w:val="1A1A2E"/>
          <w:sz w:val="18"/>
          <w:shd w:val="clear" w:color="auto" w:fill="F5F5F5"/>
        </w:rPr>
        <w:t>marker_image</w:t>
      </w:r>
      <w:proofErr w:type="spellEnd"/>
      <w:r>
        <w:rPr>
          <w:rFonts w:ascii="Courier New" w:eastAsia="Courier New" w:hAnsi="Courier New"/>
          <w:color w:val="1A1A2E"/>
          <w:sz w:val="18"/>
          <w:shd w:val="clear" w:color="auto" w:fill="F5F5F5"/>
        </w:rPr>
        <w:br/>
        <w:t xml:space="preserve">    cv2.imwrite(</w:t>
      </w:r>
      <w:proofErr w:type="spellStart"/>
      <w:r>
        <w:rPr>
          <w:rFonts w:ascii="Courier New" w:eastAsia="Courier New" w:hAnsi="Courier New"/>
          <w:color w:val="1A1A2E"/>
          <w:sz w:val="18"/>
          <w:shd w:val="clear" w:color="auto" w:fill="F5F5F5"/>
        </w:rPr>
        <w:t>f'aruco_marker</w:t>
      </w:r>
      <w:proofErr w:type="spellEnd"/>
      <w:r>
        <w:rPr>
          <w:rFonts w:ascii="Courier New" w:eastAsia="Courier New" w:hAnsi="Courier New"/>
          <w:color w:val="1A1A2E"/>
          <w:sz w:val="18"/>
          <w:shd w:val="clear" w:color="auto" w:fill="F5F5F5"/>
        </w:rPr>
        <w:t>_{</w:t>
      </w:r>
      <w:proofErr w:type="spellStart"/>
      <w:r>
        <w:rPr>
          <w:rFonts w:ascii="Courier New" w:eastAsia="Courier New" w:hAnsi="Courier New"/>
          <w:color w:val="1A1A2E"/>
          <w:sz w:val="18"/>
          <w:shd w:val="clear" w:color="auto" w:fill="F5F5F5"/>
        </w:rPr>
        <w:t>marker_id</w:t>
      </w:r>
      <w:proofErr w:type="spellEnd"/>
      <w:r>
        <w:rPr>
          <w:rFonts w:ascii="Courier New" w:eastAsia="Courier New" w:hAnsi="Courier New"/>
          <w:color w:val="1A1A2E"/>
          <w:sz w:val="18"/>
          <w:shd w:val="clear" w:color="auto" w:fill="F5F5F5"/>
        </w:rPr>
        <w:t>}_bordered.png', bordered)</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f'已生成</w:t>
      </w:r>
      <w:proofErr w:type="spellEnd"/>
      <w:r>
        <w:rPr>
          <w:rFonts w:ascii="Courier New" w:eastAsia="Courier New" w:hAnsi="Courier New"/>
          <w:color w:val="1A1A2E"/>
          <w:sz w:val="18"/>
          <w:shd w:val="clear" w:color="auto" w:fill="F5F5F5"/>
        </w:rPr>
        <w:t>: aruco_marker_{marker_id}_bordered.png (</w:t>
      </w:r>
      <w:proofErr w:type="spellStart"/>
      <w:r>
        <w:rPr>
          <w:rFonts w:ascii="Courier New" w:eastAsia="Courier New" w:hAnsi="Courier New"/>
          <w:color w:val="1A1A2E"/>
          <w:sz w:val="18"/>
          <w:shd w:val="clear" w:color="auto" w:fill="F5F5F5"/>
        </w:rPr>
        <w:t>带边框</w:t>
      </w:r>
      <w:proofErr w:type="spellEnd"/>
      <w:r>
        <w:rPr>
          <w:rFonts w:ascii="Courier New" w:eastAsia="Courier New" w:hAnsi="Courier New"/>
          <w:color w:val="1A1A2E"/>
          <w:sz w:val="18"/>
          <w:shd w:val="clear" w:color="auto" w:fill="F5F5F5"/>
        </w:rPr>
        <w:t>)')</w:t>
      </w:r>
    </w:p>
    <w:p w14:paraId="18EDA259" w14:textId="77777777" w:rsidR="00FF1AA5" w:rsidRDefault="00000000">
      <w:pPr>
        <w:rPr>
          <w:rFonts w:hint="eastAsia"/>
          <w:lang w:eastAsia="zh-CN"/>
        </w:rPr>
      </w:pPr>
      <w:r>
        <w:rPr>
          <w:lang w:eastAsia="zh-CN"/>
        </w:rPr>
        <w:t>2. 打印标记（黑白打印即可，不需要彩色）</w:t>
      </w:r>
    </w:p>
    <w:p w14:paraId="6F79DF3C" w14:textId="77777777" w:rsidR="00FF1AA5" w:rsidRDefault="00000000">
      <w:pPr>
        <w:rPr>
          <w:rFonts w:hint="eastAsia"/>
          <w:lang w:eastAsia="zh-CN"/>
        </w:rPr>
      </w:pPr>
      <w:r>
        <w:rPr>
          <w:lang w:eastAsia="zh-CN"/>
        </w:rPr>
        <w:t>3. 裁剪标记，每个标记保留一些白色边框</w:t>
      </w:r>
    </w:p>
    <w:p w14:paraId="3175F5C3" w14:textId="77777777" w:rsidR="00FF1AA5" w:rsidRDefault="00000000">
      <w:pPr>
        <w:rPr>
          <w:rFonts w:hint="eastAsia"/>
          <w:lang w:eastAsia="zh-CN"/>
        </w:rPr>
      </w:pPr>
      <w:r>
        <w:rPr>
          <w:lang w:eastAsia="zh-CN"/>
        </w:rPr>
        <w:t>4. 将标记贴在背景板的四个角（或至少3个</w:t>
      </w:r>
      <w:proofErr w:type="gramStart"/>
      <w:r>
        <w:rPr>
          <w:lang w:eastAsia="zh-CN"/>
        </w:rPr>
        <w:t>不</w:t>
      </w:r>
      <w:proofErr w:type="gramEnd"/>
      <w:r>
        <w:rPr>
          <w:lang w:eastAsia="zh-CN"/>
        </w:rPr>
        <w:t>共线的位置）</w:t>
      </w:r>
    </w:p>
    <w:p w14:paraId="15620226" w14:textId="77777777" w:rsidR="00FF1AA5" w:rsidRDefault="00000000">
      <w:pPr>
        <w:rPr>
          <w:rFonts w:hint="eastAsia"/>
          <w:lang w:eastAsia="zh-CN"/>
        </w:rPr>
      </w:pPr>
      <w:r>
        <w:rPr>
          <w:lang w:eastAsia="zh-CN"/>
        </w:rPr>
        <w:t>5. 精确测量每个标记中心到原点的水平和竖直距离</w:t>
      </w:r>
    </w:p>
    <w:p w14:paraId="6BF92A25" w14:textId="77777777" w:rsidR="00FF1AA5" w:rsidRDefault="00000000">
      <w:pPr>
        <w:rPr>
          <w:rFonts w:hint="eastAsia"/>
          <w:lang w:eastAsia="zh-CN"/>
        </w:rPr>
      </w:pPr>
      <w:r>
        <w:rPr>
          <w:b/>
          <w:lang w:eastAsia="zh-CN"/>
        </w:rPr>
        <w:t>备选方案：如果没有打印机</w:t>
      </w:r>
    </w:p>
    <w:p w14:paraId="50D2AC13" w14:textId="77777777" w:rsidR="00FF1AA5" w:rsidRDefault="00000000">
      <w:pPr>
        <w:rPr>
          <w:rFonts w:hint="eastAsia"/>
          <w:lang w:eastAsia="zh-CN"/>
        </w:rPr>
      </w:pPr>
      <w:r>
        <w:rPr>
          <w:lang w:eastAsia="zh-CN"/>
        </w:rPr>
        <w:t>• 方案A：手绘 — 在白纸上用黑色记号笔绘制</w:t>
      </w:r>
      <w:proofErr w:type="spellStart"/>
      <w:r>
        <w:rPr>
          <w:lang w:eastAsia="zh-CN"/>
        </w:rPr>
        <w:t>aruco</w:t>
      </w:r>
      <w:proofErr w:type="spellEnd"/>
      <w:r>
        <w:rPr>
          <w:lang w:eastAsia="zh-CN"/>
        </w:rPr>
        <w:t>图案。精度要求不高时可用。</w:t>
      </w:r>
    </w:p>
    <w:p w14:paraId="3D203EA0" w14:textId="77777777" w:rsidR="00FF1AA5" w:rsidRDefault="00000000">
      <w:pPr>
        <w:rPr>
          <w:rFonts w:hint="eastAsia"/>
          <w:lang w:eastAsia="zh-CN"/>
        </w:rPr>
      </w:pPr>
      <w:r>
        <w:rPr>
          <w:lang w:eastAsia="zh-CN"/>
        </w:rPr>
        <w:t>• 方案B：用棋盘格代替 — OpenCV也支持棋盘格标定，用黑白相间的方格纸即可。</w:t>
      </w:r>
    </w:p>
    <w:p w14:paraId="190F6548" w14:textId="77777777" w:rsidR="00FF1AA5" w:rsidRDefault="00000000">
      <w:pPr>
        <w:rPr>
          <w:rFonts w:hint="eastAsia"/>
          <w:lang w:eastAsia="zh-CN"/>
        </w:rPr>
      </w:pPr>
      <w:r>
        <w:rPr>
          <w:lang w:eastAsia="zh-CN"/>
        </w:rPr>
        <w:t>• 方案C：用已知尺寸的物体代替 — 在背景板上贴一个已知尺寸的物体（如A4纸），用它来标定。</w:t>
      </w:r>
    </w:p>
    <w:p w14:paraId="7EAD36DF" w14:textId="77777777" w:rsidR="00FF1AA5" w:rsidRDefault="00000000">
      <w:pPr>
        <w:rPr>
          <w:rFonts w:hint="eastAsia"/>
          <w:lang w:eastAsia="zh-CN"/>
        </w:rPr>
      </w:pPr>
      <w:r>
        <w:rPr>
          <w:lang w:eastAsia="zh-CN"/>
        </w:rPr>
        <w:br w:type="page"/>
      </w:r>
    </w:p>
    <w:p w14:paraId="561F004C" w14:textId="77777777" w:rsidR="00FF1AA5" w:rsidRDefault="00000000">
      <w:pPr>
        <w:pStyle w:val="21"/>
        <w:rPr>
          <w:lang w:eastAsia="zh-CN"/>
        </w:rPr>
      </w:pPr>
      <w:bookmarkStart w:id="120" w:name="_Toc953"/>
      <w:r>
        <w:rPr>
          <w:rFonts w:ascii="微软雅黑" w:eastAsia="微软雅黑" w:hAnsi="微软雅黑"/>
          <w:lang w:eastAsia="zh-CN"/>
        </w:rPr>
        <w:lastRenderedPageBreak/>
        <w:t>28.6 步骤6：手机摄像头安装与配置</w:t>
      </w:r>
      <w:bookmarkEnd w:id="120"/>
    </w:p>
    <w:p w14:paraId="7E5B440A" w14:textId="77777777" w:rsidR="00FF1AA5" w:rsidRDefault="00000000">
      <w:pPr>
        <w:pStyle w:val="31"/>
        <w:rPr>
          <w:lang w:eastAsia="zh-CN"/>
        </w:rPr>
      </w:pPr>
      <w:bookmarkStart w:id="121" w:name="_Toc15434"/>
      <w:r>
        <w:rPr>
          <w:rFonts w:ascii="微软雅黑" w:eastAsia="微软雅黑" w:hAnsi="微软雅黑"/>
          <w:lang w:eastAsia="zh-CN"/>
        </w:rPr>
        <w:t>28.6.1 手机固定方案</w:t>
      </w:r>
      <w:bookmarkEnd w:id="121"/>
    </w:p>
    <w:p w14:paraId="0E4E2B12" w14:textId="77777777" w:rsidR="00FF1AA5" w:rsidRDefault="00000000">
      <w:pPr>
        <w:ind w:firstLine="420"/>
        <w:rPr>
          <w:rFonts w:hint="eastAsia"/>
          <w:lang w:eastAsia="zh-CN"/>
        </w:rPr>
      </w:pPr>
      <w:r>
        <w:rPr>
          <w:lang w:eastAsia="zh-CN"/>
        </w:rPr>
        <w:t>手机需要固定在框架前方，摄像头正对背景板。</w:t>
      </w:r>
    </w:p>
    <w:p w14:paraId="67D719B1" w14:textId="77777777" w:rsidR="00FF1AA5" w:rsidRDefault="00000000">
      <w:pPr>
        <w:rPr>
          <w:rFonts w:hint="eastAsia"/>
        </w:rPr>
      </w:pPr>
      <w:proofErr w:type="spellStart"/>
      <w:r>
        <w:rPr>
          <w:b/>
        </w:rPr>
        <w:t>固定方案</w:t>
      </w:r>
      <w:proofErr w:type="spellEnd"/>
      <w:r>
        <w:rPr>
          <w:b/>
        </w:rPr>
        <w:t>：</w:t>
      </w:r>
    </w:p>
    <w:p w14:paraId="4201986E" w14:textId="77777777" w:rsidR="00FF1AA5" w:rsidRDefault="00000000">
      <w:pPr>
        <w:rPr>
          <w:rFonts w:hint="eastAsia"/>
        </w:rPr>
      </w:pPr>
      <w:r>
        <w:rPr>
          <w:b/>
        </w:rPr>
        <w:t>方案A：3D打印手机支架（推荐）</w:t>
      </w:r>
    </w:p>
    <w:p w14:paraId="52419AD6" w14:textId="77777777" w:rsidR="00FF1AA5" w:rsidRDefault="00000000">
      <w:pPr>
        <w:rPr>
          <w:rFonts w:hint="eastAsia"/>
          <w:lang w:eastAsia="zh-CN"/>
        </w:rPr>
      </w:pPr>
      <w:r>
        <w:rPr>
          <w:lang w:eastAsia="zh-CN"/>
        </w:rPr>
        <w:t>• 设计一个可调节角度的手机支架</w:t>
      </w:r>
    </w:p>
    <w:p w14:paraId="39DDECA4" w14:textId="77777777" w:rsidR="00FF1AA5" w:rsidRDefault="00000000">
      <w:pPr>
        <w:rPr>
          <w:rFonts w:hint="eastAsia"/>
          <w:lang w:eastAsia="zh-CN"/>
        </w:rPr>
      </w:pPr>
      <w:r>
        <w:rPr>
          <w:lang w:eastAsia="zh-CN"/>
        </w:rPr>
        <w:t>• 底部用螺丝固定在铝型材上</w:t>
      </w:r>
    </w:p>
    <w:p w14:paraId="11CC34CF" w14:textId="77777777" w:rsidR="00FF1AA5" w:rsidRDefault="00000000">
      <w:pPr>
        <w:rPr>
          <w:rFonts w:hint="eastAsia"/>
          <w:lang w:eastAsia="zh-CN"/>
        </w:rPr>
      </w:pPr>
      <w:r>
        <w:rPr>
          <w:lang w:eastAsia="zh-CN"/>
        </w:rPr>
        <w:t>• 手机放入支架的凹槽中，用弹簧或橡皮筋固定</w:t>
      </w:r>
    </w:p>
    <w:p w14:paraId="6212ABE2" w14:textId="77777777" w:rsidR="00FF1AA5" w:rsidRDefault="00000000">
      <w:pPr>
        <w:rPr>
          <w:rFonts w:hint="eastAsia"/>
          <w:lang w:eastAsia="zh-CN"/>
        </w:rPr>
      </w:pPr>
      <w:r>
        <w:rPr>
          <w:lang w:eastAsia="zh-CN"/>
        </w:rPr>
        <w:t>• 支架应能上下调节高度，左右调节角度</w:t>
      </w:r>
    </w:p>
    <w:p w14:paraId="0158F045" w14:textId="77777777" w:rsidR="00FF1AA5" w:rsidRDefault="00000000">
      <w:pPr>
        <w:rPr>
          <w:rFonts w:hint="eastAsia"/>
          <w:lang w:eastAsia="zh-CN"/>
        </w:rPr>
      </w:pPr>
      <w:r>
        <w:rPr>
          <w:b/>
          <w:lang w:eastAsia="zh-CN"/>
        </w:rPr>
        <w:t>方案B：三脚架+手机夹</w:t>
      </w:r>
    </w:p>
    <w:p w14:paraId="4C064183" w14:textId="77777777" w:rsidR="00FF1AA5" w:rsidRDefault="00000000">
      <w:pPr>
        <w:rPr>
          <w:rFonts w:hint="eastAsia"/>
          <w:lang w:eastAsia="zh-CN"/>
        </w:rPr>
      </w:pPr>
      <w:r>
        <w:rPr>
          <w:lang w:eastAsia="zh-CN"/>
        </w:rPr>
        <w:t>• 用一个小型桌面三脚架（约15元）</w:t>
      </w:r>
    </w:p>
    <w:p w14:paraId="270C0C25" w14:textId="77777777" w:rsidR="00FF1AA5" w:rsidRDefault="00000000">
      <w:pPr>
        <w:rPr>
          <w:rFonts w:hint="eastAsia"/>
          <w:lang w:eastAsia="zh-CN"/>
        </w:rPr>
      </w:pPr>
      <w:r>
        <w:rPr>
          <w:lang w:eastAsia="zh-CN"/>
        </w:rPr>
        <w:t>• 配一个手机夹（约5元）</w:t>
      </w:r>
    </w:p>
    <w:p w14:paraId="143AA64F" w14:textId="77777777" w:rsidR="00FF1AA5" w:rsidRDefault="00000000">
      <w:pPr>
        <w:rPr>
          <w:rFonts w:hint="eastAsia"/>
          <w:lang w:eastAsia="zh-CN"/>
        </w:rPr>
      </w:pPr>
      <w:r>
        <w:rPr>
          <w:lang w:eastAsia="zh-CN"/>
        </w:rPr>
        <w:t>• 将三脚架放在框架前方的桌面上</w:t>
      </w:r>
    </w:p>
    <w:p w14:paraId="290AE763" w14:textId="77777777" w:rsidR="00FF1AA5" w:rsidRDefault="00000000">
      <w:pPr>
        <w:rPr>
          <w:rFonts w:hint="eastAsia"/>
          <w:lang w:eastAsia="zh-CN"/>
        </w:rPr>
      </w:pPr>
      <w:r>
        <w:rPr>
          <w:lang w:eastAsia="zh-CN"/>
        </w:rPr>
        <w:t>• 优点：调节方便，角度可调</w:t>
      </w:r>
    </w:p>
    <w:p w14:paraId="225B8DC5" w14:textId="77777777" w:rsidR="00FF1AA5" w:rsidRDefault="00000000">
      <w:pPr>
        <w:rPr>
          <w:rFonts w:hint="eastAsia"/>
          <w:lang w:eastAsia="zh-CN"/>
        </w:rPr>
      </w:pPr>
      <w:r>
        <w:rPr>
          <w:b/>
          <w:lang w:eastAsia="zh-CN"/>
        </w:rPr>
        <w:t>方案C：铝型材延伸支架</w:t>
      </w:r>
    </w:p>
    <w:p w14:paraId="2D5A7903" w14:textId="77777777" w:rsidR="00FF1AA5" w:rsidRDefault="00000000">
      <w:pPr>
        <w:rPr>
          <w:rFonts w:hint="eastAsia"/>
          <w:lang w:eastAsia="zh-CN"/>
        </w:rPr>
      </w:pPr>
      <w:r>
        <w:rPr>
          <w:lang w:eastAsia="zh-CN"/>
        </w:rPr>
        <w:t>• 在框架侧面延伸出一根铝型材</w:t>
      </w:r>
    </w:p>
    <w:p w14:paraId="02E135A5" w14:textId="77777777" w:rsidR="00FF1AA5" w:rsidRDefault="00000000">
      <w:pPr>
        <w:rPr>
          <w:rFonts w:hint="eastAsia"/>
          <w:lang w:eastAsia="zh-CN"/>
        </w:rPr>
      </w:pPr>
      <w:r>
        <w:rPr>
          <w:lang w:eastAsia="zh-CN"/>
        </w:rPr>
        <w:t xml:space="preserve">• </w:t>
      </w:r>
      <w:proofErr w:type="gramStart"/>
      <w:r>
        <w:rPr>
          <w:lang w:eastAsia="zh-CN"/>
        </w:rPr>
        <w:t>用角码和</w:t>
      </w:r>
      <w:proofErr w:type="gramEnd"/>
      <w:r>
        <w:rPr>
          <w:lang w:eastAsia="zh-CN"/>
        </w:rPr>
        <w:t>夹子将手机固定在延伸杆上</w:t>
      </w:r>
    </w:p>
    <w:p w14:paraId="14D3AE58" w14:textId="77777777" w:rsidR="00FF1AA5" w:rsidRDefault="00000000">
      <w:pPr>
        <w:rPr>
          <w:rFonts w:hint="eastAsia"/>
          <w:lang w:eastAsia="zh-CN"/>
        </w:rPr>
      </w:pPr>
      <w:r>
        <w:rPr>
          <w:lang w:eastAsia="zh-CN"/>
        </w:rPr>
        <w:t>• 优点：与框架一体，更稳固</w:t>
      </w:r>
    </w:p>
    <w:p w14:paraId="17D430AD" w14:textId="77777777" w:rsidR="00FF1AA5" w:rsidRDefault="00000000">
      <w:pPr>
        <w:rPr>
          <w:rFonts w:hint="eastAsia"/>
          <w:lang w:eastAsia="zh-CN"/>
        </w:rPr>
      </w:pPr>
      <w:r>
        <w:rPr>
          <w:b/>
          <w:lang w:eastAsia="zh-CN"/>
        </w:rPr>
        <w:t>方案D：直接放在桌上</w:t>
      </w:r>
    </w:p>
    <w:p w14:paraId="425C2B00" w14:textId="77777777" w:rsidR="00FF1AA5" w:rsidRDefault="00000000">
      <w:pPr>
        <w:rPr>
          <w:rFonts w:hint="eastAsia"/>
          <w:lang w:eastAsia="zh-CN"/>
        </w:rPr>
      </w:pPr>
      <w:r>
        <w:rPr>
          <w:lang w:eastAsia="zh-CN"/>
        </w:rPr>
        <w:t>• 将手机靠在书本或杯子上，使摄像头对准背景板</w:t>
      </w:r>
    </w:p>
    <w:p w14:paraId="64EA63C8" w14:textId="77777777" w:rsidR="00FF1AA5" w:rsidRDefault="00000000">
      <w:pPr>
        <w:rPr>
          <w:rFonts w:hint="eastAsia"/>
          <w:lang w:eastAsia="zh-CN"/>
        </w:rPr>
      </w:pPr>
      <w:r>
        <w:rPr>
          <w:lang w:eastAsia="zh-CN"/>
        </w:rPr>
        <w:t>• 最简单但角度不稳定</w:t>
      </w:r>
    </w:p>
    <w:p w14:paraId="0F02E61F" w14:textId="77777777" w:rsidR="00FF1AA5" w:rsidRDefault="00000000">
      <w:pPr>
        <w:rPr>
          <w:rFonts w:hint="eastAsia"/>
          <w:lang w:eastAsia="zh-CN"/>
        </w:rPr>
      </w:pPr>
      <w:r>
        <w:rPr>
          <w:lang w:eastAsia="zh-CN"/>
        </w:rPr>
        <w:lastRenderedPageBreak/>
        <w:t>• 适合临时测试</w:t>
      </w:r>
    </w:p>
    <w:p w14:paraId="7D42ED67" w14:textId="77777777" w:rsidR="00FF1AA5" w:rsidRDefault="00000000">
      <w:pPr>
        <w:pStyle w:val="31"/>
        <w:rPr>
          <w:lang w:eastAsia="zh-CN"/>
        </w:rPr>
      </w:pPr>
      <w:bookmarkStart w:id="122" w:name="_Toc58"/>
      <w:r>
        <w:rPr>
          <w:rFonts w:ascii="微软雅黑" w:eastAsia="微软雅黑" w:hAnsi="微软雅黑"/>
          <w:lang w:eastAsia="zh-CN"/>
        </w:rPr>
        <w:t>28.6.2 摄像头参数设置</w:t>
      </w:r>
      <w:bookmarkEnd w:id="122"/>
    </w:p>
    <w:p w14:paraId="0B9A86D3" w14:textId="77777777" w:rsidR="00FF1AA5" w:rsidRDefault="00000000">
      <w:pPr>
        <w:ind w:firstLine="420"/>
        <w:rPr>
          <w:rFonts w:hint="eastAsia"/>
          <w:lang w:eastAsia="zh-CN"/>
        </w:rPr>
      </w:pPr>
      <w:r>
        <w:rPr>
          <w:lang w:eastAsia="zh-CN"/>
        </w:rPr>
        <w:t>为了获得最佳的图像处理效果，需要调整手机摄像头的参数：</w:t>
      </w:r>
    </w:p>
    <w:p w14:paraId="4233109D" w14:textId="77777777" w:rsidR="00FF1AA5" w:rsidRDefault="00000000">
      <w:pPr>
        <w:rPr>
          <w:rFonts w:hint="eastAsia"/>
          <w:lang w:eastAsia="zh-CN"/>
        </w:rPr>
      </w:pPr>
      <w:r>
        <w:rPr>
          <w:lang w:eastAsia="zh-CN"/>
        </w:rPr>
        <w:t>1. 打开IP Webcam应用</w:t>
      </w:r>
    </w:p>
    <w:p w14:paraId="3C112736" w14:textId="77777777" w:rsidR="00FF1AA5" w:rsidRDefault="00000000">
      <w:pPr>
        <w:rPr>
          <w:rFonts w:hint="eastAsia"/>
          <w:lang w:eastAsia="zh-CN"/>
        </w:rPr>
      </w:pPr>
      <w:r>
        <w:rPr>
          <w:lang w:eastAsia="zh-CN"/>
        </w:rPr>
        <w:t>2. 设置分辨率：1280×720（720p）</w:t>
      </w:r>
    </w:p>
    <w:p w14:paraId="791A03BA" w14:textId="77777777" w:rsidR="00FF1AA5" w:rsidRDefault="00000000">
      <w:pPr>
        <w:rPr>
          <w:rFonts w:hint="eastAsia"/>
          <w:lang w:eastAsia="zh-CN"/>
        </w:rPr>
      </w:pPr>
      <w:r>
        <w:rPr>
          <w:lang w:eastAsia="zh-CN"/>
        </w:rPr>
        <w:t>3. 设置帧率：30fps（如果手机支持60fps更好）</w:t>
      </w:r>
    </w:p>
    <w:p w14:paraId="760DF0DA" w14:textId="77777777" w:rsidR="00FF1AA5" w:rsidRDefault="00000000">
      <w:pPr>
        <w:rPr>
          <w:rFonts w:hint="eastAsia"/>
          <w:lang w:eastAsia="zh-CN"/>
        </w:rPr>
      </w:pPr>
      <w:r>
        <w:rPr>
          <w:lang w:eastAsia="zh-CN"/>
        </w:rPr>
        <w:t>4. 关闭自动对焦（如果可以手动对焦）</w:t>
      </w:r>
    </w:p>
    <w:p w14:paraId="0FDDC5D2" w14:textId="77777777" w:rsidR="00FF1AA5" w:rsidRDefault="00000000">
      <w:pPr>
        <w:rPr>
          <w:rFonts w:hint="eastAsia"/>
          <w:lang w:eastAsia="zh-CN"/>
        </w:rPr>
      </w:pPr>
      <w:r>
        <w:rPr>
          <w:lang w:eastAsia="zh-CN"/>
        </w:rPr>
        <w:t>5. 关闭自动曝光（固定曝光值，避免画面忽明忽暗）</w:t>
      </w:r>
    </w:p>
    <w:p w14:paraId="49FACF0C" w14:textId="77777777" w:rsidR="00FF1AA5" w:rsidRDefault="00000000">
      <w:pPr>
        <w:rPr>
          <w:rFonts w:hint="eastAsia"/>
          <w:lang w:eastAsia="zh-CN"/>
        </w:rPr>
      </w:pPr>
      <w:r>
        <w:rPr>
          <w:lang w:eastAsia="zh-CN"/>
        </w:rPr>
        <w:t>6. 关闭闪光灯</w:t>
      </w:r>
    </w:p>
    <w:p w14:paraId="35E5DD52" w14:textId="77777777" w:rsidR="00FF1AA5" w:rsidRDefault="00000000">
      <w:pPr>
        <w:rPr>
          <w:rFonts w:hint="eastAsia"/>
          <w:lang w:eastAsia="zh-CN"/>
        </w:rPr>
      </w:pPr>
      <w:r>
        <w:rPr>
          <w:lang w:eastAsia="zh-CN"/>
        </w:rPr>
        <w:t>7. 设置视频质量：70%（</w:t>
      </w:r>
      <w:proofErr w:type="gramStart"/>
      <w:r>
        <w:rPr>
          <w:lang w:eastAsia="zh-CN"/>
        </w:rPr>
        <w:t>平衡画</w:t>
      </w:r>
      <w:proofErr w:type="gramEnd"/>
      <w:r>
        <w:rPr>
          <w:lang w:eastAsia="zh-CN"/>
        </w:rPr>
        <w:t>质和传输速度）</w:t>
      </w:r>
    </w:p>
    <w:p w14:paraId="4E686416" w14:textId="77777777" w:rsidR="00FF1AA5" w:rsidRDefault="00000000">
      <w:pPr>
        <w:rPr>
          <w:rFonts w:hint="eastAsia"/>
          <w:lang w:eastAsia="zh-CN"/>
        </w:rPr>
      </w:pPr>
      <w:r>
        <w:rPr>
          <w:lang w:eastAsia="zh-CN"/>
        </w:rPr>
        <w:br w:type="page"/>
      </w:r>
    </w:p>
    <w:p w14:paraId="15D47CE8" w14:textId="77777777" w:rsidR="00FF1AA5" w:rsidRDefault="00000000">
      <w:pPr>
        <w:pStyle w:val="21"/>
        <w:rPr>
          <w:lang w:eastAsia="zh-CN"/>
        </w:rPr>
      </w:pPr>
      <w:bookmarkStart w:id="123" w:name="_Toc25583"/>
      <w:r>
        <w:rPr>
          <w:rFonts w:ascii="微软雅黑" w:eastAsia="微软雅黑" w:hAnsi="微软雅黑"/>
          <w:lang w:eastAsia="zh-CN"/>
        </w:rPr>
        <w:lastRenderedPageBreak/>
        <w:t>28.7 步骤7：软件配置与测试</w:t>
      </w:r>
      <w:bookmarkEnd w:id="123"/>
    </w:p>
    <w:p w14:paraId="13C88CC0" w14:textId="77777777" w:rsidR="00FF1AA5" w:rsidRDefault="00000000">
      <w:pPr>
        <w:pStyle w:val="31"/>
        <w:rPr>
          <w:lang w:eastAsia="zh-CN"/>
        </w:rPr>
      </w:pPr>
      <w:bookmarkStart w:id="124" w:name="_Toc239"/>
      <w:r>
        <w:rPr>
          <w:rFonts w:ascii="微软雅黑" w:eastAsia="微软雅黑" w:hAnsi="微软雅黑"/>
          <w:lang w:eastAsia="zh-CN"/>
        </w:rPr>
        <w:t>28.7.1 ESP32固件上传</w:t>
      </w:r>
      <w:bookmarkEnd w:id="124"/>
    </w:p>
    <w:p w14:paraId="0FCC6BA2" w14:textId="77777777" w:rsidR="00FF1AA5" w:rsidRDefault="00000000">
      <w:pPr>
        <w:rPr>
          <w:rFonts w:hint="eastAsia"/>
          <w:lang w:eastAsia="zh-CN"/>
        </w:rPr>
      </w:pPr>
      <w:r>
        <w:rPr>
          <w:lang w:eastAsia="zh-CN"/>
        </w:rPr>
        <w:t>1. 打开Arduino IDE</w:t>
      </w:r>
    </w:p>
    <w:p w14:paraId="3049DD13" w14:textId="77777777" w:rsidR="00FF1AA5" w:rsidRDefault="00000000">
      <w:pPr>
        <w:rPr>
          <w:rFonts w:hint="eastAsia"/>
          <w:lang w:eastAsia="zh-CN"/>
        </w:rPr>
      </w:pPr>
      <w:r>
        <w:rPr>
          <w:lang w:eastAsia="zh-CN"/>
        </w:rPr>
        <w:t>2. 将平抛运动的完整ESP32固件代码复制到编辑器中</w:t>
      </w:r>
    </w:p>
    <w:p w14:paraId="1CB2F6B9" w14:textId="77777777" w:rsidR="00FF1AA5" w:rsidRDefault="00000000">
      <w:pPr>
        <w:rPr>
          <w:rFonts w:hint="eastAsia"/>
        </w:rPr>
      </w:pPr>
      <w:r>
        <w:t xml:space="preserve">3. </w:t>
      </w:r>
      <w:proofErr w:type="spellStart"/>
      <w:r>
        <w:t>修改WiFi配置（ssid和password</w:t>
      </w:r>
      <w:proofErr w:type="spellEnd"/>
      <w:r>
        <w:t>）</w:t>
      </w:r>
    </w:p>
    <w:p w14:paraId="18AFE25D" w14:textId="77777777" w:rsidR="00FF1AA5" w:rsidRDefault="00000000">
      <w:pPr>
        <w:rPr>
          <w:rFonts w:hint="eastAsia"/>
        </w:rPr>
      </w:pPr>
      <w:r>
        <w:t xml:space="preserve">4. </w:t>
      </w:r>
      <w:proofErr w:type="spellStart"/>
      <w:r>
        <w:t>选择开发板：工具</w:t>
      </w:r>
      <w:proofErr w:type="spellEnd"/>
      <w:r>
        <w:t xml:space="preserve"> → </w:t>
      </w:r>
      <w:proofErr w:type="spellStart"/>
      <w:r>
        <w:t>开发板</w:t>
      </w:r>
      <w:proofErr w:type="spellEnd"/>
      <w:r>
        <w:t xml:space="preserve"> → ESP32 Dev Module</w:t>
      </w:r>
    </w:p>
    <w:p w14:paraId="2E8BC461" w14:textId="77777777" w:rsidR="00FF1AA5" w:rsidRDefault="00000000">
      <w:pPr>
        <w:rPr>
          <w:rFonts w:hint="eastAsia"/>
        </w:rPr>
      </w:pPr>
      <w:r>
        <w:t xml:space="preserve">5. </w:t>
      </w:r>
      <w:proofErr w:type="spellStart"/>
      <w:r>
        <w:t>选择端口：工具</w:t>
      </w:r>
      <w:proofErr w:type="spellEnd"/>
      <w:r>
        <w:t xml:space="preserve"> → </w:t>
      </w:r>
      <w:proofErr w:type="spellStart"/>
      <w:r>
        <w:t>端口</w:t>
      </w:r>
      <w:proofErr w:type="spellEnd"/>
      <w:r>
        <w:t xml:space="preserve"> → </w:t>
      </w:r>
      <w:proofErr w:type="spellStart"/>
      <w:r>
        <w:t>COMx</w:t>
      </w:r>
      <w:proofErr w:type="spellEnd"/>
      <w:r>
        <w:t xml:space="preserve"> 或 /dev/ttyUSB0</w:t>
      </w:r>
    </w:p>
    <w:p w14:paraId="42F998BA" w14:textId="77777777" w:rsidR="00FF1AA5" w:rsidRDefault="00000000">
      <w:pPr>
        <w:rPr>
          <w:rFonts w:hint="eastAsia"/>
        </w:rPr>
      </w:pPr>
      <w:r>
        <w:t xml:space="preserve">6. </w:t>
      </w:r>
      <w:proofErr w:type="spellStart"/>
      <w:r>
        <w:t>点击上传按钮</w:t>
      </w:r>
      <w:proofErr w:type="spellEnd"/>
    </w:p>
    <w:p w14:paraId="7C64E917" w14:textId="77777777" w:rsidR="00FF1AA5" w:rsidRDefault="00000000">
      <w:pPr>
        <w:rPr>
          <w:rFonts w:hint="eastAsia"/>
        </w:rPr>
      </w:pPr>
      <w:r>
        <w:t xml:space="preserve">7. </w:t>
      </w:r>
      <w:proofErr w:type="spellStart"/>
      <w:r>
        <w:t>如果出现'Connecting</w:t>
      </w:r>
      <w:proofErr w:type="spellEnd"/>
      <w:r>
        <w:t>...'</w:t>
      </w:r>
      <w:proofErr w:type="spellStart"/>
      <w:r>
        <w:t>提示，按住BOOT按钮再松开</w:t>
      </w:r>
      <w:proofErr w:type="spellEnd"/>
    </w:p>
    <w:p w14:paraId="464F092C" w14:textId="77777777" w:rsidR="00FF1AA5" w:rsidRDefault="00000000">
      <w:pPr>
        <w:rPr>
          <w:rFonts w:hint="eastAsia"/>
          <w:lang w:eastAsia="zh-CN"/>
        </w:rPr>
      </w:pPr>
      <w:r>
        <w:rPr>
          <w:lang w:eastAsia="zh-CN"/>
        </w:rPr>
        <w:t>8. 上</w:t>
      </w:r>
      <w:proofErr w:type="gramStart"/>
      <w:r>
        <w:rPr>
          <w:lang w:eastAsia="zh-CN"/>
        </w:rPr>
        <w:t>传成功</w:t>
      </w:r>
      <w:proofErr w:type="gramEnd"/>
      <w:r>
        <w:rPr>
          <w:lang w:eastAsia="zh-CN"/>
        </w:rPr>
        <w:t>后，打开串口监视器（波特率115200），查看IP地址</w:t>
      </w:r>
    </w:p>
    <w:p w14:paraId="611FB386" w14:textId="77777777" w:rsidR="00FF1AA5" w:rsidRDefault="00000000">
      <w:pPr>
        <w:pStyle w:val="31"/>
        <w:rPr>
          <w:lang w:eastAsia="zh-CN"/>
        </w:rPr>
      </w:pPr>
      <w:bookmarkStart w:id="125" w:name="_Toc3459"/>
      <w:r>
        <w:rPr>
          <w:rFonts w:ascii="微软雅黑" w:eastAsia="微软雅黑" w:hAnsi="微软雅黑"/>
          <w:lang w:eastAsia="zh-CN"/>
        </w:rPr>
        <w:t>28.7.2 Python环境测试</w:t>
      </w:r>
      <w:bookmarkEnd w:id="125"/>
    </w:p>
    <w:p w14:paraId="18371404" w14:textId="77777777" w:rsidR="00FF1AA5" w:rsidRDefault="00000000">
      <w:pPr>
        <w:rPr>
          <w:rFonts w:hint="eastAsia"/>
          <w:lang w:eastAsia="zh-CN"/>
        </w:rPr>
      </w:pPr>
      <w:r>
        <w:rPr>
          <w:lang w:eastAsia="zh-CN"/>
        </w:rPr>
        <w:t>1. 激活虚拟环境</w:t>
      </w:r>
    </w:p>
    <w:p w14:paraId="1407AC5B" w14:textId="77777777" w:rsidR="00FF1AA5" w:rsidRDefault="00000000">
      <w:pPr>
        <w:rPr>
          <w:rFonts w:hint="eastAsia"/>
          <w:lang w:eastAsia="zh-CN"/>
        </w:rPr>
      </w:pPr>
      <w:r>
        <w:rPr>
          <w:lang w:eastAsia="zh-CN"/>
        </w:rPr>
        <w:t>2. 运行测试脚本，确认所有库都已安装：</w:t>
      </w:r>
    </w:p>
    <w:p w14:paraId="056BDCCE" w14:textId="77777777" w:rsidR="00FF1AA5" w:rsidRDefault="00000000">
      <w:pPr>
        <w:rPr>
          <w:rFonts w:hint="eastAsia"/>
        </w:rPr>
      </w:pPr>
      <w:r>
        <w:rPr>
          <w:b/>
        </w:rPr>
        <w:t>【</w:t>
      </w:r>
      <w:proofErr w:type="spellStart"/>
      <w:r>
        <w:rPr>
          <w:b/>
        </w:rPr>
        <w:t>Python代码</w:t>
      </w:r>
      <w:proofErr w:type="spellEnd"/>
      <w:r>
        <w:rPr>
          <w:b/>
        </w:rPr>
        <w:t>】</w:t>
      </w:r>
    </w:p>
    <w:p w14:paraId="160271BA"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import cv2</w:t>
      </w:r>
      <w:r>
        <w:rPr>
          <w:rFonts w:ascii="Courier New" w:eastAsia="Courier New" w:hAnsi="Courier New"/>
          <w:color w:val="1A1A2E"/>
          <w:sz w:val="18"/>
          <w:shd w:val="clear" w:color="auto" w:fill="F5F5F5"/>
        </w:rPr>
        <w:br/>
        <w:t xml:space="preserve">import </w:t>
      </w:r>
      <w:proofErr w:type="spellStart"/>
      <w:r>
        <w:rPr>
          <w:rFonts w:ascii="Courier New" w:eastAsia="Courier New" w:hAnsi="Courier New"/>
          <w:color w:val="1A1A2E"/>
          <w:sz w:val="18"/>
          <w:shd w:val="clear" w:color="auto" w:fill="F5F5F5"/>
        </w:rPr>
        <w:t>numpy</w:t>
      </w:r>
      <w:proofErr w:type="spellEnd"/>
      <w:r>
        <w:rPr>
          <w:rFonts w:ascii="Courier New" w:eastAsia="Courier New" w:hAnsi="Courier New"/>
          <w:color w:val="1A1A2E"/>
          <w:sz w:val="18"/>
          <w:shd w:val="clear" w:color="auto" w:fill="F5F5F5"/>
        </w:rPr>
        <w:t xml:space="preserve"> as np</w:t>
      </w:r>
      <w:r>
        <w:rPr>
          <w:rFonts w:ascii="Courier New" w:eastAsia="Courier New" w:hAnsi="Courier New"/>
          <w:color w:val="1A1A2E"/>
          <w:sz w:val="18"/>
          <w:shd w:val="clear" w:color="auto" w:fill="F5F5F5"/>
        </w:rPr>
        <w:br/>
        <w:t xml:space="preserve">from </w:t>
      </w:r>
      <w:proofErr w:type="spellStart"/>
      <w:proofErr w:type="gramStart"/>
      <w:r>
        <w:rPr>
          <w:rFonts w:ascii="Courier New" w:eastAsia="Courier New" w:hAnsi="Courier New"/>
          <w:color w:val="1A1A2E"/>
          <w:sz w:val="18"/>
          <w:shd w:val="clear" w:color="auto" w:fill="F5F5F5"/>
        </w:rPr>
        <w:t>scipy.optimize</w:t>
      </w:r>
      <w:proofErr w:type="spellEnd"/>
      <w:proofErr w:type="gramEnd"/>
      <w:r>
        <w:rPr>
          <w:rFonts w:ascii="Courier New" w:eastAsia="Courier New" w:hAnsi="Courier New"/>
          <w:color w:val="1A1A2E"/>
          <w:sz w:val="18"/>
          <w:shd w:val="clear" w:color="auto" w:fill="F5F5F5"/>
        </w:rPr>
        <w:t xml:space="preserve"> import </w:t>
      </w:r>
      <w:proofErr w:type="spellStart"/>
      <w:r>
        <w:rPr>
          <w:rFonts w:ascii="Courier New" w:eastAsia="Courier New" w:hAnsi="Courier New"/>
          <w:color w:val="1A1A2E"/>
          <w:sz w:val="18"/>
          <w:shd w:val="clear" w:color="auto" w:fill="F5F5F5"/>
        </w:rPr>
        <w:t>curve_fit</w:t>
      </w:r>
      <w:proofErr w:type="spellEnd"/>
      <w:r>
        <w:rPr>
          <w:rFonts w:ascii="Courier New" w:eastAsia="Courier New" w:hAnsi="Courier New"/>
          <w:color w:val="1A1A2E"/>
          <w:sz w:val="18"/>
          <w:shd w:val="clear" w:color="auto" w:fill="F5F5F5"/>
        </w:rPr>
        <w:br/>
        <w:t xml:space="preserve">import </w:t>
      </w:r>
      <w:proofErr w:type="spellStart"/>
      <w:proofErr w:type="gramStart"/>
      <w:r>
        <w:rPr>
          <w:rFonts w:ascii="Courier New" w:eastAsia="Courier New" w:hAnsi="Courier New"/>
          <w:color w:val="1A1A2E"/>
          <w:sz w:val="18"/>
          <w:shd w:val="clear" w:color="auto" w:fill="F5F5F5"/>
        </w:rPr>
        <w:t>matplotlib.pyplot</w:t>
      </w:r>
      <w:proofErr w:type="spellEnd"/>
      <w:proofErr w:type="gramEnd"/>
      <w:r>
        <w:rPr>
          <w:rFonts w:ascii="Courier New" w:eastAsia="Courier New" w:hAnsi="Courier New"/>
          <w:color w:val="1A1A2E"/>
          <w:sz w:val="18"/>
          <w:shd w:val="clear" w:color="auto" w:fill="F5F5F5"/>
        </w:rPr>
        <w:t xml:space="preserve"> as </w:t>
      </w:r>
      <w:proofErr w:type="spellStart"/>
      <w:r>
        <w:rPr>
          <w:rFonts w:ascii="Courier New" w:eastAsia="Courier New" w:hAnsi="Courier New"/>
          <w:color w:val="1A1A2E"/>
          <w:sz w:val="18"/>
          <w:shd w:val="clear" w:color="auto" w:fill="F5F5F5"/>
        </w:rPr>
        <w:t>plt</w:t>
      </w:r>
      <w:proofErr w:type="spellEnd"/>
      <w:r>
        <w:rPr>
          <w:rFonts w:ascii="Courier New" w:eastAsia="Courier New" w:hAnsi="Courier New"/>
          <w:color w:val="1A1A2E"/>
          <w:sz w:val="18"/>
          <w:shd w:val="clear" w:color="auto" w:fill="F5F5F5"/>
        </w:rPr>
        <w:br/>
        <w:t>import socket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所有库导入成功</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proofErr w:type="gramStart"/>
      <w:r>
        <w:rPr>
          <w:rFonts w:ascii="Courier New" w:eastAsia="Courier New" w:hAnsi="Courier New"/>
          <w:color w:val="1A1A2E"/>
          <w:sz w:val="18"/>
          <w:shd w:val="clear" w:color="auto" w:fill="F5F5F5"/>
        </w:rPr>
        <w:t>print(</w:t>
      </w:r>
      <w:proofErr w:type="spellStart"/>
      <w:proofErr w:type="gramEnd"/>
      <w:r>
        <w:rPr>
          <w:rFonts w:ascii="Courier New" w:eastAsia="Courier New" w:hAnsi="Courier New"/>
          <w:color w:val="1A1A2E"/>
          <w:sz w:val="18"/>
          <w:shd w:val="clear" w:color="auto" w:fill="F5F5F5"/>
        </w:rPr>
        <w:t>f"OpenCV版本</w:t>
      </w:r>
      <w:proofErr w:type="spellEnd"/>
      <w:r>
        <w:rPr>
          <w:rFonts w:ascii="Courier New" w:eastAsia="Courier New" w:hAnsi="Courier New"/>
          <w:color w:val="1A1A2E"/>
          <w:sz w:val="18"/>
          <w:shd w:val="clear" w:color="auto" w:fill="F5F5F5"/>
        </w:rPr>
        <w:t>: {cv</w:t>
      </w:r>
      <w:proofErr w:type="gramStart"/>
      <w:r>
        <w:rPr>
          <w:rFonts w:ascii="Courier New" w:eastAsia="Courier New" w:hAnsi="Courier New"/>
          <w:color w:val="1A1A2E"/>
          <w:sz w:val="18"/>
          <w:shd w:val="clear" w:color="auto" w:fill="F5F5F5"/>
        </w:rPr>
        <w:t>2._</w:t>
      </w:r>
      <w:proofErr w:type="gramEnd"/>
      <w:r>
        <w:rPr>
          <w:rFonts w:ascii="Courier New" w:eastAsia="Courier New" w:hAnsi="Courier New"/>
          <w:color w:val="1A1A2E"/>
          <w:sz w:val="18"/>
          <w:shd w:val="clear" w:color="auto" w:fill="F5F5F5"/>
        </w:rPr>
        <w:t>_version__}")</w:t>
      </w:r>
      <w:r>
        <w:rPr>
          <w:rFonts w:ascii="Courier New" w:eastAsia="Courier New" w:hAnsi="Courier New"/>
          <w:color w:val="1A1A2E"/>
          <w:sz w:val="18"/>
          <w:shd w:val="clear" w:color="auto" w:fill="F5F5F5"/>
        </w:rPr>
        <w:br/>
      </w:r>
      <w:proofErr w:type="gramStart"/>
      <w:r>
        <w:rPr>
          <w:rFonts w:ascii="Courier New" w:eastAsia="Courier New" w:hAnsi="Courier New"/>
          <w:color w:val="1A1A2E"/>
          <w:sz w:val="18"/>
          <w:shd w:val="clear" w:color="auto" w:fill="F5F5F5"/>
        </w:rPr>
        <w:t>print(</w:t>
      </w:r>
      <w:proofErr w:type="spellStart"/>
      <w:proofErr w:type="gramEnd"/>
      <w:r>
        <w:rPr>
          <w:rFonts w:ascii="Courier New" w:eastAsia="Courier New" w:hAnsi="Courier New"/>
          <w:color w:val="1A1A2E"/>
          <w:sz w:val="18"/>
          <w:shd w:val="clear" w:color="auto" w:fill="F5F5F5"/>
        </w:rPr>
        <w:t>f"NumPy版本</w:t>
      </w:r>
      <w:proofErr w:type="spellEnd"/>
      <w:r>
        <w:rPr>
          <w:rFonts w:ascii="Courier New" w:eastAsia="Courier New" w:hAnsi="Courier New"/>
          <w:color w:val="1A1A2E"/>
          <w:sz w:val="18"/>
          <w:shd w:val="clear" w:color="auto" w:fill="F5F5F5"/>
        </w:rPr>
        <w:t>: {</w:t>
      </w:r>
      <w:proofErr w:type="spellStart"/>
      <w:proofErr w:type="gramStart"/>
      <w:r>
        <w:rPr>
          <w:rFonts w:ascii="Courier New" w:eastAsia="Courier New" w:hAnsi="Courier New"/>
          <w:color w:val="1A1A2E"/>
          <w:sz w:val="18"/>
          <w:shd w:val="clear" w:color="auto" w:fill="F5F5F5"/>
        </w:rPr>
        <w:t>np._</w:t>
      </w:r>
      <w:proofErr w:type="gramEnd"/>
      <w:r>
        <w:rPr>
          <w:rFonts w:ascii="Courier New" w:eastAsia="Courier New" w:hAnsi="Courier New"/>
          <w:color w:val="1A1A2E"/>
          <w:sz w:val="18"/>
          <w:shd w:val="clear" w:color="auto" w:fill="F5F5F5"/>
        </w:rPr>
        <w:t>_version</w:t>
      </w:r>
      <w:proofErr w:type="spellEnd"/>
      <w:r>
        <w:rPr>
          <w:rFonts w:ascii="Courier New" w:eastAsia="Courier New" w:hAnsi="Courier New"/>
          <w:color w:val="1A1A2E"/>
          <w:sz w:val="18"/>
          <w:shd w:val="clear" w:color="auto" w:fill="F5F5F5"/>
        </w:rPr>
        <w:t>__}")</w:t>
      </w:r>
    </w:p>
    <w:p w14:paraId="76D1AA75" w14:textId="77777777" w:rsidR="00FF1AA5" w:rsidRDefault="00000000">
      <w:pPr>
        <w:pStyle w:val="31"/>
        <w:rPr>
          <w:lang w:eastAsia="zh-CN"/>
        </w:rPr>
      </w:pPr>
      <w:bookmarkStart w:id="126" w:name="_Toc18744"/>
      <w:r>
        <w:rPr>
          <w:rFonts w:ascii="微软雅黑" w:eastAsia="微软雅黑" w:hAnsi="微软雅黑"/>
          <w:lang w:eastAsia="zh-CN"/>
        </w:rPr>
        <w:t>28.7.3 端到端测试</w:t>
      </w:r>
      <w:bookmarkEnd w:id="126"/>
    </w:p>
    <w:p w14:paraId="64854C0E" w14:textId="77777777" w:rsidR="00FF1AA5" w:rsidRDefault="00000000">
      <w:pPr>
        <w:ind w:firstLine="420"/>
        <w:rPr>
          <w:rFonts w:hint="eastAsia"/>
          <w:lang w:eastAsia="zh-CN"/>
        </w:rPr>
      </w:pPr>
      <w:r>
        <w:rPr>
          <w:lang w:eastAsia="zh-CN"/>
        </w:rPr>
        <w:t>所有硬件和软件就绪后，进行端到端测试：</w:t>
      </w:r>
    </w:p>
    <w:p w14:paraId="68C3912C" w14:textId="77777777" w:rsidR="00FF1AA5" w:rsidRDefault="00000000">
      <w:pPr>
        <w:rPr>
          <w:rFonts w:hint="eastAsia"/>
          <w:lang w:eastAsia="zh-CN"/>
        </w:rPr>
      </w:pPr>
      <w:r>
        <w:rPr>
          <w:lang w:eastAsia="zh-CN"/>
        </w:rPr>
        <w:t>1. 给ESP32通电，确认串口输出'系统初始化完成'</w:t>
      </w:r>
    </w:p>
    <w:p w14:paraId="31A527E4" w14:textId="77777777" w:rsidR="00FF1AA5" w:rsidRDefault="00000000">
      <w:pPr>
        <w:rPr>
          <w:rFonts w:hint="eastAsia"/>
          <w:lang w:eastAsia="zh-CN"/>
        </w:rPr>
      </w:pPr>
      <w:r>
        <w:rPr>
          <w:lang w:eastAsia="zh-CN"/>
        </w:rPr>
        <w:t>2. 打开手机IP Webcam，确认视频流正常</w:t>
      </w:r>
    </w:p>
    <w:p w14:paraId="27F826AD" w14:textId="77777777" w:rsidR="00FF1AA5" w:rsidRDefault="00000000">
      <w:pPr>
        <w:rPr>
          <w:rFonts w:hint="eastAsia"/>
          <w:lang w:eastAsia="zh-CN"/>
        </w:rPr>
      </w:pPr>
      <w:r>
        <w:rPr>
          <w:lang w:eastAsia="zh-CN"/>
        </w:rPr>
        <w:lastRenderedPageBreak/>
        <w:t>3. 在Python中连接视频流，确认能获取图像</w:t>
      </w:r>
    </w:p>
    <w:p w14:paraId="75F0944F" w14:textId="77777777" w:rsidR="00FF1AA5" w:rsidRDefault="00000000">
      <w:pPr>
        <w:rPr>
          <w:rFonts w:hint="eastAsia"/>
          <w:lang w:eastAsia="zh-CN"/>
        </w:rPr>
      </w:pPr>
      <w:r>
        <w:rPr>
          <w:lang w:eastAsia="zh-CN"/>
        </w:rPr>
        <w:t>4. 放置小球，手动触发释放，确认传感器能检测到</w:t>
      </w:r>
    </w:p>
    <w:p w14:paraId="29769642" w14:textId="77777777" w:rsidR="00FF1AA5" w:rsidRDefault="00000000">
      <w:pPr>
        <w:rPr>
          <w:rFonts w:hint="eastAsia"/>
          <w:lang w:eastAsia="zh-CN"/>
        </w:rPr>
      </w:pPr>
      <w:r>
        <w:rPr>
          <w:lang w:eastAsia="zh-CN"/>
        </w:rPr>
        <w:t>5. 运行完整的实验流程，确认能获得结果</w:t>
      </w:r>
    </w:p>
    <w:p w14:paraId="456F29AF" w14:textId="77777777" w:rsidR="00FF1AA5" w:rsidRDefault="00000000">
      <w:pPr>
        <w:rPr>
          <w:rFonts w:hint="eastAsia"/>
          <w:lang w:eastAsia="zh-CN"/>
        </w:rPr>
      </w:pPr>
      <w:r>
        <w:rPr>
          <w:b/>
          <w:lang w:eastAsia="zh-CN"/>
        </w:rPr>
        <w:t>测试检查清单：</w:t>
      </w:r>
    </w:p>
    <w:p w14:paraId="549EF1E5" w14:textId="77777777" w:rsidR="00FF1AA5" w:rsidRDefault="00000000">
      <w:pPr>
        <w:rPr>
          <w:rFonts w:hint="eastAsia"/>
          <w:lang w:eastAsia="zh-CN"/>
        </w:rPr>
      </w:pPr>
      <w:r>
        <w:rPr>
          <w:lang w:eastAsia="zh-CN"/>
        </w:rPr>
        <w:t>☐ ESP32串口输出正常</w:t>
      </w:r>
    </w:p>
    <w:p w14:paraId="70B2B76E" w14:textId="77777777" w:rsidR="00FF1AA5" w:rsidRDefault="00000000">
      <w:pPr>
        <w:rPr>
          <w:rFonts w:hint="eastAsia"/>
          <w:lang w:eastAsia="zh-CN"/>
        </w:rPr>
      </w:pPr>
      <w:r>
        <w:rPr>
          <w:lang w:eastAsia="zh-CN"/>
        </w:rPr>
        <w:t xml:space="preserve">☐ ESP32 </w:t>
      </w:r>
      <w:proofErr w:type="spellStart"/>
      <w:r>
        <w:rPr>
          <w:lang w:eastAsia="zh-CN"/>
        </w:rPr>
        <w:t>WiFi</w:t>
      </w:r>
      <w:proofErr w:type="spellEnd"/>
      <w:r>
        <w:rPr>
          <w:lang w:eastAsia="zh-CN"/>
        </w:rPr>
        <w:t>连接成功（显示IP地址）</w:t>
      </w:r>
    </w:p>
    <w:p w14:paraId="1333DD9E" w14:textId="77777777" w:rsidR="00FF1AA5" w:rsidRDefault="00000000">
      <w:pPr>
        <w:rPr>
          <w:rFonts w:hint="eastAsia"/>
          <w:lang w:eastAsia="zh-CN"/>
        </w:rPr>
      </w:pPr>
      <w:r>
        <w:rPr>
          <w:lang w:eastAsia="zh-CN"/>
        </w:rPr>
        <w:t>☐ 手机IP Webcam视频流可访问</w:t>
      </w:r>
    </w:p>
    <w:p w14:paraId="47C9A42E" w14:textId="77777777" w:rsidR="00FF1AA5" w:rsidRDefault="00000000">
      <w:pPr>
        <w:rPr>
          <w:rFonts w:hint="eastAsia"/>
          <w:lang w:eastAsia="zh-CN"/>
        </w:rPr>
      </w:pPr>
      <w:r>
        <w:rPr>
          <w:lang w:eastAsia="zh-CN"/>
        </w:rPr>
        <w:t>☐ Python能获取视频</w:t>
      </w:r>
      <w:proofErr w:type="gramStart"/>
      <w:r>
        <w:rPr>
          <w:lang w:eastAsia="zh-CN"/>
        </w:rPr>
        <w:t>帧</w:t>
      </w:r>
      <w:proofErr w:type="gramEnd"/>
    </w:p>
    <w:p w14:paraId="1DAC51E1" w14:textId="77777777" w:rsidR="00FF1AA5" w:rsidRDefault="00000000">
      <w:pPr>
        <w:rPr>
          <w:rFonts w:hint="eastAsia"/>
          <w:lang w:eastAsia="zh-CN"/>
        </w:rPr>
      </w:pPr>
      <w:r>
        <w:rPr>
          <w:lang w:eastAsia="zh-CN"/>
        </w:rPr>
        <w:t>☐ 舵机能正常动作（发送RELEASE命令后旋转）</w:t>
      </w:r>
    </w:p>
    <w:p w14:paraId="76CDDE0E" w14:textId="77777777" w:rsidR="00FF1AA5" w:rsidRDefault="00000000">
      <w:pPr>
        <w:rPr>
          <w:rFonts w:hint="eastAsia"/>
          <w:lang w:eastAsia="zh-CN"/>
        </w:rPr>
      </w:pPr>
      <w:r>
        <w:rPr>
          <w:lang w:eastAsia="zh-CN"/>
        </w:rPr>
        <w:t>☐ 红外传感器能检测小球通过</w:t>
      </w:r>
    </w:p>
    <w:p w14:paraId="52CCBD90" w14:textId="77777777" w:rsidR="00FF1AA5" w:rsidRDefault="00000000">
      <w:pPr>
        <w:rPr>
          <w:rFonts w:hint="eastAsia"/>
          <w:lang w:eastAsia="zh-CN"/>
        </w:rPr>
      </w:pPr>
      <w:r>
        <w:rPr>
          <w:lang w:eastAsia="zh-CN"/>
        </w:rPr>
        <w:t>☐ 完整实验流程可运行</w:t>
      </w:r>
    </w:p>
    <w:p w14:paraId="13912E88" w14:textId="77777777" w:rsidR="00FF1AA5" w:rsidRDefault="00000000">
      <w:pPr>
        <w:rPr>
          <w:rFonts w:hint="eastAsia"/>
          <w:lang w:eastAsia="zh-CN"/>
        </w:rPr>
      </w:pPr>
      <w:r>
        <w:rPr>
          <w:lang w:eastAsia="zh-CN"/>
        </w:rPr>
        <w:t>☐ 能获得合理的初速度值</w:t>
      </w:r>
    </w:p>
    <w:p w14:paraId="43B2DC7E" w14:textId="77777777" w:rsidR="00FF1AA5" w:rsidRDefault="00000000">
      <w:pPr>
        <w:rPr>
          <w:rFonts w:hint="eastAsia"/>
          <w:lang w:eastAsia="zh-CN"/>
        </w:rPr>
      </w:pPr>
      <w:r>
        <w:rPr>
          <w:lang w:eastAsia="zh-CN"/>
        </w:rPr>
        <w:br w:type="page"/>
      </w:r>
    </w:p>
    <w:p w14:paraId="3FC19362" w14:textId="77777777" w:rsidR="00FF1AA5" w:rsidRDefault="00000000">
      <w:pPr>
        <w:pStyle w:val="1"/>
        <w:rPr>
          <w:lang w:eastAsia="zh-CN"/>
        </w:rPr>
      </w:pPr>
      <w:bookmarkStart w:id="127" w:name="_Toc3387"/>
      <w:r>
        <w:rPr>
          <w:rFonts w:ascii="微软雅黑" w:eastAsia="微软雅黑" w:hAnsi="微软雅黑"/>
          <w:lang w:eastAsia="zh-CN"/>
        </w:rPr>
        <w:lastRenderedPageBreak/>
        <w:t>第五部分：简谐运动实验制作</w:t>
      </w:r>
      <w:bookmarkEnd w:id="127"/>
    </w:p>
    <w:p w14:paraId="003FE6A1" w14:textId="77777777" w:rsidR="00FF1AA5" w:rsidRDefault="00000000">
      <w:pPr>
        <w:pStyle w:val="21"/>
        <w:rPr>
          <w:lang w:eastAsia="zh-CN"/>
        </w:rPr>
      </w:pPr>
      <w:bookmarkStart w:id="128" w:name="_Toc18817"/>
      <w:r>
        <w:rPr>
          <w:rFonts w:ascii="微软雅黑" w:eastAsia="微软雅黑" w:hAnsi="微软雅黑"/>
          <w:lang w:eastAsia="zh-CN"/>
        </w:rPr>
        <w:t>第13章 简谐运动硬件制作</w:t>
      </w:r>
      <w:bookmarkEnd w:id="128"/>
    </w:p>
    <w:p w14:paraId="2E7F61AA" w14:textId="77777777" w:rsidR="00FF1AA5" w:rsidRDefault="00000000">
      <w:pPr>
        <w:pStyle w:val="31"/>
        <w:rPr>
          <w:lang w:eastAsia="zh-CN"/>
        </w:rPr>
      </w:pPr>
      <w:bookmarkStart w:id="129" w:name="_Toc29355"/>
      <w:r>
        <w:rPr>
          <w:rFonts w:ascii="微软雅黑" w:eastAsia="微软雅黑" w:hAnsi="微软雅黑"/>
          <w:lang w:eastAsia="zh-CN"/>
        </w:rPr>
        <w:t>13.1 实验目标概述</w:t>
      </w:r>
      <w:bookmarkEnd w:id="129"/>
    </w:p>
    <w:p w14:paraId="67D292EB" w14:textId="77777777" w:rsidR="00FF1AA5" w:rsidRDefault="00000000">
      <w:pPr>
        <w:ind w:firstLine="420"/>
        <w:rPr>
          <w:rFonts w:hint="eastAsia"/>
          <w:lang w:eastAsia="zh-CN"/>
        </w:rPr>
      </w:pPr>
      <w:r>
        <w:rPr>
          <w:lang w:eastAsia="zh-CN"/>
        </w:rPr>
        <w:t>本实验的目标是利用弹簧</w:t>
      </w:r>
      <w:proofErr w:type="gramStart"/>
      <w:r>
        <w:rPr>
          <w:lang w:eastAsia="zh-CN"/>
        </w:rPr>
        <w:t>振</w:t>
      </w:r>
      <w:proofErr w:type="gramEnd"/>
      <w:r>
        <w:rPr>
          <w:lang w:eastAsia="zh-CN"/>
        </w:rPr>
        <w:t>子系统验证简谐运动的基本规律，包括：</w:t>
      </w:r>
    </w:p>
    <w:p w14:paraId="145B39A2" w14:textId="77777777" w:rsidR="00FF1AA5" w:rsidRDefault="00000000">
      <w:pPr>
        <w:rPr>
          <w:rFonts w:hint="eastAsia"/>
          <w:lang w:eastAsia="zh-CN"/>
        </w:rPr>
      </w:pPr>
      <w:r>
        <w:rPr>
          <w:lang w:eastAsia="zh-CN"/>
        </w:rPr>
        <w:t>1. 验证周期公式 T = 2</w:t>
      </w:r>
      <w:r>
        <w:t>π</w:t>
      </w:r>
      <w:r>
        <w:rPr>
          <w:lang w:eastAsia="zh-CN"/>
        </w:rPr>
        <w:t>√(m/k)</w:t>
      </w:r>
    </w:p>
    <w:p w14:paraId="0ABEC3C9" w14:textId="77777777" w:rsidR="00FF1AA5" w:rsidRDefault="00000000">
      <w:pPr>
        <w:rPr>
          <w:rFonts w:hint="eastAsia"/>
          <w:lang w:eastAsia="zh-CN"/>
        </w:rPr>
      </w:pPr>
      <w:r>
        <w:rPr>
          <w:lang w:eastAsia="zh-CN"/>
        </w:rPr>
        <w:t>2. 测量弹簧的劲度系数k</w:t>
      </w:r>
    </w:p>
    <w:p w14:paraId="5369B7E1" w14:textId="77777777" w:rsidR="00FF1AA5" w:rsidRDefault="00000000">
      <w:pPr>
        <w:rPr>
          <w:rFonts w:hint="eastAsia"/>
          <w:lang w:eastAsia="zh-CN"/>
        </w:rPr>
      </w:pPr>
      <w:r>
        <w:rPr>
          <w:lang w:eastAsia="zh-CN"/>
        </w:rPr>
        <w:t>3. 验证周期与振幅无关（在弹性限度内）</w:t>
      </w:r>
    </w:p>
    <w:p w14:paraId="19C025FB" w14:textId="77777777" w:rsidR="00FF1AA5" w:rsidRDefault="00000000">
      <w:pPr>
        <w:rPr>
          <w:rFonts w:hint="eastAsia"/>
          <w:lang w:eastAsia="zh-CN"/>
        </w:rPr>
      </w:pPr>
      <w:r>
        <w:rPr>
          <w:lang w:eastAsia="zh-CN"/>
        </w:rPr>
        <w:t>4. 观察阻尼振动现象，测量阻尼系数</w:t>
      </w:r>
    </w:p>
    <w:p w14:paraId="7B7DCF98" w14:textId="77777777" w:rsidR="00FF1AA5" w:rsidRDefault="00000000">
      <w:pPr>
        <w:rPr>
          <w:rFonts w:hint="eastAsia"/>
          <w:lang w:eastAsia="zh-CN"/>
        </w:rPr>
      </w:pPr>
      <w:r>
        <w:rPr>
          <w:lang w:eastAsia="zh-CN"/>
        </w:rPr>
        <w:t>5. 验证能量守恒定律</w:t>
      </w:r>
    </w:p>
    <w:p w14:paraId="2491EA04" w14:textId="77777777" w:rsidR="00FF1AA5" w:rsidRDefault="00000000">
      <w:pPr>
        <w:pStyle w:val="31"/>
        <w:rPr>
          <w:lang w:eastAsia="zh-CN"/>
        </w:rPr>
      </w:pPr>
      <w:bookmarkStart w:id="130" w:name="_Toc14439"/>
      <w:r>
        <w:rPr>
          <w:rFonts w:ascii="微软雅黑" w:eastAsia="微软雅黑" w:hAnsi="微软雅黑"/>
          <w:lang w:eastAsia="zh-CN"/>
        </w:rPr>
        <w:t>13.2 物理原理的详细推导</w:t>
      </w:r>
      <w:bookmarkEnd w:id="130"/>
    </w:p>
    <w:p w14:paraId="0CCB4F3B" w14:textId="77777777" w:rsidR="00FF1AA5" w:rsidRDefault="00000000">
      <w:pPr>
        <w:pStyle w:val="4"/>
        <w:rPr>
          <w:lang w:eastAsia="zh-CN"/>
        </w:rPr>
      </w:pPr>
      <w:r>
        <w:rPr>
          <w:rFonts w:ascii="微软雅黑" w:eastAsia="微软雅黑" w:hAnsi="微软雅黑"/>
          <w:lang w:eastAsia="zh-CN"/>
        </w:rPr>
        <w:t>13.2.1 胡克定律与受力分析</w:t>
      </w:r>
    </w:p>
    <w:p w14:paraId="6EAB519D" w14:textId="77777777" w:rsidR="00FF1AA5" w:rsidRDefault="00000000">
      <w:pPr>
        <w:ind w:firstLine="420"/>
        <w:rPr>
          <w:rFonts w:hint="eastAsia"/>
          <w:lang w:eastAsia="zh-CN"/>
        </w:rPr>
      </w:pPr>
      <w:r>
        <w:rPr>
          <w:lang w:eastAsia="zh-CN"/>
        </w:rPr>
        <w:t>（详细推导见第2章 2.2节，此处仅列出关键结论）</w:t>
      </w:r>
    </w:p>
    <w:p w14:paraId="3D66E34E" w14:textId="77777777" w:rsidR="00FF1AA5" w:rsidRDefault="00000000">
      <w:pPr>
        <w:spacing w:before="80" w:after="80"/>
        <w:ind w:left="850"/>
        <w:rPr>
          <w:rFonts w:hint="eastAsia"/>
          <w:lang w:eastAsia="zh-CN"/>
        </w:rPr>
      </w:pPr>
      <w:r>
        <w:rPr>
          <w:rFonts w:ascii="Times New Roman" w:hAnsi="Times New Roman"/>
          <w:b/>
          <w:color w:val="000080"/>
          <w:sz w:val="22"/>
          <w:lang w:eastAsia="zh-CN"/>
        </w:rPr>
        <w:t>F = -</w:t>
      </w:r>
      <w:proofErr w:type="spellStart"/>
      <w:r>
        <w:rPr>
          <w:rFonts w:ascii="Times New Roman" w:hAnsi="Times New Roman"/>
          <w:b/>
          <w:color w:val="000080"/>
          <w:sz w:val="22"/>
          <w:lang w:eastAsia="zh-CN"/>
        </w:rPr>
        <w:t>k·x</w:t>
      </w:r>
      <w:proofErr w:type="spellEnd"/>
      <w:r>
        <w:rPr>
          <w:rFonts w:ascii="Times New Roman" w:hAnsi="Times New Roman"/>
          <w:b/>
          <w:color w:val="000080"/>
          <w:sz w:val="22"/>
          <w:lang w:eastAsia="zh-CN"/>
        </w:rPr>
        <w:t xml:space="preserve">  </w:t>
      </w:r>
      <w:r>
        <w:rPr>
          <w:rFonts w:ascii="Times New Roman" w:hAnsi="Times New Roman"/>
          <w:b/>
          <w:color w:val="000080"/>
          <w:sz w:val="22"/>
          <w:lang w:eastAsia="zh-CN"/>
        </w:rPr>
        <w:t>（胡克定律，</w:t>
      </w:r>
      <w:r>
        <w:rPr>
          <w:rFonts w:ascii="Times New Roman" w:hAnsi="Times New Roman"/>
          <w:b/>
          <w:color w:val="000080"/>
          <w:sz w:val="22"/>
          <w:lang w:eastAsia="zh-CN"/>
        </w:rPr>
        <w:t>k</w:t>
      </w:r>
      <w:r>
        <w:rPr>
          <w:rFonts w:ascii="Times New Roman" w:hAnsi="Times New Roman"/>
          <w:b/>
          <w:color w:val="000080"/>
          <w:sz w:val="22"/>
          <w:lang w:eastAsia="zh-CN"/>
        </w:rPr>
        <w:t>为劲度系数）</w:t>
      </w:r>
    </w:p>
    <w:p w14:paraId="2F2AF723" w14:textId="77777777" w:rsidR="00FF1AA5" w:rsidRDefault="00000000">
      <w:pPr>
        <w:spacing w:before="80" w:after="80"/>
        <w:ind w:left="850"/>
        <w:rPr>
          <w:rFonts w:hint="eastAsia"/>
          <w:lang w:eastAsia="zh-CN"/>
        </w:rPr>
      </w:pPr>
      <w:r>
        <w:rPr>
          <w:rFonts w:ascii="Times New Roman" w:hAnsi="Times New Roman"/>
          <w:b/>
          <w:color w:val="000080"/>
          <w:sz w:val="22"/>
          <w:lang w:eastAsia="zh-CN"/>
        </w:rPr>
        <w:t xml:space="preserve">d2x/dt2 + (k/m)·x = 0  </w:t>
      </w:r>
      <w:r>
        <w:rPr>
          <w:rFonts w:ascii="Times New Roman" w:hAnsi="Times New Roman"/>
          <w:b/>
          <w:color w:val="000080"/>
          <w:sz w:val="22"/>
          <w:lang w:eastAsia="zh-CN"/>
        </w:rPr>
        <w:t>（简谐运动微分方程）</w:t>
      </w:r>
    </w:p>
    <w:p w14:paraId="1E57BE5A" w14:textId="77777777" w:rsidR="00FF1AA5" w:rsidRDefault="00000000">
      <w:pPr>
        <w:spacing w:before="80" w:after="80"/>
        <w:ind w:left="850"/>
        <w:rPr>
          <w:rFonts w:hint="eastAsia"/>
        </w:rPr>
        <w:jc w:val="center"/>
      </w:pPr>
      <w:proofErr w:type="gramStart"/>
      <w:proofErr w:type="spellStart"/>
      <w:proofErr w:type="gramEnd"/>
      <w:proofErr w:type="spellEnd"/>
      <w:proofErr w:type="gramStart"/>
      <w:proofErr w:type="spellStart"/>
      <w:proofErr w:type="gramEnd"/>
      <w:proofErr w:type="spellEnd"/>
      <w:proofErr w:type="gramStart"/>
      <w:proofErr w:type="gramEnd"/>
      <m:oMathPara>
        <m:oMath>
          <m:sSub>
            <m:e>
              <m:r>
                <m:t xml:space="preserve">x(t) = X</m:t>
              </m:r>
            </m:e>
            <m:e>
              <m:r>
                <m:t xml:space="preserve">0</m:t>
              </m:r>
            </m:e>
          </m:sSub>
          <m:r>
            <m:t xml:space="preserve">·cos(ωt + </m:t>
          </m:r>
          <m:sSub>
            <m:e>
              <m:r>
                <m:t xml:space="preserve">φ</m:t>
              </m:r>
            </m:e>
            <m:e>
              <m:r>
                <m:t xml:space="preserve">0</m:t>
              </m:r>
            </m:e>
          </m:sSub>
          <m:r>
            <m:t xml:space="preserve">)  （解，ω = </m:t>
          </m:r>
          <m:rad>
            <m:deg/>
            <m:e>
              <m:r>
                <m:t xml:space="preserve">k/m</m:t>
              </m:r>
            </m:e>
          </m:rad>
          <m:r>
            <m:t xml:space="preserve">）</m:t>
          </m:r>
        </m:oMath>
      </m:oMathPara>
    </w:p>
    <w:p w14:paraId="272E44DC" w14:textId="77777777" w:rsidR="00FF1AA5" w:rsidRDefault="00000000">
      <w:pPr>
        <w:spacing w:before="80" w:after="80"/>
        <w:ind w:left="850"/>
        <w:rPr>
          <w:rFonts w:hint="eastAsia"/>
        </w:rPr>
      </w:pPr>
      <w:r>
        <w:rPr>
          <w:rFonts w:ascii="Times New Roman" w:hAnsi="Times New Roman"/>
          <w:b/>
          <w:color w:val="000080"/>
          <w:sz w:val="22"/>
        </w:rPr>
        <w:t>T = 2π·√(m/</w:t>
      </w:r>
      <w:proofErr w:type="gramStart"/>
      <w:r>
        <w:rPr>
          <w:rFonts w:ascii="Times New Roman" w:hAnsi="Times New Roman"/>
          <w:b/>
          <w:color w:val="000080"/>
          <w:sz w:val="22"/>
        </w:rPr>
        <w:t xml:space="preserve">k)  </w:t>
      </w:r>
      <w:r>
        <w:rPr>
          <w:rFonts w:ascii="Times New Roman" w:hAnsi="Times New Roman"/>
          <w:b/>
          <w:color w:val="000080"/>
          <w:sz w:val="22"/>
        </w:rPr>
        <w:t>（</w:t>
      </w:r>
      <w:proofErr w:type="spellStart"/>
      <w:proofErr w:type="gramEnd"/>
      <w:r>
        <w:rPr>
          <w:rFonts w:ascii="Times New Roman" w:hAnsi="Times New Roman"/>
          <w:b/>
          <w:color w:val="000080"/>
          <w:sz w:val="22"/>
        </w:rPr>
        <w:t>周期公式</w:t>
      </w:r>
      <w:proofErr w:type="spellEnd"/>
      <w:r>
        <w:rPr>
          <w:rFonts w:ascii="Times New Roman" w:hAnsi="Times New Roman"/>
          <w:b/>
          <w:color w:val="000080"/>
          <w:sz w:val="22"/>
        </w:rPr>
        <w:t>）</w:t>
      </w:r>
    </w:p>
    <w:p w14:paraId="35146E4F" w14:textId="77777777" w:rsidR="00FF1AA5" w:rsidRDefault="00000000">
      <w:pPr>
        <w:pStyle w:val="4"/>
        <w:rPr>
          <w:lang w:eastAsia="zh-CN"/>
        </w:rPr>
      </w:pPr>
      <w:r>
        <w:rPr>
          <w:rFonts w:ascii="微软雅黑" w:eastAsia="微软雅黑" w:hAnsi="微软雅黑"/>
          <w:lang w:eastAsia="zh-CN"/>
        </w:rPr>
        <w:t>13.2.2 周期公式的推导（回顾）</w:t>
      </w:r>
    </w:p>
    <w:p w14:paraId="6BD8A3FD" w14:textId="77777777" w:rsidR="00FF1AA5" w:rsidRDefault="00000000">
      <w:pPr>
        <w:ind w:firstLine="420"/>
        <w:rPr>
          <w:rFonts w:hint="eastAsia"/>
          <w:lang w:eastAsia="zh-CN"/>
        </w:rPr>
      </w:pPr>
      <w:r>
        <w:rPr>
          <w:lang w:eastAsia="zh-CN"/>
        </w:rPr>
        <w:t>（详见第2章，此处省略重复推导）</w:t>
      </w:r>
    </w:p>
    <w:p w14:paraId="71181233" w14:textId="77777777" w:rsidR="00FF1AA5" w:rsidRDefault="00000000">
      <w:pPr>
        <w:pStyle w:val="4"/>
        <w:rPr>
          <w:lang w:eastAsia="zh-CN"/>
        </w:rPr>
      </w:pPr>
      <w:r>
        <w:rPr>
          <w:rFonts w:ascii="微软雅黑" w:eastAsia="微软雅黑" w:hAnsi="微软雅黑"/>
          <w:lang w:eastAsia="zh-CN"/>
        </w:rPr>
        <w:t>13.2.3 弹簧等效质量修正</w:t>
      </w:r>
    </w:p>
    <w:p w14:paraId="437F20F1" w14:textId="77777777" w:rsidR="00FF1AA5" w:rsidRDefault="00000000">
      <w:pPr>
        <w:ind w:firstLine="420"/>
        <w:rPr>
          <w:rFonts w:hint="eastAsia"/>
          <w:lang w:eastAsia="zh-CN"/>
        </w:rPr>
      </w:pPr>
      <w:r>
        <w:rPr>
          <w:lang w:eastAsia="zh-CN"/>
        </w:rPr>
        <w:t>实际的弹簧本身也有质量，不能忽略。修正后的周期公式：</w:t>
      </w:r>
    </w:p>
    <w:p w14:paraId="7F1FA579" w14:textId="77777777" w:rsidR="00FF1AA5" w:rsidRDefault="00000000">
      <w:pPr>
        <w:spacing w:before="80" w:after="80"/>
        <w:ind w:left="850"/>
        <w:rPr>
          <w:rFonts w:hint="eastAsia"/>
          <w:lang w:eastAsia="zh-CN"/>
        </w:rPr>
        <w:jc w:val="center"/>
      </w:pPr>
      <w:proofErr w:type="gramStart"/>
      <w:proofErr w:type="gramEnd"/>
      <w:proofErr w:type="spellStart"/>
      <w:proofErr w:type="spellEnd"/>
      <m:oMathPara>
        <m:oMath>
          <m:r>
            <m:t xml:space="preserve">T = 2π·</m:t>
          </m:r>
          <m:rad>
            <m:deg/>
            <m:e>
              <m:r>
                <m:t xml:space="preserve">(m + m_eff)/k</m:t>
              </m:r>
            </m:e>
          </m:rad>
        </m:oMath>
      </m:oMathPara>
    </w:p>
    <w:p w14:paraId="7C1C10AF" w14:textId="77777777" w:rsidR="00FF1AA5" w:rsidRDefault="00000000">
      <w:pPr>
        <w:ind w:firstLine="420"/>
        <w:rPr>
          <w:rFonts w:hint="eastAsia"/>
          <w:lang w:eastAsia="zh-CN"/>
        </w:rPr>
      </w:pPr>
      <w:r>
        <w:rPr>
          <w:lang w:eastAsia="zh-CN"/>
        </w:rPr>
        <w:t>其中</w:t>
      </w:r>
      <w:proofErr w:type="spellStart"/>
      <w:r>
        <w:rPr>
          <w:lang w:eastAsia="zh-CN"/>
        </w:rPr>
        <w:t>m_eff</w:t>
      </w:r>
      <w:proofErr w:type="spellEnd"/>
      <w:r>
        <w:rPr>
          <w:lang w:eastAsia="zh-CN"/>
        </w:rPr>
        <w:t>是弹簧的等效质量。对于均匀弹簧，</w:t>
      </w:r>
      <w:proofErr w:type="spellStart"/>
      <w:r>
        <w:rPr>
          <w:lang w:eastAsia="zh-CN"/>
        </w:rPr>
        <w:t>m_eff</w:t>
      </w:r>
      <w:proofErr w:type="spellEnd"/>
      <w:r>
        <w:rPr>
          <w:lang w:eastAsia="zh-CN"/>
        </w:rPr>
        <w:t xml:space="preserve"> ≈ </w:t>
      </w:r>
      <w:proofErr w:type="spellStart"/>
      <w:r>
        <w:rPr>
          <w:lang w:eastAsia="zh-CN"/>
        </w:rPr>
        <w:t>m_spring</w:t>
      </w:r>
      <w:proofErr w:type="spellEnd"/>
      <w:r>
        <w:rPr>
          <w:lang w:eastAsia="zh-CN"/>
        </w:rPr>
        <w:t>/3。</w:t>
      </w:r>
    </w:p>
    <w:p w14:paraId="5BB901FC" w14:textId="77777777" w:rsidR="00FF1AA5" w:rsidRDefault="00000000">
      <w:pPr>
        <w:rPr>
          <w:rFonts w:hint="eastAsia"/>
          <w:lang w:eastAsia="zh-CN"/>
        </w:rPr>
      </w:pPr>
      <w:r>
        <w:rPr>
          <w:b/>
          <w:lang w:eastAsia="zh-CN"/>
        </w:rPr>
        <w:t>推导过程：</w:t>
      </w:r>
    </w:p>
    <w:p w14:paraId="638DF67D" w14:textId="77777777" w:rsidR="00FF1AA5" w:rsidRDefault="00000000">
      <w:pPr>
        <w:ind w:firstLine="420"/>
        <w:rPr>
          <w:rFonts w:hint="eastAsia"/>
          <w:lang w:eastAsia="zh-CN"/>
        </w:rPr>
      </w:pPr>
      <w:r>
        <w:rPr>
          <w:lang w:eastAsia="zh-CN"/>
        </w:rPr>
        <w:lastRenderedPageBreak/>
        <w:t>假设弹簧长度为L，总质量为</w:t>
      </w:r>
      <w:proofErr w:type="spellStart"/>
      <w:r>
        <w:rPr>
          <w:lang w:eastAsia="zh-CN"/>
        </w:rPr>
        <w:t>m_s</w:t>
      </w:r>
      <w:proofErr w:type="spellEnd"/>
      <w:r>
        <w:rPr>
          <w:lang w:eastAsia="zh-CN"/>
        </w:rPr>
        <w:t>，均匀分布。当弹簧伸长x时，距离</w:t>
      </w:r>
      <w:proofErr w:type="gramStart"/>
      <w:r>
        <w:rPr>
          <w:lang w:eastAsia="zh-CN"/>
        </w:rPr>
        <w:t>固定端</w:t>
      </w:r>
      <w:proofErr w:type="gramEnd"/>
      <w:r>
        <w:rPr>
          <w:lang w:eastAsia="zh-CN"/>
        </w:rPr>
        <w:t>l处的位移为(l/L)·x。该处的速度为(l/L)·v，其中v是末端速度。</w:t>
      </w:r>
    </w:p>
    <w:p w14:paraId="5836005C" w14:textId="77777777" w:rsidR="00FF1AA5" w:rsidRDefault="00000000">
      <w:pPr>
        <w:ind w:firstLine="420"/>
        <w:rPr>
          <w:rFonts w:hint="eastAsia"/>
        </w:rPr>
      </w:pPr>
      <w:proofErr w:type="spellStart"/>
      <w:r>
        <w:t>弹簧的动能</w:t>
      </w:r>
      <w:proofErr w:type="spellEnd"/>
      <w:r>
        <w:t>：</w:t>
      </w:r>
    </w:p>
    <w:p w14:paraId="2AB8B94B" w14:textId="77777777" w:rsidR="00FF1AA5" w:rsidRDefault="00000000">
      <w:pPr>
        <w:spacing w:before="80" w:after="80"/>
        <w:ind w:left="850"/>
        <w:rPr>
          <w:rFonts w:hint="eastAsia"/>
        </w:rPr>
        <w:jc w:val="center"/>
      </w:pPr>
      <w:proofErr w:type="spellStart"/>
      <w:proofErr w:type="spellEnd"/>
      <w:proofErr w:type="gramStart"/>
      <w:proofErr w:type="gramEnd"/>
      <w:proofErr w:type="gramStart"/>
      <w:proofErr w:type="gramEnd"/>
      <m:oMathPara>
        <m:oMath>
          <m:r>
            <m:t xml:space="preserve">Ek = </m:t>
          </m:r>
          <m:nary>
            <m:naryPr>
              <m:chr m:val="∫"/>
              <m:limLoc m:val="undOvr"/>
            </m:naryPr>
            <m:sub>
              <m:r>
                <m:t xml:space="preserve">0</m:t>
              </m:r>
            </m:sub>
            <m:sup>
              <m:r>
                <m:t xml:space="preserve">L</m:t>
              </m:r>
            </m:sup>
            <m:e>
              <m:r>
                <m:t xml:space="preserve">½·(m_s/L)·[(l/L)·v]² dl</m:t>
              </m:r>
            </m:e>
          </m:nary>
        </m:oMath>
      </m:oMathPara>
    </w:p>
    <w:p w14:paraId="0BA92CFE" w14:textId="77777777" w:rsidR="00FF1AA5" w:rsidRDefault="00000000">
      <w:pPr>
        <w:spacing w:before="80" w:after="80"/>
        <w:ind w:left="850"/>
        <w:rPr>
          <w:rFonts w:hint="eastAsia"/>
        </w:rPr>
        <w:jc w:val="center"/>
      </w:pPr>
      <w:proofErr w:type="spellStart"/>
      <w:proofErr w:type="spellEnd"/>
      <w:proofErr w:type="gramStart"/>
      <w:proofErr w:type="gramEnd"/>
      <w:proofErr w:type="gramStart"/>
      <w:proofErr w:type="gramEnd"/>
      <m:oMathPara>
        <m:oMath>
          <m:r>
            <m:t xml:space="preserve">= </m:t>
          </m:r>
          <m:f>
            <m:e>
              <m:r>
                <m:t xml:space="preserve">1</m:t>
              </m:r>
            </m:e>
            <m:e>
              <m:r>
                <m:t xml:space="preserve">2</m:t>
              </m:r>
            </m:e>
          </m:f>
          <m:sSup>
            <m:e>
              <m:r>
                <m:t xml:space="preserve">·(m_s/L)·(v</m:t>
              </m:r>
            </m:e>
            <m:e>
              <m:r>
                <m:t xml:space="preserve">2</m:t>
              </m:r>
            </m:e>
          </m:sSup>
          <m:sSup>
            <m:e>
              <m:r>
                <m:t xml:space="preserve">/L</m:t>
              </m:r>
            </m:e>
            <m:e>
              <m:r>
                <m:t xml:space="preserve">2</m:t>
              </m:r>
            </m:e>
          </m:sSup>
          <m:r>
            <m:t xml:space="preserve">)·</m:t>
          </m:r>
          <m:nary>
            <m:naryPr>
              <m:chr m:val="∫"/>
              <m:limLoc m:val="undOvr"/>
            </m:naryPr>
            <m:sub>
              <m:r>
                <m:t xml:space="preserve">0</m:t>
              </m:r>
            </m:sub>
            <m:sup>
              <m:r>
                <m:t xml:space="preserve">L</m:t>
              </m:r>
            </m:sup>
            <m:e>
              <m:r>
                <m:t xml:space="preserve">l² dl</m:t>
              </m:r>
            </m:e>
          </m:nary>
        </m:oMath>
      </m:oMathPara>
    </w:p>
    <w:p w14:paraId="742FCF55" w14:textId="77777777" w:rsidR="00FF1AA5" w:rsidRDefault="00000000">
      <w:pPr>
        <w:spacing w:before="80" w:after="80"/>
        <w:ind w:left="850"/>
        <w:rPr>
          <w:rFonts w:hint="eastAsia"/>
        </w:rPr>
        <w:jc w:val="center"/>
      </w:pPr>
      <w:proofErr w:type="spellStart"/>
      <w:proofErr w:type="spellEnd"/>
      <w:proofErr w:type="gramStart"/>
      <w:proofErr w:type="gramEnd"/>
      <w:proofErr w:type="gramStart"/>
      <w:proofErr w:type="gramEnd"/>
      <m:oMathPara>
        <m:oMath>
          <m:r>
            <m:t xml:space="preserve">= </m:t>
          </m:r>
          <m:f>
            <m:e>
              <m:r>
                <m:t xml:space="preserve">1</m:t>
              </m:r>
            </m:e>
            <m:e>
              <m:r>
                <m:t xml:space="preserve">2</m:t>
              </m:r>
            </m:e>
          </m:f>
          <m:sSup>
            <m:e>
              <m:r>
                <m:t xml:space="preserve">·(m_s/L)·(v</m:t>
              </m:r>
            </m:e>
            <m:e>
              <m:r>
                <m:t xml:space="preserve">2</m:t>
              </m:r>
            </m:e>
          </m:sSup>
          <m:sSup>
            <m:e>
              <m:r>
                <m:t xml:space="preserve">/L</m:t>
              </m:r>
            </m:e>
            <m:e>
              <m:r>
                <m:t xml:space="preserve">2</m:t>
              </m:r>
            </m:e>
          </m:sSup>
          <m:sSup>
            <m:e>
              <m:r>
                <m:t xml:space="preserve">)·(L</m:t>
              </m:r>
            </m:e>
            <m:e>
              <m:r>
                <m:t xml:space="preserve">3</m:t>
              </m:r>
            </m:e>
          </m:sSup>
          <m:r>
            <m:t xml:space="preserve">/3)</m:t>
          </m:r>
        </m:oMath>
      </m:oMathPara>
    </w:p>
    <w:p w14:paraId="6931DF85" w14:textId="77777777" w:rsidR="00FF1AA5" w:rsidRDefault="00000000">
      <w:pPr>
        <w:spacing w:before="80" w:after="80"/>
        <w:ind w:left="850"/>
        <w:rPr>
          <w:rFonts w:hint="eastAsia"/>
        </w:rPr>
        <w:jc w:val="center"/>
      </w:pPr>
      <w:proofErr w:type="spellStart"/>
      <w:proofErr w:type="spellEnd"/>
      <w:proofErr w:type="gramStart"/>
      <w:proofErr w:type="gramEnd"/>
      <m:oMathPara>
        <m:oMath>
          <m:r>
            <m:t xml:space="preserve">= </m:t>
          </m:r>
          <m:f>
            <m:e>
              <m:r>
                <m:t xml:space="preserve">1</m:t>
              </m:r>
            </m:e>
            <m:e>
              <m:r>
                <m:t xml:space="preserve">2</m:t>
              </m:r>
            </m:e>
          </m:f>
          <m:sSup>
            <m:e>
              <m:r>
                <m:t xml:space="preserve">·(m_s/3)·v</m:t>
              </m:r>
            </m:e>
            <m:e>
              <m:r>
                <m:t xml:space="preserve">2</m:t>
              </m:r>
            </m:e>
          </m:sSup>
        </m:oMath>
      </m:oMathPara>
    </w:p>
    <w:p w14:paraId="3958E408" w14:textId="77777777" w:rsidR="00FF1AA5" w:rsidRDefault="00000000">
      <w:pPr>
        <w:ind w:firstLine="420"/>
        <w:rPr>
          <w:rFonts w:hint="eastAsia"/>
          <w:lang w:eastAsia="zh-CN"/>
        </w:rPr>
      </w:pPr>
      <w:r>
        <w:rPr>
          <w:lang w:eastAsia="zh-CN"/>
        </w:rPr>
        <w:t xml:space="preserve">所以弹簧的等效质量为 </w:t>
      </w:r>
      <w:proofErr w:type="spellStart"/>
      <w:r>
        <w:rPr>
          <w:lang w:eastAsia="zh-CN"/>
        </w:rPr>
        <w:t>m_eff</w:t>
      </w:r>
      <w:proofErr w:type="spellEnd"/>
      <w:r>
        <w:rPr>
          <w:lang w:eastAsia="zh-CN"/>
        </w:rPr>
        <w:t xml:space="preserve"> = </w:t>
      </w:r>
      <w:proofErr w:type="spellStart"/>
      <w:r>
        <w:rPr>
          <w:lang w:eastAsia="zh-CN"/>
        </w:rPr>
        <w:t>m_s</w:t>
      </w:r>
      <w:proofErr w:type="spellEnd"/>
      <w:r>
        <w:rPr>
          <w:lang w:eastAsia="zh-CN"/>
        </w:rPr>
        <w:t>/3。</w:t>
      </w:r>
    </w:p>
    <w:p w14:paraId="2230E445" w14:textId="77777777" w:rsidR="00FF1AA5" w:rsidRDefault="00000000">
      <w:pPr>
        <w:pStyle w:val="31"/>
        <w:rPr>
          <w:lang w:eastAsia="zh-CN"/>
        </w:rPr>
      </w:pPr>
      <w:bookmarkStart w:id="131" w:name="_Toc20986"/>
      <w:r>
        <w:rPr>
          <w:rFonts w:ascii="微软雅黑" w:eastAsia="微软雅黑" w:hAnsi="微软雅黑"/>
          <w:lang w:eastAsia="zh-CN"/>
        </w:rPr>
        <w:t>13.3 弹簧选型详解</w:t>
      </w:r>
      <w:bookmarkEnd w:id="131"/>
    </w:p>
    <w:p w14:paraId="48B1EAFB" w14:textId="77777777" w:rsidR="00FF1AA5" w:rsidRDefault="00000000">
      <w:pPr>
        <w:pStyle w:val="4"/>
        <w:rPr>
          <w:lang w:eastAsia="zh-CN"/>
        </w:rPr>
      </w:pPr>
      <w:r>
        <w:rPr>
          <w:rFonts w:ascii="微软雅黑" w:eastAsia="微软雅黑" w:hAnsi="微软雅黑"/>
          <w:lang w:eastAsia="zh-CN"/>
        </w:rPr>
        <w:t>13.3.1 劲度系数的选择依据</w:t>
      </w:r>
    </w:p>
    <w:p w14:paraId="6C9076B3" w14:textId="77777777" w:rsidR="00FF1AA5" w:rsidRDefault="00000000">
      <w:pPr>
        <w:ind w:firstLine="420"/>
        <w:rPr>
          <w:rFonts w:hint="eastAsia"/>
          <w:lang w:eastAsia="zh-CN"/>
        </w:rPr>
      </w:pPr>
      <w:r>
        <w:rPr>
          <w:lang w:eastAsia="zh-CN"/>
        </w:rPr>
        <w:t>劲度系数k的选择需要平衡以下几个因素：</w:t>
      </w:r>
    </w:p>
    <w:p w14:paraId="7D2690DB" w14:textId="77777777" w:rsidR="00FF1AA5" w:rsidRDefault="00000000">
      <w:pPr>
        <w:rPr>
          <w:rFonts w:hint="eastAsia"/>
          <w:lang w:eastAsia="zh-CN"/>
        </w:rPr>
      </w:pPr>
      <w:r>
        <w:rPr>
          <w:lang w:eastAsia="zh-CN"/>
        </w:rPr>
        <w:t>1. 周期适中：周期太短（&lt;0.3s）难以精确测量，太长（&gt;3s）实验耗时。</w:t>
      </w:r>
    </w:p>
    <w:p w14:paraId="4B902E0C" w14:textId="77777777" w:rsidR="00FF1AA5" w:rsidRDefault="00000000">
      <w:pPr>
        <w:rPr>
          <w:rFonts w:hint="eastAsia"/>
          <w:lang w:eastAsia="zh-CN"/>
        </w:rPr>
      </w:pPr>
      <w:r>
        <w:rPr>
          <w:lang w:eastAsia="zh-CN"/>
        </w:rPr>
        <w:t>2. 振幅合理：振幅太大可能超出弹性限度，太小难以测量。</w:t>
      </w:r>
    </w:p>
    <w:p w14:paraId="75437260" w14:textId="77777777" w:rsidR="00FF1AA5" w:rsidRDefault="00000000">
      <w:pPr>
        <w:rPr>
          <w:rFonts w:hint="eastAsia"/>
          <w:lang w:eastAsia="zh-CN"/>
        </w:rPr>
      </w:pPr>
      <w:r>
        <w:rPr>
          <w:lang w:eastAsia="zh-CN"/>
        </w:rPr>
        <w:t>3. 阻尼适中：阻尼太大振幅衰减太快，太小需要很长时间才能停止。</w:t>
      </w:r>
    </w:p>
    <w:p w14:paraId="3787BBEB" w14:textId="77777777" w:rsidR="00FF1AA5" w:rsidRDefault="00000000">
      <w:pPr>
        <w:rPr>
          <w:rFonts w:hint="eastAsia"/>
        </w:rPr>
      </w:pPr>
      <w:proofErr w:type="spellStart"/>
      <w:r>
        <w:rPr>
          <w:b/>
        </w:rPr>
        <w:t>推荐参数</w:t>
      </w:r>
      <w:proofErr w:type="spellEnd"/>
      <w:r>
        <w:rPr>
          <w:b/>
        </w:rPr>
        <w:t>：</w:t>
      </w:r>
    </w:p>
    <w:tbl>
      <w:tblPr>
        <w:tblStyle w:val="af4"/>
        <w:tblW w:w="0" w:type="auto"/>
        <w:jc w:val="center"/>
        <w:tblLook w:val="04A0" w:firstRow="1" w:lastRow="0" w:firstColumn="1" w:lastColumn="0" w:noHBand="0" w:noVBand="1"/>
      </w:tblPr>
      <w:tblGrid>
        <w:gridCol w:w="2878"/>
        <w:gridCol w:w="2878"/>
        <w:gridCol w:w="2878"/>
      </w:tblGrid>
      <w:tr w:rsidR="00FF1AA5" w14:paraId="3EF380C0" w14:textId="77777777">
        <w:trPr>
          <w:jc w:val="center"/>
        </w:trPr>
        <w:tc>
          <w:tcPr>
            <w:tcW w:w="2878" w:type="dxa"/>
            <w:shd w:val="clear" w:color="auto" w:fill="4472C4"/>
          </w:tcPr>
          <w:p w14:paraId="6D4107B3" w14:textId="77777777" w:rsidR="00FF1AA5" w:rsidRDefault="00000000">
            <w:pPr>
              <w:spacing w:after="0" w:line="240" w:lineRule="auto"/>
              <w:jc w:val="center"/>
              <w:rPr>
                <w:rFonts w:hint="eastAsia"/>
              </w:rPr>
            </w:pPr>
            <w:proofErr w:type="spellStart"/>
            <w:r>
              <w:rPr>
                <w:b/>
                <w:color w:val="FFFFFF"/>
                <w:sz w:val="18"/>
              </w:rPr>
              <w:t>参数</w:t>
            </w:r>
            <w:proofErr w:type="spellEnd"/>
          </w:p>
        </w:tc>
        <w:tc>
          <w:tcPr>
            <w:tcW w:w="2878" w:type="dxa"/>
            <w:shd w:val="clear" w:color="auto" w:fill="4472C4"/>
          </w:tcPr>
          <w:p w14:paraId="72D15C5B" w14:textId="77777777" w:rsidR="00FF1AA5" w:rsidRDefault="00000000">
            <w:pPr>
              <w:spacing w:after="0" w:line="240" w:lineRule="auto"/>
              <w:jc w:val="center"/>
              <w:rPr>
                <w:rFonts w:hint="eastAsia"/>
              </w:rPr>
            </w:pPr>
            <w:proofErr w:type="spellStart"/>
            <w:r>
              <w:rPr>
                <w:b/>
                <w:color w:val="FFFFFF"/>
                <w:sz w:val="18"/>
              </w:rPr>
              <w:t>推荐范围</w:t>
            </w:r>
            <w:proofErr w:type="spellEnd"/>
          </w:p>
        </w:tc>
        <w:tc>
          <w:tcPr>
            <w:tcW w:w="2878" w:type="dxa"/>
            <w:shd w:val="clear" w:color="auto" w:fill="4472C4"/>
          </w:tcPr>
          <w:p w14:paraId="64D0F27D" w14:textId="77777777" w:rsidR="00FF1AA5" w:rsidRDefault="00000000">
            <w:pPr>
              <w:spacing w:after="0" w:line="240" w:lineRule="auto"/>
              <w:jc w:val="center"/>
              <w:rPr>
                <w:rFonts w:hint="eastAsia"/>
              </w:rPr>
            </w:pPr>
            <w:proofErr w:type="spellStart"/>
            <w:r>
              <w:rPr>
                <w:b/>
                <w:color w:val="FFFFFF"/>
                <w:sz w:val="18"/>
              </w:rPr>
              <w:t>说明</w:t>
            </w:r>
            <w:proofErr w:type="spellEnd"/>
          </w:p>
        </w:tc>
      </w:tr>
      <w:tr w:rsidR="00FF1AA5" w14:paraId="09E2C555" w14:textId="77777777">
        <w:trPr>
          <w:jc w:val="center"/>
        </w:trPr>
        <w:tc>
          <w:tcPr>
            <w:tcW w:w="2878" w:type="dxa"/>
          </w:tcPr>
          <w:p w14:paraId="1E9F0956" w14:textId="77777777" w:rsidR="00FF1AA5" w:rsidRDefault="00000000">
            <w:pPr>
              <w:spacing w:after="0" w:line="240" w:lineRule="auto"/>
              <w:rPr>
                <w:rFonts w:hint="eastAsia"/>
              </w:rPr>
            </w:pPr>
            <w:proofErr w:type="spellStart"/>
            <w:r>
              <w:rPr>
                <w:sz w:val="18"/>
              </w:rPr>
              <w:t>劲度系数k</w:t>
            </w:r>
            <w:proofErr w:type="spellEnd"/>
          </w:p>
        </w:tc>
        <w:tc>
          <w:tcPr>
            <w:tcW w:w="2878" w:type="dxa"/>
          </w:tcPr>
          <w:p w14:paraId="5635FBF0" w14:textId="77777777" w:rsidR="00FF1AA5" w:rsidRDefault="00000000">
            <w:pPr>
              <w:spacing w:after="0" w:line="240" w:lineRule="auto"/>
              <w:rPr>
                <w:rFonts w:hint="eastAsia"/>
              </w:rPr>
            </w:pPr>
            <w:r>
              <w:rPr>
                <w:sz w:val="18"/>
              </w:rPr>
              <w:t>5-20 N/m</w:t>
            </w:r>
          </w:p>
        </w:tc>
        <w:tc>
          <w:tcPr>
            <w:tcW w:w="2878" w:type="dxa"/>
          </w:tcPr>
          <w:p w14:paraId="700EFBE7" w14:textId="77777777" w:rsidR="00FF1AA5" w:rsidRDefault="00000000">
            <w:pPr>
              <w:spacing w:after="0" w:line="240" w:lineRule="auto"/>
              <w:rPr>
                <w:rFonts w:hint="eastAsia"/>
              </w:rPr>
            </w:pPr>
            <w:r>
              <w:rPr>
                <w:sz w:val="18"/>
              </w:rPr>
              <w:t>配合50-200g质量使用</w:t>
            </w:r>
          </w:p>
        </w:tc>
      </w:tr>
      <w:tr w:rsidR="00FF1AA5" w14:paraId="605A0FD5" w14:textId="77777777">
        <w:trPr>
          <w:jc w:val="center"/>
        </w:trPr>
        <w:tc>
          <w:tcPr>
            <w:tcW w:w="2878" w:type="dxa"/>
            <w:shd w:val="clear" w:color="auto" w:fill="D6E4F0"/>
          </w:tcPr>
          <w:p w14:paraId="5BB8FD75" w14:textId="77777777" w:rsidR="00FF1AA5" w:rsidRDefault="00000000">
            <w:pPr>
              <w:spacing w:after="0" w:line="240" w:lineRule="auto"/>
              <w:rPr>
                <w:rFonts w:hint="eastAsia"/>
              </w:rPr>
            </w:pPr>
            <w:proofErr w:type="spellStart"/>
            <w:r>
              <w:rPr>
                <w:sz w:val="18"/>
              </w:rPr>
              <w:t>弹簧长度</w:t>
            </w:r>
            <w:proofErr w:type="spellEnd"/>
          </w:p>
        </w:tc>
        <w:tc>
          <w:tcPr>
            <w:tcW w:w="2878" w:type="dxa"/>
            <w:shd w:val="clear" w:color="auto" w:fill="D6E4F0"/>
          </w:tcPr>
          <w:p w14:paraId="62E05874" w14:textId="77777777" w:rsidR="00FF1AA5" w:rsidRDefault="00000000">
            <w:pPr>
              <w:spacing w:after="0" w:line="240" w:lineRule="auto"/>
              <w:rPr>
                <w:rFonts w:hint="eastAsia"/>
              </w:rPr>
            </w:pPr>
            <w:r>
              <w:rPr>
                <w:sz w:val="18"/>
              </w:rPr>
              <w:t>10-20cm</w:t>
            </w:r>
          </w:p>
        </w:tc>
        <w:tc>
          <w:tcPr>
            <w:tcW w:w="2878" w:type="dxa"/>
            <w:shd w:val="clear" w:color="auto" w:fill="D6E4F0"/>
          </w:tcPr>
          <w:p w14:paraId="53AE4A02" w14:textId="77777777" w:rsidR="00FF1AA5" w:rsidRDefault="00000000">
            <w:pPr>
              <w:spacing w:after="0" w:line="240" w:lineRule="auto"/>
              <w:rPr>
                <w:rFonts w:hint="eastAsia"/>
              </w:rPr>
            </w:pPr>
            <w:proofErr w:type="spellStart"/>
            <w:r>
              <w:rPr>
                <w:sz w:val="18"/>
              </w:rPr>
              <w:t>自然长度</w:t>
            </w:r>
            <w:proofErr w:type="spellEnd"/>
          </w:p>
        </w:tc>
      </w:tr>
      <w:tr w:rsidR="00FF1AA5" w14:paraId="78DEFEAF" w14:textId="77777777">
        <w:trPr>
          <w:jc w:val="center"/>
        </w:trPr>
        <w:tc>
          <w:tcPr>
            <w:tcW w:w="2878" w:type="dxa"/>
          </w:tcPr>
          <w:p w14:paraId="7A1E47CD" w14:textId="77777777" w:rsidR="00FF1AA5" w:rsidRDefault="00000000">
            <w:pPr>
              <w:spacing w:after="0" w:line="240" w:lineRule="auto"/>
              <w:rPr>
                <w:rFonts w:hint="eastAsia"/>
              </w:rPr>
            </w:pPr>
            <w:proofErr w:type="spellStart"/>
            <w:r>
              <w:rPr>
                <w:sz w:val="18"/>
              </w:rPr>
              <w:t>弹簧材质</w:t>
            </w:r>
            <w:proofErr w:type="spellEnd"/>
          </w:p>
        </w:tc>
        <w:tc>
          <w:tcPr>
            <w:tcW w:w="2878" w:type="dxa"/>
          </w:tcPr>
          <w:p w14:paraId="76B5731D" w14:textId="77777777" w:rsidR="00FF1AA5" w:rsidRDefault="00000000">
            <w:pPr>
              <w:spacing w:after="0" w:line="240" w:lineRule="auto"/>
              <w:rPr>
                <w:rFonts w:hint="eastAsia"/>
              </w:rPr>
            </w:pPr>
            <w:proofErr w:type="spellStart"/>
            <w:r>
              <w:rPr>
                <w:sz w:val="18"/>
              </w:rPr>
              <w:t>不锈钢</w:t>
            </w:r>
            <w:proofErr w:type="spellEnd"/>
          </w:p>
        </w:tc>
        <w:tc>
          <w:tcPr>
            <w:tcW w:w="2878" w:type="dxa"/>
          </w:tcPr>
          <w:p w14:paraId="2A0E1241" w14:textId="77777777" w:rsidR="00FF1AA5" w:rsidRDefault="00000000">
            <w:pPr>
              <w:spacing w:after="0" w:line="240" w:lineRule="auto"/>
              <w:rPr>
                <w:rFonts w:hint="eastAsia"/>
              </w:rPr>
            </w:pPr>
            <w:proofErr w:type="spellStart"/>
            <w:r>
              <w:rPr>
                <w:sz w:val="18"/>
              </w:rPr>
              <w:t>不易生锈，弹性稳定</w:t>
            </w:r>
            <w:proofErr w:type="spellEnd"/>
          </w:p>
        </w:tc>
      </w:tr>
      <w:tr w:rsidR="00FF1AA5" w14:paraId="367AC2F8" w14:textId="77777777">
        <w:trPr>
          <w:jc w:val="center"/>
        </w:trPr>
        <w:tc>
          <w:tcPr>
            <w:tcW w:w="2878" w:type="dxa"/>
            <w:shd w:val="clear" w:color="auto" w:fill="D6E4F0"/>
          </w:tcPr>
          <w:p w14:paraId="1DDD6CD2" w14:textId="77777777" w:rsidR="00FF1AA5" w:rsidRDefault="00000000">
            <w:pPr>
              <w:spacing w:after="0" w:line="240" w:lineRule="auto"/>
              <w:rPr>
                <w:rFonts w:hint="eastAsia"/>
              </w:rPr>
            </w:pPr>
            <w:proofErr w:type="spellStart"/>
            <w:r>
              <w:rPr>
                <w:sz w:val="18"/>
              </w:rPr>
              <w:t>配套质量</w:t>
            </w:r>
            <w:proofErr w:type="spellEnd"/>
          </w:p>
        </w:tc>
        <w:tc>
          <w:tcPr>
            <w:tcW w:w="2878" w:type="dxa"/>
            <w:shd w:val="clear" w:color="auto" w:fill="D6E4F0"/>
          </w:tcPr>
          <w:p w14:paraId="52A487D5" w14:textId="77777777" w:rsidR="00FF1AA5" w:rsidRDefault="00000000">
            <w:pPr>
              <w:spacing w:after="0" w:line="240" w:lineRule="auto"/>
              <w:rPr>
                <w:rFonts w:hint="eastAsia"/>
              </w:rPr>
            </w:pPr>
            <w:r>
              <w:rPr>
                <w:sz w:val="18"/>
              </w:rPr>
              <w:t>50-200g</w:t>
            </w:r>
          </w:p>
        </w:tc>
        <w:tc>
          <w:tcPr>
            <w:tcW w:w="2878" w:type="dxa"/>
            <w:shd w:val="clear" w:color="auto" w:fill="D6E4F0"/>
          </w:tcPr>
          <w:p w14:paraId="0CFBE487" w14:textId="77777777" w:rsidR="00FF1AA5" w:rsidRDefault="00000000">
            <w:pPr>
              <w:spacing w:after="0" w:line="240" w:lineRule="auto"/>
              <w:rPr>
                <w:rFonts w:hint="eastAsia"/>
              </w:rPr>
            </w:pPr>
            <w:proofErr w:type="spellStart"/>
            <w:r>
              <w:rPr>
                <w:sz w:val="18"/>
              </w:rPr>
              <w:t>可叠加多个砝码</w:t>
            </w:r>
            <w:proofErr w:type="spellEnd"/>
          </w:p>
        </w:tc>
      </w:tr>
    </w:tbl>
    <w:p w14:paraId="1E967937" w14:textId="77777777" w:rsidR="00FF1AA5" w:rsidRDefault="00000000">
      <w:pPr>
        <w:pStyle w:val="4"/>
        <w:rPr>
          <w:lang w:eastAsia="zh-CN"/>
        </w:rPr>
      </w:pPr>
      <w:r>
        <w:rPr>
          <w:rFonts w:ascii="微软雅黑" w:eastAsia="微软雅黑" w:hAnsi="微软雅黑"/>
          <w:lang w:eastAsia="zh-CN"/>
        </w:rPr>
        <w:t>13.3.2 劲度系数的实验测量方法</w:t>
      </w:r>
    </w:p>
    <w:p w14:paraId="0DB4F3A6" w14:textId="77777777" w:rsidR="00FF1AA5" w:rsidRDefault="00000000">
      <w:pPr>
        <w:rPr>
          <w:rFonts w:hint="eastAsia"/>
          <w:lang w:eastAsia="zh-CN"/>
        </w:rPr>
      </w:pPr>
      <w:r>
        <w:rPr>
          <w:b/>
          <w:lang w:eastAsia="zh-CN"/>
        </w:rPr>
        <w:t>方法</w:t>
      </w:r>
      <w:proofErr w:type="gramStart"/>
      <w:r>
        <w:rPr>
          <w:b/>
          <w:lang w:eastAsia="zh-CN"/>
        </w:rPr>
        <w:t>一</w:t>
      </w:r>
      <w:proofErr w:type="gramEnd"/>
      <w:r>
        <w:rPr>
          <w:b/>
          <w:lang w:eastAsia="zh-CN"/>
        </w:rPr>
        <w:t>：悬挂法（最简单）</w:t>
      </w:r>
    </w:p>
    <w:p w14:paraId="71F3D169" w14:textId="77777777" w:rsidR="00FF1AA5" w:rsidRDefault="00000000">
      <w:pPr>
        <w:ind w:firstLine="420"/>
        <w:rPr>
          <w:rFonts w:hint="eastAsia"/>
          <w:lang w:eastAsia="zh-CN"/>
        </w:rPr>
      </w:pPr>
      <w:r>
        <w:rPr>
          <w:lang w:eastAsia="zh-CN"/>
        </w:rPr>
        <w:t>将弹簧竖直悬挂，下端挂已知质量的砝码，测量弹簧的伸长量。</w:t>
      </w:r>
    </w:p>
    <w:p w14:paraId="31B5AC7F" w14:textId="77777777" w:rsidR="00FF1AA5" w:rsidRDefault="00000000">
      <w:pPr>
        <w:rPr>
          <w:rFonts w:hint="eastAsia"/>
        </w:rPr>
      </w:pPr>
      <w:r>
        <w:rPr>
          <w:b/>
        </w:rPr>
        <w:t>【</w:t>
      </w:r>
      <w:proofErr w:type="spellStart"/>
      <w:r>
        <w:rPr>
          <w:b/>
        </w:rPr>
        <w:t>Python代码</w:t>
      </w:r>
      <w:proofErr w:type="spellEnd"/>
      <w:r>
        <w:rPr>
          <w:b/>
        </w:rPr>
        <w:t>】</w:t>
      </w:r>
    </w:p>
    <w:p w14:paraId="21A747A6"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 xml:space="preserve">import </w:t>
      </w:r>
      <w:proofErr w:type="spellStart"/>
      <w:r>
        <w:rPr>
          <w:rFonts w:ascii="Courier New" w:eastAsia="Courier New" w:hAnsi="Courier New"/>
          <w:color w:val="1A1A2E"/>
          <w:sz w:val="18"/>
          <w:shd w:val="clear" w:color="auto" w:fill="F5F5F5"/>
        </w:rPr>
        <w:t>numpy</w:t>
      </w:r>
      <w:proofErr w:type="spellEnd"/>
      <w:r>
        <w:rPr>
          <w:rFonts w:ascii="Courier New" w:eastAsia="Courier New" w:hAnsi="Courier New"/>
          <w:color w:val="1A1A2E"/>
          <w:sz w:val="18"/>
          <w:shd w:val="clear" w:color="auto" w:fill="F5F5F5"/>
        </w:rPr>
        <w:t xml:space="preserve"> as np</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悬挂法测量劲度系数</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数据：质量</w:t>
      </w:r>
      <w:proofErr w:type="spellEnd"/>
      <w:r>
        <w:rPr>
          <w:rFonts w:ascii="Courier New" w:eastAsia="Courier New" w:hAnsi="Courier New"/>
          <w:color w:val="1A1A2E"/>
          <w:sz w:val="18"/>
          <w:shd w:val="clear" w:color="auto" w:fill="F5F5F5"/>
        </w:rPr>
        <w:t>(g)</w:t>
      </w:r>
      <w:proofErr w:type="spellStart"/>
      <w:r>
        <w:rPr>
          <w:rFonts w:ascii="Courier New" w:eastAsia="Courier New" w:hAnsi="Courier New"/>
          <w:color w:val="1A1A2E"/>
          <w:sz w:val="18"/>
          <w:shd w:val="clear" w:color="auto" w:fill="F5F5F5"/>
        </w:rPr>
        <w:t>和对应的伸长量</w:t>
      </w:r>
      <w:proofErr w:type="spellEnd"/>
      <w:r>
        <w:rPr>
          <w:rFonts w:ascii="Courier New" w:eastAsia="Courier New" w:hAnsi="Courier New"/>
          <w:color w:val="1A1A2E"/>
          <w:sz w:val="18"/>
          <w:shd w:val="clear" w:color="auto" w:fill="F5F5F5"/>
        </w:rPr>
        <w:t>(cm)</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lastRenderedPageBreak/>
        <w:t>mass_g</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([50, 100, 150, 200, 250])</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extension_cm</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([2.1, 4.3, 6.2, 8.5, 10.4])</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转换为国际单位</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mass_kg</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mass_g</w:t>
      </w:r>
      <w:proofErr w:type="spellEnd"/>
      <w:r>
        <w:rPr>
          <w:rFonts w:ascii="Courier New" w:eastAsia="Courier New" w:hAnsi="Courier New"/>
          <w:color w:val="1A1A2E"/>
          <w:sz w:val="18"/>
          <w:shd w:val="clear" w:color="auto" w:fill="F5F5F5"/>
        </w:rPr>
        <w:t xml:space="preserve"> / 1000.0</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extension_m</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extension_cm</w:t>
      </w:r>
      <w:proofErr w:type="spellEnd"/>
      <w:r>
        <w:rPr>
          <w:rFonts w:ascii="Courier New" w:eastAsia="Courier New" w:hAnsi="Courier New"/>
          <w:color w:val="1A1A2E"/>
          <w:sz w:val="18"/>
          <w:shd w:val="clear" w:color="auto" w:fill="F5F5F5"/>
        </w:rPr>
        <w:t xml:space="preserve"> / 100.0</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force_N</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mass_kg</w:t>
      </w:r>
      <w:proofErr w:type="spellEnd"/>
      <w:r>
        <w:rPr>
          <w:rFonts w:ascii="Courier New" w:eastAsia="Courier New" w:hAnsi="Courier New"/>
          <w:color w:val="1A1A2E"/>
          <w:sz w:val="18"/>
          <w:shd w:val="clear" w:color="auto" w:fill="F5F5F5"/>
        </w:rPr>
        <w:t xml:space="preserve"> * 9.8  # F = mg</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线性拟合</w:t>
      </w:r>
      <w:proofErr w:type="spellEnd"/>
      <w:r>
        <w:rPr>
          <w:rFonts w:ascii="Courier New" w:eastAsia="Courier New" w:hAnsi="Courier New"/>
          <w:color w:val="1A1A2E"/>
          <w:sz w:val="18"/>
          <w:shd w:val="clear" w:color="auto" w:fill="F5F5F5"/>
        </w:rPr>
        <w:t>: F = k * x</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使用最小二乘法</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coeffs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np.polyfit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extension_m</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force_N</w:t>
      </w:r>
      <w:proofErr w:type="spellEnd"/>
      <w:r>
        <w:rPr>
          <w:rFonts w:ascii="Courier New" w:eastAsia="Courier New" w:hAnsi="Courier New"/>
          <w:color w:val="1A1A2E"/>
          <w:sz w:val="18"/>
          <w:shd w:val="clear" w:color="auto" w:fill="F5F5F5"/>
        </w:rPr>
        <w:t>, 1)</w:t>
      </w:r>
      <w:r>
        <w:rPr>
          <w:rFonts w:ascii="Courier New" w:eastAsia="Courier New" w:hAnsi="Courier New"/>
          <w:color w:val="1A1A2E"/>
          <w:sz w:val="18"/>
          <w:shd w:val="clear" w:color="auto" w:fill="F5F5F5"/>
        </w:rPr>
        <w:br/>
        <w:t xml:space="preserve">k = </w:t>
      </w:r>
      <w:proofErr w:type="spellStart"/>
      <w:r>
        <w:rPr>
          <w:rFonts w:ascii="Courier New" w:eastAsia="Courier New" w:hAnsi="Courier New"/>
          <w:color w:val="1A1A2E"/>
          <w:sz w:val="18"/>
          <w:shd w:val="clear" w:color="auto" w:fill="F5F5F5"/>
        </w:rPr>
        <w:t>coeffs</w:t>
      </w:r>
      <w:proofErr w:type="spellEnd"/>
      <w:r>
        <w:rPr>
          <w:rFonts w:ascii="Courier New" w:eastAsia="Courier New" w:hAnsi="Courier New"/>
          <w:color w:val="1A1A2E"/>
          <w:sz w:val="18"/>
          <w:shd w:val="clear" w:color="auto" w:fill="F5F5F5"/>
        </w:rPr>
        <w:t xml:space="preserve">[0]  # </w:t>
      </w:r>
      <w:proofErr w:type="spellStart"/>
      <w:r>
        <w:rPr>
          <w:rFonts w:ascii="Courier New" w:eastAsia="Courier New" w:hAnsi="Courier New"/>
          <w:color w:val="1A1A2E"/>
          <w:sz w:val="18"/>
          <w:shd w:val="clear" w:color="auto" w:fill="F5F5F5"/>
        </w:rPr>
        <w:t>斜率就是劲度系数</w:t>
      </w:r>
      <w:proofErr w:type="spellEnd"/>
      <w:r>
        <w:rPr>
          <w:rFonts w:ascii="Courier New" w:eastAsia="Courier New" w:hAnsi="Courier New"/>
          <w:color w:val="1A1A2E"/>
          <w:sz w:val="18"/>
          <w:shd w:val="clear" w:color="auto" w:fill="F5F5F5"/>
        </w:rPr>
        <w:br/>
        <w:t xml:space="preserve">intercept = </w:t>
      </w:r>
      <w:proofErr w:type="spellStart"/>
      <w:r>
        <w:rPr>
          <w:rFonts w:ascii="Courier New" w:eastAsia="Courier New" w:hAnsi="Courier New"/>
          <w:color w:val="1A1A2E"/>
          <w:sz w:val="18"/>
          <w:shd w:val="clear" w:color="auto" w:fill="F5F5F5"/>
        </w:rPr>
        <w:t>coeffs</w:t>
      </w:r>
      <w:proofErr w:type="spellEnd"/>
      <w:r>
        <w:rPr>
          <w:rFonts w:ascii="Courier New" w:eastAsia="Courier New" w:hAnsi="Courier New"/>
          <w:color w:val="1A1A2E"/>
          <w:sz w:val="18"/>
          <w:shd w:val="clear" w:color="auto" w:fill="F5F5F5"/>
        </w:rPr>
        <w:t>[1]</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计算R2</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force_pred</w:t>
      </w:r>
      <w:proofErr w:type="spellEnd"/>
      <w:r>
        <w:rPr>
          <w:rFonts w:ascii="Courier New" w:eastAsia="Courier New" w:hAnsi="Courier New"/>
          <w:color w:val="1A1A2E"/>
          <w:sz w:val="18"/>
          <w:shd w:val="clear" w:color="auto" w:fill="F5F5F5"/>
        </w:rPr>
        <w:t xml:space="preserve"> = k * </w:t>
      </w:r>
      <w:proofErr w:type="spellStart"/>
      <w:r>
        <w:rPr>
          <w:rFonts w:ascii="Courier New" w:eastAsia="Courier New" w:hAnsi="Courier New"/>
          <w:color w:val="1A1A2E"/>
          <w:sz w:val="18"/>
          <w:shd w:val="clear" w:color="auto" w:fill="F5F5F5"/>
        </w:rPr>
        <w:t>extension_m</w:t>
      </w:r>
      <w:proofErr w:type="spellEnd"/>
      <w:r>
        <w:rPr>
          <w:rFonts w:ascii="Courier New" w:eastAsia="Courier New" w:hAnsi="Courier New"/>
          <w:color w:val="1A1A2E"/>
          <w:sz w:val="18"/>
          <w:shd w:val="clear" w:color="auto" w:fill="F5F5F5"/>
        </w:rPr>
        <w:t xml:space="preserve"> + intercept</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SS_res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force_N</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force_pred</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SS_tot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force_N</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np.mean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force_N</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t xml:space="preserve">R2 = 1 - </w:t>
      </w:r>
      <w:proofErr w:type="spellStart"/>
      <w:r>
        <w:rPr>
          <w:rFonts w:ascii="Courier New" w:eastAsia="Courier New" w:hAnsi="Courier New"/>
          <w:color w:val="1A1A2E"/>
          <w:sz w:val="18"/>
          <w:shd w:val="clear" w:color="auto" w:fill="F5F5F5"/>
        </w:rPr>
        <w:t>SS_res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SS_tot</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f"劲度系数</w:t>
      </w:r>
      <w:proofErr w:type="spellEnd"/>
      <w:r>
        <w:rPr>
          <w:rFonts w:ascii="Courier New" w:eastAsia="Courier New" w:hAnsi="Courier New"/>
          <w:color w:val="1A1A2E"/>
          <w:sz w:val="18"/>
          <w:shd w:val="clear" w:color="auto" w:fill="F5F5F5"/>
        </w:rPr>
        <w:t xml:space="preserve"> k = {k:.2f} N/m")</w:t>
      </w:r>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f"截距</w:t>
      </w:r>
      <w:proofErr w:type="spellEnd"/>
      <w:r>
        <w:rPr>
          <w:rFonts w:ascii="Courier New" w:eastAsia="Courier New" w:hAnsi="Courier New"/>
          <w:color w:val="1A1A2E"/>
          <w:sz w:val="18"/>
          <w:shd w:val="clear" w:color="auto" w:fill="F5F5F5"/>
        </w:rPr>
        <w:t xml:space="preserve"> = {intercept:.4f} N（应接近0）")</w:t>
      </w:r>
      <w:r>
        <w:rPr>
          <w:rFonts w:ascii="Courier New" w:eastAsia="Courier New" w:hAnsi="Courier New"/>
          <w:color w:val="1A1A2E"/>
          <w:sz w:val="18"/>
          <w:shd w:val="clear" w:color="auto" w:fill="F5F5F5"/>
        </w:rPr>
        <w:br/>
        <w:t>print(f"R2 = {R2:.6f}")</w:t>
      </w:r>
    </w:p>
    <w:p w14:paraId="29747808" w14:textId="77777777" w:rsidR="00FF1AA5" w:rsidRDefault="00000000">
      <w:pPr>
        <w:rPr>
          <w:rFonts w:hint="eastAsia"/>
          <w:lang w:eastAsia="zh-CN"/>
        </w:rPr>
      </w:pPr>
      <w:r>
        <w:rPr>
          <w:b/>
          <w:lang w:eastAsia="zh-CN"/>
        </w:rPr>
        <w:t>方法二：振动法（更精确）</w:t>
      </w:r>
    </w:p>
    <w:p w14:paraId="742DA4BE" w14:textId="77777777" w:rsidR="00FF1AA5" w:rsidRDefault="00000000">
      <w:pPr>
        <w:ind w:firstLine="420"/>
        <w:rPr>
          <w:rFonts w:hint="eastAsia"/>
          <w:lang w:eastAsia="zh-CN"/>
        </w:rPr>
      </w:pPr>
      <w:r>
        <w:rPr>
          <w:lang w:eastAsia="zh-CN"/>
        </w:rPr>
        <w:t>让已知质量的物体在弹簧上振动，测量周期T，利用公式 T = 2</w:t>
      </w:r>
      <w:r>
        <w:t>π</w:t>
      </w:r>
      <w:r>
        <w:rPr>
          <w:lang w:eastAsia="zh-CN"/>
        </w:rPr>
        <w:t xml:space="preserve">√(m/k) </w:t>
      </w:r>
      <w:proofErr w:type="gramStart"/>
      <w:r>
        <w:rPr>
          <w:lang w:eastAsia="zh-CN"/>
        </w:rPr>
        <w:t>反算</w:t>
      </w:r>
      <w:proofErr w:type="gramEnd"/>
      <w:r>
        <w:rPr>
          <w:lang w:eastAsia="zh-CN"/>
        </w:rPr>
        <w:t>k：</w:t>
      </w:r>
    </w:p>
    <w:p w14:paraId="16160510" w14:textId="77777777" w:rsidR="00FF1AA5" w:rsidRDefault="00000000">
      <w:pPr>
        <w:spacing w:before="80" w:after="80"/>
        <w:ind w:left="850"/>
        <w:rPr>
          <w:rFonts w:hint="eastAsia"/>
          <w:lang w:eastAsia="zh-CN"/>
        </w:rPr>
        <w:jc w:val="center"/>
      </w:pPr>
      <m:oMathPara>
        <m:oMath>
          <m:sSup>
            <m:e>
              <m:r>
                <m:t xml:space="preserve">k = 4π</m:t>
              </m:r>
            </m:e>
            <m:e>
              <m:r>
                <m:t xml:space="preserve">2</m:t>
              </m:r>
            </m:e>
          </m:sSup>
          <m:sSup>
            <m:e>
              <m:r>
                <m:t xml:space="preserve">m/T</m:t>
              </m:r>
            </m:e>
            <m:e>
              <m:r>
                <m:t xml:space="preserve">2</m:t>
              </m:r>
            </m:e>
          </m:sSup>
        </m:oMath>
      </m:oMathPara>
    </w:p>
    <w:p w14:paraId="65CCE9FD" w14:textId="77777777" w:rsidR="00FF1AA5" w:rsidRDefault="00000000">
      <w:pPr>
        <w:pStyle w:val="4"/>
        <w:rPr>
          <w:lang w:eastAsia="zh-CN"/>
        </w:rPr>
      </w:pPr>
      <w:r>
        <w:rPr>
          <w:rFonts w:ascii="微软雅黑" w:eastAsia="微软雅黑" w:hAnsi="微软雅黑"/>
          <w:lang w:eastAsia="zh-CN"/>
        </w:rPr>
        <w:t>13.3.3 弹簧等效质量修正</w:t>
      </w:r>
    </w:p>
    <w:p w14:paraId="01396B13" w14:textId="77777777" w:rsidR="00FF1AA5" w:rsidRDefault="00000000">
      <w:pPr>
        <w:ind w:firstLine="420"/>
        <w:rPr>
          <w:rFonts w:hint="eastAsia"/>
        </w:rPr>
      </w:pPr>
      <w:r>
        <w:rPr>
          <w:lang w:eastAsia="zh-CN"/>
        </w:rPr>
        <w:t>使用振动法时，需要考虑弹簧自身的等效质量。</w:t>
      </w:r>
      <w:proofErr w:type="spellStart"/>
      <w:r>
        <w:t>修正后的公式</w:t>
      </w:r>
      <w:proofErr w:type="spellEnd"/>
      <w:r>
        <w:t>：</w:t>
      </w:r>
    </w:p>
    <w:p w14:paraId="12CD7B6A" w14:textId="77777777" w:rsidR="00FF1AA5" w:rsidRDefault="00000000">
      <w:pPr>
        <w:spacing w:before="80" w:after="80"/>
        <w:ind w:left="850"/>
        <w:rPr>
          <w:rFonts w:hint="eastAsia"/>
        </w:rPr>
        <w:jc w:val="center"/>
      </w:pPr>
      <w:proofErr w:type="gramStart"/>
      <w:proofErr w:type="gramEnd"/>
      <w:proofErr w:type="spellStart"/>
      <w:proofErr w:type="spellEnd"/>
      <m:oMathPara>
        <m:oMath>
          <m:r>
            <m:t xml:space="preserve">T = 2π·</m:t>
          </m:r>
          <m:rad>
            <m:deg/>
            <m:e>
              <m:r>
                <m:t xml:space="preserve">(m + m_s/3)/k</m:t>
              </m:r>
            </m:e>
          </m:rad>
        </m:oMath>
      </m:oMathPara>
    </w:p>
    <w:p w14:paraId="70045E3C" w14:textId="77777777" w:rsidR="00FF1AA5" w:rsidRDefault="00000000">
      <w:pPr>
        <w:spacing w:before="80" w:after="80"/>
        <w:ind w:left="850"/>
        <w:rPr>
          <w:rFonts w:hint="eastAsia"/>
        </w:rPr>
        <w:jc w:val="center"/>
      </w:pPr>
      <w:proofErr w:type="gramStart"/>
      <w:proofErr w:type="gramEnd"/>
      <w:proofErr w:type="gramStart"/>
      <w:proofErr w:type="gramEnd"/>
      <w:proofErr w:type="spellStart"/>
      <w:proofErr w:type="spellEnd"/>
      <m:oMathPara>
        <m:oMath>
          <m:sSup>
            <m:e>
              <m:r>
                <m:t xml:space="preserve">T</m:t>
              </m:r>
            </m:e>
            <m:e>
              <m:r>
                <m:t xml:space="preserve">2</m:t>
              </m:r>
            </m:e>
          </m:sSup>
          <m:sSup>
            <m:e>
              <m:r>
                <m:t xml:space="preserve"> = (4π</m:t>
              </m:r>
            </m:e>
            <m:e>
              <m:r>
                <m:t xml:space="preserve">2</m:t>
              </m:r>
            </m:e>
          </m:sSup>
          <m:sSup>
            <m:e>
              <m:r>
                <m:t xml:space="preserve">/k)·m + (4π</m:t>
              </m:r>
            </m:e>
            <m:e>
              <m:r>
                <m:t xml:space="preserve">2</m:t>
              </m:r>
            </m:e>
          </m:sSup>
          <m:r>
            <m:t xml:space="preserve">/k)·(m_s/3)</m:t>
          </m:r>
        </m:oMath>
      </m:oMathPara>
    </w:p>
    <w:p w14:paraId="72A00922" w14:textId="77777777" w:rsidR="00FF1AA5" w:rsidRDefault="00000000">
      <w:pPr>
        <w:ind w:firstLine="420"/>
        <w:rPr>
          <w:rFonts w:hint="eastAsia"/>
          <w:lang w:eastAsia="zh-CN"/>
        </w:rPr>
      </w:pPr>
      <w:r>
        <w:rPr>
          <w:lang w:eastAsia="zh-CN"/>
        </w:rPr>
        <w:t>绘制T2-m图，斜率为4</w:t>
      </w:r>
      <w:r>
        <w:t>π</w:t>
      </w:r>
      <w:r>
        <w:rPr>
          <w:lang w:eastAsia="zh-CN"/>
        </w:rPr>
        <w:t>2/k，截距为4</w:t>
      </w:r>
      <w:r>
        <w:t>π</w:t>
      </w:r>
      <w:r>
        <w:rPr>
          <w:lang w:eastAsia="zh-CN"/>
        </w:rPr>
        <w:t>2m_s/(3k)。从斜率可以更精确地计算k。</w:t>
      </w:r>
    </w:p>
    <w:p w14:paraId="008B6427" w14:textId="77777777" w:rsidR="00FF1AA5" w:rsidRDefault="00000000">
      <w:pPr>
        <w:rPr>
          <w:rFonts w:hint="eastAsia"/>
        </w:rPr>
      </w:pPr>
      <w:r>
        <w:rPr>
          <w:b/>
        </w:rPr>
        <w:t>【</w:t>
      </w:r>
      <w:proofErr w:type="spellStart"/>
      <w:r>
        <w:rPr>
          <w:b/>
        </w:rPr>
        <w:t>Python代码</w:t>
      </w:r>
      <w:proofErr w:type="spellEnd"/>
      <w:r>
        <w:rPr>
          <w:b/>
        </w:rPr>
        <w:t>】</w:t>
      </w:r>
    </w:p>
    <w:p w14:paraId="7E8DD6F3"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 xml:space="preserve">import </w:t>
      </w:r>
      <w:proofErr w:type="spellStart"/>
      <w:r>
        <w:rPr>
          <w:rFonts w:ascii="Courier New" w:eastAsia="Courier New" w:hAnsi="Courier New"/>
          <w:color w:val="1A1A2E"/>
          <w:sz w:val="18"/>
          <w:shd w:val="clear" w:color="auto" w:fill="F5F5F5"/>
        </w:rPr>
        <w:t>numpy</w:t>
      </w:r>
      <w:proofErr w:type="spellEnd"/>
      <w:r>
        <w:rPr>
          <w:rFonts w:ascii="Courier New" w:eastAsia="Courier New" w:hAnsi="Courier New"/>
          <w:color w:val="1A1A2E"/>
          <w:sz w:val="18"/>
          <w:shd w:val="clear" w:color="auto" w:fill="F5F5F5"/>
        </w:rPr>
        <w:t xml:space="preserve"> as np</w:t>
      </w:r>
      <w:r>
        <w:rPr>
          <w:rFonts w:ascii="Courier New" w:eastAsia="Courier New" w:hAnsi="Courier New"/>
          <w:color w:val="1A1A2E"/>
          <w:sz w:val="18"/>
          <w:shd w:val="clear" w:color="auto" w:fill="F5F5F5"/>
        </w:rPr>
        <w:br/>
        <w:t xml:space="preserve">import </w:t>
      </w:r>
      <w:proofErr w:type="spellStart"/>
      <w:r>
        <w:rPr>
          <w:rFonts w:ascii="Courier New" w:eastAsia="Courier New" w:hAnsi="Courier New"/>
          <w:color w:val="1A1A2E"/>
          <w:sz w:val="18"/>
          <w:shd w:val="clear" w:color="auto" w:fill="F5F5F5"/>
        </w:rPr>
        <w:t>matplotlib.pyplot</w:t>
      </w:r>
      <w:proofErr w:type="spellEnd"/>
      <w:r>
        <w:rPr>
          <w:rFonts w:ascii="Courier New" w:eastAsia="Courier New" w:hAnsi="Courier New"/>
          <w:color w:val="1A1A2E"/>
          <w:sz w:val="18"/>
          <w:shd w:val="clear" w:color="auto" w:fill="F5F5F5"/>
        </w:rPr>
        <w:t xml:space="preserve"> as </w:t>
      </w:r>
      <w:proofErr w:type="spellStart"/>
      <w:r>
        <w:rPr>
          <w:rFonts w:ascii="Courier New" w:eastAsia="Courier New" w:hAnsi="Courier New"/>
          <w:color w:val="1A1A2E"/>
          <w:sz w:val="18"/>
          <w:shd w:val="clear" w:color="auto" w:fill="F5F5F5"/>
        </w:rPr>
        <w:t>plt</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振动法测量劲度系数（含等效质量修正</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数据：质量</w:t>
      </w:r>
      <w:proofErr w:type="spellEnd"/>
      <w:r>
        <w:rPr>
          <w:rFonts w:ascii="Courier New" w:eastAsia="Courier New" w:hAnsi="Courier New"/>
          <w:color w:val="1A1A2E"/>
          <w:sz w:val="18"/>
          <w:shd w:val="clear" w:color="auto" w:fill="F5F5F5"/>
        </w:rPr>
        <w:t>(g)</w:t>
      </w:r>
      <w:proofErr w:type="spellStart"/>
      <w:r>
        <w:rPr>
          <w:rFonts w:ascii="Courier New" w:eastAsia="Courier New" w:hAnsi="Courier New"/>
          <w:color w:val="1A1A2E"/>
          <w:sz w:val="18"/>
          <w:shd w:val="clear" w:color="auto" w:fill="F5F5F5"/>
        </w:rPr>
        <w:t>和对应的周期</w:t>
      </w:r>
      <w:proofErr w:type="spellEnd"/>
      <w:r>
        <w:rPr>
          <w:rFonts w:ascii="Courier New" w:eastAsia="Courier New" w:hAnsi="Courier New"/>
          <w:color w:val="1A1A2E"/>
          <w:sz w:val="18"/>
          <w:shd w:val="clear" w:color="auto" w:fill="F5F5F5"/>
        </w:rPr>
        <w:t>(s)</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mass_g</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([50, 100, 150, 200, 250, 300])</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period_s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([0.38, 0.51, 0.62, 0.71, 0.79, 0.87])</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mass_kg</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mass_g</w:t>
      </w:r>
      <w:proofErr w:type="spellEnd"/>
      <w:r>
        <w:rPr>
          <w:rFonts w:ascii="Courier New" w:eastAsia="Courier New" w:hAnsi="Courier New"/>
          <w:color w:val="1A1A2E"/>
          <w:sz w:val="18"/>
          <w:shd w:val="clear" w:color="auto" w:fill="F5F5F5"/>
        </w:rPr>
        <w:t xml:space="preserve"> / 1000.0</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T_squared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period_s</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br/>
        <w:t xml:space="preserve"># </w:t>
      </w:r>
      <w:proofErr w:type="spellStart"/>
      <w:r>
        <w:rPr>
          <w:rFonts w:ascii="Courier New" w:eastAsia="Courier New" w:hAnsi="Courier New"/>
          <w:color w:val="1A1A2E"/>
          <w:sz w:val="18"/>
          <w:shd w:val="clear" w:color="auto" w:fill="F5F5F5"/>
        </w:rPr>
        <w:t>线性拟合</w:t>
      </w:r>
      <w:proofErr w:type="spellEnd"/>
      <w:r>
        <w:rPr>
          <w:rFonts w:ascii="Courier New" w:eastAsia="Courier New" w:hAnsi="Courier New"/>
          <w:color w:val="1A1A2E"/>
          <w:sz w:val="18"/>
          <w:shd w:val="clear" w:color="auto" w:fill="F5F5F5"/>
        </w:rPr>
        <w:t>: T2 = (4π2/k) * m + (4π2m_s)/(3k)</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coeffs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np.polyfit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mass_kg</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T_squared</w:t>
      </w:r>
      <w:proofErr w:type="spellEnd"/>
      <w:r>
        <w:rPr>
          <w:rFonts w:ascii="Courier New" w:eastAsia="Courier New" w:hAnsi="Courier New"/>
          <w:color w:val="1A1A2E"/>
          <w:sz w:val="18"/>
          <w:shd w:val="clear" w:color="auto" w:fill="F5F5F5"/>
        </w:rPr>
        <w:t>, 1)</w:t>
      </w:r>
      <w:r>
        <w:rPr>
          <w:rFonts w:ascii="Courier New" w:eastAsia="Courier New" w:hAnsi="Courier New"/>
          <w:color w:val="1A1A2E"/>
          <w:sz w:val="18"/>
          <w:shd w:val="clear" w:color="auto" w:fill="F5F5F5"/>
        </w:rPr>
        <w:br/>
        <w:t xml:space="preserve">slope = </w:t>
      </w:r>
      <w:proofErr w:type="spellStart"/>
      <w:r>
        <w:rPr>
          <w:rFonts w:ascii="Courier New" w:eastAsia="Courier New" w:hAnsi="Courier New"/>
          <w:color w:val="1A1A2E"/>
          <w:sz w:val="18"/>
          <w:shd w:val="clear" w:color="auto" w:fill="F5F5F5"/>
        </w:rPr>
        <w:t>coeffs</w:t>
      </w:r>
      <w:proofErr w:type="spellEnd"/>
      <w:r>
        <w:rPr>
          <w:rFonts w:ascii="Courier New" w:eastAsia="Courier New" w:hAnsi="Courier New"/>
          <w:color w:val="1A1A2E"/>
          <w:sz w:val="18"/>
          <w:shd w:val="clear" w:color="auto" w:fill="F5F5F5"/>
        </w:rPr>
        <w:t>[0]      # 4π2/k</w:t>
      </w:r>
      <w:r>
        <w:rPr>
          <w:rFonts w:ascii="Courier New" w:eastAsia="Courier New" w:hAnsi="Courier New"/>
          <w:color w:val="1A1A2E"/>
          <w:sz w:val="18"/>
          <w:shd w:val="clear" w:color="auto" w:fill="F5F5F5"/>
        </w:rPr>
        <w:br/>
        <w:t xml:space="preserve">intercept = </w:t>
      </w:r>
      <w:proofErr w:type="spellStart"/>
      <w:r>
        <w:rPr>
          <w:rFonts w:ascii="Courier New" w:eastAsia="Courier New" w:hAnsi="Courier New"/>
          <w:color w:val="1A1A2E"/>
          <w:sz w:val="18"/>
          <w:shd w:val="clear" w:color="auto" w:fill="F5F5F5"/>
        </w:rPr>
        <w:t>coeffs</w:t>
      </w:r>
      <w:proofErr w:type="spellEnd"/>
      <w:r>
        <w:rPr>
          <w:rFonts w:ascii="Courier New" w:eastAsia="Courier New" w:hAnsi="Courier New"/>
          <w:color w:val="1A1A2E"/>
          <w:sz w:val="18"/>
          <w:shd w:val="clear" w:color="auto" w:fill="F5F5F5"/>
        </w:rPr>
        <w:t>[1]  # 4π2m_s/(3k)</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计算k</w:t>
      </w:r>
      <w:proofErr w:type="spellEnd"/>
      <w:r>
        <w:rPr>
          <w:rFonts w:ascii="Courier New" w:eastAsia="Courier New" w:hAnsi="Courier New"/>
          <w:color w:val="1A1A2E"/>
          <w:sz w:val="18"/>
          <w:shd w:val="clear" w:color="auto" w:fill="F5F5F5"/>
        </w:rPr>
        <w:br/>
        <w:t xml:space="preserve">k = 4 * </w:t>
      </w:r>
      <w:proofErr w:type="spellStart"/>
      <w:r>
        <w:rPr>
          <w:rFonts w:ascii="Courier New" w:eastAsia="Courier New" w:hAnsi="Courier New"/>
          <w:color w:val="1A1A2E"/>
          <w:sz w:val="18"/>
          <w:shd w:val="clear" w:color="auto" w:fill="F5F5F5"/>
        </w:rPr>
        <w:t>np.pi</w:t>
      </w:r>
      <w:proofErr w:type="spellEnd"/>
      <w:r>
        <w:rPr>
          <w:rFonts w:ascii="Courier New" w:eastAsia="Courier New" w:hAnsi="Courier New"/>
          <w:color w:val="1A1A2E"/>
          <w:sz w:val="18"/>
          <w:shd w:val="clear" w:color="auto" w:fill="F5F5F5"/>
        </w:rPr>
        <w:t>**2 / slope</w:t>
      </w:r>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f"劲度系数</w:t>
      </w:r>
      <w:proofErr w:type="spellEnd"/>
      <w:r>
        <w:rPr>
          <w:rFonts w:ascii="Courier New" w:eastAsia="Courier New" w:hAnsi="Courier New"/>
          <w:color w:val="1A1A2E"/>
          <w:sz w:val="18"/>
          <w:shd w:val="clear" w:color="auto" w:fill="F5F5F5"/>
        </w:rPr>
        <w:t xml:space="preserve"> k = {k:.2f} N/m")</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计算弹簧等效质量</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m_eff</w:t>
      </w:r>
      <w:proofErr w:type="spellEnd"/>
      <w:r>
        <w:rPr>
          <w:rFonts w:ascii="Courier New" w:eastAsia="Courier New" w:hAnsi="Courier New"/>
          <w:color w:val="1A1A2E"/>
          <w:sz w:val="18"/>
          <w:shd w:val="clear" w:color="auto" w:fill="F5F5F5"/>
        </w:rPr>
        <w:t xml:space="preserve"> = intercept * k / (4 * </w:t>
      </w:r>
      <w:proofErr w:type="spellStart"/>
      <w:r>
        <w:rPr>
          <w:rFonts w:ascii="Courier New" w:eastAsia="Courier New" w:hAnsi="Courier New"/>
          <w:color w:val="1A1A2E"/>
          <w:sz w:val="18"/>
          <w:shd w:val="clear" w:color="auto" w:fill="F5F5F5"/>
        </w:rPr>
        <w:t>np.pi</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m_spring</w:t>
      </w:r>
      <w:proofErr w:type="spellEnd"/>
      <w:r>
        <w:rPr>
          <w:rFonts w:ascii="Courier New" w:eastAsia="Courier New" w:hAnsi="Courier New"/>
          <w:color w:val="1A1A2E"/>
          <w:sz w:val="18"/>
          <w:shd w:val="clear" w:color="auto" w:fill="F5F5F5"/>
        </w:rPr>
        <w:t xml:space="preserve"> = 3 * </w:t>
      </w:r>
      <w:proofErr w:type="spellStart"/>
      <w:r>
        <w:rPr>
          <w:rFonts w:ascii="Courier New" w:eastAsia="Courier New" w:hAnsi="Courier New"/>
          <w:color w:val="1A1A2E"/>
          <w:sz w:val="18"/>
          <w:shd w:val="clear" w:color="auto" w:fill="F5F5F5"/>
        </w:rPr>
        <w:t>m_eff</w:t>
      </w:r>
      <w:proofErr w:type="spellEnd"/>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f"弹簧等效质量</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m_eff</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m_eff</w:t>
      </w:r>
      <w:proofErr w:type="spellEnd"/>
      <w:r>
        <w:rPr>
          <w:rFonts w:ascii="Courier New" w:eastAsia="Courier New" w:hAnsi="Courier New"/>
          <w:color w:val="1A1A2E"/>
          <w:sz w:val="18"/>
          <w:shd w:val="clear" w:color="auto" w:fill="F5F5F5"/>
        </w:rPr>
        <w:t>*1000:.2f} g")</w:t>
      </w:r>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f"弹簧总质量</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m_spring</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m_spring</w:t>
      </w:r>
      <w:proofErr w:type="spellEnd"/>
      <w:r>
        <w:rPr>
          <w:rFonts w:ascii="Courier New" w:eastAsia="Courier New" w:hAnsi="Courier New"/>
          <w:color w:val="1A1A2E"/>
          <w:sz w:val="18"/>
          <w:shd w:val="clear" w:color="auto" w:fill="F5F5F5"/>
        </w:rPr>
        <w:t>*1000:.2f} g")</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绘图</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plt.figure</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figsize</w:t>
      </w:r>
      <w:proofErr w:type="spellEnd"/>
      <w:r>
        <w:rPr>
          <w:rFonts w:ascii="Courier New" w:eastAsia="Courier New" w:hAnsi="Courier New"/>
          <w:color w:val="1A1A2E"/>
          <w:sz w:val="18"/>
          <w:shd w:val="clear" w:color="auto" w:fill="F5F5F5"/>
        </w:rPr>
        <w:t>=(8, 6))</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plt.scatter</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mass_g</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T_squared</w:t>
      </w:r>
      <w:proofErr w:type="spellEnd"/>
      <w:r>
        <w:rPr>
          <w:rFonts w:ascii="Courier New" w:eastAsia="Courier New" w:hAnsi="Courier New"/>
          <w:color w:val="1A1A2E"/>
          <w:sz w:val="18"/>
          <w:shd w:val="clear" w:color="auto" w:fill="F5F5F5"/>
        </w:rPr>
        <w:t>, c='red', s=50, label='</w:t>
      </w:r>
      <w:proofErr w:type="spellStart"/>
      <w:r>
        <w:rPr>
          <w:rFonts w:ascii="Courier New" w:eastAsia="Courier New" w:hAnsi="Courier New"/>
          <w:color w:val="1A1A2E"/>
          <w:sz w:val="18"/>
          <w:shd w:val="clear" w:color="auto" w:fill="F5F5F5"/>
        </w:rPr>
        <w:t>实验数据</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m_fit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np.linspace</w:t>
      </w:r>
      <w:proofErr w:type="spellEnd"/>
      <w:r>
        <w:rPr>
          <w:rFonts w:ascii="Courier New" w:eastAsia="Courier New" w:hAnsi="Courier New"/>
          <w:color w:val="1A1A2E"/>
          <w:sz w:val="18"/>
          <w:shd w:val="clear" w:color="auto" w:fill="F5F5F5"/>
        </w:rPr>
        <w:t>(0, 350, 100) / 1000</w:t>
      </w:r>
      <w:r>
        <w:rPr>
          <w:rFonts w:ascii="Courier New" w:eastAsia="Courier New" w:hAnsi="Courier New"/>
          <w:color w:val="1A1A2E"/>
          <w:sz w:val="18"/>
          <w:shd w:val="clear" w:color="auto" w:fill="F5F5F5"/>
        </w:rPr>
        <w:br/>
        <w:t xml:space="preserve">T2_fit = slope * </w:t>
      </w:r>
      <w:proofErr w:type="spellStart"/>
      <w:r>
        <w:rPr>
          <w:rFonts w:ascii="Courier New" w:eastAsia="Courier New" w:hAnsi="Courier New"/>
          <w:color w:val="1A1A2E"/>
          <w:sz w:val="18"/>
          <w:shd w:val="clear" w:color="auto" w:fill="F5F5F5"/>
        </w:rPr>
        <w:t>m_fit</w:t>
      </w:r>
      <w:proofErr w:type="spellEnd"/>
      <w:r>
        <w:rPr>
          <w:rFonts w:ascii="Courier New" w:eastAsia="Courier New" w:hAnsi="Courier New"/>
          <w:color w:val="1A1A2E"/>
          <w:sz w:val="18"/>
          <w:shd w:val="clear" w:color="auto" w:fill="F5F5F5"/>
        </w:rPr>
        <w:t xml:space="preserve"> + intercept</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plt.plot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m_fit</w:t>
      </w:r>
      <w:proofErr w:type="spellEnd"/>
      <w:r>
        <w:rPr>
          <w:rFonts w:ascii="Courier New" w:eastAsia="Courier New" w:hAnsi="Courier New"/>
          <w:color w:val="1A1A2E"/>
          <w:sz w:val="18"/>
          <w:shd w:val="clear" w:color="auto" w:fill="F5F5F5"/>
        </w:rPr>
        <w:t xml:space="preserve"> * 1000, T2_fit, 'b-', linewidth=2, </w:t>
      </w:r>
      <w:r>
        <w:rPr>
          <w:rFonts w:ascii="Courier New" w:eastAsia="Courier New" w:hAnsi="Courier New"/>
          <w:color w:val="1A1A2E"/>
          <w:sz w:val="18"/>
          <w:shd w:val="clear" w:color="auto" w:fill="F5F5F5"/>
        </w:rPr>
        <w:br/>
        <w:t xml:space="preserve">         label=</w:t>
      </w:r>
      <w:proofErr w:type="spellStart"/>
      <w:r>
        <w:rPr>
          <w:rFonts w:ascii="Courier New" w:eastAsia="Courier New" w:hAnsi="Courier New"/>
          <w:color w:val="1A1A2E"/>
          <w:sz w:val="18"/>
          <w:shd w:val="clear" w:color="auto" w:fill="F5F5F5"/>
        </w:rPr>
        <w:t>f'拟合</w:t>
      </w:r>
      <w:proofErr w:type="spellEnd"/>
      <w:r>
        <w:rPr>
          <w:rFonts w:ascii="Courier New" w:eastAsia="Courier New" w:hAnsi="Courier New"/>
          <w:color w:val="1A1A2E"/>
          <w:sz w:val="18"/>
          <w:shd w:val="clear" w:color="auto" w:fill="F5F5F5"/>
        </w:rPr>
        <w:t>: T2 = {slope:.4f}m + {intercept:.4f}')</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plt.xlabel</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质量</w:t>
      </w:r>
      <w:proofErr w:type="spellEnd"/>
      <w:r>
        <w:rPr>
          <w:rFonts w:ascii="Courier New" w:eastAsia="Courier New" w:hAnsi="Courier New"/>
          <w:color w:val="1A1A2E"/>
          <w:sz w:val="18"/>
          <w:shd w:val="clear" w:color="auto" w:fill="F5F5F5"/>
        </w:rPr>
        <w:t xml:space="preserve"> m (g)')</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plt.ylabel</w:t>
      </w:r>
      <w:proofErr w:type="spellEnd"/>
      <w:r>
        <w:rPr>
          <w:rFonts w:ascii="Courier New" w:eastAsia="Courier New" w:hAnsi="Courier New"/>
          <w:color w:val="1A1A2E"/>
          <w:sz w:val="18"/>
          <w:shd w:val="clear" w:color="auto" w:fill="F5F5F5"/>
        </w:rPr>
        <w:t>('T2 (s2)')</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plt.title</w:t>
      </w:r>
      <w:proofErr w:type="spellEnd"/>
      <w:r>
        <w:rPr>
          <w:rFonts w:ascii="Courier New" w:eastAsia="Courier New" w:hAnsi="Courier New"/>
          <w:color w:val="1A1A2E"/>
          <w:sz w:val="18"/>
          <w:shd w:val="clear" w:color="auto" w:fill="F5F5F5"/>
        </w:rPr>
        <w:t xml:space="preserve">(f'T2-m </w:t>
      </w:r>
      <w:proofErr w:type="spellStart"/>
      <w:r>
        <w:rPr>
          <w:rFonts w:ascii="Courier New" w:eastAsia="Courier New" w:hAnsi="Courier New"/>
          <w:color w:val="1A1A2E"/>
          <w:sz w:val="18"/>
          <w:shd w:val="clear" w:color="auto" w:fill="F5F5F5"/>
        </w:rPr>
        <w:t>关系图</w:t>
      </w:r>
      <w:proofErr w:type="spellEnd"/>
      <w:r>
        <w:rPr>
          <w:rFonts w:ascii="Courier New" w:eastAsia="Courier New" w:hAnsi="Courier New"/>
          <w:color w:val="1A1A2E"/>
          <w:sz w:val="18"/>
          <w:shd w:val="clear" w:color="auto" w:fill="F5F5F5"/>
        </w:rPr>
        <w:t xml:space="preserve"> (k = {k:.2f} N/m)')</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plt.legend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plt.grid</w:t>
      </w:r>
      <w:proofErr w:type="spellEnd"/>
      <w:r>
        <w:rPr>
          <w:rFonts w:ascii="Courier New" w:eastAsia="Courier New" w:hAnsi="Courier New"/>
          <w:color w:val="1A1A2E"/>
          <w:sz w:val="18"/>
          <w:shd w:val="clear" w:color="auto" w:fill="F5F5F5"/>
        </w:rPr>
        <w:t>(True, alpha=0.3)</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plt.savefig</w:t>
      </w:r>
      <w:proofErr w:type="spellEnd"/>
      <w:r>
        <w:rPr>
          <w:rFonts w:ascii="Courier New" w:eastAsia="Courier New" w:hAnsi="Courier New"/>
          <w:color w:val="1A1A2E"/>
          <w:sz w:val="18"/>
          <w:shd w:val="clear" w:color="auto" w:fill="F5F5F5"/>
        </w:rPr>
        <w:t>('shm_T2_vs_m.png', dpi=150)</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plt.show</w:t>
      </w:r>
      <w:proofErr w:type="spellEnd"/>
      <w:r>
        <w:rPr>
          <w:rFonts w:ascii="Courier New" w:eastAsia="Courier New" w:hAnsi="Courier New"/>
          <w:color w:val="1A1A2E"/>
          <w:sz w:val="18"/>
          <w:shd w:val="clear" w:color="auto" w:fill="F5F5F5"/>
        </w:rPr>
        <w:t>()</w:t>
      </w:r>
    </w:p>
    <w:p w14:paraId="227C1D9E" w14:textId="77777777" w:rsidR="00FF1AA5" w:rsidRDefault="00000000">
      <w:pPr>
        <w:rPr>
          <w:rFonts w:hint="eastAsia"/>
        </w:rPr>
      </w:pPr>
      <w:r>
        <w:br w:type="page"/>
      </w:r>
    </w:p>
    <w:p w14:paraId="0E8906A6" w14:textId="77777777" w:rsidR="00FF1AA5" w:rsidRDefault="00000000">
      <w:pPr>
        <w:pStyle w:val="31"/>
        <w:rPr>
          <w:lang w:eastAsia="zh-CN"/>
        </w:rPr>
      </w:pPr>
      <w:bookmarkStart w:id="132" w:name="_Toc31135"/>
      <w:r>
        <w:rPr>
          <w:rFonts w:ascii="微软雅黑" w:eastAsia="微软雅黑" w:hAnsi="微软雅黑"/>
          <w:lang w:eastAsia="zh-CN"/>
        </w:rPr>
        <w:lastRenderedPageBreak/>
        <w:t>13.4 光电门传感器的详细工作原理</w:t>
      </w:r>
      <w:bookmarkEnd w:id="132"/>
    </w:p>
    <w:p w14:paraId="39D0D663" w14:textId="77777777" w:rsidR="00FF1AA5" w:rsidRDefault="00000000">
      <w:pPr>
        <w:pStyle w:val="4"/>
        <w:rPr>
          <w:lang w:eastAsia="zh-CN"/>
        </w:rPr>
      </w:pPr>
      <w:r>
        <w:rPr>
          <w:rFonts w:ascii="微软雅黑" w:eastAsia="微软雅黑" w:hAnsi="微软雅黑"/>
          <w:lang w:eastAsia="zh-CN"/>
        </w:rPr>
        <w:t>13.4.1 槽型光</w:t>
      </w:r>
      <w:proofErr w:type="gramStart"/>
      <w:r>
        <w:rPr>
          <w:rFonts w:ascii="微软雅黑" w:eastAsia="微软雅黑" w:hAnsi="微软雅黑"/>
          <w:lang w:eastAsia="zh-CN"/>
        </w:rPr>
        <w:t>耦</w:t>
      </w:r>
      <w:proofErr w:type="gramEnd"/>
      <w:r>
        <w:rPr>
          <w:rFonts w:ascii="微软雅黑" w:eastAsia="微软雅黑" w:hAnsi="微软雅黑"/>
          <w:lang w:eastAsia="zh-CN"/>
        </w:rPr>
        <w:t>的基本原理</w:t>
      </w:r>
    </w:p>
    <w:p w14:paraId="1BBD63C4" w14:textId="77777777" w:rsidR="00FF1AA5" w:rsidRDefault="00000000">
      <w:pPr>
        <w:ind w:firstLine="420"/>
        <w:rPr>
          <w:rFonts w:hint="eastAsia"/>
          <w:lang w:eastAsia="zh-CN"/>
        </w:rPr>
      </w:pPr>
      <w:r>
        <w:rPr>
          <w:lang w:eastAsia="zh-CN"/>
        </w:rPr>
        <w:t>槽型光</w:t>
      </w:r>
      <w:proofErr w:type="gramStart"/>
      <w:r>
        <w:rPr>
          <w:lang w:eastAsia="zh-CN"/>
        </w:rPr>
        <w:t>耦</w:t>
      </w:r>
      <w:proofErr w:type="gramEnd"/>
      <w:r>
        <w:rPr>
          <w:lang w:eastAsia="zh-CN"/>
        </w:rPr>
        <w:t>（也叫槽型光耦传感器）由一个红外LED和一个光电三极管组成，面对面安装在一个U型槽的两侧。</w:t>
      </w:r>
    </w:p>
    <w:p w14:paraId="4BA91AD6" w14:textId="77777777" w:rsidR="00FF1AA5" w:rsidRDefault="00000000">
      <w:pPr>
        <w:rPr>
          <w:rFonts w:hint="eastAsia"/>
          <w:lang w:eastAsia="zh-CN"/>
        </w:rPr>
      </w:pPr>
      <w:r>
        <w:rPr>
          <w:b/>
          <w:lang w:eastAsia="zh-CN"/>
        </w:rPr>
        <w:t>工作原理：</w:t>
      </w:r>
    </w:p>
    <w:p w14:paraId="31776C45" w14:textId="77777777" w:rsidR="00FF1AA5" w:rsidRDefault="00000000">
      <w:pPr>
        <w:rPr>
          <w:rFonts w:hint="eastAsia"/>
          <w:lang w:eastAsia="zh-CN"/>
        </w:rPr>
      </w:pPr>
      <w:r>
        <w:rPr>
          <w:lang w:eastAsia="zh-CN"/>
        </w:rPr>
        <w:t>1. 红外LED持续发射红外光</w:t>
      </w:r>
    </w:p>
    <w:p w14:paraId="4D815574" w14:textId="77777777" w:rsidR="00FF1AA5" w:rsidRDefault="00000000">
      <w:pPr>
        <w:rPr>
          <w:rFonts w:hint="eastAsia"/>
          <w:lang w:eastAsia="zh-CN"/>
        </w:rPr>
      </w:pPr>
      <w:r>
        <w:rPr>
          <w:lang w:eastAsia="zh-CN"/>
        </w:rPr>
        <w:t>2. 光电三极管在对面接收红外光</w:t>
      </w:r>
    </w:p>
    <w:p w14:paraId="75B81A6E" w14:textId="77777777" w:rsidR="00FF1AA5" w:rsidRDefault="00000000">
      <w:pPr>
        <w:rPr>
          <w:rFonts w:hint="eastAsia"/>
          <w:lang w:eastAsia="zh-CN"/>
        </w:rPr>
      </w:pPr>
      <w:r>
        <w:rPr>
          <w:lang w:eastAsia="zh-CN"/>
        </w:rPr>
        <w:t>3. 当有物体进入槽中遮挡光线时，光电三极管接收不到光，输出信号变化</w:t>
      </w:r>
    </w:p>
    <w:p w14:paraId="32DADF41" w14:textId="77777777" w:rsidR="00FF1AA5" w:rsidRDefault="00000000">
      <w:pPr>
        <w:rPr>
          <w:rFonts w:hint="eastAsia"/>
          <w:lang w:eastAsia="zh-CN"/>
        </w:rPr>
      </w:pPr>
      <w:r>
        <w:rPr>
          <w:lang w:eastAsia="zh-CN"/>
        </w:rPr>
        <w:t>4. 当物体离开槽中，光线恢复，输出信号回到原状态</w:t>
      </w:r>
    </w:p>
    <w:p w14:paraId="11B38CAB" w14:textId="77777777" w:rsidR="00FF1AA5" w:rsidRDefault="00000000">
      <w:pPr>
        <w:rPr>
          <w:rFonts w:hint="eastAsia"/>
          <w:lang w:eastAsia="zh-CN"/>
        </w:rPr>
      </w:pPr>
      <w:r>
        <w:rPr>
          <w:b/>
          <w:lang w:eastAsia="zh-CN"/>
        </w:rPr>
        <w:t>在本实验中的应用：</w:t>
      </w:r>
    </w:p>
    <w:p w14:paraId="30283D9C" w14:textId="77777777" w:rsidR="00FF1AA5" w:rsidRDefault="00000000">
      <w:pPr>
        <w:ind w:firstLine="420"/>
        <w:rPr>
          <w:rFonts w:hint="eastAsia"/>
          <w:lang w:eastAsia="zh-CN"/>
        </w:rPr>
      </w:pPr>
      <w:r>
        <w:rPr>
          <w:lang w:eastAsia="zh-CN"/>
        </w:rPr>
        <w:t>将槽型光</w:t>
      </w:r>
      <w:proofErr w:type="gramStart"/>
      <w:r>
        <w:rPr>
          <w:lang w:eastAsia="zh-CN"/>
        </w:rPr>
        <w:t>耦</w:t>
      </w:r>
      <w:proofErr w:type="gramEnd"/>
      <w:r>
        <w:rPr>
          <w:lang w:eastAsia="zh-CN"/>
        </w:rPr>
        <w:t>安装在弹簧振子的平衡位置。振子每次通过平衡位置时，会遮挡光线一次。通过记录每次遮挡的时间，可以精确测量振动周期。</w:t>
      </w:r>
    </w:p>
    <w:p w14:paraId="12D05A13" w14:textId="77777777" w:rsidR="00FF1AA5" w:rsidRDefault="00000000">
      <w:pPr>
        <w:pStyle w:val="4"/>
        <w:rPr>
          <w:lang w:eastAsia="zh-CN"/>
        </w:rPr>
      </w:pPr>
      <w:r>
        <w:rPr>
          <w:rFonts w:ascii="微软雅黑" w:eastAsia="微软雅黑" w:hAnsi="微软雅黑"/>
          <w:lang w:eastAsia="zh-CN"/>
        </w:rPr>
        <w:t>13.4.2 信号调理与抗干扰设计</w:t>
      </w:r>
    </w:p>
    <w:p w14:paraId="5E1C3A8E" w14:textId="77777777" w:rsidR="00FF1AA5" w:rsidRDefault="00000000">
      <w:pPr>
        <w:ind w:firstLine="420"/>
        <w:rPr>
          <w:rFonts w:hint="eastAsia"/>
          <w:lang w:eastAsia="zh-CN"/>
        </w:rPr>
      </w:pPr>
      <w:r>
        <w:rPr>
          <w:lang w:eastAsia="zh-CN"/>
        </w:rPr>
        <w:t>光电门输出的信号需要经过调理才能被ESP32可靠读取：</w:t>
      </w:r>
    </w:p>
    <w:p w14:paraId="7BFF4781" w14:textId="77777777" w:rsidR="00FF1AA5" w:rsidRDefault="00000000">
      <w:pPr>
        <w:rPr>
          <w:rFonts w:hint="eastAsia"/>
          <w:lang w:eastAsia="zh-CN"/>
        </w:rPr>
      </w:pPr>
      <w:r>
        <w:rPr>
          <w:b/>
          <w:lang w:eastAsia="zh-CN"/>
        </w:rPr>
        <w:t>问题1：信号抖动</w:t>
      </w:r>
    </w:p>
    <w:p w14:paraId="0B670B9D" w14:textId="77777777" w:rsidR="00FF1AA5" w:rsidRDefault="00000000">
      <w:pPr>
        <w:ind w:firstLine="420"/>
        <w:rPr>
          <w:rFonts w:hint="eastAsia"/>
          <w:lang w:eastAsia="zh-CN"/>
        </w:rPr>
      </w:pPr>
      <w:r>
        <w:rPr>
          <w:lang w:eastAsia="zh-CN"/>
        </w:rPr>
        <w:t>当振</w:t>
      </w:r>
      <w:proofErr w:type="gramStart"/>
      <w:r>
        <w:rPr>
          <w:lang w:eastAsia="zh-CN"/>
        </w:rPr>
        <w:t>子快速</w:t>
      </w:r>
      <w:proofErr w:type="gramEnd"/>
      <w:r>
        <w:rPr>
          <w:lang w:eastAsia="zh-CN"/>
        </w:rPr>
        <w:t>通过光电门时，信号可能产生多次抖动（振子弹簧的振动）。解决方法：在软件中</w:t>
      </w:r>
      <w:proofErr w:type="gramStart"/>
      <w:r>
        <w:rPr>
          <w:lang w:eastAsia="zh-CN"/>
        </w:rPr>
        <w:t>添加消抖逻辑</w:t>
      </w:r>
      <w:proofErr w:type="gramEnd"/>
      <w:r>
        <w:rPr>
          <w:lang w:eastAsia="zh-CN"/>
        </w:rPr>
        <w:t>（忽略短时间内多次触发）。</w:t>
      </w:r>
    </w:p>
    <w:p w14:paraId="0B35414F" w14:textId="77777777" w:rsidR="00FF1AA5" w:rsidRDefault="00000000">
      <w:pPr>
        <w:rPr>
          <w:rFonts w:hint="eastAsia"/>
          <w:lang w:eastAsia="zh-CN"/>
        </w:rPr>
      </w:pPr>
      <w:r>
        <w:rPr>
          <w:b/>
          <w:lang w:eastAsia="zh-CN"/>
        </w:rPr>
        <w:t>问题2：环境光干扰</w:t>
      </w:r>
    </w:p>
    <w:p w14:paraId="15171AD1" w14:textId="77777777" w:rsidR="00FF1AA5" w:rsidRDefault="00000000">
      <w:pPr>
        <w:ind w:firstLine="420"/>
        <w:rPr>
          <w:rFonts w:hint="eastAsia"/>
          <w:lang w:eastAsia="zh-CN"/>
        </w:rPr>
      </w:pPr>
      <w:r>
        <w:rPr>
          <w:lang w:eastAsia="zh-CN"/>
        </w:rPr>
        <w:t>环境中的红外光（如阳光、白炽灯）可能干扰传感器。解决方法：使用调制解调技术（LED以特定频率闪烁，</w:t>
      </w:r>
      <w:proofErr w:type="gramStart"/>
      <w:r>
        <w:rPr>
          <w:lang w:eastAsia="zh-CN"/>
        </w:rPr>
        <w:t>接收端只检测</w:t>
      </w:r>
      <w:proofErr w:type="gramEnd"/>
      <w:r>
        <w:rPr>
          <w:lang w:eastAsia="zh-CN"/>
        </w:rPr>
        <w:t>该频率的信号）。</w:t>
      </w:r>
    </w:p>
    <w:p w14:paraId="326C705C" w14:textId="77777777" w:rsidR="00FF1AA5" w:rsidRDefault="00000000">
      <w:pPr>
        <w:rPr>
          <w:rFonts w:hint="eastAsia"/>
        </w:rPr>
      </w:pPr>
      <w:r>
        <w:rPr>
          <w:b/>
        </w:rPr>
        <w:t xml:space="preserve">【C++ </w:t>
      </w:r>
      <w:proofErr w:type="spellStart"/>
      <w:r>
        <w:rPr>
          <w:b/>
        </w:rPr>
        <w:t>Arduino代码</w:t>
      </w:r>
      <w:proofErr w:type="spellEnd"/>
      <w:r>
        <w:rPr>
          <w:b/>
        </w:rPr>
        <w:t>】</w:t>
      </w:r>
    </w:p>
    <w:p w14:paraId="051F4840"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简谐运动实验</w:t>
      </w:r>
      <w:proofErr w:type="spellEnd"/>
      <w:r>
        <w:rPr>
          <w:rFonts w:ascii="Courier New" w:eastAsia="Courier New" w:hAnsi="Courier New"/>
          <w:color w:val="1A1A2E"/>
          <w:sz w:val="18"/>
          <w:shd w:val="clear" w:color="auto" w:fill="F5F5F5"/>
        </w:rPr>
        <w:t xml:space="preserve"> - ESP32固件（完整版）</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功能：用光电门测量弹簧振子的振动周期</w:t>
      </w:r>
      <w:proofErr w:type="spellEnd"/>
      <w:r>
        <w:rPr>
          <w:rFonts w:ascii="Courier New" w:eastAsia="Courier New" w:hAnsi="Courier New"/>
          <w:color w:val="1A1A2E"/>
          <w:sz w:val="18"/>
          <w:shd w:val="clear" w:color="auto" w:fill="F5F5F5"/>
        </w:rPr>
        <w:br/>
        <w:t xml:space="preserve"> * 硬件：ESP32 + </w:t>
      </w:r>
      <w:proofErr w:type="spellStart"/>
      <w:r>
        <w:rPr>
          <w:rFonts w:ascii="Courier New" w:eastAsia="Courier New" w:hAnsi="Courier New"/>
          <w:color w:val="1A1A2E"/>
          <w:sz w:val="18"/>
          <w:shd w:val="clear" w:color="auto" w:fill="F5F5F5"/>
        </w:rPr>
        <w:t>槽型光耦传感器</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 版本：v1.1</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#include &lt;</w:t>
      </w:r>
      <w:proofErr w:type="spellStart"/>
      <w:r>
        <w:rPr>
          <w:rFonts w:ascii="Courier New" w:eastAsia="Courier New" w:hAnsi="Courier New"/>
          <w:color w:val="1A1A2E"/>
          <w:sz w:val="18"/>
          <w:shd w:val="clear" w:color="auto" w:fill="F5F5F5"/>
        </w:rPr>
        <w:t>WiFi.h</w:t>
      </w:r>
      <w:proofErr w:type="spellEnd"/>
      <w:r>
        <w:rPr>
          <w:rFonts w:ascii="Courier New" w:eastAsia="Courier New" w:hAnsi="Courier New"/>
          <w:color w:val="1A1A2E"/>
          <w:sz w:val="18"/>
          <w:shd w:val="clear" w:color="auto" w:fill="F5F5F5"/>
        </w:rPr>
        <w:t>&gt;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引脚定义</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#define PHOTO_GATE_PIN  34    // 光电门信号引脚（GPIO34，需外部上拉）</w:t>
      </w:r>
      <w:r>
        <w:rPr>
          <w:rFonts w:ascii="Courier New" w:eastAsia="Courier New" w:hAnsi="Courier New"/>
          <w:color w:val="1A1A2E"/>
          <w:sz w:val="18"/>
          <w:shd w:val="clear" w:color="auto" w:fill="F5F5F5"/>
        </w:rPr>
        <w:br/>
        <w:t xml:space="preserve">#define LED_PIN         2     // </w:t>
      </w:r>
      <w:proofErr w:type="spellStart"/>
      <w:r>
        <w:rPr>
          <w:rFonts w:ascii="Courier New" w:eastAsia="Courier New" w:hAnsi="Courier New"/>
          <w:color w:val="1A1A2E"/>
          <w:sz w:val="18"/>
          <w:shd w:val="clear" w:color="auto" w:fill="F5F5F5"/>
        </w:rPr>
        <w:t>板载LED</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WiFi配置</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 xml:space="preserve">const char* </w:t>
      </w:r>
      <w:proofErr w:type="spellStart"/>
      <w:r>
        <w:rPr>
          <w:rFonts w:ascii="Courier New" w:eastAsia="Courier New" w:hAnsi="Courier New"/>
          <w:color w:val="1A1A2E"/>
          <w:sz w:val="18"/>
          <w:shd w:val="clear" w:color="auto" w:fill="F5F5F5"/>
        </w:rPr>
        <w:t>ssid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YourWiFiName</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const char* password = "</w:t>
      </w:r>
      <w:proofErr w:type="spellStart"/>
      <w:r>
        <w:rPr>
          <w:rFonts w:ascii="Courier New" w:eastAsia="Courier New" w:hAnsi="Courier New"/>
          <w:color w:val="1A1A2E"/>
          <w:sz w:val="18"/>
          <w:shd w:val="clear" w:color="auto" w:fill="F5F5F5"/>
        </w:rPr>
        <w:t>YourWiFiPassword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WiFiServer</w:t>
      </w:r>
      <w:proofErr w:type="spellEnd"/>
      <w:r>
        <w:rPr>
          <w:rFonts w:ascii="Courier New" w:eastAsia="Courier New" w:hAnsi="Courier New"/>
          <w:color w:val="1A1A2E"/>
          <w:sz w:val="18"/>
          <w:shd w:val="clear" w:color="auto" w:fill="F5F5F5"/>
        </w:rPr>
        <w:t xml:space="preserve"> server(8080);</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测量配置</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 xml:space="preserve">#define NUM_PERIODS     10    // </w:t>
      </w:r>
      <w:proofErr w:type="spellStart"/>
      <w:r>
        <w:rPr>
          <w:rFonts w:ascii="Courier New" w:eastAsia="Courier New" w:hAnsi="Courier New"/>
          <w:color w:val="1A1A2E"/>
          <w:sz w:val="18"/>
          <w:shd w:val="clear" w:color="auto" w:fill="F5F5F5"/>
        </w:rPr>
        <w:t>测量周期数（取平均</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#define TIMEOUT_MS      10000 // </w:t>
      </w:r>
      <w:proofErr w:type="spellStart"/>
      <w:r>
        <w:rPr>
          <w:rFonts w:ascii="Courier New" w:eastAsia="Courier New" w:hAnsi="Courier New"/>
          <w:color w:val="1A1A2E"/>
          <w:sz w:val="18"/>
          <w:shd w:val="clear" w:color="auto" w:fill="F5F5F5"/>
        </w:rPr>
        <w:t>超时时间</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ms</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#define DEBOUNCE_US     5000  // </w:t>
      </w:r>
      <w:proofErr w:type="spellStart"/>
      <w:r>
        <w:rPr>
          <w:rFonts w:ascii="Courier New" w:eastAsia="Courier New" w:hAnsi="Courier New"/>
          <w:color w:val="1A1A2E"/>
          <w:sz w:val="18"/>
          <w:shd w:val="clear" w:color="auto" w:fill="F5F5F5"/>
        </w:rPr>
        <w:t>消抖时间</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微秒</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全局变量</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 xml:space="preserve">volatile unsigned long </w:t>
      </w:r>
      <w:proofErr w:type="spellStart"/>
      <w:r>
        <w:rPr>
          <w:rFonts w:ascii="Courier New" w:eastAsia="Courier New" w:hAnsi="Courier New"/>
          <w:color w:val="1A1A2E"/>
          <w:sz w:val="18"/>
          <w:shd w:val="clear" w:color="auto" w:fill="F5F5F5"/>
        </w:rPr>
        <w:t>last_trigger_time</w:t>
      </w:r>
      <w:proofErr w:type="spellEnd"/>
      <w:r>
        <w:rPr>
          <w:rFonts w:ascii="Courier New" w:eastAsia="Courier New" w:hAnsi="Courier New"/>
          <w:color w:val="1A1A2E"/>
          <w:sz w:val="18"/>
          <w:shd w:val="clear" w:color="auto" w:fill="F5F5F5"/>
        </w:rPr>
        <w:t xml:space="preserve"> = 0;</w:t>
      </w:r>
      <w:r>
        <w:rPr>
          <w:rFonts w:ascii="Courier New" w:eastAsia="Courier New" w:hAnsi="Courier New"/>
          <w:color w:val="1A1A2E"/>
          <w:sz w:val="18"/>
          <w:shd w:val="clear" w:color="auto" w:fill="F5F5F5"/>
        </w:rPr>
        <w:br/>
        <w:t xml:space="preserve">volatile unsigned long </w:t>
      </w:r>
      <w:proofErr w:type="spellStart"/>
      <w:r>
        <w:rPr>
          <w:rFonts w:ascii="Courier New" w:eastAsia="Courier New" w:hAnsi="Courier New"/>
          <w:color w:val="1A1A2E"/>
          <w:sz w:val="18"/>
          <w:shd w:val="clear" w:color="auto" w:fill="F5F5F5"/>
        </w:rPr>
        <w:t>period_sum</w:t>
      </w:r>
      <w:proofErr w:type="spellEnd"/>
      <w:r>
        <w:rPr>
          <w:rFonts w:ascii="Courier New" w:eastAsia="Courier New" w:hAnsi="Courier New"/>
          <w:color w:val="1A1A2E"/>
          <w:sz w:val="18"/>
          <w:shd w:val="clear" w:color="auto" w:fill="F5F5F5"/>
        </w:rPr>
        <w:t xml:space="preserve"> = 0;</w:t>
      </w:r>
      <w:r>
        <w:rPr>
          <w:rFonts w:ascii="Courier New" w:eastAsia="Courier New" w:hAnsi="Courier New"/>
          <w:color w:val="1A1A2E"/>
          <w:sz w:val="18"/>
          <w:shd w:val="clear" w:color="auto" w:fill="F5F5F5"/>
        </w:rPr>
        <w:br/>
        <w:t xml:space="preserve">volatile int </w:t>
      </w:r>
      <w:proofErr w:type="spellStart"/>
      <w:r>
        <w:rPr>
          <w:rFonts w:ascii="Courier New" w:eastAsia="Courier New" w:hAnsi="Courier New"/>
          <w:color w:val="1A1A2E"/>
          <w:sz w:val="18"/>
          <w:shd w:val="clear" w:color="auto" w:fill="F5F5F5"/>
        </w:rPr>
        <w:t>period_count</w:t>
      </w:r>
      <w:proofErr w:type="spellEnd"/>
      <w:r>
        <w:rPr>
          <w:rFonts w:ascii="Courier New" w:eastAsia="Courier New" w:hAnsi="Courier New"/>
          <w:color w:val="1A1A2E"/>
          <w:sz w:val="18"/>
          <w:shd w:val="clear" w:color="auto" w:fill="F5F5F5"/>
        </w:rPr>
        <w:t xml:space="preserve"> = 0;</w:t>
      </w:r>
      <w:r>
        <w:rPr>
          <w:rFonts w:ascii="Courier New" w:eastAsia="Courier New" w:hAnsi="Courier New"/>
          <w:color w:val="1A1A2E"/>
          <w:sz w:val="18"/>
          <w:shd w:val="clear" w:color="auto" w:fill="F5F5F5"/>
        </w:rPr>
        <w:br/>
        <w:t>volatile bool measuring = false;</w:t>
      </w:r>
      <w:r>
        <w:rPr>
          <w:rFonts w:ascii="Courier New" w:eastAsia="Courier New" w:hAnsi="Courier New"/>
          <w:color w:val="1A1A2E"/>
          <w:sz w:val="18"/>
          <w:shd w:val="clear" w:color="auto" w:fill="F5F5F5"/>
        </w:rPr>
        <w:br/>
        <w:t xml:space="preserve">volatile bool </w:t>
      </w:r>
      <w:proofErr w:type="spellStart"/>
      <w:r>
        <w:rPr>
          <w:rFonts w:ascii="Courier New" w:eastAsia="Courier New" w:hAnsi="Courier New"/>
          <w:color w:val="1A1A2E"/>
          <w:sz w:val="18"/>
          <w:shd w:val="clear" w:color="auto" w:fill="F5F5F5"/>
        </w:rPr>
        <w:t>new_period</w:t>
      </w:r>
      <w:proofErr w:type="spellEnd"/>
      <w:r>
        <w:rPr>
          <w:rFonts w:ascii="Courier New" w:eastAsia="Courier New" w:hAnsi="Courier New"/>
          <w:color w:val="1A1A2E"/>
          <w:sz w:val="18"/>
          <w:shd w:val="clear" w:color="auto" w:fill="F5F5F5"/>
        </w:rPr>
        <w:t xml:space="preserve"> = false;</w:t>
      </w:r>
      <w:r>
        <w:rPr>
          <w:rFonts w:ascii="Courier New" w:eastAsia="Courier New" w:hAnsi="Courier New"/>
          <w:color w:val="1A1A2E"/>
          <w:sz w:val="18"/>
          <w:shd w:val="clear" w:color="auto" w:fill="F5F5F5"/>
        </w:rPr>
        <w:br/>
        <w:t xml:space="preserve">volatile unsigned long </w:t>
      </w:r>
      <w:proofErr w:type="spellStart"/>
      <w:r>
        <w:rPr>
          <w:rFonts w:ascii="Courier New" w:eastAsia="Courier New" w:hAnsi="Courier New"/>
          <w:color w:val="1A1A2E"/>
          <w:sz w:val="18"/>
          <w:shd w:val="clear" w:color="auto" w:fill="F5F5F5"/>
        </w:rPr>
        <w:t>latest_period</w:t>
      </w:r>
      <w:proofErr w:type="spellEnd"/>
      <w:r>
        <w:rPr>
          <w:rFonts w:ascii="Courier New" w:eastAsia="Courier New" w:hAnsi="Courier New"/>
          <w:color w:val="1A1A2E"/>
          <w:sz w:val="18"/>
          <w:shd w:val="clear" w:color="auto" w:fill="F5F5F5"/>
        </w:rPr>
        <w:t xml:space="preserve"> = 0;</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中断服务函数</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 xml:space="preserve">void IRAM_ATTR </w:t>
      </w:r>
      <w:proofErr w:type="spellStart"/>
      <w:r>
        <w:rPr>
          <w:rFonts w:ascii="Courier New" w:eastAsia="Courier New" w:hAnsi="Courier New"/>
          <w:color w:val="1A1A2E"/>
          <w:sz w:val="18"/>
          <w:shd w:val="clear" w:color="auto" w:fill="F5F5F5"/>
        </w:rPr>
        <w:t>photo_gate_ISR</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unsigned long now = micros();</w:t>
      </w:r>
      <w:r>
        <w:rPr>
          <w:rFonts w:ascii="Courier New" w:eastAsia="Courier New" w:hAnsi="Courier New"/>
          <w:color w:val="1A1A2E"/>
          <w:sz w:val="18"/>
          <w:shd w:val="clear" w:color="auto" w:fill="F5F5F5"/>
        </w:rPr>
        <w:br/>
        <w:t xml:space="preserve">    unsigned long elapsed = now - </w:t>
      </w:r>
      <w:proofErr w:type="spellStart"/>
      <w:r>
        <w:rPr>
          <w:rFonts w:ascii="Courier New" w:eastAsia="Courier New" w:hAnsi="Courier New"/>
          <w:color w:val="1A1A2E"/>
          <w:sz w:val="18"/>
          <w:shd w:val="clear" w:color="auto" w:fill="F5F5F5"/>
        </w:rPr>
        <w:t>last_trigger_time</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消抖：忽略太短的间隔</w:t>
      </w:r>
      <w:proofErr w:type="spellEnd"/>
      <w:r>
        <w:rPr>
          <w:rFonts w:ascii="Courier New" w:eastAsia="Courier New" w:hAnsi="Courier New"/>
          <w:color w:val="1A1A2E"/>
          <w:sz w:val="18"/>
          <w:shd w:val="clear" w:color="auto" w:fill="F5F5F5"/>
        </w:rPr>
        <w:t>（&lt;5ms）</w:t>
      </w:r>
      <w:r>
        <w:rPr>
          <w:rFonts w:ascii="Courier New" w:eastAsia="Courier New" w:hAnsi="Courier New"/>
          <w:color w:val="1A1A2E"/>
          <w:sz w:val="18"/>
          <w:shd w:val="clear" w:color="auto" w:fill="F5F5F5"/>
        </w:rPr>
        <w:br/>
        <w:t xml:space="preserve">    if (elapsed &lt; DEBOUNCE_US) return;</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只记录半周期以上的间隔（避免记录同一遮挡的上升沿和下降沿</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if (elapsed &gt; 10000) {  // &gt;10ms认为是一个完整的半周期</w:t>
      </w:r>
      <w:r>
        <w:rPr>
          <w:rFonts w:ascii="Courier New" w:eastAsia="Courier New" w:hAnsi="Courier New"/>
          <w:color w:val="1A1A2E"/>
          <w:sz w:val="18"/>
          <w:shd w:val="clear" w:color="auto" w:fill="F5F5F5"/>
        </w:rPr>
        <w:br/>
        <w:t xml:space="preserve">        if (measuring &amp;&amp; elapsed &gt; 50000) {  // &gt;50ms认为是完整周期</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period_sum</w:t>
      </w:r>
      <w:proofErr w:type="spellEnd"/>
      <w:r>
        <w:rPr>
          <w:rFonts w:ascii="Courier New" w:eastAsia="Courier New" w:hAnsi="Courier New"/>
          <w:color w:val="1A1A2E"/>
          <w:sz w:val="18"/>
          <w:shd w:val="clear" w:color="auto" w:fill="F5F5F5"/>
        </w:rPr>
        <w:t xml:space="preserve"> += elapsed;</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period_count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latest_period</w:t>
      </w:r>
      <w:proofErr w:type="spellEnd"/>
      <w:r>
        <w:rPr>
          <w:rFonts w:ascii="Courier New" w:eastAsia="Courier New" w:hAnsi="Courier New"/>
          <w:color w:val="1A1A2E"/>
          <w:sz w:val="18"/>
          <w:shd w:val="clear" w:color="auto" w:fill="F5F5F5"/>
        </w:rPr>
        <w:t xml:space="preserve"> = elapsed;</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new_period</w:t>
      </w:r>
      <w:proofErr w:type="spellEnd"/>
      <w:r>
        <w:rPr>
          <w:rFonts w:ascii="Courier New" w:eastAsia="Courier New" w:hAnsi="Courier New"/>
          <w:color w:val="1A1A2E"/>
          <w:sz w:val="18"/>
          <w:shd w:val="clear" w:color="auto" w:fill="F5F5F5"/>
        </w:rPr>
        <w:t xml:space="preserve"> = true;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last_trigger_time</w:t>
      </w:r>
      <w:proofErr w:type="spellEnd"/>
      <w:r>
        <w:rPr>
          <w:rFonts w:ascii="Courier New" w:eastAsia="Courier New" w:hAnsi="Courier New"/>
          <w:color w:val="1A1A2E"/>
          <w:sz w:val="18"/>
          <w:shd w:val="clear" w:color="auto" w:fill="F5F5F5"/>
        </w:rPr>
        <w:t xml:space="preserve"> = now;</w:t>
      </w:r>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void setup()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Serial.begin</w:t>
      </w:r>
      <w:proofErr w:type="spellEnd"/>
      <w:r>
        <w:rPr>
          <w:rFonts w:ascii="Courier New" w:eastAsia="Courier New" w:hAnsi="Courier New"/>
          <w:color w:val="1A1A2E"/>
          <w:sz w:val="18"/>
          <w:shd w:val="clear" w:color="auto" w:fill="F5F5F5"/>
        </w:rPr>
        <w:t>(115200);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简谐运动周期测量系统</w:t>
      </w:r>
      <w:proofErr w:type="spellEnd"/>
      <w:r>
        <w:rPr>
          <w:rFonts w:ascii="Courier New" w:eastAsia="Courier New" w:hAnsi="Courier New"/>
          <w:color w:val="1A1A2E"/>
          <w:sz w:val="18"/>
          <w:shd w:val="clear" w:color="auto" w:fill="F5F5F5"/>
        </w:rPr>
        <w:t xml:space="preserve"> v1.1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初始化GPIO</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w:t>
      </w:r>
      <w:proofErr w:type="spellStart"/>
      <w:r>
        <w:rPr>
          <w:rFonts w:ascii="Courier New" w:eastAsia="Courier New" w:hAnsi="Courier New"/>
          <w:color w:val="1A1A2E"/>
          <w:sz w:val="18"/>
          <w:shd w:val="clear" w:color="auto" w:fill="F5F5F5"/>
        </w:rPr>
        <w:t>pinMode</w:t>
      </w:r>
      <w:proofErr w:type="spellEnd"/>
      <w:r>
        <w:rPr>
          <w:rFonts w:ascii="Courier New" w:eastAsia="Courier New" w:hAnsi="Courier New"/>
          <w:color w:val="1A1A2E"/>
          <w:sz w:val="18"/>
          <w:shd w:val="clear" w:color="auto" w:fill="F5F5F5"/>
        </w:rPr>
        <w:t>(LED_PIN, OUTPUT);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pinMode</w:t>
      </w:r>
      <w:proofErr w:type="spellEnd"/>
      <w:r>
        <w:rPr>
          <w:rFonts w:ascii="Courier New" w:eastAsia="Courier New" w:hAnsi="Courier New"/>
          <w:color w:val="1A1A2E"/>
          <w:sz w:val="18"/>
          <w:shd w:val="clear" w:color="auto" w:fill="F5F5F5"/>
        </w:rPr>
        <w:t>(PHOTO_GATE_PIN, INPUT);  // v1.1: GPIO34不使用内部上拉</w:t>
      </w:r>
      <w:r>
        <w:rPr>
          <w:rFonts w:ascii="Courier New" w:eastAsia="Courier New" w:hAnsi="Courier New"/>
          <w:color w:val="1A1A2E"/>
          <w:sz w:val="18"/>
          <w:shd w:val="clear" w:color="auto" w:fill="F5F5F5"/>
        </w:rPr>
        <w:br/>
        <w:t xml:space="preserve">    // 注意：GPIO34需要外部10kΩ上拉电阻到3.3V</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配置中断</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attachInterrupt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digitalPinToInterrupt</w:t>
      </w:r>
      <w:proofErr w:type="spellEnd"/>
      <w:r>
        <w:rPr>
          <w:rFonts w:ascii="Courier New" w:eastAsia="Courier New" w:hAnsi="Courier New"/>
          <w:color w:val="1A1A2E"/>
          <w:sz w:val="18"/>
          <w:shd w:val="clear" w:color="auto" w:fill="F5F5F5"/>
        </w:rPr>
        <w:t xml:space="preserve">(PHOTO_GATE_PIN), </w:t>
      </w:r>
      <w:proofErr w:type="spellStart"/>
      <w:r>
        <w:rPr>
          <w:rFonts w:ascii="Courier New" w:eastAsia="Courier New" w:hAnsi="Courier New"/>
          <w:color w:val="1A1A2E"/>
          <w:sz w:val="18"/>
          <w:shd w:val="clear" w:color="auto" w:fill="F5F5F5"/>
        </w:rPr>
        <w:t>photo_gate_ISR</w:t>
      </w:r>
      <w:proofErr w:type="spellEnd"/>
      <w:r>
        <w:rPr>
          <w:rFonts w:ascii="Courier New" w:eastAsia="Courier New" w:hAnsi="Courier New"/>
          <w:color w:val="1A1A2E"/>
          <w:sz w:val="18"/>
          <w:shd w:val="clear" w:color="auto" w:fill="F5F5F5"/>
        </w:rPr>
        <w:t>, CHANGE);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连接WiFi</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WiFi.begin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ssid</w:t>
      </w:r>
      <w:proofErr w:type="spellEnd"/>
      <w:r>
        <w:rPr>
          <w:rFonts w:ascii="Courier New" w:eastAsia="Courier New" w:hAnsi="Courier New"/>
          <w:color w:val="1A1A2E"/>
          <w:sz w:val="18"/>
          <w:shd w:val="clear" w:color="auto" w:fill="F5F5F5"/>
        </w:rPr>
        <w:t>, password);</w:t>
      </w:r>
      <w:r>
        <w:rPr>
          <w:rFonts w:ascii="Courier New" w:eastAsia="Courier New" w:hAnsi="Courier New"/>
          <w:color w:val="1A1A2E"/>
          <w:sz w:val="18"/>
          <w:shd w:val="clear" w:color="auto" w:fill="F5F5F5"/>
        </w:rPr>
        <w:br/>
        <w:t xml:space="preserve">    int attempts = 0;</w:t>
      </w:r>
      <w:r>
        <w:rPr>
          <w:rFonts w:ascii="Courier New" w:eastAsia="Courier New" w:hAnsi="Courier New"/>
          <w:color w:val="1A1A2E"/>
          <w:sz w:val="18"/>
          <w:shd w:val="clear" w:color="auto" w:fill="F5F5F5"/>
        </w:rPr>
        <w:br/>
        <w:t xml:space="preserve">    while (</w:t>
      </w:r>
      <w:proofErr w:type="spellStart"/>
      <w:r>
        <w:rPr>
          <w:rFonts w:ascii="Courier New" w:eastAsia="Courier New" w:hAnsi="Courier New"/>
          <w:color w:val="1A1A2E"/>
          <w:sz w:val="18"/>
          <w:shd w:val="clear" w:color="auto" w:fill="F5F5F5"/>
        </w:rPr>
        <w:t>WiFi.status</w:t>
      </w:r>
      <w:proofErr w:type="spellEnd"/>
      <w:r>
        <w:rPr>
          <w:rFonts w:ascii="Courier New" w:eastAsia="Courier New" w:hAnsi="Courier New"/>
          <w:color w:val="1A1A2E"/>
          <w:sz w:val="18"/>
          <w:shd w:val="clear" w:color="auto" w:fill="F5F5F5"/>
        </w:rPr>
        <w:t>() != WL_CONNECTED &amp;&amp; attempts &lt; 20) {</w:t>
      </w:r>
      <w:r>
        <w:rPr>
          <w:rFonts w:ascii="Courier New" w:eastAsia="Courier New" w:hAnsi="Courier New"/>
          <w:color w:val="1A1A2E"/>
          <w:sz w:val="18"/>
          <w:shd w:val="clear" w:color="auto" w:fill="F5F5F5"/>
        </w:rPr>
        <w:br/>
        <w:t xml:space="preserve">        delay(500);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attempts++;</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WiFi.status</w:t>
      </w:r>
      <w:proofErr w:type="spellEnd"/>
      <w:r>
        <w:rPr>
          <w:rFonts w:ascii="Courier New" w:eastAsia="Courier New" w:hAnsi="Courier New"/>
          <w:color w:val="1A1A2E"/>
          <w:sz w:val="18"/>
          <w:shd w:val="clear" w:color="auto" w:fill="F5F5F5"/>
        </w:rPr>
        <w:t>() == WL_CONNECTED)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nIP</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WiFi.localIP</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server.begin</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系统就绪。发送</w:t>
      </w:r>
      <w:proofErr w:type="spellEnd"/>
      <w:r>
        <w:rPr>
          <w:rFonts w:ascii="Courier New" w:eastAsia="Courier New" w:hAnsi="Courier New"/>
          <w:color w:val="1A1A2E"/>
          <w:sz w:val="18"/>
          <w:shd w:val="clear" w:color="auto" w:fill="F5F5F5"/>
        </w:rPr>
        <w:t xml:space="preserve"> 'm' </w:t>
      </w:r>
      <w:proofErr w:type="spellStart"/>
      <w:r>
        <w:rPr>
          <w:rFonts w:ascii="Courier New" w:eastAsia="Courier New" w:hAnsi="Courier New"/>
          <w:color w:val="1A1A2E"/>
          <w:sz w:val="18"/>
          <w:shd w:val="clear" w:color="auto" w:fill="F5F5F5"/>
        </w:rPr>
        <w:t>开始测量</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void loop()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检查WiFi客户端</w:t>
      </w:r>
      <w:proofErr w:type="spellEnd"/>
      <w:r>
        <w:rPr>
          <w:rFonts w:ascii="Courier New" w:eastAsia="Courier New" w:hAnsi="Courier New"/>
          <w:color w:val="1A1A2E"/>
          <w:sz w:val="18"/>
          <w:shd w:val="clear" w:color="auto" w:fill="F5F5F5"/>
        </w:rPr>
        <w:br/>
        <w:t xml:space="preserve">    WiFiClient client = </w:t>
      </w:r>
      <w:proofErr w:type="spellStart"/>
      <w:r>
        <w:rPr>
          <w:rFonts w:ascii="Courier New" w:eastAsia="Courier New" w:hAnsi="Courier New"/>
          <w:color w:val="1A1A2E"/>
          <w:sz w:val="18"/>
          <w:shd w:val="clear" w:color="auto" w:fill="F5F5F5"/>
        </w:rPr>
        <w:t>server.available</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if (client) {</w:t>
      </w:r>
      <w:r>
        <w:rPr>
          <w:rFonts w:ascii="Courier New" w:eastAsia="Courier New" w:hAnsi="Courier New"/>
          <w:color w:val="1A1A2E"/>
          <w:sz w:val="18"/>
          <w:shd w:val="clear" w:color="auto" w:fill="F5F5F5"/>
        </w:rPr>
        <w:br/>
        <w:t xml:space="preserve">        String command = </w:t>
      </w:r>
      <w:proofErr w:type="spellStart"/>
      <w:r>
        <w:rPr>
          <w:rFonts w:ascii="Courier New" w:eastAsia="Courier New" w:hAnsi="Courier New"/>
          <w:color w:val="1A1A2E"/>
          <w:sz w:val="18"/>
          <w:shd w:val="clear" w:color="auto" w:fill="F5F5F5"/>
        </w:rPr>
        <w:t>client.readStringUntil</w:t>
      </w:r>
      <w:proofErr w:type="spellEnd"/>
      <w:r>
        <w:rPr>
          <w:rFonts w:ascii="Courier New" w:eastAsia="Courier New" w:hAnsi="Courier New"/>
          <w:color w:val="1A1A2E"/>
          <w:sz w:val="18"/>
          <w:shd w:val="clear" w:color="auto" w:fill="F5F5F5"/>
        </w:rPr>
        <w:t>('\n');</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command.trim</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(command == "MEASURE") {</w:t>
      </w:r>
      <w:r>
        <w:rPr>
          <w:rFonts w:ascii="Courier New" w:eastAsia="Courier New" w:hAnsi="Courier New"/>
          <w:color w:val="1A1A2E"/>
          <w:sz w:val="18"/>
          <w:shd w:val="clear" w:color="auto" w:fill="F5F5F5"/>
        </w:rPr>
        <w:br/>
        <w:t xml:space="preserve">            String result = </w:t>
      </w:r>
      <w:proofErr w:type="spellStart"/>
      <w:r>
        <w:rPr>
          <w:rFonts w:ascii="Courier New" w:eastAsia="Courier New" w:hAnsi="Courier New"/>
          <w:color w:val="1A1A2E"/>
          <w:sz w:val="18"/>
          <w:shd w:val="clear" w:color="auto" w:fill="F5F5F5"/>
        </w:rPr>
        <w:t>doMeasurement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client.println</w:t>
      </w:r>
      <w:proofErr w:type="spellEnd"/>
      <w:r>
        <w:rPr>
          <w:rFonts w:ascii="Courier New" w:eastAsia="Courier New" w:hAnsi="Courier New"/>
          <w:color w:val="1A1A2E"/>
          <w:sz w:val="18"/>
          <w:shd w:val="clear" w:color="auto" w:fill="F5F5F5"/>
        </w:rPr>
        <w:t>(result);</w:t>
      </w:r>
      <w:r>
        <w:rPr>
          <w:rFonts w:ascii="Courier New" w:eastAsia="Courier New" w:hAnsi="Courier New"/>
          <w:color w:val="1A1A2E"/>
          <w:sz w:val="18"/>
          <w:shd w:val="clear" w:color="auto" w:fill="F5F5F5"/>
        </w:rPr>
        <w:br/>
        <w:t xml:space="preserve">        } else if (command == "STATUS")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client.println</w:t>
      </w:r>
      <w:proofErr w:type="spellEnd"/>
      <w:r>
        <w:rPr>
          <w:rFonts w:ascii="Courier New" w:eastAsia="Courier New" w:hAnsi="Courier New"/>
          <w:color w:val="1A1A2E"/>
          <w:sz w:val="18"/>
          <w:shd w:val="clear" w:color="auto" w:fill="F5F5F5"/>
        </w:rPr>
        <w:t>("OK:READY");</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client.stop</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检查串口命令</w:t>
      </w:r>
      <w:proofErr w:type="spellEnd"/>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Serial.available</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char </w:t>
      </w:r>
      <w:proofErr w:type="spellStart"/>
      <w:r>
        <w:rPr>
          <w:rFonts w:ascii="Courier New" w:eastAsia="Courier New" w:hAnsi="Courier New"/>
          <w:color w:val="1A1A2E"/>
          <w:sz w:val="18"/>
          <w:shd w:val="clear" w:color="auto" w:fill="F5F5F5"/>
        </w:rPr>
        <w:t>cmd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Serial.read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cmd</w:t>
      </w:r>
      <w:proofErr w:type="spellEnd"/>
      <w:r>
        <w:rPr>
          <w:rFonts w:ascii="Courier New" w:eastAsia="Courier New" w:hAnsi="Courier New"/>
          <w:color w:val="1A1A2E"/>
          <w:sz w:val="18"/>
          <w:shd w:val="clear" w:color="auto" w:fill="F5F5F5"/>
        </w:rPr>
        <w:t xml:space="preserve"> == 'm' || </w:t>
      </w:r>
      <w:proofErr w:type="spellStart"/>
      <w:r>
        <w:rPr>
          <w:rFonts w:ascii="Courier New" w:eastAsia="Courier New" w:hAnsi="Courier New"/>
          <w:color w:val="1A1A2E"/>
          <w:sz w:val="18"/>
          <w:shd w:val="clear" w:color="auto" w:fill="F5F5F5"/>
        </w:rPr>
        <w:t>cmd</w:t>
      </w:r>
      <w:proofErr w:type="spellEnd"/>
      <w:r>
        <w:rPr>
          <w:rFonts w:ascii="Courier New" w:eastAsia="Courier New" w:hAnsi="Courier New"/>
          <w:color w:val="1A1A2E"/>
          <w:sz w:val="18"/>
          <w:shd w:val="clear" w:color="auto" w:fill="F5F5F5"/>
        </w:rPr>
        <w:t xml:space="preserve"> == 'M') {</w:t>
      </w:r>
      <w:r>
        <w:rPr>
          <w:rFonts w:ascii="Courier New" w:eastAsia="Courier New" w:hAnsi="Courier New"/>
          <w:color w:val="1A1A2E"/>
          <w:sz w:val="18"/>
          <w:shd w:val="clear" w:color="auto" w:fill="F5F5F5"/>
        </w:rPr>
        <w:br/>
        <w:t xml:space="preserve">            String result = </w:t>
      </w:r>
      <w:proofErr w:type="spellStart"/>
      <w:r>
        <w:rPr>
          <w:rFonts w:ascii="Courier New" w:eastAsia="Courier New" w:hAnsi="Courier New"/>
          <w:color w:val="1A1A2E"/>
          <w:sz w:val="18"/>
          <w:shd w:val="clear" w:color="auto" w:fill="F5F5F5"/>
        </w:rPr>
        <w:t>doMeasurement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(result);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显示新周期</w:t>
      </w:r>
      <w:proofErr w:type="spellEnd"/>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new_period</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new_period</w:t>
      </w:r>
      <w:proofErr w:type="spellEnd"/>
      <w:r>
        <w:rPr>
          <w:rFonts w:ascii="Courier New" w:eastAsia="Courier New" w:hAnsi="Courier New"/>
          <w:color w:val="1A1A2E"/>
          <w:sz w:val="18"/>
          <w:shd w:val="clear" w:color="auto" w:fill="F5F5F5"/>
        </w:rPr>
        <w:t xml:space="preserve"> = false;</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float </w:t>
      </w:r>
      <w:proofErr w:type="spellStart"/>
      <w:r>
        <w:rPr>
          <w:rFonts w:ascii="Courier New" w:eastAsia="Courier New" w:hAnsi="Courier New"/>
          <w:color w:val="1A1A2E"/>
          <w:sz w:val="18"/>
          <w:shd w:val="clear" w:color="auto" w:fill="F5F5F5"/>
        </w:rPr>
        <w:t>period_s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latest_period</w:t>
      </w:r>
      <w:proofErr w:type="spellEnd"/>
      <w:r>
        <w:rPr>
          <w:rFonts w:ascii="Courier New" w:eastAsia="Courier New" w:hAnsi="Courier New"/>
          <w:color w:val="1A1A2E"/>
          <w:sz w:val="18"/>
          <w:shd w:val="clear" w:color="auto" w:fill="F5F5F5"/>
        </w:rPr>
        <w:t xml:space="preserve"> / 1000000.0;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周期</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period_s</w:t>
      </w:r>
      <w:proofErr w:type="spellEnd"/>
      <w:r>
        <w:rPr>
          <w:rFonts w:ascii="Courier New" w:eastAsia="Courier New" w:hAnsi="Courier New"/>
          <w:color w:val="1A1A2E"/>
          <w:sz w:val="18"/>
          <w:shd w:val="clear" w:color="auto" w:fill="F5F5F5"/>
        </w:rPr>
        <w:t xml:space="preserve"> * 1000, 2);</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ms</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计数</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period_count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delay(10);</w:t>
      </w:r>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String </w:t>
      </w:r>
      <w:proofErr w:type="spellStart"/>
      <w:r>
        <w:rPr>
          <w:rFonts w:ascii="Courier New" w:eastAsia="Courier New" w:hAnsi="Courier New"/>
          <w:color w:val="1A1A2E"/>
          <w:sz w:val="18"/>
          <w:shd w:val="clear" w:color="auto" w:fill="F5F5F5"/>
        </w:rPr>
        <w:t>doMeasurement</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开始测量</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重置</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period_sum</w:t>
      </w:r>
      <w:proofErr w:type="spellEnd"/>
      <w:r>
        <w:rPr>
          <w:rFonts w:ascii="Courier New" w:eastAsia="Courier New" w:hAnsi="Courier New"/>
          <w:color w:val="1A1A2E"/>
          <w:sz w:val="18"/>
          <w:shd w:val="clear" w:color="auto" w:fill="F5F5F5"/>
        </w:rPr>
        <w:t xml:space="preserve"> = 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period_count</w:t>
      </w:r>
      <w:proofErr w:type="spellEnd"/>
      <w:r>
        <w:rPr>
          <w:rFonts w:ascii="Courier New" w:eastAsia="Courier New" w:hAnsi="Courier New"/>
          <w:color w:val="1A1A2E"/>
          <w:sz w:val="18"/>
          <w:shd w:val="clear" w:color="auto" w:fill="F5F5F5"/>
        </w:rPr>
        <w:t xml:space="preserve"> = 0;</w:t>
      </w:r>
      <w:r>
        <w:rPr>
          <w:rFonts w:ascii="Courier New" w:eastAsia="Courier New" w:hAnsi="Courier New"/>
          <w:color w:val="1A1A2E"/>
          <w:sz w:val="18"/>
          <w:shd w:val="clear" w:color="auto" w:fill="F5F5F5"/>
        </w:rPr>
        <w:br/>
        <w:t xml:space="preserve">    measuring = true;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等待收集足够的周期</w:t>
      </w:r>
      <w:proofErr w:type="spellEnd"/>
      <w:r>
        <w:rPr>
          <w:rFonts w:ascii="Courier New" w:eastAsia="Courier New" w:hAnsi="Courier New"/>
          <w:color w:val="1A1A2E"/>
          <w:sz w:val="18"/>
          <w:shd w:val="clear" w:color="auto" w:fill="F5F5F5"/>
        </w:rPr>
        <w:br/>
        <w:t xml:space="preserve">    unsigned long </w:t>
      </w:r>
      <w:proofErr w:type="spellStart"/>
      <w:r>
        <w:rPr>
          <w:rFonts w:ascii="Courier New" w:eastAsia="Courier New" w:hAnsi="Courier New"/>
          <w:color w:val="1A1A2E"/>
          <w:sz w:val="18"/>
          <w:shd w:val="clear" w:color="auto" w:fill="F5F5F5"/>
        </w:rPr>
        <w:t>start_time</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millis</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while (</w:t>
      </w:r>
      <w:proofErr w:type="spellStart"/>
      <w:r>
        <w:rPr>
          <w:rFonts w:ascii="Courier New" w:eastAsia="Courier New" w:hAnsi="Courier New"/>
          <w:color w:val="1A1A2E"/>
          <w:sz w:val="18"/>
          <w:shd w:val="clear" w:color="auto" w:fill="F5F5F5"/>
        </w:rPr>
        <w:t>period_count</w:t>
      </w:r>
      <w:proofErr w:type="spellEnd"/>
      <w:r>
        <w:rPr>
          <w:rFonts w:ascii="Courier New" w:eastAsia="Courier New" w:hAnsi="Courier New"/>
          <w:color w:val="1A1A2E"/>
          <w:sz w:val="18"/>
          <w:shd w:val="clear" w:color="auto" w:fill="F5F5F5"/>
        </w:rPr>
        <w:t xml:space="preserve"> &lt; NUM_PERIODS &amp;&amp;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millis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start_time</w:t>
      </w:r>
      <w:proofErr w:type="spellEnd"/>
      <w:r>
        <w:rPr>
          <w:rFonts w:ascii="Courier New" w:eastAsia="Courier New" w:hAnsi="Courier New"/>
          <w:color w:val="1A1A2E"/>
          <w:sz w:val="18"/>
          <w:shd w:val="clear" w:color="auto" w:fill="F5F5F5"/>
        </w:rPr>
        <w:t>) &lt; TIMEOUT_MS) {</w:t>
      </w:r>
      <w:r>
        <w:rPr>
          <w:rFonts w:ascii="Courier New" w:eastAsia="Courier New" w:hAnsi="Courier New"/>
          <w:color w:val="1A1A2E"/>
          <w:sz w:val="18"/>
          <w:shd w:val="clear" w:color="auto" w:fill="F5F5F5"/>
        </w:rPr>
        <w:br/>
        <w:t xml:space="preserve">        delay(10);</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指示灯闪烁</w:t>
      </w:r>
      <w:proofErr w:type="spellEnd"/>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period_count</w:t>
      </w:r>
      <w:proofErr w:type="spellEnd"/>
      <w:r>
        <w:rPr>
          <w:rFonts w:ascii="Courier New" w:eastAsia="Courier New" w:hAnsi="Courier New"/>
          <w:color w:val="1A1A2E"/>
          <w:sz w:val="18"/>
          <w:shd w:val="clear" w:color="auto" w:fill="F5F5F5"/>
        </w:rPr>
        <w:t xml:space="preserve"> % 2 == 0)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digitalWrite</w:t>
      </w:r>
      <w:proofErr w:type="spellEnd"/>
      <w:r>
        <w:rPr>
          <w:rFonts w:ascii="Courier New" w:eastAsia="Courier New" w:hAnsi="Courier New"/>
          <w:color w:val="1A1A2E"/>
          <w:sz w:val="18"/>
          <w:shd w:val="clear" w:color="auto" w:fill="F5F5F5"/>
        </w:rPr>
        <w:t>(LED_PIN, HIGH);</w:t>
      </w:r>
      <w:r>
        <w:rPr>
          <w:rFonts w:ascii="Courier New" w:eastAsia="Courier New" w:hAnsi="Courier New"/>
          <w:color w:val="1A1A2E"/>
          <w:sz w:val="18"/>
          <w:shd w:val="clear" w:color="auto" w:fill="F5F5F5"/>
        </w:rPr>
        <w:br/>
        <w:t xml:space="preserve">        } else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digitalWrite</w:t>
      </w:r>
      <w:proofErr w:type="spellEnd"/>
      <w:r>
        <w:rPr>
          <w:rFonts w:ascii="Courier New" w:eastAsia="Courier New" w:hAnsi="Courier New"/>
          <w:color w:val="1A1A2E"/>
          <w:sz w:val="18"/>
          <w:shd w:val="clear" w:color="auto" w:fill="F5F5F5"/>
        </w:rPr>
        <w:t>(LED_PIN, LOW);</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measuring = false;</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digitalWrite</w:t>
      </w:r>
      <w:proofErr w:type="spellEnd"/>
      <w:r>
        <w:rPr>
          <w:rFonts w:ascii="Courier New" w:eastAsia="Courier New" w:hAnsi="Courier New"/>
          <w:color w:val="1A1A2E"/>
          <w:sz w:val="18"/>
          <w:shd w:val="clear" w:color="auto" w:fill="F5F5F5"/>
        </w:rPr>
        <w:t>(LED_PIN, LOW);</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period_count</w:t>
      </w:r>
      <w:proofErr w:type="spellEnd"/>
      <w:r>
        <w:rPr>
          <w:rFonts w:ascii="Courier New" w:eastAsia="Courier New" w:hAnsi="Courier New"/>
          <w:color w:val="1A1A2E"/>
          <w:sz w:val="18"/>
          <w:shd w:val="clear" w:color="auto" w:fill="F5F5F5"/>
        </w:rPr>
        <w:t xml:space="preserve"> &lt; 3)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测量失败：数据不足</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return "ERROR:INSUFFICIENT_DATA";</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计算平均周期</w:t>
      </w:r>
      <w:proofErr w:type="spellEnd"/>
      <w:r>
        <w:rPr>
          <w:rFonts w:ascii="Courier New" w:eastAsia="Courier New" w:hAnsi="Courier New"/>
          <w:color w:val="1A1A2E"/>
          <w:sz w:val="18"/>
          <w:shd w:val="clear" w:color="auto" w:fill="F5F5F5"/>
        </w:rPr>
        <w:br/>
        <w:t xml:space="preserve">    unsigned long </w:t>
      </w:r>
      <w:proofErr w:type="spellStart"/>
      <w:r>
        <w:rPr>
          <w:rFonts w:ascii="Courier New" w:eastAsia="Courier New" w:hAnsi="Courier New"/>
          <w:color w:val="1A1A2E"/>
          <w:sz w:val="18"/>
          <w:shd w:val="clear" w:color="auto" w:fill="F5F5F5"/>
        </w:rPr>
        <w:t>avg_period_us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period_sum</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period_count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float </w:t>
      </w:r>
      <w:proofErr w:type="spellStart"/>
      <w:r>
        <w:rPr>
          <w:rFonts w:ascii="Courier New" w:eastAsia="Courier New" w:hAnsi="Courier New"/>
          <w:color w:val="1A1A2E"/>
          <w:sz w:val="18"/>
          <w:shd w:val="clear" w:color="auto" w:fill="F5F5F5"/>
        </w:rPr>
        <w:t>avg_period_s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avg_period_us</w:t>
      </w:r>
      <w:proofErr w:type="spellEnd"/>
      <w:r>
        <w:rPr>
          <w:rFonts w:ascii="Courier New" w:eastAsia="Courier New" w:hAnsi="Courier New"/>
          <w:color w:val="1A1A2E"/>
          <w:sz w:val="18"/>
          <w:shd w:val="clear" w:color="auto" w:fill="F5F5F5"/>
        </w:rPr>
        <w:t xml:space="preserve"> / 1000000.0;</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计算标准差</w:t>
      </w:r>
      <w:proofErr w:type="spellEnd"/>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简化版本，实际应用中需要存储所有周期值</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char result[100];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snprintf</w:t>
      </w:r>
      <w:proofErr w:type="spellEnd"/>
      <w:r>
        <w:rPr>
          <w:rFonts w:ascii="Courier New" w:eastAsia="Courier New" w:hAnsi="Courier New"/>
          <w:color w:val="1A1A2E"/>
          <w:sz w:val="18"/>
          <w:shd w:val="clear" w:color="auto" w:fill="F5F5F5"/>
        </w:rPr>
        <w:t xml:space="preserve">(result, </w:t>
      </w:r>
      <w:proofErr w:type="spellStart"/>
      <w:r>
        <w:rPr>
          <w:rFonts w:ascii="Courier New" w:eastAsia="Courier New" w:hAnsi="Courier New"/>
          <w:color w:val="1A1A2E"/>
          <w:sz w:val="18"/>
          <w:shd w:val="clear" w:color="auto" w:fill="F5F5F5"/>
        </w:rPr>
        <w:t>sizeof</w:t>
      </w:r>
      <w:proofErr w:type="spellEnd"/>
      <w:r>
        <w:rPr>
          <w:rFonts w:ascii="Courier New" w:eastAsia="Courier New" w:hAnsi="Courier New"/>
          <w:color w:val="1A1A2E"/>
          <w:sz w:val="18"/>
          <w:shd w:val="clear" w:color="auto" w:fill="F5F5F5"/>
        </w:rPr>
        <w:t>(result),</w:t>
      </w:r>
      <w:r>
        <w:rPr>
          <w:rFonts w:ascii="Courier New" w:eastAsia="Courier New" w:hAnsi="Courier New"/>
          <w:color w:val="1A1A2E"/>
          <w:sz w:val="18"/>
          <w:shd w:val="clear" w:color="auto" w:fill="F5F5F5"/>
        </w:rPr>
        <w:br/>
        <w:t xml:space="preserve">            "OK:%.4f,%d,%.4f",</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avg_period_s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平均周期</w:t>
      </w:r>
      <w:proofErr w:type="spellEnd"/>
      <w:r>
        <w:rPr>
          <w:rFonts w:ascii="Courier New" w:eastAsia="Courier New" w:hAnsi="Courier New"/>
          <w:color w:val="1A1A2E"/>
          <w:sz w:val="18"/>
          <w:shd w:val="clear" w:color="auto" w:fill="F5F5F5"/>
        </w:rPr>
        <w:t>(s)</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period_count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测量次数</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avg_period_s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period_count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单次标准差估计</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测量完成</w:t>
      </w:r>
      <w:proofErr w:type="spellEnd"/>
      <w:r>
        <w:rPr>
          <w:rFonts w:ascii="Courier New" w:eastAsia="Courier New" w:hAnsi="Courier New"/>
          <w:color w:val="1A1A2E"/>
          <w:sz w:val="18"/>
          <w:shd w:val="clear" w:color="auto" w:fill="F5F5F5"/>
        </w:rPr>
        <w:t>: T =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avg_period_s</w:t>
      </w:r>
      <w:proofErr w:type="spellEnd"/>
      <w:r>
        <w:rPr>
          <w:rFonts w:ascii="Courier New" w:eastAsia="Courier New" w:hAnsi="Courier New"/>
          <w:color w:val="1A1A2E"/>
          <w:sz w:val="18"/>
          <w:shd w:val="clear" w:color="auto" w:fill="F5F5F5"/>
        </w:rPr>
        <w:t xml:space="preserve"> * 1000, 2);</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ms</w:t>
      </w:r>
      <w:proofErr w:type="spellEnd"/>
      <w:r>
        <w:rPr>
          <w:rFonts w:ascii="Courier New" w:eastAsia="Courier New" w:hAnsi="Courier New"/>
          <w:color w:val="1A1A2E"/>
          <w:sz w:val="18"/>
          <w:shd w:val="clear" w:color="auto" w:fill="F5F5F5"/>
        </w:rPr>
        <w:t>, 共");</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period_count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个周期</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return String(result);</w:t>
      </w:r>
      <w:r>
        <w:rPr>
          <w:rFonts w:ascii="Courier New" w:eastAsia="Courier New" w:hAnsi="Courier New"/>
          <w:color w:val="1A1A2E"/>
          <w:sz w:val="18"/>
          <w:shd w:val="clear" w:color="auto" w:fill="F5F5F5"/>
        </w:rPr>
        <w:br/>
        <w:t>}</w:t>
      </w:r>
    </w:p>
    <w:p w14:paraId="1C237606" w14:textId="77777777" w:rsidR="00FF1AA5" w:rsidRDefault="00000000">
      <w:pPr>
        <w:rPr>
          <w:rFonts w:hint="eastAsia"/>
        </w:rPr>
      </w:pPr>
      <w:r>
        <w:br w:type="page"/>
      </w:r>
    </w:p>
    <w:p w14:paraId="1773958E" w14:textId="77777777" w:rsidR="00FF1AA5" w:rsidRDefault="00000000">
      <w:pPr>
        <w:pStyle w:val="21"/>
        <w:rPr>
          <w:lang w:eastAsia="zh-CN"/>
        </w:rPr>
      </w:pPr>
      <w:bookmarkStart w:id="133" w:name="_Toc18306"/>
      <w:r>
        <w:rPr>
          <w:rFonts w:ascii="微软雅黑" w:eastAsia="微软雅黑" w:hAnsi="微软雅黑"/>
          <w:lang w:eastAsia="zh-CN"/>
        </w:rPr>
        <w:lastRenderedPageBreak/>
        <w:t>第14章 简谐运动软件编程</w:t>
      </w:r>
      <w:bookmarkEnd w:id="133"/>
    </w:p>
    <w:p w14:paraId="483D261A" w14:textId="77777777" w:rsidR="00FF1AA5" w:rsidRDefault="00000000">
      <w:pPr>
        <w:pStyle w:val="31"/>
        <w:rPr>
          <w:lang w:eastAsia="zh-CN"/>
        </w:rPr>
      </w:pPr>
      <w:bookmarkStart w:id="134" w:name="_Toc27030"/>
      <w:r>
        <w:rPr>
          <w:rFonts w:ascii="微软雅黑" w:eastAsia="微软雅黑" w:hAnsi="微软雅黑"/>
          <w:lang w:eastAsia="zh-CN"/>
        </w:rPr>
        <w:t>14.1 正弦拟合的数学方法详解</w:t>
      </w:r>
      <w:bookmarkEnd w:id="134"/>
    </w:p>
    <w:p w14:paraId="6CEB9227" w14:textId="77777777" w:rsidR="00FF1AA5" w:rsidRDefault="00000000">
      <w:pPr>
        <w:pStyle w:val="4"/>
        <w:rPr>
          <w:lang w:eastAsia="zh-CN"/>
        </w:rPr>
      </w:pPr>
      <w:r>
        <w:rPr>
          <w:rFonts w:ascii="微软雅黑" w:eastAsia="微软雅黑" w:hAnsi="微软雅黑"/>
          <w:lang w:eastAsia="zh-CN"/>
        </w:rPr>
        <w:t>14.1.1 问题建模</w:t>
      </w:r>
    </w:p>
    <w:p w14:paraId="2452D2CA" w14:textId="77777777" w:rsidR="00FF1AA5" w:rsidRDefault="00000000">
      <w:pPr>
        <w:ind w:firstLine="420"/>
        <w:rPr>
          <w:rFonts w:hint="eastAsia"/>
          <w:lang w:eastAsia="zh-CN"/>
        </w:rPr>
      </w:pPr>
      <w:r>
        <w:rPr>
          <w:lang w:eastAsia="zh-CN"/>
        </w:rPr>
        <w:t>如果我们用光电门记录了振子通过平衡位置的时间序列 t1, t2, t3, .</w:t>
      </w:r>
      <w:proofErr w:type="gramStart"/>
      <w:r>
        <w:rPr>
          <w:lang w:eastAsia="zh-CN"/>
        </w:rPr>
        <w:t>..</w:t>
      </w:r>
      <w:proofErr w:type="gramEnd"/>
      <w:r>
        <w:rPr>
          <w:lang w:eastAsia="zh-CN"/>
        </w:rPr>
        <w:t>，但想要拟合完整的位移-时间曲线，需要使用正弦拟合。</w:t>
      </w:r>
    </w:p>
    <w:p w14:paraId="186D4329" w14:textId="77777777" w:rsidR="00FF1AA5" w:rsidRDefault="00000000">
      <w:pPr>
        <w:ind w:firstLine="420"/>
        <w:rPr>
          <w:rFonts w:hint="eastAsia"/>
        </w:rPr>
      </w:pPr>
      <w:proofErr w:type="spellStart"/>
      <w:r>
        <w:t>假设位移数据满足</w:t>
      </w:r>
      <w:proofErr w:type="spellEnd"/>
      <w:r>
        <w:t>：</w:t>
      </w:r>
    </w:p>
    <w:p w14:paraId="32B64314" w14:textId="77777777" w:rsidR="00FF1AA5" w:rsidRDefault="00000000">
      <w:pPr>
        <w:spacing w:before="80" w:after="80"/>
        <w:ind w:left="850"/>
        <w:rPr>
          <w:rFonts w:hint="eastAsia"/>
        </w:rPr>
        <w:jc w:val="center"/>
      </w:pPr>
      <w:proofErr w:type="spellStart"/>
      <w:proofErr w:type="gramStart"/>
      <w:proofErr w:type="spellEnd"/>
      <w:proofErr w:type="spellStart"/>
      <w:proofErr w:type="gramEnd"/>
      <w:proofErr w:type="spellEnd"/>
      <m:oMathPara>
        <m:oMath>
          <m:sSub>
            <m:e>
              <m:r>
                <m:t xml:space="preserve">x(t) = A·sin(ωt + φ) + x</m:t>
              </m:r>
            </m:e>
            <m:e>
              <m:r>
                <m:t xml:space="preserve">0</m:t>
              </m:r>
            </m:e>
          </m:sSub>
        </m:oMath>
      </m:oMathPara>
    </w:p>
    <w:p w14:paraId="15381F2C" w14:textId="77777777" w:rsidR="00FF1AA5" w:rsidRDefault="00000000">
      <w:pPr>
        <w:ind w:firstLine="420"/>
        <w:rPr>
          <w:rFonts w:hint="eastAsia"/>
          <w:lang w:eastAsia="zh-CN"/>
        </w:rPr>
      </w:pPr>
      <w:proofErr w:type="spellStart"/>
      <w:r>
        <w:t>其中A是振幅</w:t>
      </w:r>
      <w:proofErr w:type="spellEnd"/>
      <w:r>
        <w:t>，</w:t>
      </w:r>
      <w:proofErr w:type="spellStart"/>
      <w:r>
        <w:t>ω是角频率，φ是初相位，x0是平衡位置偏移</w:t>
      </w:r>
      <w:proofErr w:type="spellEnd"/>
      <w:r>
        <w:t>。</w:t>
      </w:r>
      <w:r>
        <w:rPr>
          <w:lang w:eastAsia="zh-CN"/>
        </w:rPr>
        <w:t>我们需要从数据中估计这4个参数。</w:t>
      </w:r>
    </w:p>
    <w:p w14:paraId="2510AAB6" w14:textId="77777777" w:rsidR="00FF1AA5" w:rsidRDefault="00000000">
      <w:pPr>
        <w:pStyle w:val="4"/>
        <w:rPr>
          <w:lang w:eastAsia="zh-CN"/>
        </w:rPr>
      </w:pPr>
      <w:r>
        <w:rPr>
          <w:rFonts w:ascii="微软雅黑" w:eastAsia="微软雅黑" w:hAnsi="微软雅黑"/>
          <w:lang w:eastAsia="zh-CN"/>
        </w:rPr>
        <w:t>14.1.2 方法</w:t>
      </w:r>
      <w:proofErr w:type="gramStart"/>
      <w:r>
        <w:rPr>
          <w:rFonts w:ascii="微软雅黑" w:eastAsia="微软雅黑" w:hAnsi="微软雅黑"/>
          <w:lang w:eastAsia="zh-CN"/>
        </w:rPr>
        <w:t>一</w:t>
      </w:r>
      <w:proofErr w:type="gramEnd"/>
      <w:r>
        <w:rPr>
          <w:rFonts w:ascii="微软雅黑" w:eastAsia="微软雅黑" w:hAnsi="微软雅黑"/>
          <w:lang w:eastAsia="zh-CN"/>
        </w:rPr>
        <w:t>：线性化最小二乘法</w:t>
      </w:r>
    </w:p>
    <w:p w14:paraId="0B71C5C9" w14:textId="77777777" w:rsidR="00FF1AA5" w:rsidRDefault="00000000">
      <w:pPr>
        <w:ind w:firstLine="420"/>
        <w:rPr>
          <w:rFonts w:hint="eastAsia"/>
        </w:rPr>
      </w:pPr>
      <w:proofErr w:type="spellStart"/>
      <w:r>
        <w:t>利用三角恒等式展开</w:t>
      </w:r>
      <w:proofErr w:type="spellEnd"/>
      <w:r>
        <w:t>：</w:t>
      </w:r>
    </w:p>
    <w:p w14:paraId="26BD764E" w14:textId="77777777" w:rsidR="00FF1AA5" w:rsidRDefault="00000000">
      <w:pPr>
        <w:spacing w:before="80" w:after="80"/>
        <w:ind w:left="850"/>
        <w:rPr>
          <w:rFonts w:hint="eastAsia"/>
        </w:rPr>
        <w:jc w:val="center"/>
      </w:pPr>
      <w:proofErr w:type="spellStart"/>
      <w:proofErr w:type="gramStart"/>
      <w:proofErr w:type="spellEnd"/>
      <w:proofErr w:type="spellStart"/>
      <w:proofErr w:type="gramEnd"/>
      <w:proofErr w:type="spellEnd"/>
      <m:oMathPara>
        <m:oMath>
          <m:sSub>
            <m:e>
              <m:r>
                <m:t xml:space="preserve">x(t) = A·sin(ωt + φ) + x</m:t>
              </m:r>
            </m:e>
            <m:e>
              <m:r>
                <m:t xml:space="preserve">0</m:t>
              </m:r>
            </m:e>
          </m:sSub>
        </m:oMath>
      </m:oMathPara>
    </w:p>
    <w:p w14:paraId="4D705059" w14:textId="77777777" w:rsidR="00FF1AA5" w:rsidRDefault="00000000">
      <w:pPr>
        <w:spacing w:before="80" w:after="80"/>
        <w:ind w:left="850"/>
        <w:rPr>
          <w:rFonts w:hint="eastAsia"/>
        </w:rPr>
        <w:jc w:val="center"/>
      </w:pPr>
      <w:proofErr w:type="spellStart"/>
      <w:proofErr w:type="gramStart"/>
      <w:proofErr w:type="spellEnd"/>
      <w:proofErr w:type="gramEnd"/>
      <w:proofErr w:type="spellStart"/>
      <w:proofErr w:type="gramStart"/>
      <w:proofErr w:type="spellEnd"/>
      <w:proofErr w:type="gramEnd"/>
      <m:oMathPara>
        <m:oMath>
          <m:sSub>
            <m:e>
              <m:r>
                <m:t xml:space="preserve">= A·[sin(ωt)·cos(φ) + cos(ωt)·sin(φ)] + x</m:t>
              </m:r>
            </m:e>
            <m:e>
              <m:r>
                <m:t xml:space="preserve">0</m:t>
              </m:r>
            </m:e>
          </m:sSub>
        </m:oMath>
      </m:oMathPara>
    </w:p>
    <w:p w14:paraId="68C74125" w14:textId="77777777" w:rsidR="00FF1AA5" w:rsidRDefault="00000000">
      <w:pPr>
        <w:spacing w:before="80" w:after="80"/>
        <w:ind w:left="850"/>
        <w:rPr>
          <w:rFonts w:hint="eastAsia"/>
        </w:rPr>
        <w:jc w:val="center"/>
      </w:pPr>
      <w:proofErr w:type="spellStart"/>
      <w:proofErr w:type="spellEnd"/>
      <w:proofErr w:type="gramStart"/>
      <w:proofErr w:type="gramEnd"/>
      <w:proofErr w:type="spellStart"/>
      <w:proofErr w:type="spellEnd"/>
      <w:proofErr w:type="spellStart"/>
      <w:proofErr w:type="spellEnd"/>
      <w:proofErr w:type="gramStart"/>
      <w:proofErr w:type="gramEnd"/>
      <w:proofErr w:type="spellStart"/>
      <w:proofErr w:type="spellEnd"/>
      <m:oMathPara>
        <m:oMath>
          <m:sSub>
            <m:e>
              <m:r>
                <m:t xml:space="preserve">= [A·cos(φ)]·sin(ωt) + [A·sin(φ)]·cos(ωt) + x</m:t>
              </m:r>
            </m:e>
            <m:e>
              <m:r>
                <m:t xml:space="preserve">0</m:t>
              </m:r>
            </m:e>
          </m:sSub>
        </m:oMath>
      </m:oMathPara>
    </w:p>
    <w:p w14:paraId="3F1B07FA" w14:textId="77777777" w:rsidR="00FF1AA5" w:rsidRDefault="00000000">
      <w:pPr>
        <w:ind w:firstLine="420"/>
        <w:rPr>
          <w:rFonts w:hint="eastAsia"/>
        </w:rPr>
        <w:jc w:val="center"/>
      </w:pPr>
      <w:proofErr w:type="spellStart"/>
      <w:proofErr w:type="spellEnd"/>
      <w:proofErr w:type="spellStart"/>
      <w:proofErr w:type="spellEnd"/>
      <m:oMathPara>
        <m:oMath>
          <m:sSub>
            <m:e>
              <m:r>
                <m:t xml:space="preserve">令 a = A·cos(φ)，b = A·sin(φ)，c = x</m:t>
              </m:r>
            </m:e>
            <m:e>
              <m:r>
                <m:t xml:space="preserve">0</m:t>
              </m:r>
            </m:e>
          </m:sSub>
          <m:r>
            <m:t xml:space="preserve">，则：</m:t>
          </m:r>
        </m:oMath>
      </m:oMathPara>
    </w:p>
    <w:p w14:paraId="0B0DCC01" w14:textId="77777777" w:rsidR="00FF1AA5" w:rsidRDefault="00000000">
      <w:pPr>
        <w:spacing w:before="80" w:after="80"/>
        <w:ind w:left="850"/>
        <w:rPr>
          <w:rFonts w:hint="eastAsia"/>
        </w:rPr>
        <w:jc w:val="center"/>
      </w:pPr>
      <w:proofErr w:type="spellStart"/>
      <w:proofErr w:type="spellEnd"/>
      <w:proofErr w:type="spellStart"/>
      <w:proofErr w:type="spellEnd"/>
      <w:proofErr w:type="spellStart"/>
      <w:proofErr w:type="spellEnd"/>
      <w:proofErr w:type="spellStart"/>
      <w:proofErr w:type="spellEnd"/>
      <m:oMathPara>
        <m:oMath>
          <m:r>
            <m:t xml:space="preserve">x(t) = a·sin(ωt) + b·cos(ωt) + c</m:t>
          </m:r>
        </m:oMath>
      </m:oMathPara>
    </w:p>
    <w:p w14:paraId="2B57EF19" w14:textId="77777777" w:rsidR="00FF1AA5" w:rsidRDefault="00000000">
      <w:pPr>
        <w:ind w:firstLine="420"/>
        <w:rPr>
          <w:rFonts w:hint="eastAsia"/>
          <w:lang w:eastAsia="zh-CN"/>
        </w:rPr>
      </w:pPr>
      <w:r>
        <w:rPr>
          <w:lang w:eastAsia="zh-CN"/>
        </w:rPr>
        <w:t>如果</w:t>
      </w:r>
      <w:r>
        <w:t>ω</w:t>
      </w:r>
      <w:r>
        <w:rPr>
          <w:lang w:eastAsia="zh-CN"/>
        </w:rPr>
        <w:t>已知（可以从周期测量得到），这就是关于(</w:t>
      </w:r>
      <w:proofErr w:type="spellStart"/>
      <w:r>
        <w:rPr>
          <w:lang w:eastAsia="zh-CN"/>
        </w:rPr>
        <w:t>a,b,c</w:t>
      </w:r>
      <w:proofErr w:type="spellEnd"/>
      <w:r>
        <w:rPr>
          <w:lang w:eastAsia="zh-CN"/>
        </w:rPr>
        <w:t>)的线性方程，可以用最小二乘法直接求解。</w:t>
      </w:r>
    </w:p>
    <w:p w14:paraId="677C566A" w14:textId="77777777" w:rsidR="00FF1AA5" w:rsidRDefault="00000000">
      <w:pPr>
        <w:rPr>
          <w:rFonts w:hint="eastAsia"/>
        </w:rPr>
      </w:pPr>
      <w:r>
        <w:rPr>
          <w:b/>
        </w:rPr>
        <w:t>【</w:t>
      </w:r>
      <w:proofErr w:type="spellStart"/>
      <w:r>
        <w:rPr>
          <w:b/>
        </w:rPr>
        <w:t>Python代码</w:t>
      </w:r>
      <w:proofErr w:type="spellEnd"/>
      <w:r>
        <w:rPr>
          <w:b/>
        </w:rPr>
        <w:t>】</w:t>
      </w:r>
    </w:p>
    <w:p w14:paraId="280C1386"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 xml:space="preserve">import </w:t>
      </w:r>
      <w:proofErr w:type="spellStart"/>
      <w:r>
        <w:rPr>
          <w:rFonts w:ascii="Courier New" w:eastAsia="Courier New" w:hAnsi="Courier New"/>
          <w:color w:val="1A1A2E"/>
          <w:sz w:val="18"/>
          <w:shd w:val="clear" w:color="auto" w:fill="F5F5F5"/>
        </w:rPr>
        <w:t>numpy</w:t>
      </w:r>
      <w:proofErr w:type="spellEnd"/>
      <w:r>
        <w:rPr>
          <w:rFonts w:ascii="Courier New" w:eastAsia="Courier New" w:hAnsi="Courier New"/>
          <w:color w:val="1A1A2E"/>
          <w:sz w:val="18"/>
          <w:shd w:val="clear" w:color="auto" w:fill="F5F5F5"/>
        </w:rPr>
        <w:t xml:space="preserve"> as np</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def </w:t>
      </w:r>
      <w:proofErr w:type="spellStart"/>
      <w:r>
        <w:rPr>
          <w:rFonts w:ascii="Courier New" w:eastAsia="Courier New" w:hAnsi="Courier New"/>
          <w:color w:val="1A1A2E"/>
          <w:sz w:val="18"/>
          <w:shd w:val="clear" w:color="auto" w:fill="F5F5F5"/>
        </w:rPr>
        <w:t>linearized_sine_fit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t_data</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omega):</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线性化正弦拟合</w:t>
      </w:r>
      <w:proofErr w:type="spellEnd"/>
      <w:r>
        <w:rPr>
          <w:rFonts w:ascii="Courier New" w:eastAsia="Courier New" w:hAnsi="Courier New"/>
          <w:color w:val="1A1A2E"/>
          <w:sz w:val="18"/>
          <w:shd w:val="clear" w:color="auto" w:fill="F5F5F5"/>
        </w:rPr>
        <w:br/>
        <w:t xml:space="preserve">    x(t) = A*sin(</w:t>
      </w:r>
      <w:proofErr w:type="spellStart"/>
      <w:r>
        <w:rPr>
          <w:rFonts w:ascii="Courier New" w:eastAsia="Courier New" w:hAnsi="Courier New"/>
          <w:color w:val="1A1A2E"/>
          <w:sz w:val="18"/>
          <w:shd w:val="clear" w:color="auto" w:fill="F5F5F5"/>
        </w:rPr>
        <w:t>ωt</w:t>
      </w:r>
      <w:proofErr w:type="spellEnd"/>
      <w:r>
        <w:rPr>
          <w:rFonts w:ascii="Courier New" w:eastAsia="Courier New" w:hAnsi="Courier New"/>
          <w:color w:val="1A1A2E"/>
          <w:sz w:val="18"/>
          <w:shd w:val="clear" w:color="auto" w:fill="F5F5F5"/>
        </w:rPr>
        <w:t xml:space="preserve"> + φ) + x0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转化为</w:t>
      </w:r>
      <w:proofErr w:type="spellEnd"/>
      <w:r>
        <w:rPr>
          <w:rFonts w:ascii="Courier New" w:eastAsia="Courier New" w:hAnsi="Courier New"/>
          <w:color w:val="1A1A2E"/>
          <w:sz w:val="18"/>
          <w:shd w:val="clear" w:color="auto" w:fill="F5F5F5"/>
        </w:rPr>
        <w:t xml:space="preserve"> x(t) = a*sin(</w:t>
      </w:r>
      <w:proofErr w:type="spellStart"/>
      <w:r>
        <w:rPr>
          <w:rFonts w:ascii="Courier New" w:eastAsia="Courier New" w:hAnsi="Courier New"/>
          <w:color w:val="1A1A2E"/>
          <w:sz w:val="18"/>
          <w:shd w:val="clear" w:color="auto" w:fill="F5F5F5"/>
        </w:rPr>
        <w:t>ωt</w:t>
      </w:r>
      <w:proofErr w:type="spellEnd"/>
      <w:r>
        <w:rPr>
          <w:rFonts w:ascii="Courier New" w:eastAsia="Courier New" w:hAnsi="Courier New"/>
          <w:color w:val="1A1A2E"/>
          <w:sz w:val="18"/>
          <w:shd w:val="clear" w:color="auto" w:fill="F5F5F5"/>
        </w:rPr>
        <w:t>) + b*cos(</w:t>
      </w:r>
      <w:proofErr w:type="spellStart"/>
      <w:r>
        <w:rPr>
          <w:rFonts w:ascii="Courier New" w:eastAsia="Courier New" w:hAnsi="Courier New"/>
          <w:color w:val="1A1A2E"/>
          <w:sz w:val="18"/>
          <w:shd w:val="clear" w:color="auto" w:fill="F5F5F5"/>
        </w:rPr>
        <w:t>ωt</w:t>
      </w:r>
      <w:proofErr w:type="spellEnd"/>
      <w:r>
        <w:rPr>
          <w:rFonts w:ascii="Courier New" w:eastAsia="Courier New" w:hAnsi="Courier New"/>
          <w:color w:val="1A1A2E"/>
          <w:sz w:val="18"/>
          <w:shd w:val="clear" w:color="auto" w:fill="F5F5F5"/>
        </w:rPr>
        <w:t>) + c</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n = </w:t>
      </w:r>
      <w:proofErr w:type="spellStart"/>
      <w:r>
        <w:rPr>
          <w:rFonts w:ascii="Courier New" w:eastAsia="Courier New" w:hAnsi="Courier New"/>
          <w:color w:val="1A1A2E"/>
          <w:sz w:val="18"/>
          <w:shd w:val="clear" w:color="auto" w:fill="F5F5F5"/>
        </w:rPr>
        <w:t>len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t_data</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构建设计矩阵</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sin_vals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np.sin</w:t>
      </w:r>
      <w:proofErr w:type="spellEnd"/>
      <w:r>
        <w:rPr>
          <w:rFonts w:ascii="Courier New" w:eastAsia="Courier New" w:hAnsi="Courier New"/>
          <w:color w:val="1A1A2E"/>
          <w:sz w:val="18"/>
          <w:shd w:val="clear" w:color="auto" w:fill="F5F5F5"/>
        </w:rPr>
        <w:t xml:space="preserve">(omega * </w:t>
      </w:r>
      <w:proofErr w:type="spellStart"/>
      <w:r>
        <w:rPr>
          <w:rFonts w:ascii="Courier New" w:eastAsia="Courier New" w:hAnsi="Courier New"/>
          <w:color w:val="1A1A2E"/>
          <w:sz w:val="18"/>
          <w:shd w:val="clear" w:color="auto" w:fill="F5F5F5"/>
        </w:rPr>
        <w:t>t_data</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cos_vals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np.cos</w:t>
      </w:r>
      <w:proofErr w:type="spellEnd"/>
      <w:r>
        <w:rPr>
          <w:rFonts w:ascii="Courier New" w:eastAsia="Courier New" w:hAnsi="Courier New"/>
          <w:color w:val="1A1A2E"/>
          <w:sz w:val="18"/>
          <w:shd w:val="clear" w:color="auto" w:fill="F5F5F5"/>
        </w:rPr>
        <w:t xml:space="preserve">(omega * </w:t>
      </w:r>
      <w:proofErr w:type="spellStart"/>
      <w:r>
        <w:rPr>
          <w:rFonts w:ascii="Courier New" w:eastAsia="Courier New" w:hAnsi="Courier New"/>
          <w:color w:val="1A1A2E"/>
          <w:sz w:val="18"/>
          <w:shd w:val="clear" w:color="auto" w:fill="F5F5F5"/>
        </w:rPr>
        <w:t>t_data</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 </w:t>
      </w:r>
      <w:proofErr w:type="spellStart"/>
      <w:r>
        <w:rPr>
          <w:rFonts w:ascii="Courier New" w:eastAsia="Courier New" w:hAnsi="Courier New"/>
          <w:color w:val="1A1A2E"/>
          <w:sz w:val="18"/>
          <w:shd w:val="clear" w:color="auto" w:fill="F5F5F5"/>
        </w:rPr>
        <w:t>X矩阵</w:t>
      </w:r>
      <w:proofErr w:type="spellEnd"/>
      <w:r>
        <w:rPr>
          <w:rFonts w:ascii="Courier New" w:eastAsia="Courier New" w:hAnsi="Courier New"/>
          <w:color w:val="1A1A2E"/>
          <w:sz w:val="18"/>
          <w:shd w:val="clear" w:color="auto" w:fill="F5F5F5"/>
        </w:rPr>
        <w:t>: [sin(</w:t>
      </w:r>
      <w:proofErr w:type="spellStart"/>
      <w:r>
        <w:rPr>
          <w:rFonts w:ascii="Courier New" w:eastAsia="Courier New" w:hAnsi="Courier New"/>
          <w:color w:val="1A1A2E"/>
          <w:sz w:val="18"/>
          <w:shd w:val="clear" w:color="auto" w:fill="F5F5F5"/>
        </w:rPr>
        <w:t>ωt</w:t>
      </w:r>
      <w:proofErr w:type="spellEnd"/>
      <w:r>
        <w:rPr>
          <w:rFonts w:ascii="Courier New" w:eastAsia="Courier New" w:hAnsi="Courier New"/>
          <w:color w:val="1A1A2E"/>
          <w:sz w:val="18"/>
          <w:shd w:val="clear" w:color="auto" w:fill="F5F5F5"/>
        </w:rPr>
        <w:t>), cos(</w:t>
      </w:r>
      <w:proofErr w:type="spellStart"/>
      <w:r>
        <w:rPr>
          <w:rFonts w:ascii="Courier New" w:eastAsia="Courier New" w:hAnsi="Courier New"/>
          <w:color w:val="1A1A2E"/>
          <w:sz w:val="18"/>
          <w:shd w:val="clear" w:color="auto" w:fill="F5F5F5"/>
        </w:rPr>
        <w:t>ωt</w:t>
      </w:r>
      <w:proofErr w:type="spellEnd"/>
      <w:r>
        <w:rPr>
          <w:rFonts w:ascii="Courier New" w:eastAsia="Courier New" w:hAnsi="Courier New"/>
          <w:color w:val="1A1A2E"/>
          <w:sz w:val="18"/>
          <w:shd w:val="clear" w:color="auto" w:fill="F5F5F5"/>
        </w:rPr>
        <w:t>), 1]</w:t>
      </w:r>
      <w:r>
        <w:rPr>
          <w:rFonts w:ascii="Courier New" w:eastAsia="Courier New" w:hAnsi="Courier New"/>
          <w:color w:val="1A1A2E"/>
          <w:sz w:val="18"/>
          <w:shd w:val="clear" w:color="auto" w:fill="F5F5F5"/>
        </w:rPr>
        <w:br/>
        <w:t xml:space="preserve">    X = </w:t>
      </w:r>
      <w:proofErr w:type="spellStart"/>
      <w:r>
        <w:rPr>
          <w:rFonts w:ascii="Courier New" w:eastAsia="Courier New" w:hAnsi="Courier New"/>
          <w:color w:val="1A1A2E"/>
          <w:sz w:val="18"/>
          <w:shd w:val="clear" w:color="auto" w:fill="F5F5F5"/>
        </w:rPr>
        <w:t>np.column_stack</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sin_vals</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cos_vals</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np.ones</w:t>
      </w:r>
      <w:proofErr w:type="spellEnd"/>
      <w:r>
        <w:rPr>
          <w:rFonts w:ascii="Courier New" w:eastAsia="Courier New" w:hAnsi="Courier New"/>
          <w:color w:val="1A1A2E"/>
          <w:sz w:val="18"/>
          <w:shd w:val="clear" w:color="auto" w:fill="F5F5F5"/>
        </w:rPr>
        <w:t>(n)])</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最小二乘求解</w:t>
      </w:r>
      <w:proofErr w:type="spellEnd"/>
      <w:r>
        <w:rPr>
          <w:rFonts w:ascii="Courier New" w:eastAsia="Courier New" w:hAnsi="Courier New"/>
          <w:color w:val="1A1A2E"/>
          <w:sz w:val="18"/>
          <w:shd w:val="clear" w:color="auto" w:fill="F5F5F5"/>
        </w:rPr>
        <w:t>: (X^T X)^{-1} X^T y</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使用numpy的lstsq更稳定</w:t>
      </w:r>
      <w:proofErr w:type="spellEnd"/>
      <w:r>
        <w:rPr>
          <w:rFonts w:ascii="Courier New" w:eastAsia="Courier New" w:hAnsi="Courier New"/>
          <w:color w:val="1A1A2E"/>
          <w:sz w:val="18"/>
          <w:shd w:val="clear" w:color="auto" w:fill="F5F5F5"/>
        </w:rPr>
        <w:br/>
        <w:t xml:space="preserve">    result, residuals, rank, </w:t>
      </w:r>
      <w:proofErr w:type="spellStart"/>
      <w:r>
        <w:rPr>
          <w:rFonts w:ascii="Courier New" w:eastAsia="Courier New" w:hAnsi="Courier New"/>
          <w:color w:val="1A1A2E"/>
          <w:sz w:val="18"/>
          <w:shd w:val="clear" w:color="auto" w:fill="F5F5F5"/>
        </w:rPr>
        <w:t>sv</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np.linalg.lstsq</w:t>
      </w:r>
      <w:proofErr w:type="spellEnd"/>
      <w:r>
        <w:rPr>
          <w:rFonts w:ascii="Courier New" w:eastAsia="Courier New" w:hAnsi="Courier New"/>
          <w:color w:val="1A1A2E"/>
          <w:sz w:val="18"/>
          <w:shd w:val="clear" w:color="auto" w:fill="F5F5F5"/>
        </w:rPr>
        <w:t xml:space="preserve">(X, </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rcond</w:t>
      </w:r>
      <w:proofErr w:type="spellEnd"/>
      <w:r>
        <w:rPr>
          <w:rFonts w:ascii="Courier New" w:eastAsia="Courier New" w:hAnsi="Courier New"/>
          <w:color w:val="1A1A2E"/>
          <w:sz w:val="18"/>
          <w:shd w:val="clear" w:color="auto" w:fill="F5F5F5"/>
        </w:rPr>
        <w:t>=None)</w:t>
      </w:r>
      <w:r>
        <w:rPr>
          <w:rFonts w:ascii="Courier New" w:eastAsia="Courier New" w:hAnsi="Courier New"/>
          <w:color w:val="1A1A2E"/>
          <w:sz w:val="18"/>
          <w:shd w:val="clear" w:color="auto" w:fill="F5F5F5"/>
        </w:rPr>
        <w:br/>
        <w:t xml:space="preserve">    a, b, c = result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转换回A</w:t>
      </w:r>
      <w:proofErr w:type="spellEnd"/>
      <w:r>
        <w:rPr>
          <w:rFonts w:ascii="Courier New" w:eastAsia="Courier New" w:hAnsi="Courier New"/>
          <w:color w:val="1A1A2E"/>
          <w:sz w:val="18"/>
          <w:shd w:val="clear" w:color="auto" w:fill="F5F5F5"/>
        </w:rPr>
        <w:t>, φ, x0</w:t>
      </w:r>
      <w:r>
        <w:rPr>
          <w:rFonts w:ascii="Courier New" w:eastAsia="Courier New" w:hAnsi="Courier New"/>
          <w:color w:val="1A1A2E"/>
          <w:sz w:val="18"/>
          <w:shd w:val="clear" w:color="auto" w:fill="F5F5F5"/>
        </w:rPr>
        <w:br/>
        <w:t xml:space="preserve">    A = </w:t>
      </w:r>
      <w:proofErr w:type="spellStart"/>
      <w:r>
        <w:rPr>
          <w:rFonts w:ascii="Courier New" w:eastAsia="Courier New" w:hAnsi="Courier New"/>
          <w:color w:val="1A1A2E"/>
          <w:sz w:val="18"/>
          <w:shd w:val="clear" w:color="auto" w:fill="F5F5F5"/>
        </w:rPr>
        <w:t>np.sqrt</w:t>
      </w:r>
      <w:proofErr w:type="spellEnd"/>
      <w:r>
        <w:rPr>
          <w:rFonts w:ascii="Courier New" w:eastAsia="Courier New" w:hAnsi="Courier New"/>
          <w:color w:val="1A1A2E"/>
          <w:sz w:val="18"/>
          <w:shd w:val="clear" w:color="auto" w:fill="F5F5F5"/>
        </w:rPr>
        <w:t>(a**2 + b**2)</w:t>
      </w:r>
      <w:r>
        <w:rPr>
          <w:rFonts w:ascii="Courier New" w:eastAsia="Courier New" w:hAnsi="Courier New"/>
          <w:color w:val="1A1A2E"/>
          <w:sz w:val="18"/>
          <w:shd w:val="clear" w:color="auto" w:fill="F5F5F5"/>
        </w:rPr>
        <w:br/>
        <w:t xml:space="preserve">    phi = np.arctan2(b, a)</w:t>
      </w:r>
      <w:r>
        <w:rPr>
          <w:rFonts w:ascii="Courier New" w:eastAsia="Courier New" w:hAnsi="Courier New"/>
          <w:color w:val="1A1A2E"/>
          <w:sz w:val="18"/>
          <w:shd w:val="clear" w:color="auto" w:fill="F5F5F5"/>
        </w:rPr>
        <w:br/>
        <w:t xml:space="preserve">    x0 = c</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计算R2</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x_pred</w:t>
      </w:r>
      <w:proofErr w:type="spellEnd"/>
      <w:r>
        <w:rPr>
          <w:rFonts w:ascii="Courier New" w:eastAsia="Courier New" w:hAnsi="Courier New"/>
          <w:color w:val="1A1A2E"/>
          <w:sz w:val="18"/>
          <w:shd w:val="clear" w:color="auto" w:fill="F5F5F5"/>
        </w:rPr>
        <w:t xml:space="preserve"> = a * </w:t>
      </w:r>
      <w:proofErr w:type="spellStart"/>
      <w:r>
        <w:rPr>
          <w:rFonts w:ascii="Courier New" w:eastAsia="Courier New" w:hAnsi="Courier New"/>
          <w:color w:val="1A1A2E"/>
          <w:sz w:val="18"/>
          <w:shd w:val="clear" w:color="auto" w:fill="F5F5F5"/>
        </w:rPr>
        <w:t>sin_vals</w:t>
      </w:r>
      <w:proofErr w:type="spellEnd"/>
      <w:r>
        <w:rPr>
          <w:rFonts w:ascii="Courier New" w:eastAsia="Courier New" w:hAnsi="Courier New"/>
          <w:color w:val="1A1A2E"/>
          <w:sz w:val="18"/>
          <w:shd w:val="clear" w:color="auto" w:fill="F5F5F5"/>
        </w:rPr>
        <w:t xml:space="preserve"> + b * </w:t>
      </w:r>
      <w:proofErr w:type="spellStart"/>
      <w:r>
        <w:rPr>
          <w:rFonts w:ascii="Courier New" w:eastAsia="Courier New" w:hAnsi="Courier New"/>
          <w:color w:val="1A1A2E"/>
          <w:sz w:val="18"/>
          <w:shd w:val="clear" w:color="auto" w:fill="F5F5F5"/>
        </w:rPr>
        <w:t>cos_vals</w:t>
      </w:r>
      <w:proofErr w:type="spellEnd"/>
      <w:r>
        <w:rPr>
          <w:rFonts w:ascii="Courier New" w:eastAsia="Courier New" w:hAnsi="Courier New"/>
          <w:color w:val="1A1A2E"/>
          <w:sz w:val="18"/>
          <w:shd w:val="clear" w:color="auto" w:fill="F5F5F5"/>
        </w:rPr>
        <w:t xml:space="preserve"> + c</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SS_res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x_pred</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SS_tot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np.mean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t xml:space="preserve">    R2 = 1 - </w:t>
      </w:r>
      <w:proofErr w:type="spellStart"/>
      <w:r>
        <w:rPr>
          <w:rFonts w:ascii="Courier New" w:eastAsia="Courier New" w:hAnsi="Courier New"/>
          <w:color w:val="1A1A2E"/>
          <w:sz w:val="18"/>
          <w:shd w:val="clear" w:color="auto" w:fill="F5F5F5"/>
        </w:rPr>
        <w:t>SS_res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SS_tot</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return A, phi, x0, R2</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使用示例</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假设已知</w:t>
      </w:r>
      <w:proofErr w:type="spellEnd"/>
      <w:r>
        <w:rPr>
          <w:rFonts w:ascii="Courier New" w:eastAsia="Courier New" w:hAnsi="Courier New"/>
          <w:color w:val="1A1A2E"/>
          <w:sz w:val="18"/>
          <w:shd w:val="clear" w:color="auto" w:fill="F5F5F5"/>
        </w:rPr>
        <w:t xml:space="preserve"> ω = 2π/T，T = 0.628s</w:t>
      </w:r>
      <w:r>
        <w:rPr>
          <w:rFonts w:ascii="Courier New" w:eastAsia="Courier New" w:hAnsi="Courier New"/>
          <w:color w:val="1A1A2E"/>
          <w:sz w:val="18"/>
          <w:shd w:val="clear" w:color="auto" w:fill="F5F5F5"/>
        </w:rPr>
        <w:br/>
        <w:t>T = 0.628</w:t>
      </w:r>
      <w:r>
        <w:rPr>
          <w:rFonts w:ascii="Courier New" w:eastAsia="Courier New" w:hAnsi="Courier New"/>
          <w:color w:val="1A1A2E"/>
          <w:sz w:val="18"/>
          <w:shd w:val="clear" w:color="auto" w:fill="F5F5F5"/>
        </w:rPr>
        <w:br/>
        <w:t xml:space="preserve">omega = 2 * </w:t>
      </w:r>
      <w:proofErr w:type="spellStart"/>
      <w:r>
        <w:rPr>
          <w:rFonts w:ascii="Courier New" w:eastAsia="Courier New" w:hAnsi="Courier New"/>
          <w:color w:val="1A1A2E"/>
          <w:sz w:val="18"/>
          <w:shd w:val="clear" w:color="auto" w:fill="F5F5F5"/>
        </w:rPr>
        <w:t>np.pi</w:t>
      </w:r>
      <w:proofErr w:type="spellEnd"/>
      <w:r>
        <w:rPr>
          <w:rFonts w:ascii="Courier New" w:eastAsia="Courier New" w:hAnsi="Courier New"/>
          <w:color w:val="1A1A2E"/>
          <w:sz w:val="18"/>
          <w:shd w:val="clear" w:color="auto" w:fill="F5F5F5"/>
        </w:rPr>
        <w:t xml:space="preserve"> / 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生成模拟数据</w:t>
      </w:r>
      <w:proofErr w:type="spellEnd"/>
      <w:r>
        <w:rPr>
          <w:rFonts w:ascii="Courier New" w:eastAsia="Courier New" w:hAnsi="Courier New"/>
          <w:color w:val="1A1A2E"/>
          <w:sz w:val="18"/>
          <w:shd w:val="clear" w:color="auto" w:fill="F5F5F5"/>
        </w:rPr>
        <w:br/>
        <w:t xml:space="preserve">t = </w:t>
      </w:r>
      <w:proofErr w:type="spellStart"/>
      <w:r>
        <w:rPr>
          <w:rFonts w:ascii="Courier New" w:eastAsia="Courier New" w:hAnsi="Courier New"/>
          <w:color w:val="1A1A2E"/>
          <w:sz w:val="18"/>
          <w:shd w:val="clear" w:color="auto" w:fill="F5F5F5"/>
        </w:rPr>
        <w:t>np.linspace</w:t>
      </w:r>
      <w:proofErr w:type="spellEnd"/>
      <w:r>
        <w:rPr>
          <w:rFonts w:ascii="Courier New" w:eastAsia="Courier New" w:hAnsi="Courier New"/>
          <w:color w:val="1A1A2E"/>
          <w:sz w:val="18"/>
          <w:shd w:val="clear" w:color="auto" w:fill="F5F5F5"/>
        </w:rPr>
        <w:t>(0, 3*T, 100)</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A_true</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phi_true</w:t>
      </w:r>
      <w:proofErr w:type="spellEnd"/>
      <w:r>
        <w:rPr>
          <w:rFonts w:ascii="Courier New" w:eastAsia="Courier New" w:hAnsi="Courier New"/>
          <w:color w:val="1A1A2E"/>
          <w:sz w:val="18"/>
          <w:shd w:val="clear" w:color="auto" w:fill="F5F5F5"/>
        </w:rPr>
        <w:t>, x0_true = 5.0, 0.3, 0.1</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x_true</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A_true</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np.sin</w:t>
      </w:r>
      <w:proofErr w:type="spellEnd"/>
      <w:r>
        <w:rPr>
          <w:rFonts w:ascii="Courier New" w:eastAsia="Courier New" w:hAnsi="Courier New"/>
          <w:color w:val="1A1A2E"/>
          <w:sz w:val="18"/>
          <w:shd w:val="clear" w:color="auto" w:fill="F5F5F5"/>
        </w:rPr>
        <w:t xml:space="preserve">(omega * t + </w:t>
      </w:r>
      <w:proofErr w:type="spellStart"/>
      <w:r>
        <w:rPr>
          <w:rFonts w:ascii="Courier New" w:eastAsia="Courier New" w:hAnsi="Courier New"/>
          <w:color w:val="1A1A2E"/>
          <w:sz w:val="18"/>
          <w:shd w:val="clear" w:color="auto" w:fill="F5F5F5"/>
        </w:rPr>
        <w:t>phi_true</w:t>
      </w:r>
      <w:proofErr w:type="spellEnd"/>
      <w:r>
        <w:rPr>
          <w:rFonts w:ascii="Courier New" w:eastAsia="Courier New" w:hAnsi="Courier New"/>
          <w:color w:val="1A1A2E"/>
          <w:sz w:val="18"/>
          <w:shd w:val="clear" w:color="auto" w:fill="F5F5F5"/>
        </w:rPr>
        <w:t>) + x0_true</w:t>
      </w:r>
      <w:r>
        <w:rPr>
          <w:rFonts w:ascii="Courier New" w:eastAsia="Courier New" w:hAnsi="Courier New"/>
          <w:color w:val="1A1A2E"/>
          <w:sz w:val="18"/>
          <w:shd w:val="clear" w:color="auto" w:fill="F5F5F5"/>
        </w:rPr>
        <w:br/>
        <w:t xml:space="preserve">noise = </w:t>
      </w:r>
      <w:proofErr w:type="spellStart"/>
      <w:r>
        <w:rPr>
          <w:rFonts w:ascii="Courier New" w:eastAsia="Courier New" w:hAnsi="Courier New"/>
          <w:color w:val="1A1A2E"/>
          <w:sz w:val="18"/>
          <w:shd w:val="clear" w:color="auto" w:fill="F5F5F5"/>
        </w:rPr>
        <w:t>np.random.normal</w:t>
      </w:r>
      <w:proofErr w:type="spellEnd"/>
      <w:r>
        <w:rPr>
          <w:rFonts w:ascii="Courier New" w:eastAsia="Courier New" w:hAnsi="Courier New"/>
          <w:color w:val="1A1A2E"/>
          <w:sz w:val="18"/>
          <w:shd w:val="clear" w:color="auto" w:fill="F5F5F5"/>
        </w:rPr>
        <w:t xml:space="preserve">(0, 0.1, </w:t>
      </w:r>
      <w:proofErr w:type="spellStart"/>
      <w:r>
        <w:rPr>
          <w:rFonts w:ascii="Courier New" w:eastAsia="Courier New" w:hAnsi="Courier New"/>
          <w:color w:val="1A1A2E"/>
          <w:sz w:val="18"/>
          <w:shd w:val="clear" w:color="auto" w:fill="F5F5F5"/>
        </w:rPr>
        <w:t>len</w:t>
      </w:r>
      <w:proofErr w:type="spellEnd"/>
      <w:r>
        <w:rPr>
          <w:rFonts w:ascii="Courier New" w:eastAsia="Courier New" w:hAnsi="Courier New"/>
          <w:color w:val="1A1A2E"/>
          <w:sz w:val="18"/>
          <w:shd w:val="clear" w:color="auto" w:fill="F5F5F5"/>
        </w:rPr>
        <w:t>(t))</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x_true</w:t>
      </w:r>
      <w:proofErr w:type="spellEnd"/>
      <w:r>
        <w:rPr>
          <w:rFonts w:ascii="Courier New" w:eastAsia="Courier New" w:hAnsi="Courier New"/>
          <w:color w:val="1A1A2E"/>
          <w:sz w:val="18"/>
          <w:shd w:val="clear" w:color="auto" w:fill="F5F5F5"/>
        </w:rPr>
        <w:t xml:space="preserve"> + noise</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拟合</w:t>
      </w:r>
      <w:proofErr w:type="spellEnd"/>
      <w:r>
        <w:rPr>
          <w:rFonts w:ascii="Courier New" w:eastAsia="Courier New" w:hAnsi="Courier New"/>
          <w:color w:val="1A1A2E"/>
          <w:sz w:val="18"/>
          <w:shd w:val="clear" w:color="auto" w:fill="F5F5F5"/>
        </w:rPr>
        <w:br/>
        <w:t xml:space="preserve">A, phi, x0, R2 = </w:t>
      </w:r>
      <w:proofErr w:type="spellStart"/>
      <w:r>
        <w:rPr>
          <w:rFonts w:ascii="Courier New" w:eastAsia="Courier New" w:hAnsi="Courier New"/>
          <w:color w:val="1A1A2E"/>
          <w:sz w:val="18"/>
          <w:shd w:val="clear" w:color="auto" w:fill="F5F5F5"/>
        </w:rPr>
        <w:t>linearized_sine_fit</w:t>
      </w:r>
      <w:proofErr w:type="spellEnd"/>
      <w:r>
        <w:rPr>
          <w:rFonts w:ascii="Courier New" w:eastAsia="Courier New" w:hAnsi="Courier New"/>
          <w:color w:val="1A1A2E"/>
          <w:sz w:val="18"/>
          <w:shd w:val="clear" w:color="auto" w:fill="F5F5F5"/>
        </w:rPr>
        <w:t xml:space="preserve">(t, </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omega)</w:t>
      </w:r>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f"振幅</w:t>
      </w:r>
      <w:proofErr w:type="spellEnd"/>
      <w:r>
        <w:rPr>
          <w:rFonts w:ascii="Courier New" w:eastAsia="Courier New" w:hAnsi="Courier New"/>
          <w:color w:val="1A1A2E"/>
          <w:sz w:val="18"/>
          <w:shd w:val="clear" w:color="auto" w:fill="F5F5F5"/>
        </w:rPr>
        <w:t xml:space="preserve"> A = {A:.4f} (</w:t>
      </w:r>
      <w:proofErr w:type="spellStart"/>
      <w:r>
        <w:rPr>
          <w:rFonts w:ascii="Courier New" w:eastAsia="Courier New" w:hAnsi="Courier New"/>
          <w:color w:val="1A1A2E"/>
          <w:sz w:val="18"/>
          <w:shd w:val="clear" w:color="auto" w:fill="F5F5F5"/>
        </w:rPr>
        <w:t>真实值</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A_true</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f"初相位</w:t>
      </w:r>
      <w:proofErr w:type="spellEnd"/>
      <w:r>
        <w:rPr>
          <w:rFonts w:ascii="Courier New" w:eastAsia="Courier New" w:hAnsi="Courier New"/>
          <w:color w:val="1A1A2E"/>
          <w:sz w:val="18"/>
          <w:shd w:val="clear" w:color="auto" w:fill="F5F5F5"/>
        </w:rPr>
        <w:t xml:space="preserve"> φ = {phi:.4f} rad (</w:t>
      </w:r>
      <w:proofErr w:type="spellStart"/>
      <w:r>
        <w:rPr>
          <w:rFonts w:ascii="Courier New" w:eastAsia="Courier New" w:hAnsi="Courier New"/>
          <w:color w:val="1A1A2E"/>
          <w:sz w:val="18"/>
          <w:shd w:val="clear" w:color="auto" w:fill="F5F5F5"/>
        </w:rPr>
        <w:t>真实值</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phi_true</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f"平衡位置</w:t>
      </w:r>
      <w:proofErr w:type="spellEnd"/>
      <w:r>
        <w:rPr>
          <w:rFonts w:ascii="Courier New" w:eastAsia="Courier New" w:hAnsi="Courier New"/>
          <w:color w:val="1A1A2E"/>
          <w:sz w:val="18"/>
          <w:shd w:val="clear" w:color="auto" w:fill="F5F5F5"/>
        </w:rPr>
        <w:t xml:space="preserve"> x0 = {x0:.4f} (</w:t>
      </w:r>
      <w:proofErr w:type="spellStart"/>
      <w:r>
        <w:rPr>
          <w:rFonts w:ascii="Courier New" w:eastAsia="Courier New" w:hAnsi="Courier New"/>
          <w:color w:val="1A1A2E"/>
          <w:sz w:val="18"/>
          <w:shd w:val="clear" w:color="auto" w:fill="F5F5F5"/>
        </w:rPr>
        <w:t>真实值</w:t>
      </w:r>
      <w:proofErr w:type="spellEnd"/>
      <w:r>
        <w:rPr>
          <w:rFonts w:ascii="Courier New" w:eastAsia="Courier New" w:hAnsi="Courier New"/>
          <w:color w:val="1A1A2E"/>
          <w:sz w:val="18"/>
          <w:shd w:val="clear" w:color="auto" w:fill="F5F5F5"/>
        </w:rPr>
        <w:t>: {x0_true})")</w:t>
      </w:r>
      <w:r>
        <w:rPr>
          <w:rFonts w:ascii="Courier New" w:eastAsia="Courier New" w:hAnsi="Courier New"/>
          <w:color w:val="1A1A2E"/>
          <w:sz w:val="18"/>
          <w:shd w:val="clear" w:color="auto" w:fill="F5F5F5"/>
        </w:rPr>
        <w:br/>
        <w:t>print(f"R2 = {R2:.6f}")</w:t>
      </w:r>
    </w:p>
    <w:p w14:paraId="7255CE8C" w14:textId="77777777" w:rsidR="00FF1AA5" w:rsidRDefault="00000000">
      <w:pPr>
        <w:pStyle w:val="4"/>
        <w:rPr>
          <w:lang w:eastAsia="zh-CN"/>
        </w:rPr>
      </w:pPr>
      <w:r>
        <w:rPr>
          <w:rFonts w:ascii="微软雅黑" w:eastAsia="微软雅黑" w:hAnsi="微软雅黑"/>
          <w:lang w:eastAsia="zh-CN"/>
        </w:rPr>
        <w:t>14.1.3 方法二：非线性最小二乘法（Levenberg-Marquardt）</w:t>
      </w:r>
    </w:p>
    <w:p w14:paraId="60E1CD04" w14:textId="77777777" w:rsidR="00FF1AA5" w:rsidRDefault="00000000">
      <w:pPr>
        <w:ind w:firstLine="420"/>
        <w:rPr>
          <w:rFonts w:hint="eastAsia"/>
          <w:lang w:eastAsia="zh-CN"/>
        </w:rPr>
      </w:pPr>
      <w:r>
        <w:rPr>
          <w:lang w:eastAsia="zh-CN"/>
        </w:rPr>
        <w:t>当</w:t>
      </w:r>
      <w:r>
        <w:t>ω</w:t>
      </w:r>
      <w:r>
        <w:rPr>
          <w:lang w:eastAsia="zh-CN"/>
        </w:rPr>
        <w:t>也需要作为拟合参数时，问题变成非线性拟合。Levenberg-Marquardt（LM）算法是解决这类问题的标准方法。</w:t>
      </w:r>
    </w:p>
    <w:p w14:paraId="5182EB8B" w14:textId="77777777" w:rsidR="00FF1AA5" w:rsidRDefault="00000000">
      <w:pPr>
        <w:rPr>
          <w:rFonts w:hint="eastAsia"/>
          <w:lang w:eastAsia="zh-CN"/>
        </w:rPr>
      </w:pPr>
      <w:r>
        <w:rPr>
          <w:b/>
          <w:lang w:eastAsia="zh-CN"/>
        </w:rPr>
        <w:t>LM算法原理：</w:t>
      </w:r>
    </w:p>
    <w:p w14:paraId="26930C37" w14:textId="77777777" w:rsidR="00FF1AA5" w:rsidRDefault="00000000">
      <w:pPr>
        <w:ind w:firstLine="420"/>
        <w:rPr>
          <w:rFonts w:hint="eastAsia"/>
          <w:lang w:eastAsia="zh-CN"/>
        </w:rPr>
      </w:pPr>
      <w:r>
        <w:rPr>
          <w:lang w:eastAsia="zh-CN"/>
        </w:rPr>
        <w:t>LM算法结合了梯度下降法和高斯-牛顿法的优点：</w:t>
      </w:r>
    </w:p>
    <w:p w14:paraId="72484FDA" w14:textId="77777777" w:rsidR="00FF1AA5" w:rsidRDefault="00000000">
      <w:pPr>
        <w:rPr>
          <w:rFonts w:hint="eastAsia"/>
          <w:lang w:eastAsia="zh-CN"/>
        </w:rPr>
      </w:pPr>
      <w:r>
        <w:rPr>
          <w:lang w:eastAsia="zh-CN"/>
        </w:rPr>
        <w:t>• 当参数离最优值较远时，表</w:t>
      </w:r>
      <w:proofErr w:type="gramStart"/>
      <w:r>
        <w:rPr>
          <w:lang w:eastAsia="zh-CN"/>
        </w:rPr>
        <w:t>现像</w:t>
      </w:r>
      <w:proofErr w:type="gramEnd"/>
      <w:r>
        <w:rPr>
          <w:lang w:eastAsia="zh-CN"/>
        </w:rPr>
        <w:t>梯度下降法（稳定但慢）</w:t>
      </w:r>
    </w:p>
    <w:p w14:paraId="5B2C4F09" w14:textId="77777777" w:rsidR="00FF1AA5" w:rsidRDefault="00000000">
      <w:pPr>
        <w:rPr>
          <w:rFonts w:hint="eastAsia"/>
          <w:lang w:eastAsia="zh-CN"/>
        </w:rPr>
      </w:pPr>
      <w:r>
        <w:rPr>
          <w:lang w:eastAsia="zh-CN"/>
        </w:rPr>
        <w:lastRenderedPageBreak/>
        <w:t>• 当参数接近最优值时，表</w:t>
      </w:r>
      <w:proofErr w:type="gramStart"/>
      <w:r>
        <w:rPr>
          <w:lang w:eastAsia="zh-CN"/>
        </w:rPr>
        <w:t>现像</w:t>
      </w:r>
      <w:proofErr w:type="gramEnd"/>
      <w:r>
        <w:rPr>
          <w:lang w:eastAsia="zh-CN"/>
        </w:rPr>
        <w:t>高斯-牛顿法（快但可能不稳定）</w:t>
      </w:r>
    </w:p>
    <w:p w14:paraId="4DE0FB63" w14:textId="77777777" w:rsidR="00FF1AA5" w:rsidRDefault="00000000">
      <w:pPr>
        <w:rPr>
          <w:rFonts w:hint="eastAsia"/>
          <w:lang w:eastAsia="zh-CN"/>
        </w:rPr>
      </w:pPr>
      <w:r>
        <w:rPr>
          <w:lang w:eastAsia="zh-CN"/>
        </w:rPr>
        <w:t>• 通过一个阻尼参数</w:t>
      </w:r>
      <w:r>
        <w:t>λ</w:t>
      </w:r>
      <w:r>
        <w:rPr>
          <w:lang w:eastAsia="zh-CN"/>
        </w:rPr>
        <w:t>来控制两种行为的切换</w:t>
      </w:r>
    </w:p>
    <w:p w14:paraId="4B18ED1D" w14:textId="77777777" w:rsidR="00FF1AA5" w:rsidRDefault="00000000">
      <w:pPr>
        <w:rPr>
          <w:rFonts w:hint="eastAsia"/>
        </w:rPr>
      </w:pPr>
      <w:proofErr w:type="spellStart"/>
      <w:r>
        <w:rPr>
          <w:b/>
        </w:rPr>
        <w:t>迭代公式</w:t>
      </w:r>
      <w:proofErr w:type="spellEnd"/>
      <w:r>
        <w:rPr>
          <w:b/>
        </w:rPr>
        <w:t>：</w:t>
      </w:r>
    </w:p>
    <w:p w14:paraId="164D5DCF" w14:textId="77777777" w:rsidR="00FF1AA5" w:rsidRDefault="00000000">
      <w:pPr>
        <w:spacing w:before="80" w:after="80"/>
        <w:ind w:left="850"/>
        <w:rPr>
          <w:rFonts w:hint="eastAsia"/>
        </w:rPr>
        <w:jc w:val="center"/>
      </w:pPr>
      <w:proofErr w:type="spellStart"/>
      <w:proofErr w:type="spellEnd"/>
      <w:proofErr w:type="spellStart"/>
      <w:proofErr w:type="spellEnd"/>
      <w:proofErr w:type="gramStart"/>
      <w:proofErr w:type="gramEnd"/>
      <w:proofErr w:type="gramStart"/>
      <w:proofErr w:type="spellStart"/>
      <w:proofErr w:type="gramEnd"/>
      <w:proofErr w:type="spellEnd"/>
      <m:oMathPara>
        <m:oMath>
          <m:r>
            <m:t xml:space="preserve">θ_{n+1} = θ_n - (J^T·J + λ·diag(J^T·J))^{-1}·J^T·r</m:t>
          </m:r>
        </m:oMath>
      </m:oMathPara>
    </w:p>
    <w:p w14:paraId="311493BC" w14:textId="77777777" w:rsidR="00FF1AA5" w:rsidRDefault="00000000">
      <w:pPr>
        <w:ind w:firstLine="420"/>
        <w:rPr>
          <w:rFonts w:hint="eastAsia"/>
          <w:lang w:eastAsia="zh-CN"/>
        </w:rPr>
      </w:pPr>
      <w:r>
        <w:rPr>
          <w:lang w:eastAsia="zh-CN"/>
        </w:rPr>
        <w:t>其中</w:t>
      </w:r>
      <w:r>
        <w:t>θ</w:t>
      </w:r>
      <w:r>
        <w:rPr>
          <w:lang w:eastAsia="zh-CN"/>
        </w:rPr>
        <w:t>是参数向量，J是雅可比矩阵，r是残差向量，</w:t>
      </w:r>
      <w:r>
        <w:t>λ</w:t>
      </w:r>
      <w:r>
        <w:rPr>
          <w:lang w:eastAsia="zh-CN"/>
        </w:rPr>
        <w:t>是阻尼参数。</w:t>
      </w:r>
    </w:p>
    <w:p w14:paraId="7D745C59" w14:textId="77777777" w:rsidR="00FF1AA5" w:rsidRDefault="00000000">
      <w:pPr>
        <w:rPr>
          <w:rFonts w:hint="eastAsia"/>
        </w:rPr>
      </w:pPr>
      <w:r>
        <w:rPr>
          <w:b/>
        </w:rPr>
        <w:t>【</w:t>
      </w:r>
      <w:proofErr w:type="spellStart"/>
      <w:r>
        <w:rPr>
          <w:b/>
        </w:rPr>
        <w:t>Python代码</w:t>
      </w:r>
      <w:proofErr w:type="spellEnd"/>
      <w:r>
        <w:rPr>
          <w:b/>
        </w:rPr>
        <w:t>】</w:t>
      </w:r>
    </w:p>
    <w:p w14:paraId="7407C65A"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 xml:space="preserve">import </w:t>
      </w:r>
      <w:proofErr w:type="spellStart"/>
      <w:r>
        <w:rPr>
          <w:rFonts w:ascii="Courier New" w:eastAsia="Courier New" w:hAnsi="Courier New"/>
          <w:color w:val="1A1A2E"/>
          <w:sz w:val="18"/>
          <w:shd w:val="clear" w:color="auto" w:fill="F5F5F5"/>
        </w:rPr>
        <w:t>numpy</w:t>
      </w:r>
      <w:proofErr w:type="spellEnd"/>
      <w:r>
        <w:rPr>
          <w:rFonts w:ascii="Courier New" w:eastAsia="Courier New" w:hAnsi="Courier New"/>
          <w:color w:val="1A1A2E"/>
          <w:sz w:val="18"/>
          <w:shd w:val="clear" w:color="auto" w:fill="F5F5F5"/>
        </w:rPr>
        <w:t xml:space="preserve"> as np</w:t>
      </w:r>
      <w:r>
        <w:rPr>
          <w:rFonts w:ascii="Courier New" w:eastAsia="Courier New" w:hAnsi="Courier New"/>
          <w:color w:val="1A1A2E"/>
          <w:sz w:val="18"/>
          <w:shd w:val="clear" w:color="auto" w:fill="F5F5F5"/>
        </w:rPr>
        <w:br/>
        <w:t xml:space="preserve">from </w:t>
      </w:r>
      <w:proofErr w:type="spellStart"/>
      <w:r>
        <w:rPr>
          <w:rFonts w:ascii="Courier New" w:eastAsia="Courier New" w:hAnsi="Courier New"/>
          <w:color w:val="1A1A2E"/>
          <w:sz w:val="18"/>
          <w:shd w:val="clear" w:color="auto" w:fill="F5F5F5"/>
        </w:rPr>
        <w:t>scipy.optimize</w:t>
      </w:r>
      <w:proofErr w:type="spellEnd"/>
      <w:r>
        <w:rPr>
          <w:rFonts w:ascii="Courier New" w:eastAsia="Courier New" w:hAnsi="Courier New"/>
          <w:color w:val="1A1A2E"/>
          <w:sz w:val="18"/>
          <w:shd w:val="clear" w:color="auto" w:fill="F5F5F5"/>
        </w:rPr>
        <w:t xml:space="preserve"> import </w:t>
      </w:r>
      <w:proofErr w:type="spellStart"/>
      <w:r>
        <w:rPr>
          <w:rFonts w:ascii="Courier New" w:eastAsia="Courier New" w:hAnsi="Courier New"/>
          <w:color w:val="1A1A2E"/>
          <w:sz w:val="18"/>
          <w:shd w:val="clear" w:color="auto" w:fill="F5F5F5"/>
        </w:rPr>
        <w:t>curve_fit</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def </w:t>
      </w:r>
      <w:proofErr w:type="spellStart"/>
      <w:r>
        <w:rPr>
          <w:rFonts w:ascii="Courier New" w:eastAsia="Courier New" w:hAnsi="Courier New"/>
          <w:color w:val="1A1A2E"/>
          <w:sz w:val="18"/>
          <w:shd w:val="clear" w:color="auto" w:fill="F5F5F5"/>
        </w:rPr>
        <w:t>sine_model</w:t>
      </w:r>
      <w:proofErr w:type="spellEnd"/>
      <w:r>
        <w:rPr>
          <w:rFonts w:ascii="Courier New" w:eastAsia="Courier New" w:hAnsi="Courier New"/>
          <w:color w:val="1A1A2E"/>
          <w:sz w:val="18"/>
          <w:shd w:val="clear" w:color="auto" w:fill="F5F5F5"/>
        </w:rPr>
        <w:t>(t, A, omega, phi, x0):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正弦模型</w:t>
      </w:r>
      <w:proofErr w:type="spellEnd"/>
      <w:r>
        <w:rPr>
          <w:rFonts w:ascii="Courier New" w:eastAsia="Courier New" w:hAnsi="Courier New"/>
          <w:color w:val="1A1A2E"/>
          <w:sz w:val="18"/>
          <w:shd w:val="clear" w:color="auto" w:fill="F5F5F5"/>
        </w:rPr>
        <w:t>: x(t) = A*sin(</w:t>
      </w:r>
      <w:proofErr w:type="spellStart"/>
      <w:r>
        <w:rPr>
          <w:rFonts w:ascii="Courier New" w:eastAsia="Courier New" w:hAnsi="Courier New"/>
          <w:color w:val="1A1A2E"/>
          <w:sz w:val="18"/>
          <w:shd w:val="clear" w:color="auto" w:fill="F5F5F5"/>
        </w:rPr>
        <w:t>ωt</w:t>
      </w:r>
      <w:proofErr w:type="spellEnd"/>
      <w:r>
        <w:rPr>
          <w:rFonts w:ascii="Courier New" w:eastAsia="Courier New" w:hAnsi="Courier New"/>
          <w:color w:val="1A1A2E"/>
          <w:sz w:val="18"/>
          <w:shd w:val="clear" w:color="auto" w:fill="F5F5F5"/>
        </w:rPr>
        <w:t xml:space="preserve"> + φ) + x0"""</w:t>
      </w:r>
      <w:r>
        <w:rPr>
          <w:rFonts w:ascii="Courier New" w:eastAsia="Courier New" w:hAnsi="Courier New"/>
          <w:color w:val="1A1A2E"/>
          <w:sz w:val="18"/>
          <w:shd w:val="clear" w:color="auto" w:fill="F5F5F5"/>
        </w:rPr>
        <w:br/>
        <w:t xml:space="preserve">    return A * </w:t>
      </w:r>
      <w:proofErr w:type="spellStart"/>
      <w:r>
        <w:rPr>
          <w:rFonts w:ascii="Courier New" w:eastAsia="Courier New" w:hAnsi="Courier New"/>
          <w:color w:val="1A1A2E"/>
          <w:sz w:val="18"/>
          <w:shd w:val="clear" w:color="auto" w:fill="F5F5F5"/>
        </w:rPr>
        <w:t>np.sin</w:t>
      </w:r>
      <w:proofErr w:type="spellEnd"/>
      <w:r>
        <w:rPr>
          <w:rFonts w:ascii="Courier New" w:eastAsia="Courier New" w:hAnsi="Courier New"/>
          <w:color w:val="1A1A2E"/>
          <w:sz w:val="18"/>
          <w:shd w:val="clear" w:color="auto" w:fill="F5F5F5"/>
        </w:rPr>
        <w:t>(omega * t + phi) + x0</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def </w:t>
      </w:r>
      <w:proofErr w:type="spellStart"/>
      <w:r>
        <w:rPr>
          <w:rFonts w:ascii="Courier New" w:eastAsia="Courier New" w:hAnsi="Courier New"/>
          <w:color w:val="1A1A2E"/>
          <w:sz w:val="18"/>
          <w:shd w:val="clear" w:color="auto" w:fill="F5F5F5"/>
        </w:rPr>
        <w:t>lm_sine_fit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t_data</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initial_guess</w:t>
      </w:r>
      <w:proofErr w:type="spellEnd"/>
      <w:r>
        <w:rPr>
          <w:rFonts w:ascii="Courier New" w:eastAsia="Courier New" w:hAnsi="Courier New"/>
          <w:color w:val="1A1A2E"/>
          <w:sz w:val="18"/>
          <w:shd w:val="clear" w:color="auto" w:fill="F5F5F5"/>
        </w:rPr>
        <w:t>=None):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使用Levenberg-Marquardt算法进行正弦拟合</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initial_guess</w:t>
      </w:r>
      <w:proofErr w:type="spellEnd"/>
      <w:r>
        <w:rPr>
          <w:rFonts w:ascii="Courier New" w:eastAsia="Courier New" w:hAnsi="Courier New"/>
          <w:color w:val="1A1A2E"/>
          <w:sz w:val="18"/>
          <w:shd w:val="clear" w:color="auto" w:fill="F5F5F5"/>
        </w:rPr>
        <w:t xml:space="preserve"> is None:</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自动估计初始参数</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x_max</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np.max</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x_min</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np.min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A_guess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x_max</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x_min</w:t>
      </w:r>
      <w:proofErr w:type="spellEnd"/>
      <w:r>
        <w:rPr>
          <w:rFonts w:ascii="Courier New" w:eastAsia="Courier New" w:hAnsi="Courier New"/>
          <w:color w:val="1A1A2E"/>
          <w:sz w:val="18"/>
          <w:shd w:val="clear" w:color="auto" w:fill="F5F5F5"/>
        </w:rPr>
        <w:t>) / 2</w:t>
      </w:r>
      <w:r>
        <w:rPr>
          <w:rFonts w:ascii="Courier New" w:eastAsia="Courier New" w:hAnsi="Courier New"/>
          <w:color w:val="1A1A2E"/>
          <w:sz w:val="18"/>
          <w:shd w:val="clear" w:color="auto" w:fill="F5F5F5"/>
        </w:rPr>
        <w:br/>
        <w:t xml:space="preserve">        x0_guess = (</w:t>
      </w:r>
      <w:proofErr w:type="spellStart"/>
      <w:r>
        <w:rPr>
          <w:rFonts w:ascii="Courier New" w:eastAsia="Courier New" w:hAnsi="Courier New"/>
          <w:color w:val="1A1A2E"/>
          <w:sz w:val="18"/>
          <w:shd w:val="clear" w:color="auto" w:fill="F5F5F5"/>
        </w:rPr>
        <w:t>x_max</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x_min</w:t>
      </w:r>
      <w:proofErr w:type="spellEnd"/>
      <w:r>
        <w:rPr>
          <w:rFonts w:ascii="Courier New" w:eastAsia="Courier New" w:hAnsi="Courier New"/>
          <w:color w:val="1A1A2E"/>
          <w:sz w:val="18"/>
          <w:shd w:val="clear" w:color="auto" w:fill="F5F5F5"/>
        </w:rPr>
        <w:t>) / 2</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通过FFT估计频率</w:t>
      </w:r>
      <w:proofErr w:type="spellEnd"/>
      <w:r>
        <w:rPr>
          <w:rFonts w:ascii="Courier New" w:eastAsia="Courier New" w:hAnsi="Courier New"/>
          <w:color w:val="1A1A2E"/>
          <w:sz w:val="18"/>
          <w:shd w:val="clear" w:color="auto" w:fill="F5F5F5"/>
        </w:rPr>
        <w:br/>
        <w:t xml:space="preserve">        from </w:t>
      </w:r>
      <w:proofErr w:type="spellStart"/>
      <w:r>
        <w:rPr>
          <w:rFonts w:ascii="Courier New" w:eastAsia="Courier New" w:hAnsi="Courier New"/>
          <w:color w:val="1A1A2E"/>
          <w:sz w:val="18"/>
          <w:shd w:val="clear" w:color="auto" w:fill="F5F5F5"/>
        </w:rPr>
        <w:t>scipy.fft</w:t>
      </w:r>
      <w:proofErr w:type="spellEnd"/>
      <w:r>
        <w:rPr>
          <w:rFonts w:ascii="Courier New" w:eastAsia="Courier New" w:hAnsi="Courier New"/>
          <w:color w:val="1A1A2E"/>
          <w:sz w:val="18"/>
          <w:shd w:val="clear" w:color="auto" w:fill="F5F5F5"/>
        </w:rPr>
        <w:t xml:space="preserve"> import </w:t>
      </w:r>
      <w:proofErr w:type="spellStart"/>
      <w:r>
        <w:rPr>
          <w:rFonts w:ascii="Courier New" w:eastAsia="Courier New" w:hAnsi="Courier New"/>
          <w:color w:val="1A1A2E"/>
          <w:sz w:val="18"/>
          <w:shd w:val="clear" w:color="auto" w:fill="F5F5F5"/>
        </w:rPr>
        <w:t>fft</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fftfreq</w:t>
      </w:r>
      <w:proofErr w:type="spellEnd"/>
      <w:r>
        <w:rPr>
          <w:rFonts w:ascii="Courier New" w:eastAsia="Courier New" w:hAnsi="Courier New"/>
          <w:color w:val="1A1A2E"/>
          <w:sz w:val="18"/>
          <w:shd w:val="clear" w:color="auto" w:fill="F5F5F5"/>
        </w:rPr>
        <w:br/>
        <w:t xml:space="preserve">        N = </w:t>
      </w:r>
      <w:proofErr w:type="spellStart"/>
      <w:r>
        <w:rPr>
          <w:rFonts w:ascii="Courier New" w:eastAsia="Courier New" w:hAnsi="Courier New"/>
          <w:color w:val="1A1A2E"/>
          <w:sz w:val="18"/>
          <w:shd w:val="clear" w:color="auto" w:fill="F5F5F5"/>
        </w:rPr>
        <w:t>len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t_data</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dt = (</w:t>
      </w:r>
      <w:proofErr w:type="spellStart"/>
      <w:r>
        <w:rPr>
          <w:rFonts w:ascii="Courier New" w:eastAsia="Courier New" w:hAnsi="Courier New"/>
          <w:color w:val="1A1A2E"/>
          <w:sz w:val="18"/>
          <w:shd w:val="clear" w:color="auto" w:fill="F5F5F5"/>
        </w:rPr>
        <w:t>t_data</w:t>
      </w:r>
      <w:proofErr w:type="spellEnd"/>
      <w:r>
        <w:rPr>
          <w:rFonts w:ascii="Courier New" w:eastAsia="Courier New" w:hAnsi="Courier New"/>
          <w:color w:val="1A1A2E"/>
          <w:sz w:val="18"/>
          <w:shd w:val="clear" w:color="auto" w:fill="F5F5F5"/>
        </w:rPr>
        <w:t xml:space="preserve">[-1] - </w:t>
      </w:r>
      <w:proofErr w:type="spellStart"/>
      <w:r>
        <w:rPr>
          <w:rFonts w:ascii="Courier New" w:eastAsia="Courier New" w:hAnsi="Courier New"/>
          <w:color w:val="1A1A2E"/>
          <w:sz w:val="18"/>
          <w:shd w:val="clear" w:color="auto" w:fill="F5F5F5"/>
        </w:rPr>
        <w:t>t_data</w:t>
      </w:r>
      <w:proofErr w:type="spellEnd"/>
      <w:r>
        <w:rPr>
          <w:rFonts w:ascii="Courier New" w:eastAsia="Courier New" w:hAnsi="Courier New"/>
          <w:color w:val="1A1A2E"/>
          <w:sz w:val="18"/>
          <w:shd w:val="clear" w:color="auto" w:fill="F5F5F5"/>
        </w:rPr>
        <w:t>[0]) / (N - 1)</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yf</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fft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 - x0_guess)</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freqs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fftfreq</w:t>
      </w:r>
      <w:proofErr w:type="spellEnd"/>
      <w:r>
        <w:rPr>
          <w:rFonts w:ascii="Courier New" w:eastAsia="Courier New" w:hAnsi="Courier New"/>
          <w:color w:val="1A1A2E"/>
          <w:sz w:val="18"/>
          <w:shd w:val="clear" w:color="auto" w:fill="F5F5F5"/>
        </w:rPr>
        <w:t>(N, dt)</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只看正频率</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pos_mask</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freqs</w:t>
      </w:r>
      <w:proofErr w:type="spellEnd"/>
      <w:r>
        <w:rPr>
          <w:rFonts w:ascii="Courier New" w:eastAsia="Courier New" w:hAnsi="Courier New"/>
          <w:color w:val="1A1A2E"/>
          <w:sz w:val="18"/>
          <w:shd w:val="clear" w:color="auto" w:fill="F5F5F5"/>
        </w:rPr>
        <w:t xml:space="preserve"> &gt; 0</w:t>
      </w:r>
      <w:r>
        <w:rPr>
          <w:rFonts w:ascii="Courier New" w:eastAsia="Courier New" w:hAnsi="Courier New"/>
          <w:color w:val="1A1A2E"/>
          <w:sz w:val="18"/>
          <w:shd w:val="clear" w:color="auto" w:fill="F5F5F5"/>
        </w:rPr>
        <w:br/>
        <w:t xml:space="preserve">        magnitudes = </w:t>
      </w:r>
      <w:proofErr w:type="spellStart"/>
      <w:r>
        <w:rPr>
          <w:rFonts w:ascii="Courier New" w:eastAsia="Courier New" w:hAnsi="Courier New"/>
          <w:color w:val="1A1A2E"/>
          <w:sz w:val="18"/>
          <w:shd w:val="clear" w:color="auto" w:fill="F5F5F5"/>
        </w:rPr>
        <w:t>np.abs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yf</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pos_mask</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freq_guess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freqs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pos_mask</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np.argmax</w:t>
      </w:r>
      <w:proofErr w:type="spellEnd"/>
      <w:r>
        <w:rPr>
          <w:rFonts w:ascii="Courier New" w:eastAsia="Courier New" w:hAnsi="Courier New"/>
          <w:color w:val="1A1A2E"/>
          <w:sz w:val="18"/>
          <w:shd w:val="clear" w:color="auto" w:fill="F5F5F5"/>
        </w:rPr>
        <w:t>(magnitudes)]</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omega_guess</w:t>
      </w:r>
      <w:proofErr w:type="spellEnd"/>
      <w:r>
        <w:rPr>
          <w:rFonts w:ascii="Courier New" w:eastAsia="Courier New" w:hAnsi="Courier New"/>
          <w:color w:val="1A1A2E"/>
          <w:sz w:val="18"/>
          <w:shd w:val="clear" w:color="auto" w:fill="F5F5F5"/>
        </w:rPr>
        <w:t xml:space="preserve"> = 2 * </w:t>
      </w:r>
      <w:proofErr w:type="spellStart"/>
      <w:r>
        <w:rPr>
          <w:rFonts w:ascii="Courier New" w:eastAsia="Courier New" w:hAnsi="Courier New"/>
          <w:color w:val="1A1A2E"/>
          <w:sz w:val="18"/>
          <w:shd w:val="clear" w:color="auto" w:fill="F5F5F5"/>
        </w:rPr>
        <w:t>np.pi</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freq_guess</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phi_guess</w:t>
      </w:r>
      <w:proofErr w:type="spellEnd"/>
      <w:r>
        <w:rPr>
          <w:rFonts w:ascii="Courier New" w:eastAsia="Courier New" w:hAnsi="Courier New"/>
          <w:color w:val="1A1A2E"/>
          <w:sz w:val="18"/>
          <w:shd w:val="clear" w:color="auto" w:fill="F5F5F5"/>
        </w:rPr>
        <w:t xml:space="preserve"> = 0.0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initial_guess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A_guess</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omega_guess</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phi_guess</w:t>
      </w:r>
      <w:proofErr w:type="spellEnd"/>
      <w:r>
        <w:rPr>
          <w:rFonts w:ascii="Courier New" w:eastAsia="Courier New" w:hAnsi="Courier New"/>
          <w:color w:val="1A1A2E"/>
          <w:sz w:val="18"/>
          <w:shd w:val="clear" w:color="auto" w:fill="F5F5F5"/>
        </w:rPr>
        <w:t>, x0_guess]</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f"初始参数估计</w:t>
      </w:r>
      <w:proofErr w:type="spellEnd"/>
      <w:r>
        <w:rPr>
          <w:rFonts w:ascii="Courier New" w:eastAsia="Courier New" w:hAnsi="Courier New"/>
          <w:color w:val="1A1A2E"/>
          <w:sz w:val="18"/>
          <w:shd w:val="clear" w:color="auto" w:fill="F5F5F5"/>
        </w:rPr>
        <w:t>: A={A_guess:.3f}, ω={omega_guess:.3f},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f"φ</w:t>
      </w:r>
      <w:proofErr w:type="spellEnd"/>
      <w:r>
        <w:rPr>
          <w:rFonts w:ascii="Courier New" w:eastAsia="Courier New" w:hAnsi="Courier New"/>
          <w:color w:val="1A1A2E"/>
          <w:sz w:val="18"/>
          <w:shd w:val="clear" w:color="auto" w:fill="F5F5F5"/>
        </w:rPr>
        <w:t>={phi_guess:.3f}, x0={x0_guess:.3f}")</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使用scipy的curve_fit（内部使用LM算法</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try:</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pcov</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curve_fit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sine_model</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t_data</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 xml:space="preserve">                               p0=</w:t>
      </w:r>
      <w:proofErr w:type="spellStart"/>
      <w:r>
        <w:rPr>
          <w:rFonts w:ascii="Courier New" w:eastAsia="Courier New" w:hAnsi="Courier New"/>
          <w:color w:val="1A1A2E"/>
          <w:sz w:val="18"/>
          <w:shd w:val="clear" w:color="auto" w:fill="F5F5F5"/>
        </w:rPr>
        <w:t>initial_guess</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maxfev</w:t>
      </w:r>
      <w:proofErr w:type="spellEnd"/>
      <w:r>
        <w:rPr>
          <w:rFonts w:ascii="Courier New" w:eastAsia="Courier New" w:hAnsi="Courier New"/>
          <w:color w:val="1A1A2E"/>
          <w:sz w:val="18"/>
          <w:shd w:val="clear" w:color="auto" w:fill="F5F5F5"/>
        </w:rPr>
        <w:t>=10000)</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A, omega, phi, x0 =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perr</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np.sqrt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np.diag</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pcov</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参数标准误差</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计算R2</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x_pred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sine_model</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t_data</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SS_res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x_pred</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SS_tot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np.mean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t xml:space="preserve">        R2 = 1 - </w:t>
      </w:r>
      <w:proofErr w:type="spellStart"/>
      <w:r>
        <w:rPr>
          <w:rFonts w:ascii="Courier New" w:eastAsia="Courier New" w:hAnsi="Courier New"/>
          <w:color w:val="1A1A2E"/>
          <w:sz w:val="18"/>
          <w:shd w:val="clear" w:color="auto" w:fill="F5F5F5"/>
        </w:rPr>
        <w:t>SS_res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SS_tot</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f"LM拟合结果</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print(f"  A = {A:.4f} ± {</w:t>
      </w:r>
      <w:proofErr w:type="spellStart"/>
      <w:r>
        <w:rPr>
          <w:rFonts w:ascii="Courier New" w:eastAsia="Courier New" w:hAnsi="Courier New"/>
          <w:color w:val="1A1A2E"/>
          <w:sz w:val="18"/>
          <w:shd w:val="clear" w:color="auto" w:fill="F5F5F5"/>
        </w:rPr>
        <w:t>perr</w:t>
      </w:r>
      <w:proofErr w:type="spellEnd"/>
      <w:r>
        <w:rPr>
          <w:rFonts w:ascii="Courier New" w:eastAsia="Courier New" w:hAnsi="Courier New"/>
          <w:color w:val="1A1A2E"/>
          <w:sz w:val="18"/>
          <w:shd w:val="clear" w:color="auto" w:fill="F5F5F5"/>
        </w:rPr>
        <w:t>[0]:.4f}")</w:t>
      </w:r>
      <w:r>
        <w:rPr>
          <w:rFonts w:ascii="Courier New" w:eastAsia="Courier New" w:hAnsi="Courier New"/>
          <w:color w:val="1A1A2E"/>
          <w:sz w:val="18"/>
          <w:shd w:val="clear" w:color="auto" w:fill="F5F5F5"/>
        </w:rPr>
        <w:br/>
        <w:t xml:space="preserve">        print(f"  ω = {omega:.4f} ± {</w:t>
      </w:r>
      <w:proofErr w:type="spellStart"/>
      <w:r>
        <w:rPr>
          <w:rFonts w:ascii="Courier New" w:eastAsia="Courier New" w:hAnsi="Courier New"/>
          <w:color w:val="1A1A2E"/>
          <w:sz w:val="18"/>
          <w:shd w:val="clear" w:color="auto" w:fill="F5F5F5"/>
        </w:rPr>
        <w:t>perr</w:t>
      </w:r>
      <w:proofErr w:type="spellEnd"/>
      <w:r>
        <w:rPr>
          <w:rFonts w:ascii="Courier New" w:eastAsia="Courier New" w:hAnsi="Courier New"/>
          <w:color w:val="1A1A2E"/>
          <w:sz w:val="18"/>
          <w:shd w:val="clear" w:color="auto" w:fill="F5F5F5"/>
        </w:rPr>
        <w:t>[1]:.4f} rad/s")</w:t>
      </w:r>
      <w:r>
        <w:rPr>
          <w:rFonts w:ascii="Courier New" w:eastAsia="Courier New" w:hAnsi="Courier New"/>
          <w:color w:val="1A1A2E"/>
          <w:sz w:val="18"/>
          <w:shd w:val="clear" w:color="auto" w:fill="F5F5F5"/>
        </w:rPr>
        <w:br/>
        <w:t xml:space="preserve">        print(f"  T = {2*</w:t>
      </w:r>
      <w:proofErr w:type="spellStart"/>
      <w:r>
        <w:rPr>
          <w:rFonts w:ascii="Courier New" w:eastAsia="Courier New" w:hAnsi="Courier New"/>
          <w:color w:val="1A1A2E"/>
          <w:sz w:val="18"/>
          <w:shd w:val="clear" w:color="auto" w:fill="F5F5F5"/>
        </w:rPr>
        <w:t>np.pi</w:t>
      </w:r>
      <w:proofErr w:type="spellEnd"/>
      <w:r>
        <w:rPr>
          <w:rFonts w:ascii="Courier New" w:eastAsia="Courier New" w:hAnsi="Courier New"/>
          <w:color w:val="1A1A2E"/>
          <w:sz w:val="18"/>
          <w:shd w:val="clear" w:color="auto" w:fill="F5F5F5"/>
        </w:rPr>
        <w:t>/omega:.4f} s")</w:t>
      </w:r>
      <w:r>
        <w:rPr>
          <w:rFonts w:ascii="Courier New" w:eastAsia="Courier New" w:hAnsi="Courier New"/>
          <w:color w:val="1A1A2E"/>
          <w:sz w:val="18"/>
          <w:shd w:val="clear" w:color="auto" w:fill="F5F5F5"/>
        </w:rPr>
        <w:br/>
        <w:t xml:space="preserve">        print(f"  φ = {phi:.4f} ± {</w:t>
      </w:r>
      <w:proofErr w:type="spellStart"/>
      <w:r>
        <w:rPr>
          <w:rFonts w:ascii="Courier New" w:eastAsia="Courier New" w:hAnsi="Courier New"/>
          <w:color w:val="1A1A2E"/>
          <w:sz w:val="18"/>
          <w:shd w:val="clear" w:color="auto" w:fill="F5F5F5"/>
        </w:rPr>
        <w:t>perr</w:t>
      </w:r>
      <w:proofErr w:type="spellEnd"/>
      <w:r>
        <w:rPr>
          <w:rFonts w:ascii="Courier New" w:eastAsia="Courier New" w:hAnsi="Courier New"/>
          <w:color w:val="1A1A2E"/>
          <w:sz w:val="18"/>
          <w:shd w:val="clear" w:color="auto" w:fill="F5F5F5"/>
        </w:rPr>
        <w:t>[2]:.4f} rad")</w:t>
      </w:r>
      <w:r>
        <w:rPr>
          <w:rFonts w:ascii="Courier New" w:eastAsia="Courier New" w:hAnsi="Courier New"/>
          <w:color w:val="1A1A2E"/>
          <w:sz w:val="18"/>
          <w:shd w:val="clear" w:color="auto" w:fill="F5F5F5"/>
        </w:rPr>
        <w:br/>
        <w:t xml:space="preserve">        print(f"  x0 = {x0:.4f} ± {</w:t>
      </w:r>
      <w:proofErr w:type="spellStart"/>
      <w:r>
        <w:rPr>
          <w:rFonts w:ascii="Courier New" w:eastAsia="Courier New" w:hAnsi="Courier New"/>
          <w:color w:val="1A1A2E"/>
          <w:sz w:val="18"/>
          <w:shd w:val="clear" w:color="auto" w:fill="F5F5F5"/>
        </w:rPr>
        <w:t>perr</w:t>
      </w:r>
      <w:proofErr w:type="spellEnd"/>
      <w:r>
        <w:rPr>
          <w:rFonts w:ascii="Courier New" w:eastAsia="Courier New" w:hAnsi="Courier New"/>
          <w:color w:val="1A1A2E"/>
          <w:sz w:val="18"/>
          <w:shd w:val="clear" w:color="auto" w:fill="F5F5F5"/>
        </w:rPr>
        <w:t>[3]:.4f}")</w:t>
      </w:r>
      <w:r>
        <w:rPr>
          <w:rFonts w:ascii="Courier New" w:eastAsia="Courier New" w:hAnsi="Courier New"/>
          <w:color w:val="1A1A2E"/>
          <w:sz w:val="18"/>
          <w:shd w:val="clear" w:color="auto" w:fill="F5F5F5"/>
        </w:rPr>
        <w:br/>
        <w:t xml:space="preserve">        print(f"  R2 = {R2:.6f}")</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return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perr</w:t>
      </w:r>
      <w:proofErr w:type="spellEnd"/>
      <w:r>
        <w:rPr>
          <w:rFonts w:ascii="Courier New" w:eastAsia="Courier New" w:hAnsi="Courier New"/>
          <w:color w:val="1A1A2E"/>
          <w:sz w:val="18"/>
          <w:shd w:val="clear" w:color="auto" w:fill="F5F5F5"/>
        </w:rPr>
        <w:t>, R2</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except Exception as e:</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f"拟合失败</w:t>
      </w:r>
      <w:proofErr w:type="spellEnd"/>
      <w:r>
        <w:rPr>
          <w:rFonts w:ascii="Courier New" w:eastAsia="Courier New" w:hAnsi="Courier New"/>
          <w:color w:val="1A1A2E"/>
          <w:sz w:val="18"/>
          <w:shd w:val="clear" w:color="auto" w:fill="F5F5F5"/>
        </w:rPr>
        <w:t>: {e}")</w:t>
      </w:r>
      <w:r>
        <w:rPr>
          <w:rFonts w:ascii="Courier New" w:eastAsia="Courier New" w:hAnsi="Courier New"/>
          <w:color w:val="1A1A2E"/>
          <w:sz w:val="18"/>
          <w:shd w:val="clear" w:color="auto" w:fill="F5F5F5"/>
        </w:rPr>
        <w:br/>
        <w:t xml:space="preserve">        return None, None, None</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使用示例</w:t>
      </w:r>
      <w:proofErr w:type="spellEnd"/>
      <w:r>
        <w:rPr>
          <w:rFonts w:ascii="Courier New" w:eastAsia="Courier New" w:hAnsi="Courier New"/>
          <w:color w:val="1A1A2E"/>
          <w:sz w:val="18"/>
          <w:shd w:val="clear" w:color="auto" w:fill="F5F5F5"/>
        </w:rPr>
        <w:br/>
        <w:t>if __name__ == "__main__":</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np.random.seed</w:t>
      </w:r>
      <w:proofErr w:type="spellEnd"/>
      <w:r>
        <w:rPr>
          <w:rFonts w:ascii="Courier New" w:eastAsia="Courier New" w:hAnsi="Courier New"/>
          <w:color w:val="1A1A2E"/>
          <w:sz w:val="18"/>
          <w:shd w:val="clear" w:color="auto" w:fill="F5F5F5"/>
        </w:rPr>
        <w:t>(42)</w:t>
      </w:r>
      <w:r>
        <w:rPr>
          <w:rFonts w:ascii="Courier New" w:eastAsia="Courier New" w:hAnsi="Courier New"/>
          <w:color w:val="1A1A2E"/>
          <w:sz w:val="18"/>
          <w:shd w:val="clear" w:color="auto" w:fill="F5F5F5"/>
        </w:rPr>
        <w:br/>
        <w:t xml:space="preserve">    t = </w:t>
      </w:r>
      <w:proofErr w:type="spellStart"/>
      <w:r>
        <w:rPr>
          <w:rFonts w:ascii="Courier New" w:eastAsia="Courier New" w:hAnsi="Courier New"/>
          <w:color w:val="1A1A2E"/>
          <w:sz w:val="18"/>
          <w:shd w:val="clear" w:color="auto" w:fill="F5F5F5"/>
        </w:rPr>
        <w:t>np.linspace</w:t>
      </w:r>
      <w:proofErr w:type="spellEnd"/>
      <w:r>
        <w:rPr>
          <w:rFonts w:ascii="Courier New" w:eastAsia="Courier New" w:hAnsi="Courier New"/>
          <w:color w:val="1A1A2E"/>
          <w:sz w:val="18"/>
          <w:shd w:val="clear" w:color="auto" w:fill="F5F5F5"/>
        </w:rPr>
        <w:t>(0, 3, 300)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A_true</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omega_true</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phi_true</w:t>
      </w:r>
      <w:proofErr w:type="spellEnd"/>
      <w:r>
        <w:rPr>
          <w:rFonts w:ascii="Courier New" w:eastAsia="Courier New" w:hAnsi="Courier New"/>
          <w:color w:val="1A1A2E"/>
          <w:sz w:val="18"/>
          <w:shd w:val="clear" w:color="auto" w:fill="F5F5F5"/>
        </w:rPr>
        <w:t>, x0_true = 5.0, 10.0, 0.3, 0.1</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x_true</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sine_model</w:t>
      </w:r>
      <w:proofErr w:type="spellEnd"/>
      <w:r>
        <w:rPr>
          <w:rFonts w:ascii="Courier New" w:eastAsia="Courier New" w:hAnsi="Courier New"/>
          <w:color w:val="1A1A2E"/>
          <w:sz w:val="18"/>
          <w:shd w:val="clear" w:color="auto" w:fill="F5F5F5"/>
        </w:rPr>
        <w:t xml:space="preserve">(t, </w:t>
      </w:r>
      <w:proofErr w:type="spellStart"/>
      <w:r>
        <w:rPr>
          <w:rFonts w:ascii="Courier New" w:eastAsia="Courier New" w:hAnsi="Courier New"/>
          <w:color w:val="1A1A2E"/>
          <w:sz w:val="18"/>
          <w:shd w:val="clear" w:color="auto" w:fill="F5F5F5"/>
        </w:rPr>
        <w:t>A_true</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omega_true</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phi_true</w:t>
      </w:r>
      <w:proofErr w:type="spellEnd"/>
      <w:r>
        <w:rPr>
          <w:rFonts w:ascii="Courier New" w:eastAsia="Courier New" w:hAnsi="Courier New"/>
          <w:color w:val="1A1A2E"/>
          <w:sz w:val="18"/>
          <w:shd w:val="clear" w:color="auto" w:fill="F5F5F5"/>
        </w:rPr>
        <w:t>, x0_true)</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x_true</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np.random.normal</w:t>
      </w:r>
      <w:proofErr w:type="spellEnd"/>
      <w:r>
        <w:rPr>
          <w:rFonts w:ascii="Courier New" w:eastAsia="Courier New" w:hAnsi="Courier New"/>
          <w:color w:val="1A1A2E"/>
          <w:sz w:val="18"/>
          <w:shd w:val="clear" w:color="auto" w:fill="F5F5F5"/>
        </w:rPr>
        <w:t xml:space="preserve">(0, 0.2, </w:t>
      </w:r>
      <w:proofErr w:type="spellStart"/>
      <w:r>
        <w:rPr>
          <w:rFonts w:ascii="Courier New" w:eastAsia="Courier New" w:hAnsi="Courier New"/>
          <w:color w:val="1A1A2E"/>
          <w:sz w:val="18"/>
          <w:shd w:val="clear" w:color="auto" w:fill="F5F5F5"/>
        </w:rPr>
        <w:t>len</w:t>
      </w:r>
      <w:proofErr w:type="spellEnd"/>
      <w:r>
        <w:rPr>
          <w:rFonts w:ascii="Courier New" w:eastAsia="Courier New" w:hAnsi="Courier New"/>
          <w:color w:val="1A1A2E"/>
          <w:sz w:val="18"/>
          <w:shd w:val="clear" w:color="auto" w:fill="F5F5F5"/>
        </w:rPr>
        <w:t>(t))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perr</w:t>
      </w:r>
      <w:proofErr w:type="spellEnd"/>
      <w:r>
        <w:rPr>
          <w:rFonts w:ascii="Courier New" w:eastAsia="Courier New" w:hAnsi="Courier New"/>
          <w:color w:val="1A1A2E"/>
          <w:sz w:val="18"/>
          <w:shd w:val="clear" w:color="auto" w:fill="F5F5F5"/>
        </w:rPr>
        <w:t xml:space="preserve">, R2 = </w:t>
      </w:r>
      <w:proofErr w:type="spellStart"/>
      <w:r>
        <w:rPr>
          <w:rFonts w:ascii="Courier New" w:eastAsia="Courier New" w:hAnsi="Courier New"/>
          <w:color w:val="1A1A2E"/>
          <w:sz w:val="18"/>
          <w:shd w:val="clear" w:color="auto" w:fill="F5F5F5"/>
        </w:rPr>
        <w:t>lm_sine_fit</w:t>
      </w:r>
      <w:proofErr w:type="spellEnd"/>
      <w:r>
        <w:rPr>
          <w:rFonts w:ascii="Courier New" w:eastAsia="Courier New" w:hAnsi="Courier New"/>
          <w:color w:val="1A1A2E"/>
          <w:sz w:val="18"/>
          <w:shd w:val="clear" w:color="auto" w:fill="F5F5F5"/>
        </w:rPr>
        <w:t xml:space="preserve">(t, </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w:t>
      </w:r>
    </w:p>
    <w:p w14:paraId="69516CFE" w14:textId="77777777" w:rsidR="00FF1AA5" w:rsidRDefault="00000000">
      <w:pPr>
        <w:rPr>
          <w:rFonts w:hint="eastAsia"/>
        </w:rPr>
      </w:pPr>
      <w:r>
        <w:br w:type="page"/>
      </w:r>
    </w:p>
    <w:p w14:paraId="73CF47AD" w14:textId="77777777" w:rsidR="00FF1AA5" w:rsidRDefault="00000000">
      <w:pPr>
        <w:pStyle w:val="21"/>
        <w:rPr>
          <w:lang w:eastAsia="zh-CN"/>
        </w:rPr>
      </w:pPr>
      <w:bookmarkStart w:id="135" w:name="_Toc4497"/>
      <w:r>
        <w:rPr>
          <w:rFonts w:ascii="微软雅黑" w:eastAsia="微软雅黑" w:hAnsi="微软雅黑"/>
          <w:lang w:eastAsia="zh-CN"/>
        </w:rPr>
        <w:lastRenderedPageBreak/>
        <w:t>第15章 简谐运动数据分析</w:t>
      </w:r>
      <w:bookmarkEnd w:id="135"/>
    </w:p>
    <w:p w14:paraId="71FDBE44" w14:textId="77777777" w:rsidR="00FF1AA5" w:rsidRDefault="00000000">
      <w:pPr>
        <w:pStyle w:val="31"/>
        <w:rPr>
          <w:lang w:eastAsia="zh-CN"/>
        </w:rPr>
      </w:pPr>
      <w:bookmarkStart w:id="136" w:name="_Toc6826"/>
      <w:r>
        <w:rPr>
          <w:rFonts w:ascii="微软雅黑" w:eastAsia="微软雅黑" w:hAnsi="微软雅黑"/>
          <w:lang w:eastAsia="zh-CN"/>
        </w:rPr>
        <w:t>15.1 T-m关系验证的完整实验方案</w:t>
      </w:r>
      <w:bookmarkEnd w:id="136"/>
    </w:p>
    <w:p w14:paraId="2E7931D0" w14:textId="77777777" w:rsidR="00FF1AA5" w:rsidRDefault="00000000">
      <w:pPr>
        <w:ind w:firstLine="420"/>
        <w:rPr>
          <w:rFonts w:hint="eastAsia"/>
          <w:lang w:eastAsia="zh-CN"/>
        </w:rPr>
      </w:pPr>
      <w:r>
        <w:rPr>
          <w:lang w:eastAsia="zh-CN"/>
        </w:rPr>
        <w:t>验证 T = 2</w:t>
      </w:r>
      <w:r>
        <w:t>π</w:t>
      </w:r>
      <w:r>
        <w:rPr>
          <w:lang w:eastAsia="zh-CN"/>
        </w:rPr>
        <w:t>√(m/k) 的最佳方法是改变质量m，测量对应的周期T，绘制T2-m图。</w:t>
      </w:r>
    </w:p>
    <w:p w14:paraId="7A78BCD2" w14:textId="77777777" w:rsidR="00FF1AA5" w:rsidRDefault="00000000">
      <w:pPr>
        <w:rPr>
          <w:rFonts w:hint="eastAsia"/>
          <w:lang w:eastAsia="zh-CN"/>
        </w:rPr>
      </w:pPr>
      <w:r>
        <w:rPr>
          <w:b/>
          <w:lang w:eastAsia="zh-CN"/>
        </w:rPr>
        <w:t>实验步骤：</w:t>
      </w:r>
    </w:p>
    <w:p w14:paraId="04F0B057" w14:textId="77777777" w:rsidR="00FF1AA5" w:rsidRDefault="00000000">
      <w:pPr>
        <w:rPr>
          <w:rFonts w:hint="eastAsia"/>
          <w:lang w:eastAsia="zh-CN"/>
        </w:rPr>
      </w:pPr>
      <w:r>
        <w:rPr>
          <w:lang w:eastAsia="zh-CN"/>
        </w:rPr>
        <w:t>1. 准备5-6个不同质量的砝码（如50g, 100g, 150g, 200g, 250g, 300g）</w:t>
      </w:r>
    </w:p>
    <w:p w14:paraId="20A9AA63" w14:textId="77777777" w:rsidR="00FF1AA5" w:rsidRDefault="00000000">
      <w:pPr>
        <w:rPr>
          <w:rFonts w:hint="eastAsia"/>
          <w:lang w:eastAsia="zh-CN"/>
        </w:rPr>
      </w:pPr>
      <w:r>
        <w:rPr>
          <w:lang w:eastAsia="zh-CN"/>
        </w:rPr>
        <w:t>2. 将弹簧竖直固定在支架上</w:t>
      </w:r>
    </w:p>
    <w:p w14:paraId="27FA54F5" w14:textId="77777777" w:rsidR="00FF1AA5" w:rsidRDefault="00000000">
      <w:pPr>
        <w:rPr>
          <w:rFonts w:hint="eastAsia"/>
          <w:lang w:eastAsia="zh-CN"/>
        </w:rPr>
      </w:pPr>
      <w:r>
        <w:rPr>
          <w:lang w:eastAsia="zh-CN"/>
        </w:rPr>
        <w:t>3. 依次挂上不同质量的砝码，让其振动</w:t>
      </w:r>
    </w:p>
    <w:p w14:paraId="499A0F4C" w14:textId="77777777" w:rsidR="00FF1AA5" w:rsidRDefault="00000000">
      <w:pPr>
        <w:rPr>
          <w:rFonts w:hint="eastAsia"/>
          <w:lang w:eastAsia="zh-CN"/>
        </w:rPr>
      </w:pPr>
      <w:r>
        <w:rPr>
          <w:lang w:eastAsia="zh-CN"/>
        </w:rPr>
        <w:t>4. 用光电门测量每个质量对应的周期（每个质量测量多次取平均）</w:t>
      </w:r>
    </w:p>
    <w:p w14:paraId="3649BDB6" w14:textId="77777777" w:rsidR="00FF1AA5" w:rsidRDefault="00000000">
      <w:pPr>
        <w:rPr>
          <w:rFonts w:hint="eastAsia"/>
          <w:lang w:eastAsia="zh-CN"/>
        </w:rPr>
      </w:pPr>
      <w:r>
        <w:rPr>
          <w:lang w:eastAsia="zh-CN"/>
        </w:rPr>
        <w:t>5. 绘制T2-m图，进行线性拟合</w:t>
      </w:r>
    </w:p>
    <w:p w14:paraId="45FFC68F" w14:textId="77777777" w:rsidR="00FF1AA5" w:rsidRDefault="00000000">
      <w:pPr>
        <w:rPr>
          <w:rFonts w:hint="eastAsia"/>
          <w:lang w:eastAsia="zh-CN"/>
        </w:rPr>
      </w:pPr>
      <w:r>
        <w:rPr>
          <w:lang w:eastAsia="zh-CN"/>
        </w:rPr>
        <w:t>6. 从斜率计算k值，与悬挂法测量结果对比</w:t>
      </w:r>
    </w:p>
    <w:p w14:paraId="007134D2" w14:textId="77777777" w:rsidR="00FF1AA5" w:rsidRDefault="00000000">
      <w:pPr>
        <w:rPr>
          <w:rFonts w:hint="eastAsia"/>
        </w:rPr>
      </w:pPr>
      <w:r>
        <w:rPr>
          <w:b/>
        </w:rPr>
        <w:t>【</w:t>
      </w:r>
      <w:proofErr w:type="spellStart"/>
      <w:r>
        <w:rPr>
          <w:b/>
        </w:rPr>
        <w:t>Python代码</w:t>
      </w:r>
      <w:proofErr w:type="spellEnd"/>
      <w:r>
        <w:rPr>
          <w:b/>
        </w:rPr>
        <w:t>】</w:t>
      </w:r>
    </w:p>
    <w:p w14:paraId="1203F9BD"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 xml:space="preserve">import </w:t>
      </w:r>
      <w:proofErr w:type="spellStart"/>
      <w:r>
        <w:rPr>
          <w:rFonts w:ascii="Courier New" w:eastAsia="Courier New" w:hAnsi="Courier New"/>
          <w:color w:val="1A1A2E"/>
          <w:sz w:val="18"/>
          <w:shd w:val="clear" w:color="auto" w:fill="F5F5F5"/>
        </w:rPr>
        <w:t>numpy</w:t>
      </w:r>
      <w:proofErr w:type="spellEnd"/>
      <w:r>
        <w:rPr>
          <w:rFonts w:ascii="Courier New" w:eastAsia="Courier New" w:hAnsi="Courier New"/>
          <w:color w:val="1A1A2E"/>
          <w:sz w:val="18"/>
          <w:shd w:val="clear" w:color="auto" w:fill="F5F5F5"/>
        </w:rPr>
        <w:t xml:space="preserve"> as np</w:t>
      </w:r>
      <w:r>
        <w:rPr>
          <w:rFonts w:ascii="Courier New" w:eastAsia="Courier New" w:hAnsi="Courier New"/>
          <w:color w:val="1A1A2E"/>
          <w:sz w:val="18"/>
          <w:shd w:val="clear" w:color="auto" w:fill="F5F5F5"/>
        </w:rPr>
        <w:br/>
        <w:t xml:space="preserve">import </w:t>
      </w:r>
      <w:proofErr w:type="spellStart"/>
      <w:r>
        <w:rPr>
          <w:rFonts w:ascii="Courier New" w:eastAsia="Courier New" w:hAnsi="Courier New"/>
          <w:color w:val="1A1A2E"/>
          <w:sz w:val="18"/>
          <w:shd w:val="clear" w:color="auto" w:fill="F5F5F5"/>
        </w:rPr>
        <w:t>matplotlib.pyplot</w:t>
      </w:r>
      <w:proofErr w:type="spellEnd"/>
      <w:r>
        <w:rPr>
          <w:rFonts w:ascii="Courier New" w:eastAsia="Courier New" w:hAnsi="Courier New"/>
          <w:color w:val="1A1A2E"/>
          <w:sz w:val="18"/>
          <w:shd w:val="clear" w:color="auto" w:fill="F5F5F5"/>
        </w:rPr>
        <w:t xml:space="preserve"> as </w:t>
      </w:r>
      <w:proofErr w:type="spellStart"/>
      <w:r>
        <w:rPr>
          <w:rFonts w:ascii="Courier New" w:eastAsia="Courier New" w:hAnsi="Courier New"/>
          <w:color w:val="1A1A2E"/>
          <w:sz w:val="18"/>
          <w:shd w:val="clear" w:color="auto" w:fill="F5F5F5"/>
        </w:rPr>
        <w:t>plt</w:t>
      </w:r>
      <w:proofErr w:type="spellEnd"/>
      <w:r>
        <w:rPr>
          <w:rFonts w:ascii="Courier New" w:eastAsia="Courier New" w:hAnsi="Courier New"/>
          <w:color w:val="1A1A2E"/>
          <w:sz w:val="18"/>
          <w:shd w:val="clear" w:color="auto" w:fill="F5F5F5"/>
        </w:rPr>
        <w:br/>
        <w:t xml:space="preserve">from </w:t>
      </w:r>
      <w:proofErr w:type="spellStart"/>
      <w:r>
        <w:rPr>
          <w:rFonts w:ascii="Courier New" w:eastAsia="Courier New" w:hAnsi="Courier New"/>
          <w:color w:val="1A1A2E"/>
          <w:sz w:val="18"/>
          <w:shd w:val="clear" w:color="auto" w:fill="F5F5F5"/>
        </w:rPr>
        <w:t>scipy.optimize</w:t>
      </w:r>
      <w:proofErr w:type="spellEnd"/>
      <w:r>
        <w:rPr>
          <w:rFonts w:ascii="Courier New" w:eastAsia="Courier New" w:hAnsi="Courier New"/>
          <w:color w:val="1A1A2E"/>
          <w:sz w:val="18"/>
          <w:shd w:val="clear" w:color="auto" w:fill="F5F5F5"/>
        </w:rPr>
        <w:t xml:space="preserve"> import </w:t>
      </w:r>
      <w:proofErr w:type="spellStart"/>
      <w:r>
        <w:rPr>
          <w:rFonts w:ascii="Courier New" w:eastAsia="Courier New" w:hAnsi="Courier New"/>
          <w:color w:val="1A1A2E"/>
          <w:sz w:val="18"/>
          <w:shd w:val="clear" w:color="auto" w:fill="F5F5F5"/>
        </w:rPr>
        <w:t>curve_fit</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T-</w:t>
      </w:r>
      <w:proofErr w:type="spellStart"/>
      <w:r>
        <w:rPr>
          <w:rFonts w:ascii="Courier New" w:eastAsia="Courier New" w:hAnsi="Courier New"/>
          <w:color w:val="1A1A2E"/>
          <w:sz w:val="18"/>
          <w:shd w:val="clear" w:color="auto" w:fill="F5F5F5"/>
        </w:rPr>
        <w:t>m关系验证实验</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实验数据</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mass_g</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([50, 100, 150, 200, 250, 300])</w:t>
      </w:r>
      <w:r>
        <w:rPr>
          <w:rFonts w:ascii="Courier New" w:eastAsia="Courier New" w:hAnsi="Courier New"/>
          <w:color w:val="1A1A2E"/>
          <w:sz w:val="18"/>
          <w:shd w:val="clear" w:color="auto" w:fill="F5F5F5"/>
        </w:rPr>
        <w:br/>
        <w:t># 周期测量值（每个质量测量5次）</w:t>
      </w:r>
      <w:r>
        <w:rPr>
          <w:rFonts w:ascii="Courier New" w:eastAsia="Courier New" w:hAnsi="Courier New"/>
          <w:color w:val="1A1A2E"/>
          <w:sz w:val="18"/>
          <w:shd w:val="clear" w:color="auto" w:fill="F5F5F5"/>
        </w:rPr>
        <w:br/>
        <w:t xml:space="preserve">periods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[0.381, 0.379, 0.382, 0.380, 0.378],  # 50g</w:t>
      </w:r>
      <w:r>
        <w:rPr>
          <w:rFonts w:ascii="Courier New" w:eastAsia="Courier New" w:hAnsi="Courier New"/>
          <w:color w:val="1A1A2E"/>
          <w:sz w:val="18"/>
          <w:shd w:val="clear" w:color="auto" w:fill="F5F5F5"/>
        </w:rPr>
        <w:br/>
        <w:t xml:space="preserve">    [0.512, 0.510, 0.513, 0.511, 0.509],  # 100g</w:t>
      </w:r>
      <w:r>
        <w:rPr>
          <w:rFonts w:ascii="Courier New" w:eastAsia="Courier New" w:hAnsi="Courier New"/>
          <w:color w:val="1A1A2E"/>
          <w:sz w:val="18"/>
          <w:shd w:val="clear" w:color="auto" w:fill="F5F5F5"/>
        </w:rPr>
        <w:br/>
        <w:t xml:space="preserve">    [0.621, 0.623, 0.619, 0.622, 0.620],  # 150g</w:t>
      </w:r>
      <w:r>
        <w:rPr>
          <w:rFonts w:ascii="Courier New" w:eastAsia="Courier New" w:hAnsi="Courier New"/>
          <w:color w:val="1A1A2E"/>
          <w:sz w:val="18"/>
          <w:shd w:val="clear" w:color="auto" w:fill="F5F5F5"/>
        </w:rPr>
        <w:br/>
        <w:t xml:space="preserve">    [0.713, 0.711, 0.714, 0.712, 0.710],  # 200g</w:t>
      </w:r>
      <w:r>
        <w:rPr>
          <w:rFonts w:ascii="Courier New" w:eastAsia="Courier New" w:hAnsi="Courier New"/>
          <w:color w:val="1A1A2E"/>
          <w:sz w:val="18"/>
          <w:shd w:val="clear" w:color="auto" w:fill="F5F5F5"/>
        </w:rPr>
        <w:br/>
        <w:t xml:space="preserve">    [0.792, 0.794, 0.791, 0.793, 0.790],  # 250g</w:t>
      </w:r>
      <w:r>
        <w:rPr>
          <w:rFonts w:ascii="Courier New" w:eastAsia="Courier New" w:hAnsi="Courier New"/>
          <w:color w:val="1A1A2E"/>
          <w:sz w:val="18"/>
          <w:shd w:val="clear" w:color="auto" w:fill="F5F5F5"/>
        </w:rPr>
        <w:br/>
        <w:t xml:space="preserve">    [0.868, 0.870, 0.867, 0.869, 0.866],  # 300g</w:t>
      </w:r>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计算平均周期和标准差</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T_mean</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np.mean</w:t>
      </w:r>
      <w:proofErr w:type="spellEnd"/>
      <w:r>
        <w:rPr>
          <w:rFonts w:ascii="Courier New" w:eastAsia="Courier New" w:hAnsi="Courier New"/>
          <w:color w:val="1A1A2E"/>
          <w:sz w:val="18"/>
          <w:shd w:val="clear" w:color="auto" w:fill="F5F5F5"/>
        </w:rPr>
        <w:t>(periods, axis=1)</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T_std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np.std</w:t>
      </w:r>
      <w:proofErr w:type="spellEnd"/>
      <w:r>
        <w:rPr>
          <w:rFonts w:ascii="Courier New" w:eastAsia="Courier New" w:hAnsi="Courier New"/>
          <w:color w:val="1A1A2E"/>
          <w:sz w:val="18"/>
          <w:shd w:val="clear" w:color="auto" w:fill="F5F5F5"/>
        </w:rPr>
        <w:t>(periods, axis=1)</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mass_kg</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mass_g</w:t>
      </w:r>
      <w:proofErr w:type="spellEnd"/>
      <w:r>
        <w:rPr>
          <w:rFonts w:ascii="Courier New" w:eastAsia="Courier New" w:hAnsi="Courier New"/>
          <w:color w:val="1A1A2E"/>
          <w:sz w:val="18"/>
          <w:shd w:val="clear" w:color="auto" w:fill="F5F5F5"/>
        </w:rPr>
        <w:t xml:space="preserve"> / 1000.0</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T_squared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T_mean</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T_squared_err</w:t>
      </w:r>
      <w:proofErr w:type="spellEnd"/>
      <w:r>
        <w:rPr>
          <w:rFonts w:ascii="Courier New" w:eastAsia="Courier New" w:hAnsi="Courier New"/>
          <w:color w:val="1A1A2E"/>
          <w:sz w:val="18"/>
          <w:shd w:val="clear" w:color="auto" w:fill="F5F5F5"/>
        </w:rPr>
        <w:t xml:space="preserve"> = 2 * </w:t>
      </w:r>
      <w:proofErr w:type="spellStart"/>
      <w:r>
        <w:rPr>
          <w:rFonts w:ascii="Courier New" w:eastAsia="Courier New" w:hAnsi="Courier New"/>
          <w:color w:val="1A1A2E"/>
          <w:sz w:val="18"/>
          <w:shd w:val="clear" w:color="auto" w:fill="F5F5F5"/>
        </w:rPr>
        <w:t>T_mean</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T_std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误差传递</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线性拟合</w:t>
      </w:r>
      <w:proofErr w:type="spellEnd"/>
      <w:r>
        <w:rPr>
          <w:rFonts w:ascii="Courier New" w:eastAsia="Courier New" w:hAnsi="Courier New"/>
          <w:color w:val="1A1A2E"/>
          <w:sz w:val="18"/>
          <w:shd w:val="clear" w:color="auto" w:fill="F5F5F5"/>
        </w:rPr>
        <w:t>: T2 = (4π2/k) * m + (4π2m_s)/(3k)</w:t>
      </w:r>
      <w:r>
        <w:rPr>
          <w:rFonts w:ascii="Courier New" w:eastAsia="Courier New" w:hAnsi="Courier New"/>
          <w:color w:val="1A1A2E"/>
          <w:sz w:val="18"/>
          <w:shd w:val="clear" w:color="auto" w:fill="F5F5F5"/>
        </w:rPr>
        <w:br/>
        <w:t>def linear(m, slope, intercept):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return slope * m + intercept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pcov</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curve_fit</w:t>
      </w:r>
      <w:proofErr w:type="spellEnd"/>
      <w:r>
        <w:rPr>
          <w:rFonts w:ascii="Courier New" w:eastAsia="Courier New" w:hAnsi="Courier New"/>
          <w:color w:val="1A1A2E"/>
          <w:sz w:val="18"/>
          <w:shd w:val="clear" w:color="auto" w:fill="F5F5F5"/>
        </w:rPr>
        <w:t xml:space="preserve">(linear, </w:t>
      </w:r>
      <w:proofErr w:type="spellStart"/>
      <w:r>
        <w:rPr>
          <w:rFonts w:ascii="Courier New" w:eastAsia="Courier New" w:hAnsi="Courier New"/>
          <w:color w:val="1A1A2E"/>
          <w:sz w:val="18"/>
          <w:shd w:val="clear" w:color="auto" w:fill="F5F5F5"/>
        </w:rPr>
        <w:t>mass_kg</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T_squared</w:t>
      </w:r>
      <w:proofErr w:type="spellEnd"/>
      <w:r>
        <w:rPr>
          <w:rFonts w:ascii="Courier New" w:eastAsia="Courier New" w:hAnsi="Courier New"/>
          <w:color w:val="1A1A2E"/>
          <w:sz w:val="18"/>
          <w:shd w:val="clear" w:color="auto" w:fill="F5F5F5"/>
        </w:rPr>
        <w:t>, sigma=</w:t>
      </w:r>
      <w:proofErr w:type="spellStart"/>
      <w:r>
        <w:rPr>
          <w:rFonts w:ascii="Courier New" w:eastAsia="Courier New" w:hAnsi="Courier New"/>
          <w:color w:val="1A1A2E"/>
          <w:sz w:val="18"/>
          <w:shd w:val="clear" w:color="auto" w:fill="F5F5F5"/>
        </w:rPr>
        <w:t>T_squared_err</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absolute_sigma</w:t>
      </w:r>
      <w:proofErr w:type="spellEnd"/>
      <w:r>
        <w:rPr>
          <w:rFonts w:ascii="Courier New" w:eastAsia="Courier New" w:hAnsi="Courier New"/>
          <w:color w:val="1A1A2E"/>
          <w:sz w:val="18"/>
          <w:shd w:val="clear" w:color="auto" w:fill="F5F5F5"/>
        </w:rPr>
        <w:t>=True)</w:t>
      </w:r>
      <w:r>
        <w:rPr>
          <w:rFonts w:ascii="Courier New" w:eastAsia="Courier New" w:hAnsi="Courier New"/>
          <w:color w:val="1A1A2E"/>
          <w:sz w:val="18"/>
          <w:shd w:val="clear" w:color="auto" w:fill="F5F5F5"/>
        </w:rPr>
        <w:br/>
        <w:t xml:space="preserve">slope, intercept =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slope_err</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intercept_err</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np.sqrt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np.diag</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pcov</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计算劲度系数</w:t>
      </w:r>
      <w:proofErr w:type="spellEnd"/>
      <w:r>
        <w:rPr>
          <w:rFonts w:ascii="Courier New" w:eastAsia="Courier New" w:hAnsi="Courier New"/>
          <w:color w:val="1A1A2E"/>
          <w:sz w:val="18"/>
          <w:shd w:val="clear" w:color="auto" w:fill="F5F5F5"/>
        </w:rPr>
        <w:br/>
        <w:t xml:space="preserve">k = 4 * </w:t>
      </w:r>
      <w:proofErr w:type="spellStart"/>
      <w:r>
        <w:rPr>
          <w:rFonts w:ascii="Courier New" w:eastAsia="Courier New" w:hAnsi="Courier New"/>
          <w:color w:val="1A1A2E"/>
          <w:sz w:val="18"/>
          <w:shd w:val="clear" w:color="auto" w:fill="F5F5F5"/>
        </w:rPr>
        <w:t>np.pi</w:t>
      </w:r>
      <w:proofErr w:type="spellEnd"/>
      <w:r>
        <w:rPr>
          <w:rFonts w:ascii="Courier New" w:eastAsia="Courier New" w:hAnsi="Courier New"/>
          <w:color w:val="1A1A2E"/>
          <w:sz w:val="18"/>
          <w:shd w:val="clear" w:color="auto" w:fill="F5F5F5"/>
        </w:rPr>
        <w:t>**2 / slope</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k_err</w:t>
      </w:r>
      <w:proofErr w:type="spellEnd"/>
      <w:r>
        <w:rPr>
          <w:rFonts w:ascii="Courier New" w:eastAsia="Courier New" w:hAnsi="Courier New"/>
          <w:color w:val="1A1A2E"/>
          <w:sz w:val="18"/>
          <w:shd w:val="clear" w:color="auto" w:fill="F5F5F5"/>
        </w:rPr>
        <w:t xml:space="preserve"> = k * (</w:t>
      </w:r>
      <w:proofErr w:type="spellStart"/>
      <w:r>
        <w:rPr>
          <w:rFonts w:ascii="Courier New" w:eastAsia="Courier New" w:hAnsi="Courier New"/>
          <w:color w:val="1A1A2E"/>
          <w:sz w:val="18"/>
          <w:shd w:val="clear" w:color="auto" w:fill="F5F5F5"/>
        </w:rPr>
        <w:t>slope_err</w:t>
      </w:r>
      <w:proofErr w:type="spellEnd"/>
      <w:r>
        <w:rPr>
          <w:rFonts w:ascii="Courier New" w:eastAsia="Courier New" w:hAnsi="Courier New"/>
          <w:color w:val="1A1A2E"/>
          <w:sz w:val="18"/>
          <w:shd w:val="clear" w:color="auto" w:fill="F5F5F5"/>
        </w:rPr>
        <w:t xml:space="preserve"> / slope)</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计算弹簧等效质量</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m_eff</w:t>
      </w:r>
      <w:proofErr w:type="spellEnd"/>
      <w:r>
        <w:rPr>
          <w:rFonts w:ascii="Courier New" w:eastAsia="Courier New" w:hAnsi="Courier New"/>
          <w:color w:val="1A1A2E"/>
          <w:sz w:val="18"/>
          <w:shd w:val="clear" w:color="auto" w:fill="F5F5F5"/>
        </w:rPr>
        <w:t xml:space="preserve"> = intercept * slope / (4 * </w:t>
      </w:r>
      <w:proofErr w:type="spellStart"/>
      <w:r>
        <w:rPr>
          <w:rFonts w:ascii="Courier New" w:eastAsia="Courier New" w:hAnsi="Courier New"/>
          <w:color w:val="1A1A2E"/>
          <w:sz w:val="18"/>
          <w:shd w:val="clear" w:color="auto" w:fill="F5F5F5"/>
        </w:rPr>
        <w:t>np.pi</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m_spring</w:t>
      </w:r>
      <w:proofErr w:type="spellEnd"/>
      <w:r>
        <w:rPr>
          <w:rFonts w:ascii="Courier New" w:eastAsia="Courier New" w:hAnsi="Courier New"/>
          <w:color w:val="1A1A2E"/>
          <w:sz w:val="18"/>
          <w:shd w:val="clear" w:color="auto" w:fill="F5F5F5"/>
        </w:rPr>
        <w:t xml:space="preserve"> = 3 * </w:t>
      </w:r>
      <w:proofErr w:type="spellStart"/>
      <w:r>
        <w:rPr>
          <w:rFonts w:ascii="Courier New" w:eastAsia="Courier New" w:hAnsi="Courier New"/>
          <w:color w:val="1A1A2E"/>
          <w:sz w:val="18"/>
          <w:shd w:val="clear" w:color="auto" w:fill="F5F5F5"/>
        </w:rPr>
        <w:t>m_eff</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f"拟合结果</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print(f"  </w:t>
      </w:r>
      <w:proofErr w:type="spellStart"/>
      <w:r>
        <w:rPr>
          <w:rFonts w:ascii="Courier New" w:eastAsia="Courier New" w:hAnsi="Courier New"/>
          <w:color w:val="1A1A2E"/>
          <w:sz w:val="18"/>
          <w:shd w:val="clear" w:color="auto" w:fill="F5F5F5"/>
        </w:rPr>
        <w:t>斜率</w:t>
      </w:r>
      <w:proofErr w:type="spellEnd"/>
      <w:r>
        <w:rPr>
          <w:rFonts w:ascii="Courier New" w:eastAsia="Courier New" w:hAnsi="Courier New"/>
          <w:color w:val="1A1A2E"/>
          <w:sz w:val="18"/>
          <w:shd w:val="clear" w:color="auto" w:fill="F5F5F5"/>
        </w:rPr>
        <w:t xml:space="preserve"> = {slope:.4f} ± {slope_err:.4f} s2/kg")</w:t>
      </w:r>
      <w:r>
        <w:rPr>
          <w:rFonts w:ascii="Courier New" w:eastAsia="Courier New" w:hAnsi="Courier New"/>
          <w:color w:val="1A1A2E"/>
          <w:sz w:val="18"/>
          <w:shd w:val="clear" w:color="auto" w:fill="F5F5F5"/>
        </w:rPr>
        <w:br/>
        <w:t xml:space="preserve">print(f"  </w:t>
      </w:r>
      <w:proofErr w:type="spellStart"/>
      <w:r>
        <w:rPr>
          <w:rFonts w:ascii="Courier New" w:eastAsia="Courier New" w:hAnsi="Courier New"/>
          <w:color w:val="1A1A2E"/>
          <w:sz w:val="18"/>
          <w:shd w:val="clear" w:color="auto" w:fill="F5F5F5"/>
        </w:rPr>
        <w:t>截距</w:t>
      </w:r>
      <w:proofErr w:type="spellEnd"/>
      <w:r>
        <w:rPr>
          <w:rFonts w:ascii="Courier New" w:eastAsia="Courier New" w:hAnsi="Courier New"/>
          <w:color w:val="1A1A2E"/>
          <w:sz w:val="18"/>
          <w:shd w:val="clear" w:color="auto" w:fill="F5F5F5"/>
        </w:rPr>
        <w:t xml:space="preserve"> = {intercept:.4f} ± {intercept_err:.4f} s2")</w:t>
      </w:r>
      <w:r>
        <w:rPr>
          <w:rFonts w:ascii="Courier New" w:eastAsia="Courier New" w:hAnsi="Courier New"/>
          <w:color w:val="1A1A2E"/>
          <w:sz w:val="18"/>
          <w:shd w:val="clear" w:color="auto" w:fill="F5F5F5"/>
        </w:rPr>
        <w:br/>
        <w:t xml:space="preserve">print(f"  </w:t>
      </w:r>
      <w:proofErr w:type="spellStart"/>
      <w:r>
        <w:rPr>
          <w:rFonts w:ascii="Courier New" w:eastAsia="Courier New" w:hAnsi="Courier New"/>
          <w:color w:val="1A1A2E"/>
          <w:sz w:val="18"/>
          <w:shd w:val="clear" w:color="auto" w:fill="F5F5F5"/>
        </w:rPr>
        <w:t>劲度系数</w:t>
      </w:r>
      <w:proofErr w:type="spellEnd"/>
      <w:r>
        <w:rPr>
          <w:rFonts w:ascii="Courier New" w:eastAsia="Courier New" w:hAnsi="Courier New"/>
          <w:color w:val="1A1A2E"/>
          <w:sz w:val="18"/>
          <w:shd w:val="clear" w:color="auto" w:fill="F5F5F5"/>
        </w:rPr>
        <w:t xml:space="preserve"> k = {k:.2f} ± {k_err:.2f} N/m")</w:t>
      </w:r>
      <w:r>
        <w:rPr>
          <w:rFonts w:ascii="Courier New" w:eastAsia="Courier New" w:hAnsi="Courier New"/>
          <w:color w:val="1A1A2E"/>
          <w:sz w:val="18"/>
          <w:shd w:val="clear" w:color="auto" w:fill="F5F5F5"/>
        </w:rPr>
        <w:br/>
        <w:t xml:space="preserve">print(f"  </w:t>
      </w:r>
      <w:proofErr w:type="spellStart"/>
      <w:r>
        <w:rPr>
          <w:rFonts w:ascii="Courier New" w:eastAsia="Courier New" w:hAnsi="Courier New"/>
          <w:color w:val="1A1A2E"/>
          <w:sz w:val="18"/>
          <w:shd w:val="clear" w:color="auto" w:fill="F5F5F5"/>
        </w:rPr>
        <w:t>弹簧等效质量</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m_eff</w:t>
      </w:r>
      <w:proofErr w:type="spellEnd"/>
      <w:r>
        <w:rPr>
          <w:rFonts w:ascii="Courier New" w:eastAsia="Courier New" w:hAnsi="Courier New"/>
          <w:color w:val="1A1A2E"/>
          <w:sz w:val="18"/>
          <w:shd w:val="clear" w:color="auto" w:fill="F5F5F5"/>
        </w:rPr>
        <w:t>*1000:.2f} g")</w:t>
      </w:r>
      <w:r>
        <w:rPr>
          <w:rFonts w:ascii="Courier New" w:eastAsia="Courier New" w:hAnsi="Courier New"/>
          <w:color w:val="1A1A2E"/>
          <w:sz w:val="18"/>
          <w:shd w:val="clear" w:color="auto" w:fill="F5F5F5"/>
        </w:rPr>
        <w:br/>
        <w:t xml:space="preserve">print(f"  </w:t>
      </w:r>
      <w:proofErr w:type="spellStart"/>
      <w:r>
        <w:rPr>
          <w:rFonts w:ascii="Courier New" w:eastAsia="Courier New" w:hAnsi="Courier New"/>
          <w:color w:val="1A1A2E"/>
          <w:sz w:val="18"/>
          <w:shd w:val="clear" w:color="auto" w:fill="F5F5F5"/>
        </w:rPr>
        <w:t>弹簧总质量</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m_spring</w:t>
      </w:r>
      <w:proofErr w:type="spellEnd"/>
      <w:r>
        <w:rPr>
          <w:rFonts w:ascii="Courier New" w:eastAsia="Courier New" w:hAnsi="Courier New"/>
          <w:color w:val="1A1A2E"/>
          <w:sz w:val="18"/>
          <w:shd w:val="clear" w:color="auto" w:fill="F5F5F5"/>
        </w:rPr>
        <w:t>*1000:.2f} g")</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绘图</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plt.figure</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figsize</w:t>
      </w:r>
      <w:proofErr w:type="spellEnd"/>
      <w:r>
        <w:rPr>
          <w:rFonts w:ascii="Courier New" w:eastAsia="Courier New" w:hAnsi="Courier New"/>
          <w:color w:val="1A1A2E"/>
          <w:sz w:val="18"/>
          <w:shd w:val="clear" w:color="auto" w:fill="F5F5F5"/>
        </w:rPr>
        <w:t>=(10, 6))</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plt.errorbar</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mass_g</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T_squared</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yerr</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T_squared_err</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fmt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ro</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markersize</w:t>
      </w:r>
      <w:proofErr w:type="spellEnd"/>
      <w:r>
        <w:rPr>
          <w:rFonts w:ascii="Courier New" w:eastAsia="Courier New" w:hAnsi="Courier New"/>
          <w:color w:val="1A1A2E"/>
          <w:sz w:val="18"/>
          <w:shd w:val="clear" w:color="auto" w:fill="F5F5F5"/>
        </w:rPr>
        <w:t>=8, capsize=5, label='</w:t>
      </w:r>
      <w:proofErr w:type="spellStart"/>
      <w:r>
        <w:rPr>
          <w:rFonts w:ascii="Courier New" w:eastAsia="Courier New" w:hAnsi="Courier New"/>
          <w:color w:val="1A1A2E"/>
          <w:sz w:val="18"/>
          <w:shd w:val="clear" w:color="auto" w:fill="F5F5F5"/>
        </w:rPr>
        <w:t>实验数据</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m_fit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np.linspace</w:t>
      </w:r>
      <w:proofErr w:type="spellEnd"/>
      <w:r>
        <w:rPr>
          <w:rFonts w:ascii="Courier New" w:eastAsia="Courier New" w:hAnsi="Courier New"/>
          <w:color w:val="1A1A2E"/>
          <w:sz w:val="18"/>
          <w:shd w:val="clear" w:color="auto" w:fill="F5F5F5"/>
        </w:rPr>
        <w:t>(0, 350, 100) / 1000</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plt.plot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m_fit</w:t>
      </w:r>
      <w:proofErr w:type="spellEnd"/>
      <w:r>
        <w:rPr>
          <w:rFonts w:ascii="Courier New" w:eastAsia="Courier New" w:hAnsi="Courier New"/>
          <w:color w:val="1A1A2E"/>
          <w:sz w:val="18"/>
          <w:shd w:val="clear" w:color="auto" w:fill="F5F5F5"/>
        </w:rPr>
        <w:t xml:space="preserve"> * 1000, linear(</w:t>
      </w:r>
      <w:proofErr w:type="spellStart"/>
      <w:r>
        <w:rPr>
          <w:rFonts w:ascii="Courier New" w:eastAsia="Courier New" w:hAnsi="Courier New"/>
          <w:color w:val="1A1A2E"/>
          <w:sz w:val="18"/>
          <w:shd w:val="clear" w:color="auto" w:fill="F5F5F5"/>
        </w:rPr>
        <w:t>m_fit</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 'b-', linewidth=2,</w:t>
      </w:r>
      <w:r>
        <w:rPr>
          <w:rFonts w:ascii="Courier New" w:eastAsia="Courier New" w:hAnsi="Courier New"/>
          <w:color w:val="1A1A2E"/>
          <w:sz w:val="18"/>
          <w:shd w:val="clear" w:color="auto" w:fill="F5F5F5"/>
        </w:rPr>
        <w:br/>
        <w:t xml:space="preserve">         label=</w:t>
      </w:r>
      <w:proofErr w:type="spellStart"/>
      <w:r>
        <w:rPr>
          <w:rFonts w:ascii="Courier New" w:eastAsia="Courier New" w:hAnsi="Courier New"/>
          <w:color w:val="1A1A2E"/>
          <w:sz w:val="18"/>
          <w:shd w:val="clear" w:color="auto" w:fill="F5F5F5"/>
        </w:rPr>
        <w:t>f'拟合</w:t>
      </w:r>
      <w:proofErr w:type="spellEnd"/>
      <w:r>
        <w:rPr>
          <w:rFonts w:ascii="Courier New" w:eastAsia="Courier New" w:hAnsi="Courier New"/>
          <w:color w:val="1A1A2E"/>
          <w:sz w:val="18"/>
          <w:shd w:val="clear" w:color="auto" w:fill="F5F5F5"/>
        </w:rPr>
        <w:t>: T2 = {slope:.3f}m + {intercept:.4f}')</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plt.xlabel</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质量</w:t>
      </w:r>
      <w:proofErr w:type="spellEnd"/>
      <w:r>
        <w:rPr>
          <w:rFonts w:ascii="Courier New" w:eastAsia="Courier New" w:hAnsi="Courier New"/>
          <w:color w:val="1A1A2E"/>
          <w:sz w:val="18"/>
          <w:shd w:val="clear" w:color="auto" w:fill="F5F5F5"/>
        </w:rPr>
        <w:t xml:space="preserve"> m (g)', </w:t>
      </w:r>
      <w:proofErr w:type="spellStart"/>
      <w:r>
        <w:rPr>
          <w:rFonts w:ascii="Courier New" w:eastAsia="Courier New" w:hAnsi="Courier New"/>
          <w:color w:val="1A1A2E"/>
          <w:sz w:val="18"/>
          <w:shd w:val="clear" w:color="auto" w:fill="F5F5F5"/>
        </w:rPr>
        <w:t>fontsize</w:t>
      </w:r>
      <w:proofErr w:type="spellEnd"/>
      <w:r>
        <w:rPr>
          <w:rFonts w:ascii="Courier New" w:eastAsia="Courier New" w:hAnsi="Courier New"/>
          <w:color w:val="1A1A2E"/>
          <w:sz w:val="18"/>
          <w:shd w:val="clear" w:color="auto" w:fill="F5F5F5"/>
        </w:rPr>
        <w:t>=12)</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plt.ylabel</w:t>
      </w:r>
      <w:proofErr w:type="spellEnd"/>
      <w:r>
        <w:rPr>
          <w:rFonts w:ascii="Courier New" w:eastAsia="Courier New" w:hAnsi="Courier New"/>
          <w:color w:val="1A1A2E"/>
          <w:sz w:val="18"/>
          <w:shd w:val="clear" w:color="auto" w:fill="F5F5F5"/>
        </w:rPr>
        <w:t xml:space="preserve">('T2 (s2)', </w:t>
      </w:r>
      <w:proofErr w:type="spellStart"/>
      <w:r>
        <w:rPr>
          <w:rFonts w:ascii="Courier New" w:eastAsia="Courier New" w:hAnsi="Courier New"/>
          <w:color w:val="1A1A2E"/>
          <w:sz w:val="18"/>
          <w:shd w:val="clear" w:color="auto" w:fill="F5F5F5"/>
        </w:rPr>
        <w:t>fontsize</w:t>
      </w:r>
      <w:proofErr w:type="spellEnd"/>
      <w:r>
        <w:rPr>
          <w:rFonts w:ascii="Courier New" w:eastAsia="Courier New" w:hAnsi="Courier New"/>
          <w:color w:val="1A1A2E"/>
          <w:sz w:val="18"/>
          <w:shd w:val="clear" w:color="auto" w:fill="F5F5F5"/>
        </w:rPr>
        <w:t>=12)</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plt.title</w:t>
      </w:r>
      <w:proofErr w:type="spellEnd"/>
      <w:r>
        <w:rPr>
          <w:rFonts w:ascii="Courier New" w:eastAsia="Courier New" w:hAnsi="Courier New"/>
          <w:color w:val="1A1A2E"/>
          <w:sz w:val="18"/>
          <w:shd w:val="clear" w:color="auto" w:fill="F5F5F5"/>
        </w:rPr>
        <w:t xml:space="preserve">(f'T2-m </w:t>
      </w:r>
      <w:proofErr w:type="spellStart"/>
      <w:r>
        <w:rPr>
          <w:rFonts w:ascii="Courier New" w:eastAsia="Courier New" w:hAnsi="Courier New"/>
          <w:color w:val="1A1A2E"/>
          <w:sz w:val="18"/>
          <w:shd w:val="clear" w:color="auto" w:fill="F5F5F5"/>
        </w:rPr>
        <w:t>关系验证</w:t>
      </w:r>
      <w:proofErr w:type="spellEnd"/>
      <w:r>
        <w:rPr>
          <w:rFonts w:ascii="Courier New" w:eastAsia="Courier New" w:hAnsi="Courier New"/>
          <w:color w:val="1A1A2E"/>
          <w:sz w:val="18"/>
          <w:shd w:val="clear" w:color="auto" w:fill="F5F5F5"/>
        </w:rPr>
        <w:t xml:space="preserve"> (k = {k:.2f} ± {k_err:.2f} N/m)', </w:t>
      </w:r>
      <w:proofErr w:type="spellStart"/>
      <w:r>
        <w:rPr>
          <w:rFonts w:ascii="Courier New" w:eastAsia="Courier New" w:hAnsi="Courier New"/>
          <w:color w:val="1A1A2E"/>
          <w:sz w:val="18"/>
          <w:shd w:val="clear" w:color="auto" w:fill="F5F5F5"/>
        </w:rPr>
        <w:t>fontsize</w:t>
      </w:r>
      <w:proofErr w:type="spellEnd"/>
      <w:r>
        <w:rPr>
          <w:rFonts w:ascii="Courier New" w:eastAsia="Courier New" w:hAnsi="Courier New"/>
          <w:color w:val="1A1A2E"/>
          <w:sz w:val="18"/>
          <w:shd w:val="clear" w:color="auto" w:fill="F5F5F5"/>
        </w:rPr>
        <w:t>=14)</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plt.legend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fontsize</w:t>
      </w:r>
      <w:proofErr w:type="spellEnd"/>
      <w:r>
        <w:rPr>
          <w:rFonts w:ascii="Courier New" w:eastAsia="Courier New" w:hAnsi="Courier New"/>
          <w:color w:val="1A1A2E"/>
          <w:sz w:val="18"/>
          <w:shd w:val="clear" w:color="auto" w:fill="F5F5F5"/>
        </w:rPr>
        <w:t>=11)</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plt.grid</w:t>
      </w:r>
      <w:proofErr w:type="spellEnd"/>
      <w:r>
        <w:rPr>
          <w:rFonts w:ascii="Courier New" w:eastAsia="Courier New" w:hAnsi="Courier New"/>
          <w:color w:val="1A1A2E"/>
          <w:sz w:val="18"/>
          <w:shd w:val="clear" w:color="auto" w:fill="F5F5F5"/>
        </w:rPr>
        <w:t>(True, alpha=0.3)</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plt.tight_layout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plt.savefig</w:t>
      </w:r>
      <w:proofErr w:type="spellEnd"/>
      <w:r>
        <w:rPr>
          <w:rFonts w:ascii="Courier New" w:eastAsia="Courier New" w:hAnsi="Courier New"/>
          <w:color w:val="1A1A2E"/>
          <w:sz w:val="18"/>
          <w:shd w:val="clear" w:color="auto" w:fill="F5F5F5"/>
        </w:rPr>
        <w:t>('shm_T2_vs_m_verification.png', dpi=150)</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plt.show</w:t>
      </w:r>
      <w:proofErr w:type="spellEnd"/>
      <w:r>
        <w:rPr>
          <w:rFonts w:ascii="Courier New" w:eastAsia="Courier New" w:hAnsi="Courier New"/>
          <w:color w:val="1A1A2E"/>
          <w:sz w:val="18"/>
          <w:shd w:val="clear" w:color="auto" w:fill="F5F5F5"/>
        </w:rPr>
        <w:t>()</w:t>
      </w:r>
    </w:p>
    <w:p w14:paraId="3D9089E6" w14:textId="77777777" w:rsidR="00FF1AA5" w:rsidRDefault="00000000">
      <w:pPr>
        <w:pStyle w:val="31"/>
        <w:rPr>
          <w:lang w:eastAsia="zh-CN"/>
        </w:rPr>
      </w:pPr>
      <w:bookmarkStart w:id="137" w:name="_Toc14641"/>
      <w:r>
        <w:rPr>
          <w:rFonts w:ascii="微软雅黑" w:eastAsia="微软雅黑" w:hAnsi="微软雅黑"/>
          <w:lang w:eastAsia="zh-CN"/>
        </w:rPr>
        <w:t>15.2 振幅衰减分析</w:t>
      </w:r>
      <w:bookmarkEnd w:id="137"/>
    </w:p>
    <w:p w14:paraId="6D071169" w14:textId="77777777" w:rsidR="00FF1AA5" w:rsidRDefault="00000000">
      <w:pPr>
        <w:pStyle w:val="4"/>
        <w:rPr>
          <w:lang w:eastAsia="zh-CN"/>
        </w:rPr>
      </w:pPr>
      <w:r>
        <w:rPr>
          <w:rFonts w:ascii="微软雅黑" w:eastAsia="微软雅黑" w:hAnsi="微软雅黑"/>
          <w:lang w:eastAsia="zh-CN"/>
        </w:rPr>
        <w:t>15.2.1 阻尼振动的数学描述</w:t>
      </w:r>
    </w:p>
    <w:p w14:paraId="4333CB00" w14:textId="77777777" w:rsidR="00FF1AA5" w:rsidRDefault="00000000">
      <w:pPr>
        <w:ind w:firstLine="420"/>
        <w:rPr>
          <w:rFonts w:hint="eastAsia"/>
          <w:lang w:eastAsia="zh-CN"/>
        </w:rPr>
      </w:pPr>
      <w:r>
        <w:rPr>
          <w:lang w:eastAsia="zh-CN"/>
        </w:rPr>
        <w:t>（详见第2章 2.2.4节的完整推导，此处仅列出关键结论）</w:t>
      </w:r>
    </w:p>
    <w:p w14:paraId="34FFA188" w14:textId="77777777" w:rsidR="00FF1AA5" w:rsidRDefault="00000000">
      <w:pPr>
        <w:spacing w:before="80" w:after="80"/>
        <w:ind w:left="850"/>
        <w:rPr>
          <w:rFonts w:hint="eastAsia"/>
        </w:rPr>
      </w:pPr>
      <w:r>
        <w:rPr>
          <w:rFonts w:ascii="Times New Roman" w:hAnsi="Times New Roman"/>
          <w:b/>
          <w:color w:val="000080"/>
          <w:sz w:val="22"/>
        </w:rPr>
        <w:t>x(t) = X0·e^(-</w:t>
      </w:r>
      <w:proofErr w:type="spellStart"/>
      <w:r>
        <w:rPr>
          <w:rFonts w:ascii="Times New Roman" w:hAnsi="Times New Roman"/>
          <w:b/>
          <w:color w:val="000080"/>
          <w:sz w:val="22"/>
        </w:rPr>
        <w:t>γ</w:t>
      </w:r>
      <w:proofErr w:type="gramStart"/>
      <w:r>
        <w:rPr>
          <w:rFonts w:ascii="Times New Roman" w:hAnsi="Times New Roman"/>
          <w:b/>
          <w:color w:val="000080"/>
          <w:sz w:val="22"/>
        </w:rPr>
        <w:t>t</w:t>
      </w:r>
      <w:proofErr w:type="spellEnd"/>
      <w:r>
        <w:rPr>
          <w:rFonts w:ascii="Times New Roman" w:hAnsi="Times New Roman"/>
          <w:b/>
          <w:color w:val="000080"/>
          <w:sz w:val="22"/>
        </w:rPr>
        <w:t>)·cos(</w:t>
      </w:r>
      <w:proofErr w:type="spellStart"/>
      <w:proofErr w:type="gramEnd"/>
      <w:r>
        <w:rPr>
          <w:rFonts w:ascii="Times New Roman" w:hAnsi="Times New Roman"/>
          <w:b/>
          <w:color w:val="000080"/>
          <w:sz w:val="22"/>
        </w:rPr>
        <w:t>ωd·t</w:t>
      </w:r>
      <w:proofErr w:type="spellEnd"/>
      <w:r>
        <w:rPr>
          <w:rFonts w:ascii="Times New Roman" w:hAnsi="Times New Roman"/>
          <w:b/>
          <w:color w:val="000080"/>
          <w:sz w:val="22"/>
        </w:rPr>
        <w:t xml:space="preserve"> + φ</w:t>
      </w:r>
      <w:proofErr w:type="gramStart"/>
      <w:r>
        <w:rPr>
          <w:rFonts w:ascii="Times New Roman" w:hAnsi="Times New Roman"/>
          <w:b/>
          <w:color w:val="000080"/>
          <w:sz w:val="22"/>
        </w:rPr>
        <w:t xml:space="preserve">0)  </w:t>
      </w:r>
      <w:r>
        <w:rPr>
          <w:rFonts w:ascii="Times New Roman" w:hAnsi="Times New Roman"/>
          <w:b/>
          <w:color w:val="000080"/>
          <w:sz w:val="22"/>
        </w:rPr>
        <w:t>（</w:t>
      </w:r>
      <w:proofErr w:type="spellStart"/>
      <w:proofErr w:type="gramEnd"/>
      <w:r>
        <w:rPr>
          <w:rFonts w:ascii="Times New Roman" w:hAnsi="Times New Roman"/>
          <w:b/>
          <w:color w:val="000080"/>
          <w:sz w:val="22"/>
        </w:rPr>
        <w:t>欠阻尼情况</w:t>
      </w:r>
      <w:proofErr w:type="spellEnd"/>
      <w:r>
        <w:rPr>
          <w:rFonts w:ascii="Times New Roman" w:hAnsi="Times New Roman"/>
          <w:b/>
          <w:color w:val="000080"/>
          <w:sz w:val="22"/>
        </w:rPr>
        <w:t>）</w:t>
      </w:r>
    </w:p>
    <w:p w14:paraId="4DE4B2C6" w14:textId="77777777" w:rsidR="00FF1AA5" w:rsidRDefault="00000000">
      <w:pPr>
        <w:ind w:firstLine="420"/>
        <w:rPr>
          <w:rFonts w:hint="eastAsia"/>
        </w:rPr>
      </w:pPr>
      <w:proofErr w:type="spellStart"/>
      <w:r>
        <w:t>其中γ是阻尼比，ωd</w:t>
      </w:r>
      <w:proofErr w:type="spellEnd"/>
      <w:r>
        <w:t xml:space="preserve"> = </w:t>
      </w:r>
      <w:proofErr w:type="gramStart"/>
      <w:r>
        <w:t>√(</w:t>
      </w:r>
      <w:proofErr w:type="gramEnd"/>
      <w:r>
        <w:t>ω02 - γ</w:t>
      </w:r>
      <w:proofErr w:type="gramStart"/>
      <w:r>
        <w:t>2)</w:t>
      </w:r>
      <w:proofErr w:type="spellStart"/>
      <w:r>
        <w:t>是阻尼振荡角频率</w:t>
      </w:r>
      <w:proofErr w:type="spellEnd"/>
      <w:proofErr w:type="gramEnd"/>
      <w:r>
        <w:t>。</w:t>
      </w:r>
    </w:p>
    <w:p w14:paraId="59AB4400" w14:textId="77777777" w:rsidR="00FF1AA5" w:rsidRDefault="00000000">
      <w:pPr>
        <w:pStyle w:val="4"/>
        <w:rPr>
          <w:lang w:eastAsia="zh-CN"/>
        </w:rPr>
      </w:pPr>
      <w:r>
        <w:rPr>
          <w:rFonts w:ascii="微软雅黑" w:eastAsia="微软雅黑" w:hAnsi="微软雅黑"/>
          <w:lang w:eastAsia="zh-CN"/>
        </w:rPr>
        <w:t>15.2.2 通过拟合测量阻尼系数</w:t>
      </w:r>
    </w:p>
    <w:p w14:paraId="1A5C8753" w14:textId="77777777" w:rsidR="00FF1AA5" w:rsidRDefault="00000000">
      <w:pPr>
        <w:rPr>
          <w:rFonts w:hint="eastAsia"/>
          <w:lang w:eastAsia="zh-CN"/>
        </w:rPr>
      </w:pPr>
      <w:r>
        <w:rPr>
          <w:b/>
          <w:lang w:eastAsia="zh-CN"/>
        </w:rPr>
        <w:t>【Python代码】</w:t>
      </w:r>
    </w:p>
    <w:p w14:paraId="6AC02E07"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lastRenderedPageBreak/>
        <w:t xml:space="preserve">import </w:t>
      </w:r>
      <w:proofErr w:type="spellStart"/>
      <w:r>
        <w:rPr>
          <w:rFonts w:ascii="Courier New" w:eastAsia="Courier New" w:hAnsi="Courier New"/>
          <w:color w:val="1A1A2E"/>
          <w:sz w:val="18"/>
          <w:shd w:val="clear" w:color="auto" w:fill="F5F5F5"/>
        </w:rPr>
        <w:t>numpy</w:t>
      </w:r>
      <w:proofErr w:type="spellEnd"/>
      <w:r>
        <w:rPr>
          <w:rFonts w:ascii="Courier New" w:eastAsia="Courier New" w:hAnsi="Courier New"/>
          <w:color w:val="1A1A2E"/>
          <w:sz w:val="18"/>
          <w:shd w:val="clear" w:color="auto" w:fill="F5F5F5"/>
        </w:rPr>
        <w:t xml:space="preserve"> as np</w:t>
      </w:r>
      <w:r>
        <w:rPr>
          <w:rFonts w:ascii="Courier New" w:eastAsia="Courier New" w:hAnsi="Courier New"/>
          <w:color w:val="1A1A2E"/>
          <w:sz w:val="18"/>
          <w:shd w:val="clear" w:color="auto" w:fill="F5F5F5"/>
        </w:rPr>
        <w:br/>
        <w:t xml:space="preserve">from </w:t>
      </w:r>
      <w:proofErr w:type="spellStart"/>
      <w:r>
        <w:rPr>
          <w:rFonts w:ascii="Courier New" w:eastAsia="Courier New" w:hAnsi="Courier New"/>
          <w:color w:val="1A1A2E"/>
          <w:sz w:val="18"/>
          <w:shd w:val="clear" w:color="auto" w:fill="F5F5F5"/>
        </w:rPr>
        <w:t>scipy.optimize</w:t>
      </w:r>
      <w:proofErr w:type="spellEnd"/>
      <w:r>
        <w:rPr>
          <w:rFonts w:ascii="Courier New" w:eastAsia="Courier New" w:hAnsi="Courier New"/>
          <w:color w:val="1A1A2E"/>
          <w:sz w:val="18"/>
          <w:shd w:val="clear" w:color="auto" w:fill="F5F5F5"/>
        </w:rPr>
        <w:t xml:space="preserve"> import </w:t>
      </w:r>
      <w:proofErr w:type="spellStart"/>
      <w:r>
        <w:rPr>
          <w:rFonts w:ascii="Courier New" w:eastAsia="Courier New" w:hAnsi="Courier New"/>
          <w:color w:val="1A1A2E"/>
          <w:sz w:val="18"/>
          <w:shd w:val="clear" w:color="auto" w:fill="F5F5F5"/>
        </w:rPr>
        <w:t>curve_fit</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def </w:t>
      </w:r>
      <w:proofErr w:type="spellStart"/>
      <w:r>
        <w:rPr>
          <w:rFonts w:ascii="Courier New" w:eastAsia="Courier New" w:hAnsi="Courier New"/>
          <w:color w:val="1A1A2E"/>
          <w:sz w:val="18"/>
          <w:shd w:val="clear" w:color="auto" w:fill="F5F5F5"/>
        </w:rPr>
        <w:t>damped_sine</w:t>
      </w:r>
      <w:proofErr w:type="spellEnd"/>
      <w:r>
        <w:rPr>
          <w:rFonts w:ascii="Courier New" w:eastAsia="Courier New" w:hAnsi="Courier New"/>
          <w:color w:val="1A1A2E"/>
          <w:sz w:val="18"/>
          <w:shd w:val="clear" w:color="auto" w:fill="F5F5F5"/>
        </w:rPr>
        <w:t>(t, A, gamma, omega, phi, x0):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阻尼正弦</w:t>
      </w:r>
      <w:proofErr w:type="spellEnd"/>
      <w:r>
        <w:rPr>
          <w:rFonts w:ascii="Courier New" w:eastAsia="Courier New" w:hAnsi="Courier New"/>
          <w:color w:val="1A1A2E"/>
          <w:sz w:val="18"/>
          <w:shd w:val="clear" w:color="auto" w:fill="F5F5F5"/>
        </w:rPr>
        <w:t>: x(t) = A*exp(-</w:t>
      </w:r>
      <w:proofErr w:type="spellStart"/>
      <w:r>
        <w:rPr>
          <w:rFonts w:ascii="Courier New" w:eastAsia="Courier New" w:hAnsi="Courier New"/>
          <w:color w:val="1A1A2E"/>
          <w:sz w:val="18"/>
          <w:shd w:val="clear" w:color="auto" w:fill="F5F5F5"/>
        </w:rPr>
        <w:t>γt</w:t>
      </w:r>
      <w:proofErr w:type="spellEnd"/>
      <w:r>
        <w:rPr>
          <w:rFonts w:ascii="Courier New" w:eastAsia="Courier New" w:hAnsi="Courier New"/>
          <w:color w:val="1A1A2E"/>
          <w:sz w:val="18"/>
          <w:shd w:val="clear" w:color="auto" w:fill="F5F5F5"/>
        </w:rPr>
        <w:t>)*cos(</w:t>
      </w:r>
      <w:proofErr w:type="spellStart"/>
      <w:r>
        <w:rPr>
          <w:rFonts w:ascii="Courier New" w:eastAsia="Courier New" w:hAnsi="Courier New"/>
          <w:color w:val="1A1A2E"/>
          <w:sz w:val="18"/>
          <w:shd w:val="clear" w:color="auto" w:fill="F5F5F5"/>
        </w:rPr>
        <w:t>ωt</w:t>
      </w:r>
      <w:proofErr w:type="spellEnd"/>
      <w:r>
        <w:rPr>
          <w:rFonts w:ascii="Courier New" w:eastAsia="Courier New" w:hAnsi="Courier New"/>
          <w:color w:val="1A1A2E"/>
          <w:sz w:val="18"/>
          <w:shd w:val="clear" w:color="auto" w:fill="F5F5F5"/>
        </w:rPr>
        <w:t xml:space="preserve"> + φ) + x0"""</w:t>
      </w:r>
      <w:r>
        <w:rPr>
          <w:rFonts w:ascii="Courier New" w:eastAsia="Courier New" w:hAnsi="Courier New"/>
          <w:color w:val="1A1A2E"/>
          <w:sz w:val="18"/>
          <w:shd w:val="clear" w:color="auto" w:fill="F5F5F5"/>
        </w:rPr>
        <w:br/>
        <w:t xml:space="preserve">    return A * </w:t>
      </w:r>
      <w:proofErr w:type="spellStart"/>
      <w:r>
        <w:rPr>
          <w:rFonts w:ascii="Courier New" w:eastAsia="Courier New" w:hAnsi="Courier New"/>
          <w:color w:val="1A1A2E"/>
          <w:sz w:val="18"/>
          <w:shd w:val="clear" w:color="auto" w:fill="F5F5F5"/>
        </w:rPr>
        <w:t>np.exp</w:t>
      </w:r>
      <w:proofErr w:type="spellEnd"/>
      <w:r>
        <w:rPr>
          <w:rFonts w:ascii="Courier New" w:eastAsia="Courier New" w:hAnsi="Courier New"/>
          <w:color w:val="1A1A2E"/>
          <w:sz w:val="18"/>
          <w:shd w:val="clear" w:color="auto" w:fill="F5F5F5"/>
        </w:rPr>
        <w:t xml:space="preserve">(-gamma * t) * </w:t>
      </w:r>
      <w:proofErr w:type="spellStart"/>
      <w:r>
        <w:rPr>
          <w:rFonts w:ascii="Courier New" w:eastAsia="Courier New" w:hAnsi="Courier New"/>
          <w:color w:val="1A1A2E"/>
          <w:sz w:val="18"/>
          <w:shd w:val="clear" w:color="auto" w:fill="F5F5F5"/>
        </w:rPr>
        <w:t>np.cos</w:t>
      </w:r>
      <w:proofErr w:type="spellEnd"/>
      <w:r>
        <w:rPr>
          <w:rFonts w:ascii="Courier New" w:eastAsia="Courier New" w:hAnsi="Courier New"/>
          <w:color w:val="1A1A2E"/>
          <w:sz w:val="18"/>
          <w:shd w:val="clear" w:color="auto" w:fill="F5F5F5"/>
        </w:rPr>
        <w:t>(omega * t + phi) + x0</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def </w:t>
      </w:r>
      <w:proofErr w:type="spellStart"/>
      <w:r>
        <w:rPr>
          <w:rFonts w:ascii="Courier New" w:eastAsia="Courier New" w:hAnsi="Courier New"/>
          <w:color w:val="1A1A2E"/>
          <w:sz w:val="18"/>
          <w:shd w:val="clear" w:color="auto" w:fill="F5F5F5"/>
        </w:rPr>
        <w:t>measure_damping</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t_data</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测量阻尼系数</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初始参数估计</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x_max</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np.max</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x_min</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np.min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A_guess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x_max</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x_min</w:t>
      </w:r>
      <w:proofErr w:type="spellEnd"/>
      <w:r>
        <w:rPr>
          <w:rFonts w:ascii="Courier New" w:eastAsia="Courier New" w:hAnsi="Courier New"/>
          <w:color w:val="1A1A2E"/>
          <w:sz w:val="18"/>
          <w:shd w:val="clear" w:color="auto" w:fill="F5F5F5"/>
        </w:rPr>
        <w:t>) / 2</w:t>
      </w:r>
      <w:r>
        <w:rPr>
          <w:rFonts w:ascii="Courier New" w:eastAsia="Courier New" w:hAnsi="Courier New"/>
          <w:color w:val="1A1A2E"/>
          <w:sz w:val="18"/>
          <w:shd w:val="clear" w:color="auto" w:fill="F5F5F5"/>
        </w:rPr>
        <w:br/>
        <w:t xml:space="preserve">    x0_guess = (</w:t>
      </w:r>
      <w:proofErr w:type="spellStart"/>
      <w:r>
        <w:rPr>
          <w:rFonts w:ascii="Courier New" w:eastAsia="Courier New" w:hAnsi="Courier New"/>
          <w:color w:val="1A1A2E"/>
          <w:sz w:val="18"/>
          <w:shd w:val="clear" w:color="auto" w:fill="F5F5F5"/>
        </w:rPr>
        <w:t>x_max</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x_min</w:t>
      </w:r>
      <w:proofErr w:type="spellEnd"/>
      <w:r>
        <w:rPr>
          <w:rFonts w:ascii="Courier New" w:eastAsia="Courier New" w:hAnsi="Courier New"/>
          <w:color w:val="1A1A2E"/>
          <w:sz w:val="18"/>
          <w:shd w:val="clear" w:color="auto" w:fill="F5F5F5"/>
        </w:rPr>
        <w:t>) / 2</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通过FFT估计频率</w:t>
      </w:r>
      <w:proofErr w:type="spellEnd"/>
      <w:r>
        <w:rPr>
          <w:rFonts w:ascii="Courier New" w:eastAsia="Courier New" w:hAnsi="Courier New"/>
          <w:color w:val="1A1A2E"/>
          <w:sz w:val="18"/>
          <w:shd w:val="clear" w:color="auto" w:fill="F5F5F5"/>
        </w:rPr>
        <w:br/>
        <w:t xml:space="preserve">    from </w:t>
      </w:r>
      <w:proofErr w:type="spellStart"/>
      <w:r>
        <w:rPr>
          <w:rFonts w:ascii="Courier New" w:eastAsia="Courier New" w:hAnsi="Courier New"/>
          <w:color w:val="1A1A2E"/>
          <w:sz w:val="18"/>
          <w:shd w:val="clear" w:color="auto" w:fill="F5F5F5"/>
        </w:rPr>
        <w:t>scipy.fft</w:t>
      </w:r>
      <w:proofErr w:type="spellEnd"/>
      <w:r>
        <w:rPr>
          <w:rFonts w:ascii="Courier New" w:eastAsia="Courier New" w:hAnsi="Courier New"/>
          <w:color w:val="1A1A2E"/>
          <w:sz w:val="18"/>
          <w:shd w:val="clear" w:color="auto" w:fill="F5F5F5"/>
        </w:rPr>
        <w:t xml:space="preserve"> import </w:t>
      </w:r>
      <w:proofErr w:type="spellStart"/>
      <w:r>
        <w:rPr>
          <w:rFonts w:ascii="Courier New" w:eastAsia="Courier New" w:hAnsi="Courier New"/>
          <w:color w:val="1A1A2E"/>
          <w:sz w:val="18"/>
          <w:shd w:val="clear" w:color="auto" w:fill="F5F5F5"/>
        </w:rPr>
        <w:t>fft</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fftfreq</w:t>
      </w:r>
      <w:proofErr w:type="spellEnd"/>
      <w:r>
        <w:rPr>
          <w:rFonts w:ascii="Courier New" w:eastAsia="Courier New" w:hAnsi="Courier New"/>
          <w:color w:val="1A1A2E"/>
          <w:sz w:val="18"/>
          <w:shd w:val="clear" w:color="auto" w:fill="F5F5F5"/>
        </w:rPr>
        <w:br/>
        <w:t xml:space="preserve">    N = </w:t>
      </w:r>
      <w:proofErr w:type="spellStart"/>
      <w:r>
        <w:rPr>
          <w:rFonts w:ascii="Courier New" w:eastAsia="Courier New" w:hAnsi="Courier New"/>
          <w:color w:val="1A1A2E"/>
          <w:sz w:val="18"/>
          <w:shd w:val="clear" w:color="auto" w:fill="F5F5F5"/>
        </w:rPr>
        <w:t>len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t_data</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dt = (</w:t>
      </w:r>
      <w:proofErr w:type="spellStart"/>
      <w:r>
        <w:rPr>
          <w:rFonts w:ascii="Courier New" w:eastAsia="Courier New" w:hAnsi="Courier New"/>
          <w:color w:val="1A1A2E"/>
          <w:sz w:val="18"/>
          <w:shd w:val="clear" w:color="auto" w:fill="F5F5F5"/>
        </w:rPr>
        <w:t>t_data</w:t>
      </w:r>
      <w:proofErr w:type="spellEnd"/>
      <w:r>
        <w:rPr>
          <w:rFonts w:ascii="Courier New" w:eastAsia="Courier New" w:hAnsi="Courier New"/>
          <w:color w:val="1A1A2E"/>
          <w:sz w:val="18"/>
          <w:shd w:val="clear" w:color="auto" w:fill="F5F5F5"/>
        </w:rPr>
        <w:t xml:space="preserve">[-1] - </w:t>
      </w:r>
      <w:proofErr w:type="spellStart"/>
      <w:r>
        <w:rPr>
          <w:rFonts w:ascii="Courier New" w:eastAsia="Courier New" w:hAnsi="Courier New"/>
          <w:color w:val="1A1A2E"/>
          <w:sz w:val="18"/>
          <w:shd w:val="clear" w:color="auto" w:fill="F5F5F5"/>
        </w:rPr>
        <w:t>t_data</w:t>
      </w:r>
      <w:proofErr w:type="spellEnd"/>
      <w:r>
        <w:rPr>
          <w:rFonts w:ascii="Courier New" w:eastAsia="Courier New" w:hAnsi="Courier New"/>
          <w:color w:val="1A1A2E"/>
          <w:sz w:val="18"/>
          <w:shd w:val="clear" w:color="auto" w:fill="F5F5F5"/>
        </w:rPr>
        <w:t>[0]) / (N - 1)</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yf</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fft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 - x0_guess)</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freqs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fftfreq</w:t>
      </w:r>
      <w:proofErr w:type="spellEnd"/>
      <w:r>
        <w:rPr>
          <w:rFonts w:ascii="Courier New" w:eastAsia="Courier New" w:hAnsi="Courier New"/>
          <w:color w:val="1A1A2E"/>
          <w:sz w:val="18"/>
          <w:shd w:val="clear" w:color="auto" w:fill="F5F5F5"/>
        </w:rPr>
        <w:t>(N, dt)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pos_mask</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freqs</w:t>
      </w:r>
      <w:proofErr w:type="spellEnd"/>
      <w:r>
        <w:rPr>
          <w:rFonts w:ascii="Courier New" w:eastAsia="Courier New" w:hAnsi="Courier New"/>
          <w:color w:val="1A1A2E"/>
          <w:sz w:val="18"/>
          <w:shd w:val="clear" w:color="auto" w:fill="F5F5F5"/>
        </w:rPr>
        <w:t xml:space="preserve"> &gt; 0</w:t>
      </w:r>
      <w:r>
        <w:rPr>
          <w:rFonts w:ascii="Courier New" w:eastAsia="Courier New" w:hAnsi="Courier New"/>
          <w:color w:val="1A1A2E"/>
          <w:sz w:val="18"/>
          <w:shd w:val="clear" w:color="auto" w:fill="F5F5F5"/>
        </w:rPr>
        <w:br/>
        <w:t xml:space="preserve">    magnitudes = </w:t>
      </w:r>
      <w:proofErr w:type="spellStart"/>
      <w:r>
        <w:rPr>
          <w:rFonts w:ascii="Courier New" w:eastAsia="Courier New" w:hAnsi="Courier New"/>
          <w:color w:val="1A1A2E"/>
          <w:sz w:val="18"/>
          <w:shd w:val="clear" w:color="auto" w:fill="F5F5F5"/>
        </w:rPr>
        <w:t>np.abs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yf</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pos_mask</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freq_guess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freqs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pos_mask</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np.argmax</w:t>
      </w:r>
      <w:proofErr w:type="spellEnd"/>
      <w:r>
        <w:rPr>
          <w:rFonts w:ascii="Courier New" w:eastAsia="Courier New" w:hAnsi="Courier New"/>
          <w:color w:val="1A1A2E"/>
          <w:sz w:val="18"/>
          <w:shd w:val="clear" w:color="auto" w:fill="F5F5F5"/>
        </w:rPr>
        <w:t>(magnitudes)]</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omega_guess</w:t>
      </w:r>
      <w:proofErr w:type="spellEnd"/>
      <w:r>
        <w:rPr>
          <w:rFonts w:ascii="Courier New" w:eastAsia="Courier New" w:hAnsi="Courier New"/>
          <w:color w:val="1A1A2E"/>
          <w:sz w:val="18"/>
          <w:shd w:val="clear" w:color="auto" w:fill="F5F5F5"/>
        </w:rPr>
        <w:t xml:space="preserve"> = 2 * </w:t>
      </w:r>
      <w:proofErr w:type="spellStart"/>
      <w:r>
        <w:rPr>
          <w:rFonts w:ascii="Courier New" w:eastAsia="Courier New" w:hAnsi="Courier New"/>
          <w:color w:val="1A1A2E"/>
          <w:sz w:val="18"/>
          <w:shd w:val="clear" w:color="auto" w:fill="F5F5F5"/>
        </w:rPr>
        <w:t>np.pi</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freq_guess</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估计阻尼比（通过振幅衰减</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peaks = []</w:t>
      </w:r>
      <w:r>
        <w:rPr>
          <w:rFonts w:ascii="Courier New" w:eastAsia="Courier New" w:hAnsi="Courier New"/>
          <w:color w:val="1A1A2E"/>
          <w:sz w:val="18"/>
          <w:shd w:val="clear" w:color="auto" w:fill="F5F5F5"/>
        </w:rPr>
        <w:br/>
        <w:t xml:space="preserve">    for </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xml:space="preserve"> in range(1, </w:t>
      </w:r>
      <w:proofErr w:type="spellStart"/>
      <w:r>
        <w:rPr>
          <w:rFonts w:ascii="Courier New" w:eastAsia="Courier New" w:hAnsi="Courier New"/>
          <w:color w:val="1A1A2E"/>
          <w:sz w:val="18"/>
          <w:shd w:val="clear" w:color="auto" w:fill="F5F5F5"/>
        </w:rPr>
        <w:t>len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)-1):</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xml:space="preserve">] &gt; </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[i-1] and </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xml:space="preserve">] &gt; </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[i+1]:</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peaks.append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t_data</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len</w:t>
      </w:r>
      <w:proofErr w:type="spellEnd"/>
      <w:r>
        <w:rPr>
          <w:rFonts w:ascii="Courier New" w:eastAsia="Courier New" w:hAnsi="Courier New"/>
          <w:color w:val="1A1A2E"/>
          <w:sz w:val="18"/>
          <w:shd w:val="clear" w:color="auto" w:fill="F5F5F5"/>
        </w:rPr>
        <w:t>(peaks) &gt;= 2:</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用第一个和最后一个峰估计γ</w:t>
      </w:r>
      <w:proofErr w:type="spellEnd"/>
      <w:r>
        <w:rPr>
          <w:rFonts w:ascii="Courier New" w:eastAsia="Courier New" w:hAnsi="Courier New"/>
          <w:color w:val="1A1A2E"/>
          <w:sz w:val="18"/>
          <w:shd w:val="clear" w:color="auto" w:fill="F5F5F5"/>
        </w:rPr>
        <w:br/>
        <w:t xml:space="preserve">        t1, a1 = peaks[0]</w:t>
      </w:r>
      <w:r>
        <w:rPr>
          <w:rFonts w:ascii="Courier New" w:eastAsia="Courier New" w:hAnsi="Courier New"/>
          <w:color w:val="1A1A2E"/>
          <w:sz w:val="18"/>
          <w:shd w:val="clear" w:color="auto" w:fill="F5F5F5"/>
        </w:rPr>
        <w:br/>
        <w:t xml:space="preserve">        t2, a2 = peaks[-1]</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gamma_guess</w:t>
      </w:r>
      <w:proofErr w:type="spellEnd"/>
      <w:r>
        <w:rPr>
          <w:rFonts w:ascii="Courier New" w:eastAsia="Courier New" w:hAnsi="Courier New"/>
          <w:color w:val="1A1A2E"/>
          <w:sz w:val="18"/>
          <w:shd w:val="clear" w:color="auto" w:fill="F5F5F5"/>
        </w:rPr>
        <w:t xml:space="preserve"> = np.log(a1/a2) / (t2 - t1)</w:t>
      </w:r>
      <w:r>
        <w:rPr>
          <w:rFonts w:ascii="Courier New" w:eastAsia="Courier New" w:hAnsi="Courier New"/>
          <w:color w:val="1A1A2E"/>
          <w:sz w:val="18"/>
          <w:shd w:val="clear" w:color="auto" w:fill="F5F5F5"/>
        </w:rPr>
        <w:br/>
        <w:t xml:space="preserve">    else:</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gamma_guess</w:t>
      </w:r>
      <w:proofErr w:type="spellEnd"/>
      <w:r>
        <w:rPr>
          <w:rFonts w:ascii="Courier New" w:eastAsia="Courier New" w:hAnsi="Courier New"/>
          <w:color w:val="1A1A2E"/>
          <w:sz w:val="18"/>
          <w:shd w:val="clear" w:color="auto" w:fill="F5F5F5"/>
        </w:rPr>
        <w:t xml:space="preserve"> = 0.1</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initial_guess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A_guess</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gamma_guess</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omega_guess</w:t>
      </w:r>
      <w:proofErr w:type="spellEnd"/>
      <w:r>
        <w:rPr>
          <w:rFonts w:ascii="Courier New" w:eastAsia="Courier New" w:hAnsi="Courier New"/>
          <w:color w:val="1A1A2E"/>
          <w:sz w:val="18"/>
          <w:shd w:val="clear" w:color="auto" w:fill="F5F5F5"/>
        </w:rPr>
        <w:t>, 0.0, x0_guess]</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try:</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pcov</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curve_fit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damped_sine</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t_data</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x_data</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 xml:space="preserve">                               p0=</w:t>
      </w:r>
      <w:proofErr w:type="spellStart"/>
      <w:r>
        <w:rPr>
          <w:rFonts w:ascii="Courier New" w:eastAsia="Courier New" w:hAnsi="Courier New"/>
          <w:color w:val="1A1A2E"/>
          <w:sz w:val="18"/>
          <w:shd w:val="clear" w:color="auto" w:fill="F5F5F5"/>
        </w:rPr>
        <w:t>initial_guess</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maxfev</w:t>
      </w:r>
      <w:proofErr w:type="spellEnd"/>
      <w:r>
        <w:rPr>
          <w:rFonts w:ascii="Courier New" w:eastAsia="Courier New" w:hAnsi="Courier New"/>
          <w:color w:val="1A1A2E"/>
          <w:sz w:val="18"/>
          <w:shd w:val="clear" w:color="auto" w:fill="F5F5F5"/>
        </w:rPr>
        <w:t>=10000)</w:t>
      </w:r>
      <w:r>
        <w:rPr>
          <w:rFonts w:ascii="Courier New" w:eastAsia="Courier New" w:hAnsi="Courier New"/>
          <w:color w:val="1A1A2E"/>
          <w:sz w:val="18"/>
          <w:shd w:val="clear" w:color="auto" w:fill="F5F5F5"/>
        </w:rPr>
        <w:br/>
        <w:t xml:space="preserve">        A, gamma, omega, phi, x0 =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perr</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np.sqrt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np.diag</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pcov</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计算品质因子Q</w:t>
      </w:r>
      <w:proofErr w:type="spellEnd"/>
      <w:r>
        <w:rPr>
          <w:rFonts w:ascii="Courier New" w:eastAsia="Courier New" w:hAnsi="Courier New"/>
          <w:color w:val="1A1A2E"/>
          <w:sz w:val="18"/>
          <w:shd w:val="clear" w:color="auto" w:fill="F5F5F5"/>
        </w:rPr>
        <w:br/>
        <w:t xml:space="preserve">        omega0 = </w:t>
      </w:r>
      <w:proofErr w:type="spellStart"/>
      <w:r>
        <w:rPr>
          <w:rFonts w:ascii="Courier New" w:eastAsia="Courier New" w:hAnsi="Courier New"/>
          <w:color w:val="1A1A2E"/>
          <w:sz w:val="18"/>
          <w:shd w:val="clear" w:color="auto" w:fill="F5F5F5"/>
        </w:rPr>
        <w:t>np.sqrt</w:t>
      </w:r>
      <w:proofErr w:type="spellEnd"/>
      <w:r>
        <w:rPr>
          <w:rFonts w:ascii="Courier New" w:eastAsia="Courier New" w:hAnsi="Courier New"/>
          <w:color w:val="1A1A2E"/>
          <w:sz w:val="18"/>
          <w:shd w:val="clear" w:color="auto" w:fill="F5F5F5"/>
        </w:rPr>
        <w:t>(omega**2 + gamma**2)</w:t>
      </w:r>
      <w:r>
        <w:rPr>
          <w:rFonts w:ascii="Courier New" w:eastAsia="Courier New" w:hAnsi="Courier New"/>
          <w:color w:val="1A1A2E"/>
          <w:sz w:val="18"/>
          <w:shd w:val="clear" w:color="auto" w:fill="F5F5F5"/>
        </w:rPr>
        <w:br/>
        <w:t xml:space="preserve">        Q = omega0 / (2 * gamma)</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print(</w:t>
      </w:r>
      <w:proofErr w:type="spellStart"/>
      <w:r>
        <w:rPr>
          <w:rFonts w:ascii="Courier New" w:eastAsia="Courier New" w:hAnsi="Courier New"/>
          <w:color w:val="1A1A2E"/>
          <w:sz w:val="18"/>
          <w:shd w:val="clear" w:color="auto" w:fill="F5F5F5"/>
        </w:rPr>
        <w:t>f"阻尼振动拟合结果</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振幅</w:t>
      </w:r>
      <w:proofErr w:type="spellEnd"/>
      <w:r>
        <w:rPr>
          <w:rFonts w:ascii="Courier New" w:eastAsia="Courier New" w:hAnsi="Courier New"/>
          <w:color w:val="1A1A2E"/>
          <w:sz w:val="18"/>
          <w:shd w:val="clear" w:color="auto" w:fill="F5F5F5"/>
        </w:rPr>
        <w:t xml:space="preserve"> A = {A:.4f} ± {</w:t>
      </w:r>
      <w:proofErr w:type="spellStart"/>
      <w:r>
        <w:rPr>
          <w:rFonts w:ascii="Courier New" w:eastAsia="Courier New" w:hAnsi="Courier New"/>
          <w:color w:val="1A1A2E"/>
          <w:sz w:val="18"/>
          <w:shd w:val="clear" w:color="auto" w:fill="F5F5F5"/>
        </w:rPr>
        <w:t>perr</w:t>
      </w:r>
      <w:proofErr w:type="spellEnd"/>
      <w:r>
        <w:rPr>
          <w:rFonts w:ascii="Courier New" w:eastAsia="Courier New" w:hAnsi="Courier New"/>
          <w:color w:val="1A1A2E"/>
          <w:sz w:val="18"/>
          <w:shd w:val="clear" w:color="auto" w:fill="F5F5F5"/>
        </w:rPr>
        <w:t>[0]:.4f}")</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阻尼比</w:t>
      </w:r>
      <w:proofErr w:type="spellEnd"/>
      <w:r>
        <w:rPr>
          <w:rFonts w:ascii="Courier New" w:eastAsia="Courier New" w:hAnsi="Courier New"/>
          <w:color w:val="1A1A2E"/>
          <w:sz w:val="18"/>
          <w:shd w:val="clear" w:color="auto" w:fill="F5F5F5"/>
        </w:rPr>
        <w:t xml:space="preserve"> γ = {gamma:.4f} ± {</w:t>
      </w:r>
      <w:proofErr w:type="spellStart"/>
      <w:r>
        <w:rPr>
          <w:rFonts w:ascii="Courier New" w:eastAsia="Courier New" w:hAnsi="Courier New"/>
          <w:color w:val="1A1A2E"/>
          <w:sz w:val="18"/>
          <w:shd w:val="clear" w:color="auto" w:fill="F5F5F5"/>
        </w:rPr>
        <w:t>perr</w:t>
      </w:r>
      <w:proofErr w:type="spellEnd"/>
      <w:r>
        <w:rPr>
          <w:rFonts w:ascii="Courier New" w:eastAsia="Courier New" w:hAnsi="Courier New"/>
          <w:color w:val="1A1A2E"/>
          <w:sz w:val="18"/>
          <w:shd w:val="clear" w:color="auto" w:fill="F5F5F5"/>
        </w:rPr>
        <w:t>[1]:.4f} s-1")</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角频率</w:t>
      </w:r>
      <w:proofErr w:type="spellEnd"/>
      <w:r>
        <w:rPr>
          <w:rFonts w:ascii="Courier New" w:eastAsia="Courier New" w:hAnsi="Courier New"/>
          <w:color w:val="1A1A2E"/>
          <w:sz w:val="18"/>
          <w:shd w:val="clear" w:color="auto" w:fill="F5F5F5"/>
        </w:rPr>
        <w:t xml:space="preserve"> ω = {omega:.4f} ± {</w:t>
      </w:r>
      <w:proofErr w:type="spellStart"/>
      <w:r>
        <w:rPr>
          <w:rFonts w:ascii="Courier New" w:eastAsia="Courier New" w:hAnsi="Courier New"/>
          <w:color w:val="1A1A2E"/>
          <w:sz w:val="18"/>
          <w:shd w:val="clear" w:color="auto" w:fill="F5F5F5"/>
        </w:rPr>
        <w:t>perr</w:t>
      </w:r>
      <w:proofErr w:type="spellEnd"/>
      <w:r>
        <w:rPr>
          <w:rFonts w:ascii="Courier New" w:eastAsia="Courier New" w:hAnsi="Courier New"/>
          <w:color w:val="1A1A2E"/>
          <w:sz w:val="18"/>
          <w:shd w:val="clear" w:color="auto" w:fill="F5F5F5"/>
        </w:rPr>
        <w:t>[2]:.4f} rad/s")</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固有角频率</w:t>
      </w:r>
      <w:proofErr w:type="spellEnd"/>
      <w:r>
        <w:rPr>
          <w:rFonts w:ascii="Courier New" w:eastAsia="Courier New" w:hAnsi="Courier New"/>
          <w:color w:val="1A1A2E"/>
          <w:sz w:val="18"/>
          <w:shd w:val="clear" w:color="auto" w:fill="F5F5F5"/>
        </w:rPr>
        <w:t xml:space="preserve"> ω0 = {omega0:.4f} rad/s")</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品质因子</w:t>
      </w:r>
      <w:proofErr w:type="spellEnd"/>
      <w:r>
        <w:rPr>
          <w:rFonts w:ascii="Courier New" w:eastAsia="Courier New" w:hAnsi="Courier New"/>
          <w:color w:val="1A1A2E"/>
          <w:sz w:val="18"/>
          <w:shd w:val="clear" w:color="auto" w:fill="F5F5F5"/>
        </w:rPr>
        <w:t xml:space="preserve"> Q = {Q:.2f}")</w:t>
      </w:r>
      <w:r>
        <w:rPr>
          <w:rFonts w:ascii="Courier New" w:eastAsia="Courier New" w:hAnsi="Courier New"/>
          <w:color w:val="1A1A2E"/>
          <w:sz w:val="18"/>
          <w:shd w:val="clear" w:color="auto" w:fill="F5F5F5"/>
        </w:rPr>
        <w:br/>
        <w:t xml:space="preserve">        print(f"  振幅衰减到1/</w:t>
      </w:r>
      <w:proofErr w:type="spellStart"/>
      <w:r>
        <w:rPr>
          <w:rFonts w:ascii="Courier New" w:eastAsia="Courier New" w:hAnsi="Courier New"/>
          <w:color w:val="1A1A2E"/>
          <w:sz w:val="18"/>
          <w:shd w:val="clear" w:color="auto" w:fill="F5F5F5"/>
        </w:rPr>
        <w:t>e的时间</w:t>
      </w:r>
      <w:proofErr w:type="spellEnd"/>
      <w:r>
        <w:rPr>
          <w:rFonts w:ascii="Courier New" w:eastAsia="Courier New" w:hAnsi="Courier New"/>
          <w:color w:val="1A1A2E"/>
          <w:sz w:val="18"/>
          <w:shd w:val="clear" w:color="auto" w:fill="F5F5F5"/>
        </w:rPr>
        <w:t>: {1/gamma:.2f} s")</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平衡位置</w:t>
      </w:r>
      <w:proofErr w:type="spellEnd"/>
      <w:r>
        <w:rPr>
          <w:rFonts w:ascii="Courier New" w:eastAsia="Courier New" w:hAnsi="Courier New"/>
          <w:color w:val="1A1A2E"/>
          <w:sz w:val="18"/>
          <w:shd w:val="clear" w:color="auto" w:fill="F5F5F5"/>
        </w:rPr>
        <w:t xml:space="preserve"> x0 = {x0:.4f}")</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return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perr</w:t>
      </w:r>
      <w:proofErr w:type="spellEnd"/>
      <w:r>
        <w:rPr>
          <w:rFonts w:ascii="Courier New" w:eastAsia="Courier New" w:hAnsi="Courier New"/>
          <w:color w:val="1A1A2E"/>
          <w:sz w:val="18"/>
          <w:shd w:val="clear" w:color="auto" w:fill="F5F5F5"/>
        </w:rPr>
        <w:t>, Q</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except Exception as e:</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f"拟合失败</w:t>
      </w:r>
      <w:proofErr w:type="spellEnd"/>
      <w:r>
        <w:rPr>
          <w:rFonts w:ascii="Courier New" w:eastAsia="Courier New" w:hAnsi="Courier New"/>
          <w:color w:val="1A1A2E"/>
          <w:sz w:val="18"/>
          <w:shd w:val="clear" w:color="auto" w:fill="F5F5F5"/>
        </w:rPr>
        <w:t>: {e}")</w:t>
      </w:r>
      <w:r>
        <w:rPr>
          <w:rFonts w:ascii="Courier New" w:eastAsia="Courier New" w:hAnsi="Courier New"/>
          <w:color w:val="1A1A2E"/>
          <w:sz w:val="18"/>
          <w:shd w:val="clear" w:color="auto" w:fill="F5F5F5"/>
        </w:rPr>
        <w:br/>
        <w:t xml:space="preserve">        return None, None, None</w:t>
      </w:r>
    </w:p>
    <w:p w14:paraId="69B2A931" w14:textId="77777777" w:rsidR="00FF1AA5" w:rsidRDefault="00000000">
      <w:pPr>
        <w:rPr>
          <w:rFonts w:hint="eastAsia"/>
        </w:rPr>
      </w:pPr>
      <w:r>
        <w:br w:type="page"/>
      </w:r>
    </w:p>
    <w:p w14:paraId="0611B72A" w14:textId="77777777" w:rsidR="00FF1AA5" w:rsidRDefault="00000000">
      <w:pPr>
        <w:pStyle w:val="31"/>
        <w:rPr>
          <w:lang w:eastAsia="zh-CN"/>
        </w:rPr>
      </w:pPr>
      <w:bookmarkStart w:id="138" w:name="_Toc14680"/>
      <w:r>
        <w:rPr>
          <w:rFonts w:ascii="微软雅黑" w:eastAsia="微软雅黑" w:hAnsi="微软雅黑"/>
          <w:lang w:eastAsia="zh-CN"/>
        </w:rPr>
        <w:lastRenderedPageBreak/>
        <w:t>15.3 简谐运动常见问题与解决方案</w:t>
      </w:r>
      <w:bookmarkEnd w:id="138"/>
    </w:p>
    <w:tbl>
      <w:tblPr>
        <w:tblStyle w:val="af4"/>
        <w:tblW w:w="0" w:type="auto"/>
        <w:jc w:val="center"/>
        <w:tblLook w:val="04A0" w:firstRow="1" w:lastRow="0" w:firstColumn="1" w:lastColumn="0" w:noHBand="0" w:noVBand="1"/>
      </w:tblPr>
      <w:tblGrid>
        <w:gridCol w:w="2158"/>
        <w:gridCol w:w="2158"/>
        <w:gridCol w:w="2158"/>
        <w:gridCol w:w="2158"/>
      </w:tblGrid>
      <w:tr w:rsidR="00FF1AA5" w14:paraId="1960B21F" w14:textId="77777777">
        <w:trPr>
          <w:jc w:val="center"/>
        </w:trPr>
        <w:tc>
          <w:tcPr>
            <w:tcW w:w="2158" w:type="dxa"/>
            <w:shd w:val="clear" w:color="auto" w:fill="4472C4"/>
          </w:tcPr>
          <w:p w14:paraId="70AC6B1F" w14:textId="77777777" w:rsidR="00FF1AA5" w:rsidRDefault="00000000">
            <w:pPr>
              <w:spacing w:after="0" w:line="240" w:lineRule="auto"/>
              <w:jc w:val="center"/>
              <w:rPr>
                <w:rFonts w:hint="eastAsia"/>
              </w:rPr>
            </w:pPr>
            <w:proofErr w:type="spellStart"/>
            <w:r>
              <w:rPr>
                <w:b/>
                <w:color w:val="FFFFFF"/>
                <w:sz w:val="18"/>
              </w:rPr>
              <w:t>编号</w:t>
            </w:r>
            <w:proofErr w:type="spellEnd"/>
          </w:p>
        </w:tc>
        <w:tc>
          <w:tcPr>
            <w:tcW w:w="2158" w:type="dxa"/>
            <w:shd w:val="clear" w:color="auto" w:fill="4472C4"/>
          </w:tcPr>
          <w:p w14:paraId="21966C30" w14:textId="77777777" w:rsidR="00FF1AA5" w:rsidRDefault="00000000">
            <w:pPr>
              <w:spacing w:after="0" w:line="240" w:lineRule="auto"/>
              <w:jc w:val="center"/>
              <w:rPr>
                <w:rFonts w:hint="eastAsia"/>
              </w:rPr>
            </w:pPr>
            <w:proofErr w:type="spellStart"/>
            <w:r>
              <w:rPr>
                <w:b/>
                <w:color w:val="FFFFFF"/>
                <w:sz w:val="18"/>
              </w:rPr>
              <w:t>问题</w:t>
            </w:r>
            <w:proofErr w:type="spellEnd"/>
          </w:p>
        </w:tc>
        <w:tc>
          <w:tcPr>
            <w:tcW w:w="2158" w:type="dxa"/>
            <w:shd w:val="clear" w:color="auto" w:fill="4472C4"/>
          </w:tcPr>
          <w:p w14:paraId="22C144E2" w14:textId="77777777" w:rsidR="00FF1AA5" w:rsidRDefault="00000000">
            <w:pPr>
              <w:spacing w:after="0" w:line="240" w:lineRule="auto"/>
              <w:jc w:val="center"/>
              <w:rPr>
                <w:rFonts w:hint="eastAsia"/>
              </w:rPr>
            </w:pPr>
            <w:proofErr w:type="spellStart"/>
            <w:r>
              <w:rPr>
                <w:b/>
                <w:color w:val="FFFFFF"/>
                <w:sz w:val="18"/>
              </w:rPr>
              <w:t>可能原因</w:t>
            </w:r>
            <w:proofErr w:type="spellEnd"/>
          </w:p>
        </w:tc>
        <w:tc>
          <w:tcPr>
            <w:tcW w:w="2158" w:type="dxa"/>
            <w:shd w:val="clear" w:color="auto" w:fill="4472C4"/>
          </w:tcPr>
          <w:p w14:paraId="6B7C449A" w14:textId="77777777" w:rsidR="00FF1AA5" w:rsidRDefault="00000000">
            <w:pPr>
              <w:spacing w:after="0" w:line="240" w:lineRule="auto"/>
              <w:jc w:val="center"/>
              <w:rPr>
                <w:rFonts w:hint="eastAsia"/>
              </w:rPr>
            </w:pPr>
            <w:proofErr w:type="spellStart"/>
            <w:r>
              <w:rPr>
                <w:b/>
                <w:color w:val="FFFFFF"/>
                <w:sz w:val="18"/>
              </w:rPr>
              <w:t>解决方案</w:t>
            </w:r>
            <w:proofErr w:type="spellEnd"/>
          </w:p>
        </w:tc>
      </w:tr>
      <w:tr w:rsidR="00FF1AA5" w14:paraId="7FF5290E" w14:textId="77777777">
        <w:trPr>
          <w:jc w:val="center"/>
        </w:trPr>
        <w:tc>
          <w:tcPr>
            <w:tcW w:w="2158" w:type="dxa"/>
          </w:tcPr>
          <w:p w14:paraId="2D9E1193" w14:textId="77777777" w:rsidR="00FF1AA5" w:rsidRDefault="00000000">
            <w:pPr>
              <w:spacing w:after="0" w:line="240" w:lineRule="auto"/>
              <w:rPr>
                <w:rFonts w:hint="eastAsia"/>
              </w:rPr>
            </w:pPr>
            <w:r>
              <w:rPr>
                <w:sz w:val="18"/>
              </w:rPr>
              <w:t>1</w:t>
            </w:r>
          </w:p>
        </w:tc>
        <w:tc>
          <w:tcPr>
            <w:tcW w:w="2158" w:type="dxa"/>
          </w:tcPr>
          <w:p w14:paraId="241504BA" w14:textId="77777777" w:rsidR="00FF1AA5" w:rsidRDefault="00000000">
            <w:pPr>
              <w:spacing w:after="0" w:line="240" w:lineRule="auto"/>
              <w:rPr>
                <w:rFonts w:hint="eastAsia"/>
              </w:rPr>
            </w:pPr>
            <w:proofErr w:type="spellStart"/>
            <w:r>
              <w:rPr>
                <w:sz w:val="18"/>
              </w:rPr>
              <w:t>周期测量不准确</w:t>
            </w:r>
            <w:proofErr w:type="spellEnd"/>
          </w:p>
        </w:tc>
        <w:tc>
          <w:tcPr>
            <w:tcW w:w="2158" w:type="dxa"/>
          </w:tcPr>
          <w:p w14:paraId="5563229E" w14:textId="77777777" w:rsidR="00FF1AA5" w:rsidRDefault="00000000">
            <w:pPr>
              <w:spacing w:after="0" w:line="240" w:lineRule="auto"/>
              <w:rPr>
                <w:rFonts w:hint="eastAsia"/>
                <w:lang w:eastAsia="zh-CN"/>
              </w:rPr>
            </w:pPr>
            <w:r>
              <w:rPr>
                <w:sz w:val="18"/>
                <w:lang w:eastAsia="zh-CN"/>
              </w:rPr>
              <w:t>光电门位置不在平衡位置</w:t>
            </w:r>
          </w:p>
        </w:tc>
        <w:tc>
          <w:tcPr>
            <w:tcW w:w="2158" w:type="dxa"/>
          </w:tcPr>
          <w:p w14:paraId="5733F970" w14:textId="77777777" w:rsidR="00FF1AA5" w:rsidRDefault="00000000">
            <w:pPr>
              <w:spacing w:after="0" w:line="240" w:lineRule="auto"/>
              <w:rPr>
                <w:rFonts w:hint="eastAsia"/>
                <w:lang w:eastAsia="zh-CN"/>
              </w:rPr>
            </w:pPr>
            <w:r>
              <w:rPr>
                <w:sz w:val="18"/>
                <w:lang w:eastAsia="zh-CN"/>
              </w:rPr>
              <w:t>精确调整光电门到平衡位置</w:t>
            </w:r>
          </w:p>
        </w:tc>
      </w:tr>
      <w:tr w:rsidR="00FF1AA5" w14:paraId="310B72FC" w14:textId="77777777">
        <w:trPr>
          <w:jc w:val="center"/>
        </w:trPr>
        <w:tc>
          <w:tcPr>
            <w:tcW w:w="2158" w:type="dxa"/>
            <w:shd w:val="clear" w:color="auto" w:fill="D6E4F0"/>
          </w:tcPr>
          <w:p w14:paraId="7B350973" w14:textId="77777777" w:rsidR="00FF1AA5" w:rsidRDefault="00000000">
            <w:pPr>
              <w:spacing w:after="0" w:line="240" w:lineRule="auto"/>
              <w:rPr>
                <w:rFonts w:hint="eastAsia"/>
              </w:rPr>
            </w:pPr>
            <w:r>
              <w:rPr>
                <w:sz w:val="18"/>
              </w:rPr>
              <w:t>2</w:t>
            </w:r>
          </w:p>
        </w:tc>
        <w:tc>
          <w:tcPr>
            <w:tcW w:w="2158" w:type="dxa"/>
            <w:shd w:val="clear" w:color="auto" w:fill="D6E4F0"/>
          </w:tcPr>
          <w:p w14:paraId="3CB87B49" w14:textId="77777777" w:rsidR="00FF1AA5" w:rsidRDefault="00000000">
            <w:pPr>
              <w:spacing w:after="0" w:line="240" w:lineRule="auto"/>
              <w:rPr>
                <w:rFonts w:hint="eastAsia"/>
              </w:rPr>
            </w:pPr>
            <w:proofErr w:type="spellStart"/>
            <w:r>
              <w:rPr>
                <w:sz w:val="18"/>
              </w:rPr>
              <w:t>周期数据波动大</w:t>
            </w:r>
            <w:proofErr w:type="spellEnd"/>
          </w:p>
        </w:tc>
        <w:tc>
          <w:tcPr>
            <w:tcW w:w="2158" w:type="dxa"/>
            <w:shd w:val="clear" w:color="auto" w:fill="D6E4F0"/>
          </w:tcPr>
          <w:p w14:paraId="0C5E78C3" w14:textId="77777777" w:rsidR="00FF1AA5" w:rsidRDefault="00000000">
            <w:pPr>
              <w:spacing w:after="0" w:line="240" w:lineRule="auto"/>
              <w:rPr>
                <w:rFonts w:hint="eastAsia"/>
              </w:rPr>
            </w:pPr>
            <w:proofErr w:type="spellStart"/>
            <w:r>
              <w:rPr>
                <w:sz w:val="18"/>
              </w:rPr>
              <w:t>弹簧振子摆动不稳</w:t>
            </w:r>
            <w:proofErr w:type="spellEnd"/>
          </w:p>
        </w:tc>
        <w:tc>
          <w:tcPr>
            <w:tcW w:w="2158" w:type="dxa"/>
            <w:shd w:val="clear" w:color="auto" w:fill="D6E4F0"/>
          </w:tcPr>
          <w:p w14:paraId="1F4B9121" w14:textId="77777777" w:rsidR="00FF1AA5" w:rsidRDefault="00000000">
            <w:pPr>
              <w:spacing w:after="0" w:line="240" w:lineRule="auto"/>
              <w:rPr>
                <w:rFonts w:hint="eastAsia"/>
                <w:lang w:eastAsia="zh-CN"/>
              </w:rPr>
            </w:pPr>
            <w:r>
              <w:rPr>
                <w:sz w:val="18"/>
                <w:lang w:eastAsia="zh-CN"/>
              </w:rPr>
              <w:t>确保竖直振动，避免横向摆动</w:t>
            </w:r>
          </w:p>
        </w:tc>
      </w:tr>
      <w:tr w:rsidR="00FF1AA5" w14:paraId="16A62A09" w14:textId="77777777">
        <w:trPr>
          <w:jc w:val="center"/>
        </w:trPr>
        <w:tc>
          <w:tcPr>
            <w:tcW w:w="2158" w:type="dxa"/>
          </w:tcPr>
          <w:p w14:paraId="1F46F8C7" w14:textId="77777777" w:rsidR="00FF1AA5" w:rsidRDefault="00000000">
            <w:pPr>
              <w:spacing w:after="0" w:line="240" w:lineRule="auto"/>
              <w:rPr>
                <w:rFonts w:hint="eastAsia"/>
              </w:rPr>
            </w:pPr>
            <w:r>
              <w:rPr>
                <w:sz w:val="18"/>
              </w:rPr>
              <w:t>3</w:t>
            </w:r>
          </w:p>
        </w:tc>
        <w:tc>
          <w:tcPr>
            <w:tcW w:w="2158" w:type="dxa"/>
          </w:tcPr>
          <w:p w14:paraId="00C2ABDC" w14:textId="77777777" w:rsidR="00FF1AA5" w:rsidRDefault="00000000">
            <w:pPr>
              <w:spacing w:after="0" w:line="240" w:lineRule="auto"/>
              <w:rPr>
                <w:rFonts w:hint="eastAsia"/>
              </w:rPr>
            </w:pPr>
            <w:proofErr w:type="spellStart"/>
            <w:r>
              <w:rPr>
                <w:sz w:val="18"/>
              </w:rPr>
              <w:t>阻尼太快，数据点少</w:t>
            </w:r>
            <w:proofErr w:type="spellEnd"/>
          </w:p>
        </w:tc>
        <w:tc>
          <w:tcPr>
            <w:tcW w:w="2158" w:type="dxa"/>
          </w:tcPr>
          <w:p w14:paraId="4747C7ED" w14:textId="77777777" w:rsidR="00FF1AA5" w:rsidRDefault="00000000">
            <w:pPr>
              <w:spacing w:after="0" w:line="240" w:lineRule="auto"/>
              <w:rPr>
                <w:rFonts w:hint="eastAsia"/>
              </w:rPr>
            </w:pPr>
            <w:proofErr w:type="spellStart"/>
            <w:r>
              <w:rPr>
                <w:sz w:val="18"/>
              </w:rPr>
              <w:t>空气阻力或摩擦太大</w:t>
            </w:r>
            <w:proofErr w:type="spellEnd"/>
          </w:p>
        </w:tc>
        <w:tc>
          <w:tcPr>
            <w:tcW w:w="2158" w:type="dxa"/>
          </w:tcPr>
          <w:p w14:paraId="27CDA0FF" w14:textId="77777777" w:rsidR="00FF1AA5" w:rsidRDefault="00000000">
            <w:pPr>
              <w:spacing w:after="0" w:line="240" w:lineRule="auto"/>
              <w:rPr>
                <w:rFonts w:hint="eastAsia"/>
                <w:lang w:eastAsia="zh-CN"/>
              </w:rPr>
            </w:pPr>
            <w:r>
              <w:rPr>
                <w:sz w:val="18"/>
                <w:lang w:eastAsia="zh-CN"/>
              </w:rPr>
              <w:t>在真空中实验或使用更光滑的导轨</w:t>
            </w:r>
          </w:p>
        </w:tc>
      </w:tr>
      <w:tr w:rsidR="00FF1AA5" w14:paraId="69A85DE2" w14:textId="77777777">
        <w:trPr>
          <w:jc w:val="center"/>
        </w:trPr>
        <w:tc>
          <w:tcPr>
            <w:tcW w:w="2158" w:type="dxa"/>
            <w:shd w:val="clear" w:color="auto" w:fill="D6E4F0"/>
          </w:tcPr>
          <w:p w14:paraId="7FA7551C" w14:textId="77777777" w:rsidR="00FF1AA5" w:rsidRDefault="00000000">
            <w:pPr>
              <w:spacing w:after="0" w:line="240" w:lineRule="auto"/>
              <w:rPr>
                <w:rFonts w:hint="eastAsia"/>
              </w:rPr>
            </w:pPr>
            <w:r>
              <w:rPr>
                <w:sz w:val="18"/>
              </w:rPr>
              <w:t>4</w:t>
            </w:r>
          </w:p>
        </w:tc>
        <w:tc>
          <w:tcPr>
            <w:tcW w:w="2158" w:type="dxa"/>
            <w:shd w:val="clear" w:color="auto" w:fill="D6E4F0"/>
          </w:tcPr>
          <w:p w14:paraId="51791C11" w14:textId="77777777" w:rsidR="00FF1AA5" w:rsidRDefault="00000000">
            <w:pPr>
              <w:spacing w:after="0" w:line="240" w:lineRule="auto"/>
              <w:rPr>
                <w:rFonts w:hint="eastAsia"/>
              </w:rPr>
            </w:pPr>
            <w:proofErr w:type="spellStart"/>
            <w:r>
              <w:rPr>
                <w:sz w:val="18"/>
              </w:rPr>
              <w:t>阻尼太小，难以测量</w:t>
            </w:r>
            <w:proofErr w:type="spellEnd"/>
          </w:p>
        </w:tc>
        <w:tc>
          <w:tcPr>
            <w:tcW w:w="2158" w:type="dxa"/>
            <w:shd w:val="clear" w:color="auto" w:fill="D6E4F0"/>
          </w:tcPr>
          <w:p w14:paraId="2E368C9F" w14:textId="77777777" w:rsidR="00FF1AA5" w:rsidRDefault="00000000">
            <w:pPr>
              <w:spacing w:after="0" w:line="240" w:lineRule="auto"/>
              <w:rPr>
                <w:rFonts w:hint="eastAsia"/>
              </w:rPr>
            </w:pPr>
            <w:proofErr w:type="spellStart"/>
            <w:r>
              <w:rPr>
                <w:sz w:val="18"/>
              </w:rPr>
              <w:t>阻力太小</w:t>
            </w:r>
            <w:proofErr w:type="spellEnd"/>
          </w:p>
        </w:tc>
        <w:tc>
          <w:tcPr>
            <w:tcW w:w="2158" w:type="dxa"/>
            <w:shd w:val="clear" w:color="auto" w:fill="D6E4F0"/>
          </w:tcPr>
          <w:p w14:paraId="7DBD7E6F" w14:textId="77777777" w:rsidR="00FF1AA5" w:rsidRDefault="00000000">
            <w:pPr>
              <w:spacing w:after="0" w:line="240" w:lineRule="auto"/>
              <w:rPr>
                <w:rFonts w:hint="eastAsia"/>
              </w:rPr>
            </w:pPr>
            <w:proofErr w:type="spellStart"/>
            <w:r>
              <w:rPr>
                <w:sz w:val="18"/>
              </w:rPr>
              <w:t>使用油阻尼器增加阻尼</w:t>
            </w:r>
            <w:proofErr w:type="spellEnd"/>
          </w:p>
        </w:tc>
      </w:tr>
      <w:tr w:rsidR="00FF1AA5" w14:paraId="0BB198A5" w14:textId="77777777">
        <w:trPr>
          <w:jc w:val="center"/>
        </w:trPr>
        <w:tc>
          <w:tcPr>
            <w:tcW w:w="2158" w:type="dxa"/>
          </w:tcPr>
          <w:p w14:paraId="7B26A727" w14:textId="77777777" w:rsidR="00FF1AA5" w:rsidRDefault="00000000">
            <w:pPr>
              <w:spacing w:after="0" w:line="240" w:lineRule="auto"/>
              <w:rPr>
                <w:rFonts w:hint="eastAsia"/>
              </w:rPr>
            </w:pPr>
            <w:r>
              <w:rPr>
                <w:sz w:val="18"/>
              </w:rPr>
              <w:t>5</w:t>
            </w:r>
          </w:p>
        </w:tc>
        <w:tc>
          <w:tcPr>
            <w:tcW w:w="2158" w:type="dxa"/>
          </w:tcPr>
          <w:p w14:paraId="14E76D45" w14:textId="77777777" w:rsidR="00FF1AA5" w:rsidRDefault="00000000">
            <w:pPr>
              <w:spacing w:after="0" w:line="240" w:lineRule="auto"/>
              <w:rPr>
                <w:rFonts w:hint="eastAsia"/>
              </w:rPr>
            </w:pPr>
            <w:r>
              <w:rPr>
                <w:sz w:val="18"/>
              </w:rPr>
              <w:t>T2-m图截距不为零</w:t>
            </w:r>
          </w:p>
        </w:tc>
        <w:tc>
          <w:tcPr>
            <w:tcW w:w="2158" w:type="dxa"/>
          </w:tcPr>
          <w:p w14:paraId="0D57AB57" w14:textId="77777777" w:rsidR="00FF1AA5" w:rsidRDefault="00000000">
            <w:pPr>
              <w:spacing w:after="0" w:line="240" w:lineRule="auto"/>
              <w:rPr>
                <w:rFonts w:hint="eastAsia"/>
              </w:rPr>
            </w:pPr>
            <w:proofErr w:type="spellStart"/>
            <w:r>
              <w:rPr>
                <w:sz w:val="18"/>
              </w:rPr>
              <w:t>弹簧质量不可忽略</w:t>
            </w:r>
            <w:proofErr w:type="spellEnd"/>
          </w:p>
        </w:tc>
        <w:tc>
          <w:tcPr>
            <w:tcW w:w="2158" w:type="dxa"/>
          </w:tcPr>
          <w:p w14:paraId="7754CFB7" w14:textId="77777777" w:rsidR="00FF1AA5" w:rsidRDefault="00000000">
            <w:pPr>
              <w:spacing w:after="0" w:line="240" w:lineRule="auto"/>
              <w:rPr>
                <w:rFonts w:hint="eastAsia"/>
                <w:lang w:eastAsia="zh-CN"/>
              </w:rPr>
            </w:pPr>
            <w:r>
              <w:rPr>
                <w:sz w:val="18"/>
                <w:lang w:eastAsia="zh-CN"/>
              </w:rPr>
              <w:t>使用修正公式考虑等效质量</w:t>
            </w:r>
          </w:p>
        </w:tc>
      </w:tr>
      <w:tr w:rsidR="00FF1AA5" w14:paraId="0B17942F" w14:textId="77777777">
        <w:trPr>
          <w:jc w:val="center"/>
        </w:trPr>
        <w:tc>
          <w:tcPr>
            <w:tcW w:w="2158" w:type="dxa"/>
            <w:shd w:val="clear" w:color="auto" w:fill="D6E4F0"/>
          </w:tcPr>
          <w:p w14:paraId="37399A7A" w14:textId="77777777" w:rsidR="00FF1AA5" w:rsidRDefault="00000000">
            <w:pPr>
              <w:spacing w:after="0" w:line="240" w:lineRule="auto"/>
              <w:rPr>
                <w:rFonts w:hint="eastAsia"/>
              </w:rPr>
            </w:pPr>
            <w:r>
              <w:rPr>
                <w:sz w:val="18"/>
              </w:rPr>
              <w:t>6</w:t>
            </w:r>
          </w:p>
        </w:tc>
        <w:tc>
          <w:tcPr>
            <w:tcW w:w="2158" w:type="dxa"/>
            <w:shd w:val="clear" w:color="auto" w:fill="D6E4F0"/>
          </w:tcPr>
          <w:p w14:paraId="37E81E6D" w14:textId="77777777" w:rsidR="00FF1AA5" w:rsidRDefault="00000000">
            <w:pPr>
              <w:spacing w:after="0" w:line="240" w:lineRule="auto"/>
              <w:rPr>
                <w:rFonts w:hint="eastAsia"/>
              </w:rPr>
            </w:pPr>
            <w:r>
              <w:rPr>
                <w:sz w:val="18"/>
              </w:rPr>
              <w:t>拟合R2很低</w:t>
            </w:r>
          </w:p>
        </w:tc>
        <w:tc>
          <w:tcPr>
            <w:tcW w:w="2158" w:type="dxa"/>
            <w:shd w:val="clear" w:color="auto" w:fill="D6E4F0"/>
          </w:tcPr>
          <w:p w14:paraId="5EE408D9" w14:textId="77777777" w:rsidR="00FF1AA5" w:rsidRDefault="00000000">
            <w:pPr>
              <w:spacing w:after="0" w:line="240" w:lineRule="auto"/>
              <w:rPr>
                <w:rFonts w:hint="eastAsia"/>
              </w:rPr>
            </w:pPr>
            <w:proofErr w:type="spellStart"/>
            <w:r>
              <w:rPr>
                <w:sz w:val="18"/>
              </w:rPr>
              <w:t>数据有异常值</w:t>
            </w:r>
            <w:proofErr w:type="spellEnd"/>
          </w:p>
        </w:tc>
        <w:tc>
          <w:tcPr>
            <w:tcW w:w="2158" w:type="dxa"/>
            <w:shd w:val="clear" w:color="auto" w:fill="D6E4F0"/>
          </w:tcPr>
          <w:p w14:paraId="6D345115" w14:textId="77777777" w:rsidR="00FF1AA5" w:rsidRDefault="00000000">
            <w:pPr>
              <w:spacing w:after="0" w:line="240" w:lineRule="auto"/>
              <w:rPr>
                <w:rFonts w:hint="eastAsia"/>
                <w:lang w:eastAsia="zh-CN"/>
              </w:rPr>
            </w:pPr>
            <w:r>
              <w:rPr>
                <w:sz w:val="18"/>
                <w:lang w:eastAsia="zh-CN"/>
              </w:rPr>
              <w:t>数据清洗，去除3</w:t>
            </w:r>
            <w:r>
              <w:rPr>
                <w:sz w:val="18"/>
              </w:rPr>
              <w:t>σ</w:t>
            </w:r>
            <w:r>
              <w:rPr>
                <w:sz w:val="18"/>
                <w:lang w:eastAsia="zh-CN"/>
              </w:rPr>
              <w:t>以外的点</w:t>
            </w:r>
          </w:p>
        </w:tc>
      </w:tr>
      <w:tr w:rsidR="00FF1AA5" w14:paraId="719ADBE1" w14:textId="77777777">
        <w:trPr>
          <w:jc w:val="center"/>
        </w:trPr>
        <w:tc>
          <w:tcPr>
            <w:tcW w:w="2158" w:type="dxa"/>
          </w:tcPr>
          <w:p w14:paraId="229C84CD" w14:textId="77777777" w:rsidR="00FF1AA5" w:rsidRDefault="00000000">
            <w:pPr>
              <w:spacing w:after="0" w:line="240" w:lineRule="auto"/>
              <w:rPr>
                <w:rFonts w:hint="eastAsia"/>
              </w:rPr>
            </w:pPr>
            <w:r>
              <w:rPr>
                <w:sz w:val="18"/>
              </w:rPr>
              <w:t>7</w:t>
            </w:r>
          </w:p>
        </w:tc>
        <w:tc>
          <w:tcPr>
            <w:tcW w:w="2158" w:type="dxa"/>
          </w:tcPr>
          <w:p w14:paraId="699F6903" w14:textId="77777777" w:rsidR="00FF1AA5" w:rsidRDefault="00000000">
            <w:pPr>
              <w:spacing w:after="0" w:line="240" w:lineRule="auto"/>
              <w:rPr>
                <w:rFonts w:hint="eastAsia"/>
              </w:rPr>
            </w:pPr>
            <w:proofErr w:type="spellStart"/>
            <w:r>
              <w:rPr>
                <w:sz w:val="18"/>
              </w:rPr>
              <w:t>正弦拟合频率偏差大</w:t>
            </w:r>
            <w:proofErr w:type="spellEnd"/>
          </w:p>
        </w:tc>
        <w:tc>
          <w:tcPr>
            <w:tcW w:w="2158" w:type="dxa"/>
          </w:tcPr>
          <w:p w14:paraId="238C8F4E" w14:textId="77777777" w:rsidR="00FF1AA5" w:rsidRDefault="00000000">
            <w:pPr>
              <w:spacing w:after="0" w:line="240" w:lineRule="auto"/>
              <w:rPr>
                <w:rFonts w:hint="eastAsia"/>
              </w:rPr>
            </w:pPr>
            <w:proofErr w:type="spellStart"/>
            <w:r>
              <w:rPr>
                <w:sz w:val="18"/>
              </w:rPr>
              <w:t>初始参数估计不准</w:t>
            </w:r>
            <w:proofErr w:type="spellEnd"/>
          </w:p>
        </w:tc>
        <w:tc>
          <w:tcPr>
            <w:tcW w:w="2158" w:type="dxa"/>
          </w:tcPr>
          <w:p w14:paraId="6262566F" w14:textId="77777777" w:rsidR="00FF1AA5" w:rsidRDefault="00000000">
            <w:pPr>
              <w:spacing w:after="0" w:line="240" w:lineRule="auto"/>
              <w:rPr>
                <w:rFonts w:hint="eastAsia"/>
                <w:lang w:eastAsia="zh-CN"/>
              </w:rPr>
            </w:pPr>
            <w:r>
              <w:rPr>
                <w:sz w:val="18"/>
                <w:lang w:eastAsia="zh-CN"/>
              </w:rPr>
              <w:t>使用FFT估计初始频率</w:t>
            </w:r>
          </w:p>
        </w:tc>
      </w:tr>
      <w:tr w:rsidR="00FF1AA5" w14:paraId="209EC1CA" w14:textId="77777777">
        <w:trPr>
          <w:jc w:val="center"/>
        </w:trPr>
        <w:tc>
          <w:tcPr>
            <w:tcW w:w="2158" w:type="dxa"/>
            <w:shd w:val="clear" w:color="auto" w:fill="D6E4F0"/>
          </w:tcPr>
          <w:p w14:paraId="5CF234BB" w14:textId="77777777" w:rsidR="00FF1AA5" w:rsidRDefault="00000000">
            <w:pPr>
              <w:spacing w:after="0" w:line="240" w:lineRule="auto"/>
              <w:rPr>
                <w:rFonts w:hint="eastAsia"/>
              </w:rPr>
            </w:pPr>
            <w:r>
              <w:rPr>
                <w:sz w:val="18"/>
              </w:rPr>
              <w:t>8</w:t>
            </w:r>
          </w:p>
        </w:tc>
        <w:tc>
          <w:tcPr>
            <w:tcW w:w="2158" w:type="dxa"/>
            <w:shd w:val="clear" w:color="auto" w:fill="D6E4F0"/>
          </w:tcPr>
          <w:p w14:paraId="52DDDCA6" w14:textId="77777777" w:rsidR="00FF1AA5" w:rsidRDefault="00000000">
            <w:pPr>
              <w:spacing w:after="0" w:line="240" w:lineRule="auto"/>
              <w:rPr>
                <w:rFonts w:hint="eastAsia"/>
              </w:rPr>
            </w:pPr>
            <w:proofErr w:type="spellStart"/>
            <w:r>
              <w:rPr>
                <w:sz w:val="18"/>
              </w:rPr>
              <w:t>弹簧振子有横向摆动</w:t>
            </w:r>
            <w:proofErr w:type="spellEnd"/>
          </w:p>
        </w:tc>
        <w:tc>
          <w:tcPr>
            <w:tcW w:w="2158" w:type="dxa"/>
            <w:shd w:val="clear" w:color="auto" w:fill="D6E4F0"/>
          </w:tcPr>
          <w:p w14:paraId="2466A9AB" w14:textId="77777777" w:rsidR="00FF1AA5" w:rsidRDefault="00000000">
            <w:pPr>
              <w:spacing w:after="0" w:line="240" w:lineRule="auto"/>
              <w:rPr>
                <w:rFonts w:hint="eastAsia"/>
              </w:rPr>
            </w:pPr>
            <w:proofErr w:type="spellStart"/>
            <w:r>
              <w:rPr>
                <w:sz w:val="18"/>
              </w:rPr>
              <w:t>初始释放不竖直</w:t>
            </w:r>
            <w:proofErr w:type="spellEnd"/>
          </w:p>
        </w:tc>
        <w:tc>
          <w:tcPr>
            <w:tcW w:w="2158" w:type="dxa"/>
            <w:shd w:val="clear" w:color="auto" w:fill="D6E4F0"/>
          </w:tcPr>
          <w:p w14:paraId="1187C50A" w14:textId="77777777" w:rsidR="00FF1AA5" w:rsidRDefault="00000000">
            <w:pPr>
              <w:spacing w:after="0" w:line="240" w:lineRule="auto"/>
              <w:rPr>
                <w:rFonts w:hint="eastAsia"/>
                <w:lang w:eastAsia="zh-CN"/>
              </w:rPr>
            </w:pPr>
            <w:r>
              <w:rPr>
                <w:sz w:val="18"/>
                <w:lang w:eastAsia="zh-CN"/>
              </w:rPr>
              <w:t>使用导向杆约束横向运动</w:t>
            </w:r>
          </w:p>
        </w:tc>
      </w:tr>
      <w:tr w:rsidR="00FF1AA5" w14:paraId="4B01F8D4" w14:textId="77777777">
        <w:trPr>
          <w:jc w:val="center"/>
        </w:trPr>
        <w:tc>
          <w:tcPr>
            <w:tcW w:w="2158" w:type="dxa"/>
          </w:tcPr>
          <w:p w14:paraId="057D1BDB" w14:textId="77777777" w:rsidR="00FF1AA5" w:rsidRDefault="00000000">
            <w:pPr>
              <w:spacing w:after="0" w:line="240" w:lineRule="auto"/>
              <w:rPr>
                <w:rFonts w:hint="eastAsia"/>
              </w:rPr>
            </w:pPr>
            <w:r>
              <w:rPr>
                <w:sz w:val="18"/>
              </w:rPr>
              <w:t>9</w:t>
            </w:r>
          </w:p>
        </w:tc>
        <w:tc>
          <w:tcPr>
            <w:tcW w:w="2158" w:type="dxa"/>
          </w:tcPr>
          <w:p w14:paraId="2BA26040" w14:textId="77777777" w:rsidR="00FF1AA5" w:rsidRDefault="00000000">
            <w:pPr>
              <w:spacing w:after="0" w:line="240" w:lineRule="auto"/>
              <w:rPr>
                <w:rFonts w:hint="eastAsia"/>
              </w:rPr>
            </w:pPr>
            <w:proofErr w:type="spellStart"/>
            <w:r>
              <w:rPr>
                <w:sz w:val="18"/>
              </w:rPr>
              <w:t>光电门不触发</w:t>
            </w:r>
            <w:proofErr w:type="spellEnd"/>
          </w:p>
        </w:tc>
        <w:tc>
          <w:tcPr>
            <w:tcW w:w="2158" w:type="dxa"/>
          </w:tcPr>
          <w:p w14:paraId="0F5339DD" w14:textId="77777777" w:rsidR="00FF1AA5" w:rsidRDefault="00000000">
            <w:pPr>
              <w:spacing w:after="0" w:line="240" w:lineRule="auto"/>
              <w:rPr>
                <w:rFonts w:hint="eastAsia"/>
                <w:lang w:eastAsia="zh-CN"/>
              </w:rPr>
            </w:pPr>
            <w:r>
              <w:rPr>
                <w:sz w:val="18"/>
                <w:lang w:eastAsia="zh-CN"/>
              </w:rPr>
              <w:t>遮光片太小或位置不对</w:t>
            </w:r>
          </w:p>
        </w:tc>
        <w:tc>
          <w:tcPr>
            <w:tcW w:w="2158" w:type="dxa"/>
          </w:tcPr>
          <w:p w14:paraId="06DF991F" w14:textId="77777777" w:rsidR="00FF1AA5" w:rsidRDefault="00000000">
            <w:pPr>
              <w:spacing w:after="0" w:line="240" w:lineRule="auto"/>
              <w:rPr>
                <w:rFonts w:hint="eastAsia"/>
                <w:lang w:eastAsia="zh-CN"/>
              </w:rPr>
            </w:pPr>
            <w:r>
              <w:rPr>
                <w:sz w:val="18"/>
                <w:lang w:eastAsia="zh-CN"/>
              </w:rPr>
              <w:t>增大遮光片，调整位置</w:t>
            </w:r>
          </w:p>
        </w:tc>
      </w:tr>
      <w:tr w:rsidR="00FF1AA5" w14:paraId="27508722" w14:textId="77777777">
        <w:trPr>
          <w:jc w:val="center"/>
        </w:trPr>
        <w:tc>
          <w:tcPr>
            <w:tcW w:w="2158" w:type="dxa"/>
            <w:shd w:val="clear" w:color="auto" w:fill="D6E4F0"/>
          </w:tcPr>
          <w:p w14:paraId="25B3AA32" w14:textId="77777777" w:rsidR="00FF1AA5" w:rsidRDefault="00000000">
            <w:pPr>
              <w:spacing w:after="0" w:line="240" w:lineRule="auto"/>
              <w:rPr>
                <w:rFonts w:hint="eastAsia"/>
              </w:rPr>
            </w:pPr>
            <w:r>
              <w:rPr>
                <w:sz w:val="18"/>
              </w:rPr>
              <w:t>10</w:t>
            </w:r>
          </w:p>
        </w:tc>
        <w:tc>
          <w:tcPr>
            <w:tcW w:w="2158" w:type="dxa"/>
            <w:shd w:val="clear" w:color="auto" w:fill="D6E4F0"/>
          </w:tcPr>
          <w:p w14:paraId="7894F715" w14:textId="77777777" w:rsidR="00FF1AA5" w:rsidRDefault="00000000">
            <w:pPr>
              <w:spacing w:after="0" w:line="240" w:lineRule="auto"/>
              <w:rPr>
                <w:rFonts w:hint="eastAsia"/>
              </w:rPr>
            </w:pPr>
            <w:r>
              <w:rPr>
                <w:sz w:val="18"/>
              </w:rPr>
              <w:t>ESP32读数不稳定</w:t>
            </w:r>
          </w:p>
        </w:tc>
        <w:tc>
          <w:tcPr>
            <w:tcW w:w="2158" w:type="dxa"/>
            <w:shd w:val="clear" w:color="auto" w:fill="D6E4F0"/>
          </w:tcPr>
          <w:p w14:paraId="05D7E64E" w14:textId="77777777" w:rsidR="00FF1AA5" w:rsidRDefault="00000000">
            <w:pPr>
              <w:spacing w:after="0" w:line="240" w:lineRule="auto"/>
              <w:rPr>
                <w:rFonts w:hint="eastAsia"/>
              </w:rPr>
            </w:pPr>
            <w:proofErr w:type="spellStart"/>
            <w:r>
              <w:rPr>
                <w:sz w:val="18"/>
              </w:rPr>
              <w:t>信号干扰</w:t>
            </w:r>
            <w:proofErr w:type="spellEnd"/>
          </w:p>
        </w:tc>
        <w:tc>
          <w:tcPr>
            <w:tcW w:w="2158" w:type="dxa"/>
            <w:shd w:val="clear" w:color="auto" w:fill="D6E4F0"/>
          </w:tcPr>
          <w:p w14:paraId="46AAF39C" w14:textId="77777777" w:rsidR="00FF1AA5" w:rsidRDefault="00000000">
            <w:pPr>
              <w:spacing w:after="0" w:line="240" w:lineRule="auto"/>
              <w:rPr>
                <w:rFonts w:hint="eastAsia"/>
                <w:lang w:eastAsia="zh-CN"/>
              </w:rPr>
            </w:pPr>
            <w:r>
              <w:rPr>
                <w:sz w:val="18"/>
                <w:lang w:eastAsia="zh-CN"/>
              </w:rPr>
              <w:t>加滤波电容，使用屏蔽线</w:t>
            </w:r>
          </w:p>
        </w:tc>
      </w:tr>
    </w:tbl>
    <w:p w14:paraId="575CE690" w14:textId="77777777" w:rsidR="00FF1AA5" w:rsidRDefault="00000000">
      <w:pPr>
        <w:rPr>
          <w:rFonts w:hint="eastAsia"/>
          <w:lang w:eastAsia="zh-CN"/>
        </w:rPr>
      </w:pPr>
      <w:r>
        <w:rPr>
          <w:lang w:eastAsia="zh-CN"/>
        </w:rPr>
        <w:br w:type="page"/>
      </w:r>
    </w:p>
    <w:p w14:paraId="2205F988" w14:textId="77777777" w:rsidR="00FF1AA5" w:rsidRDefault="00000000">
      <w:pPr>
        <w:pStyle w:val="21"/>
        <w:rPr>
          <w:lang w:eastAsia="zh-CN"/>
        </w:rPr>
      </w:pPr>
      <w:bookmarkStart w:id="139" w:name="_Toc18968"/>
      <w:r>
        <w:rPr>
          <w:rFonts w:ascii="微软雅黑" w:eastAsia="微软雅黑" w:hAnsi="微软雅黑"/>
          <w:lang w:eastAsia="zh-CN"/>
        </w:rPr>
        <w:lastRenderedPageBreak/>
        <w:t>第15章 简谐运动推导详解与装置组装</w:t>
      </w:r>
      <w:bookmarkEnd w:id="139"/>
    </w:p>
    <w:p w14:paraId="5A429A5D" w14:textId="77777777" w:rsidR="00FF1AA5" w:rsidRDefault="00000000">
      <w:pPr>
        <w:pStyle w:val="31"/>
        <w:rPr>
          <w:lang w:eastAsia="zh-CN"/>
        </w:rPr>
      </w:pPr>
      <w:bookmarkStart w:id="140" w:name="_Toc14058"/>
      <w:r>
        <w:rPr>
          <w:rFonts w:ascii="微软雅黑" w:eastAsia="微软雅黑" w:hAnsi="微软雅黑"/>
          <w:lang w:eastAsia="zh-CN"/>
        </w:rPr>
        <w:t>13.5 简谐运动实验装置示意图</w:t>
      </w:r>
      <w:bookmarkEnd w:id="140"/>
    </w:p>
    <w:p w14:paraId="4828D852" w14:textId="77777777" w:rsidR="00FF1AA5" w:rsidRDefault="00000000">
      <w:pPr>
        <w:ind w:firstLine="420"/>
        <w:rPr>
          <w:rFonts w:hint="eastAsia"/>
          <w:lang w:eastAsia="zh-CN"/>
        </w:rPr>
      </w:pPr>
      <w:r>
        <w:rPr>
          <w:lang w:eastAsia="zh-CN"/>
        </w:rPr>
        <w:t>下图展示了弹簧振子简谐运动实验装置的总体结构：</w:t>
      </w:r>
    </w:p>
    <w:p w14:paraId="61FFA943" w14:textId="77777777" w:rsidR="00FF1AA5" w:rsidRDefault="00000000">
      <w:pPr>
        <w:jc w:val="center"/>
        <w:rPr>
          <w:rFonts w:hint="eastAsia"/>
        </w:rPr>
      </w:pPr>
      <w:r>
        <w:rPr>
          <w:noProof/>
        </w:rPr>
        <w:drawing>
          <wp:inline distT="0" distB="0" distL="114300" distR="114300" wp14:anchorId="510BB59D" wp14:editId="49431EE0">
            <wp:extent cx="4319905" cy="5497830"/>
            <wp:effectExtent l="0" t="0" r="1079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4320000" cy="5498182"/>
                    </a:xfrm>
                    <a:prstGeom prst="rect">
                      <a:avLst/>
                    </a:prstGeom>
                  </pic:spPr>
                </pic:pic>
              </a:graphicData>
            </a:graphic>
          </wp:inline>
        </w:drawing>
      </w:r>
    </w:p>
    <w:p w14:paraId="280D69A0" w14:textId="77777777" w:rsidR="00FF1AA5" w:rsidRDefault="00000000">
      <w:pPr>
        <w:jc w:val="center"/>
        <w:rPr>
          <w:rFonts w:hint="eastAsia"/>
          <w:lang w:eastAsia="zh-CN"/>
        </w:rPr>
      </w:pPr>
      <w:r>
        <w:drawing>
          <wp:inline xmlns:a="http://schemas.openxmlformats.org/drawingml/2006/main" xmlns:pic="http://schemas.openxmlformats.org/drawingml/2006/picture">
            <wp:extent cx="5029200" cy="5343525"/>
            <wp:docPr id="15" name="Picture 15"/>
            <wp:cNvGraphicFramePr>
              <a:graphicFrameLocks noChangeAspect="1"/>
            </wp:cNvGraphicFramePr>
            <a:graphic>
              <a:graphicData uri="http://schemas.openxmlformats.org/drawingml/2006/picture">
                <pic:pic>
                  <pic:nvPicPr>
                    <pic:cNvPr id="0" name="05_background_board.png"/>
                    <pic:cNvPicPr/>
                  </pic:nvPicPr>
                  <pic:blipFill>
                    <a:blip r:embed="rId26"/>
                    <a:stretch>
                      <a:fillRect/>
                    </a:stretch>
                  </pic:blipFill>
                  <pic:spPr>
                    <a:xfrm>
                      <a:off x="0" y="0"/>
                      <a:ext cx="5029200" cy="5343525"/>
                    </a:xfrm>
                    <a:prstGeom prst="rect"/>
                  </pic:spPr>
                </pic:pic>
              </a:graphicData>
            </a:graphic>
          </wp:inline>
        </w:drawing>
      </w:r>
      <w:r>
        <w:br/>
      </w:r>
      <w:r>
        <w:rPr>
          <w:i/>
          <w:sz w:val="18"/>
        </w:rPr>
        <w:t>图：背景板制作与Aruco标定详解（坐标网格+标记制作+标定流程）</w:t>
      </w:r>
    </w:p>
    <w:p w14:paraId="2599E363" w14:textId="77777777" w:rsidR="00FF1AA5" w:rsidRDefault="00000000">
      <w:pPr>
        <w:pStyle w:val="31"/>
        <w:rPr>
          <w:lang w:eastAsia="zh-CN"/>
        </w:rPr>
      </w:pPr>
      <w:bookmarkStart w:id="141" w:name="_Toc23344"/>
      <w:r>
        <w:rPr>
          <w:rFonts w:ascii="微软雅黑" w:eastAsia="微软雅黑" w:hAnsi="微软雅黑"/>
          <w:lang w:eastAsia="zh-CN"/>
        </w:rPr>
        <w:t>13.6 详细组装步骤</w:t>
      </w:r>
      <w:bookmarkEnd w:id="141"/>
    </w:p>
    <w:p w14:paraId="1BB512A7" w14:textId="77777777" w:rsidR="00FF1AA5" w:rsidRDefault="00000000">
      <w:pPr>
        <w:rPr>
          <w:rFonts w:hint="eastAsia"/>
          <w:lang w:eastAsia="zh-CN"/>
        </w:rPr>
      </w:pPr>
      <w:r>
        <w:rPr>
          <w:b/>
          <w:lang w:eastAsia="zh-CN"/>
        </w:rPr>
        <w:t>步骤1：搭建支架</w:t>
      </w:r>
    </w:p>
    <w:p w14:paraId="0C99414D" w14:textId="77777777" w:rsidR="00FF1AA5" w:rsidRDefault="00000000">
      <w:pPr>
        <w:rPr>
          <w:rFonts w:hint="eastAsia"/>
          <w:lang w:eastAsia="zh-CN"/>
        </w:rPr>
      </w:pPr>
      <w:r>
        <w:rPr>
          <w:lang w:eastAsia="zh-CN"/>
        </w:rPr>
        <w:t>1. 用2根40cm铝型材和2根80cm铝型材搭建一个竖直的门形支架</w:t>
      </w:r>
    </w:p>
    <w:p w14:paraId="6E6AD606" w14:textId="77777777" w:rsidR="00FF1AA5" w:rsidRDefault="00000000">
      <w:pPr>
        <w:rPr>
          <w:rFonts w:hint="eastAsia"/>
          <w:lang w:eastAsia="zh-CN"/>
        </w:rPr>
      </w:pPr>
      <w:r>
        <w:rPr>
          <w:lang w:eastAsia="zh-CN"/>
        </w:rPr>
        <w:lastRenderedPageBreak/>
        <w:t>2. 底座用2根30cm铝型材加固，确保支架不会倾倒</w:t>
      </w:r>
    </w:p>
    <w:p w14:paraId="13A1A715" w14:textId="77777777" w:rsidR="00FF1AA5" w:rsidRDefault="00000000">
      <w:pPr>
        <w:rPr>
          <w:rFonts w:hint="eastAsia"/>
          <w:lang w:eastAsia="zh-CN"/>
        </w:rPr>
      </w:pPr>
      <w:r>
        <w:rPr>
          <w:lang w:eastAsia="zh-CN"/>
        </w:rPr>
        <w:t>3. 用水平仪检查立柱是否竖直</w:t>
      </w:r>
    </w:p>
    <w:p w14:paraId="3B9390B1" w14:textId="77777777" w:rsidR="00FF1AA5" w:rsidRDefault="00000000">
      <w:pPr>
        <w:rPr>
          <w:rFonts w:hint="eastAsia"/>
          <w:lang w:eastAsia="zh-CN"/>
        </w:rPr>
      </w:pPr>
      <w:r>
        <w:rPr>
          <w:b/>
          <w:lang w:eastAsia="zh-CN"/>
        </w:rPr>
        <w:t>步骤2：安装弹簧和</w:t>
      </w:r>
      <w:proofErr w:type="gramStart"/>
      <w:r>
        <w:rPr>
          <w:b/>
          <w:lang w:eastAsia="zh-CN"/>
        </w:rPr>
        <w:t>振子</w:t>
      </w:r>
      <w:proofErr w:type="gramEnd"/>
    </w:p>
    <w:p w14:paraId="2722BBC1" w14:textId="77777777" w:rsidR="00FF1AA5" w:rsidRDefault="00000000">
      <w:pPr>
        <w:rPr>
          <w:rFonts w:hint="eastAsia"/>
          <w:lang w:eastAsia="zh-CN"/>
        </w:rPr>
      </w:pPr>
      <w:r>
        <w:rPr>
          <w:lang w:eastAsia="zh-CN"/>
        </w:rPr>
        <w:t>1. 将弹簧的上端固定在支架顶部横梁的中间位置</w:t>
      </w:r>
    </w:p>
    <w:p w14:paraId="7A89B2B4" w14:textId="77777777" w:rsidR="00FF1AA5" w:rsidRDefault="00000000">
      <w:pPr>
        <w:rPr>
          <w:rFonts w:hint="eastAsia"/>
          <w:lang w:eastAsia="zh-CN"/>
        </w:rPr>
      </w:pPr>
      <w:r>
        <w:rPr>
          <w:lang w:eastAsia="zh-CN"/>
        </w:rPr>
        <w:t>2. 在弹簧下端挂上质量块（振子）</w:t>
      </w:r>
    </w:p>
    <w:p w14:paraId="0F998A32" w14:textId="77777777" w:rsidR="00FF1AA5" w:rsidRDefault="00000000">
      <w:pPr>
        <w:rPr>
          <w:rFonts w:hint="eastAsia"/>
          <w:lang w:eastAsia="zh-CN"/>
        </w:rPr>
      </w:pPr>
      <w:r>
        <w:rPr>
          <w:lang w:eastAsia="zh-CN"/>
        </w:rPr>
        <w:t>3. 调节弹簧的固定点，使振子在自然悬挂时位于支架的中间高度附近</w:t>
      </w:r>
    </w:p>
    <w:p w14:paraId="10575BBC" w14:textId="77777777" w:rsidR="00FF1AA5" w:rsidRDefault="00000000">
      <w:pPr>
        <w:rPr>
          <w:rFonts w:hint="eastAsia"/>
          <w:lang w:eastAsia="zh-CN"/>
        </w:rPr>
      </w:pPr>
      <w:r>
        <w:rPr>
          <w:lang w:eastAsia="zh-CN"/>
        </w:rPr>
        <w:t>4. 在振子的侧面粘贴一个遮光片（用3D打印件或硬纸板裁剪）</w:t>
      </w:r>
    </w:p>
    <w:p w14:paraId="0266FE49" w14:textId="77777777" w:rsidR="00FF1AA5" w:rsidRDefault="00000000">
      <w:pPr>
        <w:rPr>
          <w:rFonts w:hint="eastAsia"/>
          <w:lang w:eastAsia="zh-CN"/>
        </w:rPr>
      </w:pPr>
      <w:r>
        <w:rPr>
          <w:b/>
          <w:lang w:eastAsia="zh-CN"/>
        </w:rPr>
        <w:t>步骤3：安装光电门</w:t>
      </w:r>
    </w:p>
    <w:p w14:paraId="4435F8D5" w14:textId="77777777" w:rsidR="00FF1AA5" w:rsidRDefault="00000000">
      <w:pPr>
        <w:rPr>
          <w:rFonts w:hint="eastAsia"/>
          <w:lang w:eastAsia="zh-CN"/>
        </w:rPr>
      </w:pPr>
      <w:r>
        <w:rPr>
          <w:lang w:eastAsia="zh-CN"/>
        </w:rPr>
        <w:t>1. 将槽型光</w:t>
      </w:r>
      <w:proofErr w:type="gramStart"/>
      <w:r>
        <w:rPr>
          <w:lang w:eastAsia="zh-CN"/>
        </w:rPr>
        <w:t>耦</w:t>
      </w:r>
      <w:proofErr w:type="gramEnd"/>
      <w:r>
        <w:rPr>
          <w:lang w:eastAsia="zh-CN"/>
        </w:rPr>
        <w:t>传感器安装在振子的平衡位置（振子自然悬挂时遮光片所在的高度）</w:t>
      </w:r>
    </w:p>
    <w:p w14:paraId="6597D3B4" w14:textId="77777777" w:rsidR="00FF1AA5" w:rsidRDefault="00000000">
      <w:pPr>
        <w:rPr>
          <w:rFonts w:hint="eastAsia"/>
          <w:lang w:eastAsia="zh-CN"/>
        </w:rPr>
      </w:pPr>
      <w:r>
        <w:rPr>
          <w:lang w:eastAsia="zh-CN"/>
        </w:rPr>
        <w:t>2. 确保遮光片能自由通过光电门的U型槽，不接触传感器</w:t>
      </w:r>
    </w:p>
    <w:p w14:paraId="0CA18672" w14:textId="77777777" w:rsidR="00FF1AA5" w:rsidRDefault="00000000">
      <w:pPr>
        <w:rPr>
          <w:rFonts w:hint="eastAsia"/>
          <w:lang w:eastAsia="zh-CN"/>
        </w:rPr>
      </w:pPr>
      <w:r>
        <w:rPr>
          <w:lang w:eastAsia="zh-CN"/>
        </w:rPr>
        <w:t>3. 调节光电门的高度，使遮光片的中心对准U型槽的中心</w:t>
      </w:r>
    </w:p>
    <w:p w14:paraId="2BAF8607" w14:textId="77777777" w:rsidR="00FF1AA5" w:rsidRDefault="00000000">
      <w:pPr>
        <w:rPr>
          <w:rFonts w:hint="eastAsia"/>
          <w:lang w:eastAsia="zh-CN"/>
        </w:rPr>
      </w:pPr>
      <w:r>
        <w:rPr>
          <w:lang w:eastAsia="zh-CN"/>
        </w:rPr>
        <w:t>4. 用万用表验证：遮光片通过时，传感器输出应从高电平变为低电平</w:t>
      </w:r>
    </w:p>
    <w:p w14:paraId="07B58061" w14:textId="77777777" w:rsidR="00FF1AA5" w:rsidRDefault="00000000">
      <w:pPr>
        <w:rPr>
          <w:rFonts w:hint="eastAsia"/>
          <w:lang w:eastAsia="zh-CN"/>
        </w:rPr>
      </w:pPr>
      <w:r>
        <w:rPr>
          <w:b/>
          <w:lang w:eastAsia="zh-CN"/>
        </w:rPr>
        <w:t>步骤4：接线</w:t>
      </w:r>
    </w:p>
    <w:p w14:paraId="590AC7CD" w14:textId="77777777" w:rsidR="00FF1AA5" w:rsidRDefault="00000000">
      <w:pPr>
        <w:rPr>
          <w:rFonts w:hint="eastAsia"/>
          <w:lang w:eastAsia="zh-CN"/>
        </w:rPr>
      </w:pPr>
      <w:r>
        <w:rPr>
          <w:lang w:eastAsia="zh-CN"/>
        </w:rPr>
        <w:t>1. 光电门的VCC接3.3V，GND接地</w:t>
      </w:r>
    </w:p>
    <w:p w14:paraId="0D9FF704" w14:textId="77777777" w:rsidR="00FF1AA5" w:rsidRDefault="00000000">
      <w:pPr>
        <w:rPr>
          <w:rFonts w:hint="eastAsia"/>
          <w:lang w:eastAsia="zh-CN"/>
        </w:rPr>
      </w:pPr>
      <w:r>
        <w:rPr>
          <w:lang w:eastAsia="zh-CN"/>
        </w:rPr>
        <w:t>2. 信号线接ESP32的GPIO34</w:t>
      </w:r>
    </w:p>
    <w:p w14:paraId="4CD40B60" w14:textId="77777777" w:rsidR="00FF1AA5" w:rsidRDefault="00000000">
      <w:pPr>
        <w:rPr>
          <w:rFonts w:hint="eastAsia"/>
          <w:lang w:eastAsia="zh-CN"/>
        </w:rPr>
      </w:pPr>
      <w:r>
        <w:rPr>
          <w:lang w:eastAsia="zh-CN"/>
        </w:rPr>
        <w:t>3. GPIO34需要外接10k</w:t>
      </w:r>
      <w:r>
        <w:t>Ω</w:t>
      </w:r>
      <w:r>
        <w:rPr>
          <w:lang w:eastAsia="zh-CN"/>
        </w:rPr>
        <w:t>上拉电阻到3.3V（v1.1修正）</w:t>
      </w:r>
    </w:p>
    <w:p w14:paraId="7DC5412E" w14:textId="77777777" w:rsidR="00FF1AA5" w:rsidRDefault="00000000">
      <w:pPr>
        <w:pStyle w:val="31"/>
        <w:rPr>
          <w:lang w:eastAsia="zh-CN"/>
        </w:rPr>
      </w:pPr>
      <w:bookmarkStart w:id="142" w:name="_Toc5721"/>
      <w:r>
        <w:rPr>
          <w:rFonts w:ascii="微软雅黑" w:eastAsia="微软雅黑" w:hAnsi="微软雅黑"/>
          <w:lang w:eastAsia="zh-CN"/>
        </w:rPr>
        <w:t>15.4 微分方程求解的进一步补充</w:t>
      </w:r>
      <w:bookmarkEnd w:id="142"/>
    </w:p>
    <w:p w14:paraId="136283B7" w14:textId="77777777" w:rsidR="00FF1AA5" w:rsidRDefault="00000000">
      <w:pPr>
        <w:rPr>
          <w:rFonts w:hint="eastAsia"/>
          <w:lang w:eastAsia="zh-CN"/>
        </w:rPr>
      </w:pPr>
      <w:r>
        <w:rPr>
          <w:b/>
          <w:lang w:eastAsia="zh-CN"/>
        </w:rPr>
        <w:t>补充：为什么猜测解是指数形式？</w:t>
      </w:r>
    </w:p>
    <w:p w14:paraId="4563BCA7" w14:textId="77777777" w:rsidR="00FF1AA5" w:rsidRDefault="00000000">
      <w:pPr>
        <w:ind w:firstLine="420"/>
        <w:rPr>
          <w:rFonts w:hint="eastAsia"/>
          <w:lang w:eastAsia="zh-CN"/>
        </w:rPr>
      </w:pPr>
      <w:r>
        <w:rPr>
          <w:lang w:eastAsia="zh-CN"/>
        </w:rPr>
        <w:t xml:space="preserve">在求解 d2x/dt2 + </w:t>
      </w:r>
      <w:r>
        <w:t>ω</w:t>
      </w:r>
      <w:r>
        <w:rPr>
          <w:lang w:eastAsia="zh-CN"/>
        </w:rPr>
        <w:t>2x = 0 时，我们猜测解的形式为 x = e^(rt)。这个猜测看起来很"神奇"，但实际上有深刻的数学道理。</w:t>
      </w:r>
    </w:p>
    <w:p w14:paraId="1E491CD9" w14:textId="77777777" w:rsidR="00FF1AA5" w:rsidRDefault="00000000">
      <w:pPr>
        <w:ind w:firstLine="420"/>
        <w:rPr>
          <w:rFonts w:hint="eastAsia"/>
          <w:lang w:eastAsia="zh-CN"/>
        </w:rPr>
      </w:pPr>
      <w:r>
        <w:rPr>
          <w:lang w:eastAsia="zh-CN"/>
        </w:rPr>
        <w:t>指数函数有一个独特的性质：它的导数仍然是它本身（乘以一个常数）：</w:t>
      </w:r>
    </w:p>
    <w:p w14:paraId="75E483ED" w14:textId="77777777" w:rsidR="00FF1AA5" w:rsidRDefault="00000000">
      <w:pPr>
        <w:spacing w:before="80" w:after="80"/>
        <w:ind w:left="850"/>
        <w:rPr>
          <w:rFonts w:hint="eastAsia"/>
        </w:rPr>
      </w:pPr>
      <w:r>
        <w:rPr>
          <w:rFonts w:ascii="Times New Roman" w:hAnsi="Times New Roman"/>
          <w:b/>
          <w:color w:val="000080"/>
          <w:sz w:val="22"/>
        </w:rPr>
        <w:t xml:space="preserve">d/dt [e^(rt)] = </w:t>
      </w:r>
      <w:proofErr w:type="spellStart"/>
      <w:r>
        <w:rPr>
          <w:rFonts w:ascii="Times New Roman" w:hAnsi="Times New Roman"/>
          <w:b/>
          <w:color w:val="000080"/>
          <w:sz w:val="22"/>
        </w:rPr>
        <w:t>r·e</w:t>
      </w:r>
      <w:proofErr w:type="spellEnd"/>
      <w:r>
        <w:rPr>
          <w:rFonts w:ascii="Times New Roman" w:hAnsi="Times New Roman"/>
          <w:b/>
          <w:color w:val="000080"/>
          <w:sz w:val="22"/>
        </w:rPr>
        <w:t>^(rt)</w:t>
      </w:r>
    </w:p>
    <w:p w14:paraId="5AA605CB" w14:textId="77777777" w:rsidR="00FF1AA5" w:rsidRDefault="00000000">
      <w:pPr>
        <w:ind w:firstLine="420"/>
        <w:rPr>
          <w:rFonts w:hint="eastAsia"/>
          <w:lang w:eastAsia="zh-CN"/>
        </w:rPr>
      </w:pPr>
      <w:r>
        <w:rPr>
          <w:lang w:eastAsia="zh-CN"/>
        </w:rPr>
        <w:lastRenderedPageBreak/>
        <w:t>这意味着指数函数</w:t>
      </w:r>
      <w:proofErr w:type="gramStart"/>
      <w:r>
        <w:rPr>
          <w:lang w:eastAsia="zh-CN"/>
        </w:rPr>
        <w:t>的各阶导数</w:t>
      </w:r>
      <w:proofErr w:type="gramEnd"/>
      <w:r>
        <w:rPr>
          <w:lang w:eastAsia="zh-CN"/>
        </w:rPr>
        <w:t>都保持相同的形式，只是多了一个系数r。而我们的微分方程恰好包含x和它的二阶导数，指数形式有可能通过"提公因式"来简化方程。</w:t>
      </w:r>
    </w:p>
    <w:p w14:paraId="2E392FC3" w14:textId="77777777" w:rsidR="00FF1AA5" w:rsidRDefault="00000000">
      <w:pPr>
        <w:ind w:firstLine="420"/>
        <w:rPr>
          <w:rFonts w:hint="eastAsia"/>
          <w:lang w:eastAsia="zh-CN"/>
        </w:rPr>
      </w:pPr>
      <w:r>
        <w:rPr>
          <w:lang w:eastAsia="zh-CN"/>
        </w:rPr>
        <w:t>这就像在解代数方程时，如果你猜测 x = 2，代入验证确实成立，那2就是解。猜测解的形式是数学中常用的方法，关键是猜测要有道理。</w:t>
      </w:r>
    </w:p>
    <w:p w14:paraId="62EA1EB5" w14:textId="77777777" w:rsidR="00FF1AA5" w:rsidRDefault="00000000">
      <w:pPr>
        <w:rPr>
          <w:rFonts w:hint="eastAsia"/>
          <w:lang w:eastAsia="zh-CN"/>
        </w:rPr>
      </w:pPr>
      <w:r>
        <w:rPr>
          <w:b/>
          <w:lang w:eastAsia="zh-CN"/>
        </w:rPr>
        <w:t>补充：特征方程的物理意义</w:t>
      </w:r>
    </w:p>
    <w:p w14:paraId="4AA901E9" w14:textId="77777777" w:rsidR="00FF1AA5" w:rsidRDefault="00000000">
      <w:pPr>
        <w:ind w:firstLine="420"/>
        <w:rPr>
          <w:rFonts w:hint="eastAsia"/>
          <w:lang w:eastAsia="zh-CN"/>
        </w:rPr>
      </w:pPr>
      <w:proofErr w:type="spellStart"/>
      <w:r>
        <w:t>特征方程</w:t>
      </w:r>
      <w:proofErr w:type="spellEnd"/>
      <w:r>
        <w:t xml:space="preserve"> r2 + ω2 = 0 </w:t>
      </w:r>
      <w:proofErr w:type="spellStart"/>
      <w:r>
        <w:t>的解是</w:t>
      </w:r>
      <w:proofErr w:type="spellEnd"/>
      <w:r>
        <w:t xml:space="preserve"> r = ±</w:t>
      </w:r>
      <w:proofErr w:type="spellStart"/>
      <w:r>
        <w:t>iω</w:t>
      </w:r>
      <w:proofErr w:type="spellEnd"/>
      <w:r>
        <w:t>。</w:t>
      </w:r>
      <w:r>
        <w:rPr>
          <w:lang w:eastAsia="zh-CN"/>
        </w:rPr>
        <w:t>复数根意味着解包含正弦和余弦函数--这正是振荡运动的数学特征！</w:t>
      </w:r>
    </w:p>
    <w:p w14:paraId="50BB20A9" w14:textId="77777777" w:rsidR="00FF1AA5" w:rsidRDefault="00000000">
      <w:pPr>
        <w:ind w:firstLine="420"/>
        <w:rPr>
          <w:rFonts w:hint="eastAsia"/>
          <w:lang w:eastAsia="zh-CN"/>
        </w:rPr>
      </w:pPr>
      <w:r>
        <w:rPr>
          <w:lang w:eastAsia="zh-CN"/>
        </w:rPr>
        <w:t>如果特征方程的解是实数（如 r = -3），则解是指数衰减（不振荡）。复数解对应振荡，实数解对应衰减。这就是为什么阻尼振动分三种情况的原因。</w:t>
      </w:r>
    </w:p>
    <w:p w14:paraId="35E0C524" w14:textId="77777777" w:rsidR="00FF1AA5" w:rsidRDefault="00000000">
      <w:pPr>
        <w:pStyle w:val="31"/>
        <w:rPr>
          <w:lang w:eastAsia="zh-CN"/>
        </w:rPr>
      </w:pPr>
      <w:bookmarkStart w:id="143" w:name="_Toc29790"/>
      <w:r>
        <w:rPr>
          <w:rFonts w:ascii="微软雅黑" w:eastAsia="微软雅黑" w:hAnsi="微软雅黑"/>
          <w:lang w:eastAsia="zh-CN"/>
        </w:rPr>
        <w:t>15.5 正弦拟合的完整推导</w:t>
      </w:r>
      <w:bookmarkEnd w:id="143"/>
    </w:p>
    <w:p w14:paraId="0AF7D671" w14:textId="77777777" w:rsidR="00FF1AA5" w:rsidRDefault="00000000">
      <w:pPr>
        <w:ind w:firstLine="420"/>
        <w:rPr>
          <w:rFonts w:hint="eastAsia"/>
          <w:lang w:eastAsia="zh-CN"/>
        </w:rPr>
      </w:pPr>
      <w:r>
        <w:rPr>
          <w:lang w:eastAsia="zh-CN"/>
        </w:rPr>
        <w:t>假设我们有一组位移-时间数据 (</w:t>
      </w:r>
      <w:proofErr w:type="spellStart"/>
      <w:r>
        <w:rPr>
          <w:lang w:eastAsia="zh-CN"/>
        </w:rPr>
        <w:t>t1,x</w:t>
      </w:r>
      <w:proofErr w:type="spellEnd"/>
      <w:r>
        <w:rPr>
          <w:lang w:eastAsia="zh-CN"/>
        </w:rPr>
        <w:t>1), (</w:t>
      </w:r>
      <w:proofErr w:type="spellStart"/>
      <w:r>
        <w:rPr>
          <w:lang w:eastAsia="zh-CN"/>
        </w:rPr>
        <w:t>t2,x</w:t>
      </w:r>
      <w:proofErr w:type="spellEnd"/>
      <w:r>
        <w:rPr>
          <w:lang w:eastAsia="zh-CN"/>
        </w:rPr>
        <w:t>2), .</w:t>
      </w:r>
      <w:proofErr w:type="gramStart"/>
      <w:r>
        <w:rPr>
          <w:lang w:eastAsia="zh-CN"/>
        </w:rPr>
        <w:t>..</w:t>
      </w:r>
      <w:proofErr w:type="gramEnd"/>
      <w:r>
        <w:rPr>
          <w:lang w:eastAsia="zh-CN"/>
        </w:rPr>
        <w:t>, (</w:t>
      </w:r>
      <w:proofErr w:type="spellStart"/>
      <w:proofErr w:type="gramStart"/>
      <w:r>
        <w:rPr>
          <w:lang w:eastAsia="zh-CN"/>
        </w:rPr>
        <w:t>tn,x</w:t>
      </w:r>
      <w:proofErr w:type="spellEnd"/>
      <w:proofErr w:type="gramEnd"/>
      <w:r>
        <w:rPr>
          <w:lang w:eastAsia="zh-CN"/>
        </w:rPr>
        <w:t>n)，想要拟合正弦函数：</w:t>
      </w:r>
    </w:p>
    <w:p w14:paraId="60EA50CA" w14:textId="77777777" w:rsidR="00FF1AA5" w:rsidRDefault="00000000">
      <w:pPr>
        <w:spacing w:before="80" w:after="80"/>
        <w:ind w:left="850"/>
        <w:rPr>
          <w:rFonts w:hint="eastAsia"/>
        </w:rPr>
        <w:jc w:val="center"/>
      </w:pPr>
      <w:proofErr w:type="spellStart"/>
      <w:proofErr w:type="gramStart"/>
      <w:proofErr w:type="spellEnd"/>
      <w:proofErr w:type="spellStart"/>
      <w:proofErr w:type="gramEnd"/>
      <w:proofErr w:type="spellEnd"/>
      <m:oMathPara>
        <m:oMath>
          <m:sSub>
            <m:e>
              <m:r>
                <m:t xml:space="preserve">x(t) = A·sin(ωt + φ) + x</m:t>
              </m:r>
            </m:e>
            <m:e>
              <m:r>
                <m:t xml:space="preserve">0</m:t>
              </m:r>
            </m:e>
          </m:sSub>
        </m:oMath>
      </m:oMathPara>
    </w:p>
    <w:p w14:paraId="182A47E0" w14:textId="77777777" w:rsidR="00FF1AA5" w:rsidRDefault="00000000">
      <w:pPr>
        <w:rPr>
          <w:rFonts w:hint="eastAsia"/>
        </w:rPr>
      </w:pPr>
      <w:proofErr w:type="spellStart"/>
      <w:r>
        <w:rPr>
          <w:b/>
        </w:rPr>
        <w:t>第一步：展开正弦函数</w:t>
      </w:r>
      <w:proofErr w:type="spellEnd"/>
    </w:p>
    <w:p w14:paraId="291424D5" w14:textId="77777777" w:rsidR="00FF1AA5" w:rsidRDefault="00000000">
      <w:pPr>
        <w:ind w:firstLine="420"/>
        <w:rPr>
          <w:rFonts w:hint="eastAsia"/>
        </w:rPr>
      </w:pPr>
      <w:proofErr w:type="spellStart"/>
      <w:r>
        <w:t>利用三角恒等式</w:t>
      </w:r>
      <w:proofErr w:type="spellEnd"/>
      <w:r>
        <w:t xml:space="preserve"> sin(α+β) = sinα·cosβ + cosα·sinβ：</w:t>
      </w:r>
    </w:p>
    <w:p w14:paraId="04D5CBA9" w14:textId="77777777" w:rsidR="00FF1AA5" w:rsidRDefault="00000000">
      <w:pPr>
        <w:spacing w:before="80" w:after="80"/>
        <w:ind w:left="850"/>
        <w:rPr>
          <w:rFonts w:hint="eastAsia"/>
        </w:rPr>
        <w:jc w:val="center"/>
      </w:pPr>
      <w:proofErr w:type="spellStart"/>
      <w:proofErr w:type="gramStart"/>
      <w:proofErr w:type="spellEnd"/>
      <w:proofErr w:type="gramEnd"/>
      <w:proofErr w:type="spellStart"/>
      <w:proofErr w:type="gramStart"/>
      <w:proofErr w:type="spellEnd"/>
      <w:proofErr w:type="gramEnd"/>
      <m:oMathPara>
        <m:oMath>
          <m:sSub>
            <m:e>
              <m:r>
                <m:t xml:space="preserve">x(t) = A·[sin(ωt)·cos(φ) + cos(ωt)·sin(φ)] + x</m:t>
              </m:r>
            </m:e>
            <m:e>
              <m:r>
                <m:t xml:space="preserve">0</m:t>
              </m:r>
            </m:e>
          </m:sSub>
        </m:oMath>
      </m:oMathPara>
    </w:p>
    <w:p w14:paraId="18F2C26D" w14:textId="77777777" w:rsidR="00FF1AA5" w:rsidRDefault="00000000">
      <w:pPr>
        <w:spacing w:before="80" w:after="80"/>
        <w:ind w:left="850"/>
        <w:rPr>
          <w:rFonts w:hint="eastAsia"/>
        </w:rPr>
        <w:jc w:val="center"/>
      </w:pPr>
      <w:proofErr w:type="spellStart"/>
      <w:proofErr w:type="spellEnd"/>
      <w:proofErr w:type="gramStart"/>
      <w:proofErr w:type="gramEnd"/>
      <w:proofErr w:type="spellStart"/>
      <w:proofErr w:type="spellEnd"/>
      <w:proofErr w:type="spellStart"/>
      <w:proofErr w:type="spellEnd"/>
      <w:proofErr w:type="gramStart"/>
      <w:proofErr w:type="gramEnd"/>
      <w:proofErr w:type="spellStart"/>
      <w:proofErr w:type="spellEnd"/>
      <m:oMathPara>
        <m:oMath>
          <m:sSub>
            <m:e>
              <m:r>
                <m:t xml:space="preserve">= [A·cos(φ)]·sin(ωt) + [A·sin(φ)]·cos(ωt) + x</m:t>
              </m:r>
            </m:e>
            <m:e>
              <m:r>
                <m:t xml:space="preserve">0</m:t>
              </m:r>
            </m:e>
          </m:sSub>
        </m:oMath>
      </m:oMathPara>
    </w:p>
    <w:p w14:paraId="341993A2" w14:textId="77777777" w:rsidR="00FF1AA5" w:rsidRDefault="00000000">
      <w:pPr>
        <w:rPr>
          <w:rFonts w:hint="eastAsia"/>
        </w:rPr>
      </w:pPr>
      <w:proofErr w:type="spellStart"/>
      <w:r>
        <w:rPr>
          <w:b/>
        </w:rPr>
        <w:t>第二步：引入新变量</w:t>
      </w:r>
      <w:proofErr w:type="spellEnd"/>
    </w:p>
    <w:p w14:paraId="544184FE" w14:textId="77777777" w:rsidR="00FF1AA5" w:rsidRDefault="00000000">
      <w:pPr>
        <w:ind w:firstLine="420"/>
        <w:rPr>
          <w:rFonts w:hint="eastAsia"/>
        </w:rPr>
        <w:jc w:val="center"/>
      </w:pPr>
      <w:proofErr w:type="spellStart"/>
      <w:proofErr w:type="spellEnd"/>
      <w:proofErr w:type="spellStart"/>
      <w:proofErr w:type="spellEnd"/>
      <m:oMathPara>
        <m:oMath>
          <m:sSub>
            <m:e>
              <m:r>
                <m:t xml:space="preserve">令 a = A·cos(φ)，b = A·sin(φ)，c = x</m:t>
              </m:r>
            </m:e>
            <m:e>
              <m:r>
                <m:t xml:space="preserve">0</m:t>
              </m:r>
            </m:e>
          </m:sSub>
          <m:r>
            <m:t xml:space="preserve">。则：</m:t>
          </m:r>
        </m:oMath>
      </m:oMathPara>
    </w:p>
    <w:p w14:paraId="7097E7A0" w14:textId="77777777" w:rsidR="00FF1AA5" w:rsidRDefault="00000000">
      <w:pPr>
        <w:spacing w:before="80" w:after="80"/>
        <w:ind w:left="850"/>
        <w:rPr>
          <w:rFonts w:hint="eastAsia"/>
        </w:rPr>
        <w:jc w:val="center"/>
      </w:pPr>
      <w:proofErr w:type="spellStart"/>
      <w:proofErr w:type="spellEnd"/>
      <w:proofErr w:type="spellStart"/>
      <w:proofErr w:type="spellEnd"/>
      <w:proofErr w:type="spellStart"/>
      <w:proofErr w:type="spellEnd"/>
      <w:proofErr w:type="spellStart"/>
      <w:proofErr w:type="spellEnd"/>
      <m:oMathPara>
        <m:oMath>
          <m:r>
            <m:t xml:space="preserve">x(t) = a·sin(ωt) + b·cos(ωt) + c</m:t>
          </m:r>
        </m:oMath>
      </m:oMathPara>
    </w:p>
    <w:p w14:paraId="0E9DDFC9" w14:textId="77777777" w:rsidR="00FF1AA5" w:rsidRDefault="00000000">
      <w:pPr>
        <w:ind w:firstLine="420"/>
        <w:rPr>
          <w:rFonts w:hint="eastAsia"/>
          <w:lang w:eastAsia="zh-CN"/>
        </w:rPr>
      </w:pPr>
      <w:r>
        <w:rPr>
          <w:lang w:eastAsia="zh-CN"/>
        </w:rPr>
        <w:t>如果</w:t>
      </w:r>
      <w:r>
        <w:t>ω</w:t>
      </w:r>
      <w:r>
        <w:rPr>
          <w:lang w:eastAsia="zh-CN"/>
        </w:rPr>
        <w:t>已知，这是一个关于(</w:t>
      </w:r>
      <w:proofErr w:type="spellStart"/>
      <w:r>
        <w:rPr>
          <w:lang w:eastAsia="zh-CN"/>
        </w:rPr>
        <w:t>a,b,c</w:t>
      </w:r>
      <w:proofErr w:type="spellEnd"/>
      <w:r>
        <w:rPr>
          <w:lang w:eastAsia="zh-CN"/>
        </w:rPr>
        <w:t>)的线性方程！</w:t>
      </w:r>
    </w:p>
    <w:p w14:paraId="599EE2D5" w14:textId="77777777" w:rsidR="00FF1AA5" w:rsidRDefault="00000000">
      <w:pPr>
        <w:rPr>
          <w:rFonts w:hint="eastAsia"/>
          <w:lang w:eastAsia="zh-CN"/>
        </w:rPr>
      </w:pPr>
      <w:r>
        <w:rPr>
          <w:b/>
          <w:lang w:eastAsia="zh-CN"/>
        </w:rPr>
        <w:t>第三步：构建矩阵方程</w:t>
      </w:r>
    </w:p>
    <w:p w14:paraId="3F70E3CA" w14:textId="77777777" w:rsidR="00FF1AA5" w:rsidRDefault="00000000">
      <w:pPr>
        <w:ind w:firstLine="420"/>
        <w:rPr>
          <w:rFonts w:hint="eastAsia"/>
          <w:lang w:eastAsia="zh-CN"/>
        </w:rPr>
      </w:pPr>
      <w:r>
        <w:rPr>
          <w:lang w:eastAsia="zh-CN"/>
        </w:rPr>
        <w:t>对每个数据点，可以写出一个方程：</w:t>
      </w:r>
    </w:p>
    <w:p w14:paraId="68DF9120" w14:textId="77777777" w:rsidR="00FF1AA5" w:rsidRDefault="00000000">
      <w:pPr>
        <w:spacing w:before="80" w:after="80"/>
        <w:ind w:left="850"/>
        <w:rPr>
          <w:rFonts w:hint="eastAsia"/>
        </w:rPr>
        <w:jc w:val="center"/>
      </w:pPr>
      <w:proofErr w:type="spellStart"/>
      <w:proofErr w:type="spellEnd"/>
      <w:proofErr w:type="spellStart"/>
      <w:proofErr w:type="spellEnd"/>
      <w:proofErr w:type="spellStart"/>
      <w:proofErr w:type="spellEnd"/>
      <w:proofErr w:type="spellStart"/>
      <w:proofErr w:type="spellEnd"/>
      <m:oMathPara>
        <m:oMath>
          <m:sSub>
            <m:e>
              <m:r>
                <m:t xml:space="preserve">x</m:t>
              </m:r>
            </m:e>
            <m:e>
              <m:r>
                <m:t xml:space="preserve">1</m:t>
              </m:r>
            </m:e>
          </m:sSub>
          <m:sSub>
            <m:e>
              <m:r>
                <m:t xml:space="preserve"> = a·sin(ωt</m:t>
              </m:r>
            </m:e>
            <m:e>
              <m:r>
                <m:t xml:space="preserve">1</m:t>
              </m:r>
            </m:e>
          </m:sSub>
          <m:sSub>
            <m:e>
              <m:r>
                <m:t xml:space="preserve">) + b·cos(ωt</m:t>
              </m:r>
            </m:e>
            <m:e>
              <m:r>
                <m:t xml:space="preserve">1</m:t>
              </m:r>
            </m:e>
          </m:sSub>
          <m:r>
            <m:t xml:space="preserve">) + c</m:t>
          </m:r>
        </m:oMath>
      </m:oMathPara>
    </w:p>
    <w:p w14:paraId="63CF632C" w14:textId="77777777" w:rsidR="00FF1AA5" w:rsidRDefault="00000000">
      <w:pPr>
        <w:spacing w:before="80" w:after="80"/>
        <w:ind w:left="850"/>
        <w:rPr>
          <w:rFonts w:hint="eastAsia"/>
        </w:rPr>
        <w:jc w:val="center"/>
      </w:pPr>
      <w:proofErr w:type="spellStart"/>
      <w:proofErr w:type="spellEnd"/>
      <w:proofErr w:type="spellStart"/>
      <w:proofErr w:type="spellEnd"/>
      <w:proofErr w:type="spellStart"/>
      <w:proofErr w:type="spellEnd"/>
      <w:proofErr w:type="spellStart"/>
      <w:proofErr w:type="spellEnd"/>
      <m:oMathPara>
        <m:oMath>
          <m:sSub>
            <m:e>
              <m:r>
                <m:t xml:space="preserve">x</m:t>
              </m:r>
            </m:e>
            <m:e>
              <m:r>
                <m:t xml:space="preserve">2</m:t>
              </m:r>
            </m:e>
          </m:sSub>
          <m:sSub>
            <m:e>
              <m:r>
                <m:t xml:space="preserve"> = a·sin(ωt</m:t>
              </m:r>
            </m:e>
            <m:e>
              <m:r>
                <m:t xml:space="preserve">2</m:t>
              </m:r>
            </m:e>
          </m:sSub>
          <m:sSub>
            <m:e>
              <m:r>
                <m:t xml:space="preserve">) + b·cos(ωt</m:t>
              </m:r>
            </m:e>
            <m:e>
              <m:r>
                <m:t xml:space="preserve">2</m:t>
              </m:r>
            </m:e>
          </m:sSub>
          <m:r>
            <m:t xml:space="preserve">) + c</m:t>
          </m:r>
        </m:oMath>
      </m:oMathPara>
    </w:p>
    <w:p w14:paraId="261C7411" w14:textId="77777777" w:rsidR="00FF1AA5" w:rsidRDefault="00000000">
      <w:pPr>
        <w:spacing w:before="80" w:after="80"/>
        <w:ind w:left="850"/>
        <w:rPr>
          <w:rFonts w:hint="eastAsia"/>
        </w:rPr>
      </w:pPr>
      <w:r>
        <w:rPr>
          <w:rFonts w:ascii="Times New Roman" w:hAnsi="Times New Roman"/>
          <w:b/>
          <w:color w:val="000080"/>
          <w:sz w:val="22"/>
        </w:rPr>
        <w:t>...</w:t>
      </w:r>
    </w:p>
    <w:p w14:paraId="2C9D64ED" w14:textId="77777777" w:rsidR="00FF1AA5" w:rsidRDefault="00000000">
      <w:pPr>
        <w:spacing w:before="80" w:after="80"/>
        <w:ind w:left="850"/>
        <w:rPr>
          <w:rFonts w:hint="eastAsia"/>
        </w:rPr>
        <w:jc w:val="center"/>
      </w:pPr>
      <w:proofErr w:type="spellStart"/>
      <w:proofErr w:type="spellEnd"/>
      <w:proofErr w:type="spellStart"/>
      <w:proofErr w:type="spellEnd"/>
      <w:proofErr w:type="spellStart"/>
      <w:proofErr w:type="spellEnd"/>
      <w:proofErr w:type="spellStart"/>
      <w:proofErr w:type="spellEnd"/>
      <m:oMathPara>
        <m:oMath>
          <m:r>
            <m:t xml:space="preserve">xₙ = a·sin(ωtₙ) + b·cos(ωtₙ) + c</m:t>
          </m:r>
        </m:oMath>
      </m:oMathPara>
    </w:p>
    <w:p w14:paraId="2D35AD25" w14:textId="77777777" w:rsidR="00FF1AA5" w:rsidRDefault="00000000">
      <w:pPr>
        <w:ind w:firstLine="420"/>
        <w:rPr>
          <w:rFonts w:hint="eastAsia"/>
        </w:rPr>
      </w:pPr>
      <w:proofErr w:type="spellStart"/>
      <w:r>
        <w:lastRenderedPageBreak/>
        <w:t>写成矩阵形式</w:t>
      </w:r>
      <w:proofErr w:type="spellEnd"/>
      <w:r>
        <w:t xml:space="preserve"> Xa = y：</w:t>
      </w:r>
    </w:p>
    <w:p w14:paraId="7F401E22" w14:textId="77777777" w:rsidR="00FF1AA5" w:rsidRDefault="00000000">
      <w:pPr>
        <w:spacing w:before="80" w:after="80"/>
        <w:ind w:left="850"/>
        <w:rPr>
          <w:rFonts w:hint="eastAsia"/>
        </w:rPr>
        <w:jc w:val="center"/>
      </w:pPr>
      <w:proofErr w:type="spellStart"/>
      <w:proofErr w:type="spellEnd"/>
      <w:proofErr w:type="spellStart"/>
      <w:proofErr w:type="spellEnd"/>
      <w:proofErr w:type="gramStart"/>
      <w:proofErr w:type="gramEnd"/>
      <m:oMathPara>
        <m:oMath>
          <m:sSub>
            <m:e>
              <m:r>
                <m:t xml:space="preserve">[sin(ωt</m:t>
              </m:r>
            </m:e>
            <m:e>
              <m:r>
                <m:t xml:space="preserve">1</m:t>
              </m:r>
            </m:e>
          </m:sSub>
          <m:sSub>
            <m:e>
              <m:r>
                <m:t xml:space="preserve">) cos(ωt</m:t>
              </m:r>
            </m:e>
            <m:e>
              <m:r>
                <m:t xml:space="preserve">1</m:t>
              </m:r>
            </m:e>
          </m:sSub>
          <m:sSub>
            <m:e>
              <m:r>
                <m:t xml:space="preserve">) 1] [a]   [x</m:t>
              </m:r>
            </m:e>
            <m:e>
              <m:r>
                <m:t xml:space="preserve">1</m:t>
              </m:r>
            </m:e>
          </m:sSub>
          <m:r>
            <m:t xml:space="preserve">]</m:t>
          </m:r>
        </m:oMath>
      </m:oMathPara>
    </w:p>
    <w:p w14:paraId="59D0F94F" w14:textId="77777777" w:rsidR="00FF1AA5" w:rsidRDefault="00000000">
      <w:pPr>
        <w:spacing w:before="80" w:after="80"/>
        <w:ind w:left="850"/>
        <w:rPr>
          <w:rFonts w:hint="eastAsia"/>
        </w:rPr>
        <w:jc w:val="center"/>
      </w:pPr>
      <w:proofErr w:type="spellStart"/>
      <w:proofErr w:type="spellEnd"/>
      <w:proofErr w:type="spellStart"/>
      <w:proofErr w:type="spellEnd"/>
      <m:oMathPara>
        <m:oMath>
          <m:sSub>
            <m:e>
              <m:r>
                <m:t xml:space="preserve">[sin(ωt</m:t>
              </m:r>
            </m:e>
            <m:e>
              <m:r>
                <m:t xml:space="preserve">2</m:t>
              </m:r>
            </m:e>
          </m:sSub>
          <m:sSub>
            <m:e>
              <m:r>
                <m:t xml:space="preserve">) cos(ωt</m:t>
              </m:r>
            </m:e>
            <m:e>
              <m:r>
                <m:t xml:space="preserve">2</m:t>
              </m:r>
            </m:e>
          </m:sSub>
          <m:sSub>
            <m:e>
              <m:r>
                <m:t xml:space="preserve">) 1] [b] = [x</m:t>
              </m:r>
            </m:e>
            <m:e>
              <m:r>
                <m:t xml:space="preserve">2</m:t>
              </m:r>
            </m:e>
          </m:sSub>
          <m:r>
            <m:t xml:space="preserve">]</m:t>
          </m:r>
        </m:oMath>
      </m:oMathPara>
    </w:p>
    <w:p w14:paraId="40F92863" w14:textId="77777777" w:rsidR="00FF1AA5" w:rsidRDefault="00000000">
      <w:pPr>
        <w:spacing w:before="80" w:after="80"/>
        <w:ind w:left="850"/>
        <w:rPr>
          <w:rFonts w:hint="eastAsia"/>
        </w:rPr>
      </w:pPr>
      <w:proofErr w:type="gramStart"/>
      <w:r>
        <w:rPr>
          <w:rFonts w:ascii="Times New Roman" w:hAnsi="Times New Roman"/>
          <w:b/>
          <w:color w:val="000080"/>
          <w:sz w:val="22"/>
        </w:rPr>
        <w:t>[  ...</w:t>
      </w:r>
      <w:proofErr w:type="gramEnd"/>
      <w:r>
        <w:rPr>
          <w:rFonts w:ascii="Times New Roman" w:hAnsi="Times New Roman"/>
          <w:b/>
          <w:color w:val="000080"/>
          <w:sz w:val="22"/>
        </w:rPr>
        <w:t xml:space="preserve">       ...    .] [c]   [...]</w:t>
      </w:r>
    </w:p>
    <w:p w14:paraId="318F2BE4" w14:textId="77777777" w:rsidR="00FF1AA5" w:rsidRDefault="00000000">
      <w:pPr>
        <w:spacing w:before="80" w:after="80"/>
        <w:ind w:left="850"/>
        <w:rPr>
          <w:rFonts w:hint="eastAsia"/>
        </w:rPr>
        <w:jc w:val="center"/>
      </w:pPr>
      <w:proofErr w:type="spellStart"/>
      <w:proofErr w:type="spellEnd"/>
      <w:proofErr w:type="spellStart"/>
      <w:proofErr w:type="spellEnd"/>
      <w:proofErr w:type="gramStart"/>
      <w:proofErr w:type="gramEnd"/>
      <m:oMathPara>
        <m:oMath>
          <m:r>
            <m:t xml:space="preserve">[sin(ωtₙ) cos(ωtₙ) 1]       [xₙ]</m:t>
          </m:r>
        </m:oMath>
      </m:oMathPara>
    </w:p>
    <w:p w14:paraId="5C93A012" w14:textId="77777777" w:rsidR="00FF1AA5" w:rsidRDefault="00000000">
      <w:pPr>
        <w:rPr>
          <w:rFonts w:hint="eastAsia"/>
          <w:lang w:eastAsia="zh-CN"/>
        </w:rPr>
      </w:pPr>
      <w:r>
        <w:rPr>
          <w:b/>
          <w:lang w:eastAsia="zh-CN"/>
        </w:rPr>
        <w:t>第四步：最小二乘求解</w:t>
      </w:r>
    </w:p>
    <w:p w14:paraId="2670AF01" w14:textId="77777777" w:rsidR="00FF1AA5" w:rsidRDefault="00000000">
      <w:pPr>
        <w:ind w:firstLine="420"/>
        <w:rPr>
          <w:rFonts w:hint="eastAsia"/>
          <w:lang w:eastAsia="zh-CN"/>
        </w:rPr>
      </w:pPr>
      <w:r>
        <w:rPr>
          <w:lang w:eastAsia="zh-CN"/>
        </w:rPr>
        <w:t>当方程数n大于未知数个数3时（</w:t>
      </w:r>
      <w:proofErr w:type="gramStart"/>
      <w:r>
        <w:rPr>
          <w:lang w:eastAsia="zh-CN"/>
        </w:rPr>
        <w:t>超定方程组</w:t>
      </w:r>
      <w:proofErr w:type="gramEnd"/>
      <w:r>
        <w:rPr>
          <w:lang w:eastAsia="zh-CN"/>
        </w:rPr>
        <w:t>），用最小二乘法求解：</w:t>
      </w:r>
    </w:p>
    <w:p w14:paraId="4BF67262" w14:textId="77777777" w:rsidR="00FF1AA5" w:rsidRDefault="00000000">
      <w:pPr>
        <w:spacing w:before="80" w:after="80"/>
        <w:ind w:left="850"/>
        <w:rPr>
          <w:rFonts w:hint="eastAsia"/>
        </w:rPr>
      </w:pPr>
      <w:r>
        <w:rPr>
          <w:rFonts w:ascii="Times New Roman" w:hAnsi="Times New Roman"/>
          <w:b/>
          <w:color w:val="000080"/>
          <w:sz w:val="22"/>
        </w:rPr>
        <w:t>a = (X^T·</w:t>
      </w:r>
      <w:proofErr w:type="gramStart"/>
      <w:r>
        <w:rPr>
          <w:rFonts w:ascii="Times New Roman" w:hAnsi="Times New Roman"/>
          <w:b/>
          <w:color w:val="000080"/>
          <w:sz w:val="22"/>
        </w:rPr>
        <w:t>X)^</w:t>
      </w:r>
      <w:proofErr w:type="gramEnd"/>
      <w:r>
        <w:rPr>
          <w:rFonts w:ascii="Times New Roman" w:hAnsi="Times New Roman"/>
          <w:b/>
          <w:color w:val="000080"/>
          <w:sz w:val="22"/>
        </w:rPr>
        <w:t>{-</w:t>
      </w:r>
      <w:proofErr w:type="gramStart"/>
      <w:r>
        <w:rPr>
          <w:rFonts w:ascii="Times New Roman" w:hAnsi="Times New Roman"/>
          <w:b/>
          <w:color w:val="000080"/>
          <w:sz w:val="22"/>
        </w:rPr>
        <w:t>1}·</w:t>
      </w:r>
      <w:proofErr w:type="spellStart"/>
      <w:proofErr w:type="gramEnd"/>
      <w:r>
        <w:rPr>
          <w:rFonts w:ascii="Times New Roman" w:hAnsi="Times New Roman"/>
          <w:b/>
          <w:color w:val="000080"/>
          <w:sz w:val="22"/>
        </w:rPr>
        <w:t>X^T·y</w:t>
      </w:r>
      <w:proofErr w:type="spellEnd"/>
      <w:r>
        <w:rPr>
          <w:color w:val="666666"/>
          <w:sz w:val="18"/>
        </w:rPr>
        <w:t xml:space="preserve">    ← </w:t>
      </w:r>
      <w:proofErr w:type="spellStart"/>
      <w:r>
        <w:rPr>
          <w:color w:val="666666"/>
          <w:sz w:val="18"/>
        </w:rPr>
        <w:t>正规方程的解</w:t>
      </w:r>
      <w:proofErr w:type="spellEnd"/>
    </w:p>
    <w:p w14:paraId="488EFC35" w14:textId="77777777" w:rsidR="00FF1AA5" w:rsidRDefault="00000000">
      <w:pPr>
        <w:rPr>
          <w:rFonts w:hint="eastAsia"/>
        </w:rPr>
      </w:pPr>
      <w:proofErr w:type="spellStart"/>
      <w:r>
        <w:rPr>
          <w:b/>
        </w:rPr>
        <w:t>第五步：还原原始参数</w:t>
      </w:r>
      <w:proofErr w:type="spellEnd"/>
    </w:p>
    <w:p w14:paraId="306E5898" w14:textId="77777777" w:rsidR="00FF1AA5" w:rsidRDefault="00000000">
      <w:pPr>
        <w:spacing w:before="80" w:after="80"/>
        <w:ind w:left="850"/>
        <w:rPr>
          <w:rFonts w:hint="eastAsia"/>
        </w:rPr>
        <w:jc w:val="center"/>
      </w:pPr>
      <w:proofErr w:type="gramStart"/>
      <w:proofErr w:type="gramEnd"/>
      <w:proofErr w:type="gramStart"/>
      <w:proofErr w:type="gramEnd"/>
      <w:proofErr w:type="spellStart"/>
      <w:proofErr w:type="spellEnd"/>
      <m:oMathPara>
        <m:oMath>
          <m:r>
            <m:t xml:space="preserve">A = </m:t>
          </m:r>
          <m:rad>
            <m:deg/>
            <m:e>
              <m:r>
                <m:t xml:space="preserve">a² + b²</m:t>
              </m:r>
            </m:e>
          </m:rad>
          <m:r>
            <m:t xml:space="preserve">    ← 振幅</m:t>
          </m:r>
        </m:oMath>
      </m:oMathPara>
    </w:p>
    <w:p w14:paraId="144982CF" w14:textId="77777777" w:rsidR="00FF1AA5" w:rsidRDefault="00000000">
      <w:pPr>
        <w:spacing w:before="80" w:after="80"/>
        <w:ind w:left="850"/>
        <w:rPr>
          <w:rFonts w:hint="eastAsia"/>
        </w:rPr>
      </w:pPr>
      <w:r>
        <w:rPr>
          <w:rFonts w:ascii="Times New Roman" w:hAnsi="Times New Roman"/>
          <w:b/>
          <w:color w:val="000080"/>
          <w:sz w:val="22"/>
        </w:rPr>
        <w:t>φ = arctan(b/</w:t>
      </w:r>
      <w:proofErr w:type="gramStart"/>
      <w:r>
        <w:rPr>
          <w:rFonts w:ascii="Times New Roman" w:hAnsi="Times New Roman"/>
          <w:b/>
          <w:color w:val="000080"/>
          <w:sz w:val="22"/>
        </w:rPr>
        <w:t>a)</w:t>
      </w:r>
      <w:r>
        <w:rPr>
          <w:color w:val="666666"/>
          <w:sz w:val="18"/>
        </w:rPr>
        <w:t xml:space="preserve">   </w:t>
      </w:r>
      <w:proofErr w:type="gramEnd"/>
      <w:r>
        <w:rPr>
          <w:color w:val="666666"/>
          <w:sz w:val="18"/>
        </w:rPr>
        <w:t xml:space="preserve"> ← </w:t>
      </w:r>
      <w:proofErr w:type="spellStart"/>
      <w:r>
        <w:rPr>
          <w:color w:val="666666"/>
          <w:sz w:val="18"/>
        </w:rPr>
        <w:t>初相位</w:t>
      </w:r>
      <w:proofErr w:type="spellEnd"/>
    </w:p>
    <w:p w14:paraId="632BEC87" w14:textId="77777777" w:rsidR="00FF1AA5" w:rsidRDefault="00000000">
      <w:pPr>
        <w:spacing w:before="80" w:after="80"/>
        <w:ind w:left="850"/>
        <w:rPr>
          <w:rFonts w:hint="eastAsia"/>
          <w:lang w:eastAsia="zh-CN"/>
        </w:rPr>
      </w:pPr>
      <w:r>
        <w:rPr>
          <w:rFonts w:ascii="Times New Roman" w:hAnsi="Times New Roman"/>
          <w:b/>
          <w:color w:val="000080"/>
          <w:sz w:val="22"/>
          <w:lang w:eastAsia="zh-CN"/>
        </w:rPr>
        <w:t>x0 = c</w:t>
      </w:r>
      <w:r>
        <w:rPr>
          <w:color w:val="666666"/>
          <w:sz w:val="18"/>
          <w:lang w:eastAsia="zh-CN"/>
        </w:rPr>
        <w:t xml:space="preserve">    ← 平衡位置偏移</w:t>
      </w:r>
    </w:p>
    <w:p w14:paraId="271DF320" w14:textId="77777777" w:rsidR="00FF1AA5" w:rsidRDefault="00000000">
      <w:pPr>
        <w:rPr>
          <w:rFonts w:hint="eastAsia"/>
          <w:lang w:eastAsia="zh-CN"/>
        </w:rPr>
      </w:pPr>
      <w:r>
        <w:rPr>
          <w:b/>
          <w:lang w:eastAsia="zh-CN"/>
        </w:rPr>
        <w:t>如果</w:t>
      </w:r>
      <w:r>
        <w:rPr>
          <w:b/>
        </w:rPr>
        <w:t>ω</w:t>
      </w:r>
      <w:r>
        <w:rPr>
          <w:b/>
          <w:lang w:eastAsia="zh-CN"/>
        </w:rPr>
        <w:t>未知怎么办？</w:t>
      </w:r>
    </w:p>
    <w:p w14:paraId="4304E4AC" w14:textId="77777777" w:rsidR="00FF1AA5" w:rsidRDefault="00000000">
      <w:pPr>
        <w:rPr>
          <w:rFonts w:hint="eastAsia"/>
          <w:lang w:eastAsia="zh-CN"/>
        </w:rPr>
      </w:pPr>
      <w:r>
        <w:rPr>
          <w:lang w:eastAsia="zh-CN"/>
        </w:rPr>
        <w:t>方法1：先用FFT（快速傅里叶变换）估计频率，再用线性化方法拟合。</w:t>
      </w:r>
    </w:p>
    <w:p w14:paraId="2DC5705B" w14:textId="77777777" w:rsidR="00FF1AA5" w:rsidRDefault="00000000">
      <w:pPr>
        <w:rPr>
          <w:rFonts w:hint="eastAsia"/>
          <w:lang w:eastAsia="zh-CN"/>
        </w:rPr>
      </w:pPr>
      <w:r>
        <w:rPr>
          <w:lang w:eastAsia="zh-CN"/>
        </w:rPr>
        <w:t>方法2：直接用Levenberg-Marquardt算法同时拟合所有参数（包括</w:t>
      </w:r>
      <w:r>
        <w:t>ω</w:t>
      </w:r>
      <w:r>
        <w:rPr>
          <w:lang w:eastAsia="zh-CN"/>
        </w:rPr>
        <w:t>）。</w:t>
      </w:r>
    </w:p>
    <w:p w14:paraId="0A740CAF" w14:textId="77777777" w:rsidR="00FF1AA5" w:rsidRDefault="00000000">
      <w:pPr>
        <w:ind w:firstLine="420"/>
        <w:rPr>
          <w:rFonts w:hint="eastAsia"/>
          <w:lang w:eastAsia="zh-CN"/>
        </w:rPr>
      </w:pPr>
      <w:r>
        <w:rPr>
          <w:lang w:eastAsia="zh-CN"/>
        </w:rPr>
        <w:t xml:space="preserve">实际应用中，建议先用光电门精确测量周期T，然后 </w:t>
      </w:r>
      <w:r>
        <w:t>ω</w:t>
      </w:r>
      <w:r>
        <w:rPr>
          <w:lang w:eastAsia="zh-CN"/>
        </w:rPr>
        <w:t xml:space="preserve"> = 2</w:t>
      </w:r>
      <w:r>
        <w:t>π</w:t>
      </w:r>
      <w:r>
        <w:rPr>
          <w:lang w:eastAsia="zh-CN"/>
        </w:rPr>
        <w:t>/T，这样精度最高。</w:t>
      </w:r>
    </w:p>
    <w:p w14:paraId="21173CD7" w14:textId="77777777" w:rsidR="00FF1AA5" w:rsidRDefault="00000000">
      <w:pPr>
        <w:rPr>
          <w:rFonts w:hint="eastAsia"/>
          <w:lang w:eastAsia="zh-CN"/>
        </w:rPr>
      </w:pPr>
      <w:r>
        <w:rPr>
          <w:lang w:eastAsia="zh-CN"/>
        </w:rPr>
        <w:br w:type="page"/>
      </w:r>
    </w:p>
    <w:p w14:paraId="1385BE7A" w14:textId="77777777" w:rsidR="00FF1AA5" w:rsidRDefault="00000000">
      <w:pPr>
        <w:pStyle w:val="1"/>
        <w:rPr>
          <w:lang w:eastAsia="zh-CN"/>
        </w:rPr>
      </w:pPr>
      <w:bookmarkStart w:id="144" w:name="_Toc21891"/>
      <w:r>
        <w:rPr>
          <w:rFonts w:ascii="微软雅黑" w:eastAsia="微软雅黑" w:hAnsi="微软雅黑"/>
          <w:lang w:eastAsia="zh-CN"/>
        </w:rPr>
        <w:lastRenderedPageBreak/>
        <w:t>第25章 简谐运动：逐步组装详解</w:t>
      </w:r>
      <w:bookmarkEnd w:id="144"/>
    </w:p>
    <w:p w14:paraId="0CE914E8" w14:textId="77777777" w:rsidR="00FF1AA5" w:rsidRDefault="00000000">
      <w:pPr>
        <w:pStyle w:val="21"/>
        <w:rPr>
          <w:lang w:eastAsia="zh-CN"/>
        </w:rPr>
      </w:pPr>
      <w:bookmarkStart w:id="145" w:name="_Toc871"/>
      <w:r>
        <w:rPr>
          <w:rFonts w:ascii="微软雅黑" w:eastAsia="微软雅黑" w:hAnsi="微软雅黑"/>
          <w:lang w:eastAsia="zh-CN"/>
        </w:rPr>
        <w:t>29.1 弹簧选型与购买</w:t>
      </w:r>
      <w:bookmarkEnd w:id="145"/>
    </w:p>
    <w:p w14:paraId="64D3BFCD" w14:textId="77777777" w:rsidR="00FF1AA5" w:rsidRDefault="00000000">
      <w:pPr>
        <w:ind w:firstLine="420"/>
        <w:rPr>
          <w:rFonts w:hint="eastAsia"/>
          <w:lang w:eastAsia="zh-CN"/>
        </w:rPr>
      </w:pPr>
      <w:r>
        <w:rPr>
          <w:lang w:eastAsia="zh-CN"/>
        </w:rPr>
        <w:t>弹簧是简谐运动实验的核心部件。选型不当会严重影响实验效果。</w:t>
      </w:r>
    </w:p>
    <w:tbl>
      <w:tblPr>
        <w:tblStyle w:val="af4"/>
        <w:tblW w:w="0" w:type="auto"/>
        <w:jc w:val="center"/>
        <w:tblLook w:val="04A0" w:firstRow="1" w:lastRow="0" w:firstColumn="1" w:lastColumn="0" w:noHBand="0" w:noVBand="1"/>
      </w:tblPr>
      <w:tblGrid>
        <w:gridCol w:w="2158"/>
        <w:gridCol w:w="2158"/>
        <w:gridCol w:w="2158"/>
        <w:gridCol w:w="2158"/>
      </w:tblGrid>
      <w:tr w:rsidR="00FF1AA5" w14:paraId="58B71C4B" w14:textId="77777777">
        <w:trPr>
          <w:jc w:val="center"/>
        </w:trPr>
        <w:tc>
          <w:tcPr>
            <w:tcW w:w="2158" w:type="dxa"/>
            <w:shd w:val="clear" w:color="auto" w:fill="4472C4"/>
          </w:tcPr>
          <w:p w14:paraId="2A720C2B" w14:textId="77777777" w:rsidR="00FF1AA5" w:rsidRDefault="00000000">
            <w:pPr>
              <w:spacing w:after="0" w:line="240" w:lineRule="auto"/>
              <w:jc w:val="center"/>
              <w:rPr>
                <w:rFonts w:hint="eastAsia"/>
              </w:rPr>
            </w:pPr>
            <w:proofErr w:type="spellStart"/>
            <w:r>
              <w:rPr>
                <w:b/>
                <w:color w:val="FFFFFF"/>
                <w:sz w:val="18"/>
              </w:rPr>
              <w:t>参数</w:t>
            </w:r>
            <w:proofErr w:type="spellEnd"/>
          </w:p>
        </w:tc>
        <w:tc>
          <w:tcPr>
            <w:tcW w:w="2158" w:type="dxa"/>
            <w:shd w:val="clear" w:color="auto" w:fill="4472C4"/>
          </w:tcPr>
          <w:p w14:paraId="74498849" w14:textId="77777777" w:rsidR="00FF1AA5" w:rsidRDefault="00000000">
            <w:pPr>
              <w:spacing w:after="0" w:line="240" w:lineRule="auto"/>
              <w:jc w:val="center"/>
              <w:rPr>
                <w:rFonts w:hint="eastAsia"/>
              </w:rPr>
            </w:pPr>
            <w:proofErr w:type="spellStart"/>
            <w:r>
              <w:rPr>
                <w:b/>
                <w:color w:val="FFFFFF"/>
                <w:sz w:val="18"/>
              </w:rPr>
              <w:t>推荐范围</w:t>
            </w:r>
            <w:proofErr w:type="spellEnd"/>
          </w:p>
        </w:tc>
        <w:tc>
          <w:tcPr>
            <w:tcW w:w="2158" w:type="dxa"/>
            <w:shd w:val="clear" w:color="auto" w:fill="4472C4"/>
          </w:tcPr>
          <w:p w14:paraId="43FE6157" w14:textId="77777777" w:rsidR="00FF1AA5" w:rsidRDefault="00000000">
            <w:pPr>
              <w:spacing w:after="0" w:line="240" w:lineRule="auto"/>
              <w:jc w:val="center"/>
              <w:rPr>
                <w:rFonts w:hint="eastAsia"/>
              </w:rPr>
            </w:pPr>
            <w:proofErr w:type="spellStart"/>
            <w:r>
              <w:rPr>
                <w:b/>
                <w:color w:val="FFFFFF"/>
                <w:sz w:val="18"/>
              </w:rPr>
              <w:t>太小的问题</w:t>
            </w:r>
            <w:proofErr w:type="spellEnd"/>
          </w:p>
        </w:tc>
        <w:tc>
          <w:tcPr>
            <w:tcW w:w="2158" w:type="dxa"/>
            <w:shd w:val="clear" w:color="auto" w:fill="4472C4"/>
          </w:tcPr>
          <w:p w14:paraId="10E91429" w14:textId="77777777" w:rsidR="00FF1AA5" w:rsidRDefault="00000000">
            <w:pPr>
              <w:spacing w:after="0" w:line="240" w:lineRule="auto"/>
              <w:jc w:val="center"/>
              <w:rPr>
                <w:rFonts w:hint="eastAsia"/>
              </w:rPr>
            </w:pPr>
            <w:proofErr w:type="spellStart"/>
            <w:r>
              <w:rPr>
                <w:b/>
                <w:color w:val="FFFFFF"/>
                <w:sz w:val="18"/>
              </w:rPr>
              <w:t>太大的问题</w:t>
            </w:r>
            <w:proofErr w:type="spellEnd"/>
          </w:p>
        </w:tc>
      </w:tr>
      <w:tr w:rsidR="00FF1AA5" w14:paraId="16E2BA33" w14:textId="77777777">
        <w:trPr>
          <w:jc w:val="center"/>
        </w:trPr>
        <w:tc>
          <w:tcPr>
            <w:tcW w:w="2158" w:type="dxa"/>
          </w:tcPr>
          <w:p w14:paraId="03C55A51" w14:textId="77777777" w:rsidR="00FF1AA5" w:rsidRDefault="00000000">
            <w:pPr>
              <w:spacing w:after="0" w:line="240" w:lineRule="auto"/>
              <w:rPr>
                <w:rFonts w:hint="eastAsia"/>
              </w:rPr>
            </w:pPr>
            <w:proofErr w:type="spellStart"/>
            <w:r>
              <w:rPr>
                <w:sz w:val="18"/>
              </w:rPr>
              <w:t>劲度系数k</w:t>
            </w:r>
            <w:proofErr w:type="spellEnd"/>
          </w:p>
        </w:tc>
        <w:tc>
          <w:tcPr>
            <w:tcW w:w="2158" w:type="dxa"/>
          </w:tcPr>
          <w:p w14:paraId="45268C93" w14:textId="77777777" w:rsidR="00FF1AA5" w:rsidRDefault="00000000">
            <w:pPr>
              <w:spacing w:after="0" w:line="240" w:lineRule="auto"/>
              <w:rPr>
                <w:rFonts w:hint="eastAsia"/>
              </w:rPr>
            </w:pPr>
            <w:r>
              <w:rPr>
                <w:sz w:val="18"/>
              </w:rPr>
              <w:t>5-20 N/m</w:t>
            </w:r>
          </w:p>
        </w:tc>
        <w:tc>
          <w:tcPr>
            <w:tcW w:w="2158" w:type="dxa"/>
          </w:tcPr>
          <w:p w14:paraId="72EBB140" w14:textId="77777777" w:rsidR="00FF1AA5" w:rsidRDefault="00000000">
            <w:pPr>
              <w:spacing w:after="0" w:line="240" w:lineRule="auto"/>
              <w:rPr>
                <w:rFonts w:hint="eastAsia"/>
                <w:lang w:eastAsia="zh-CN"/>
              </w:rPr>
            </w:pPr>
            <w:r>
              <w:rPr>
                <w:sz w:val="18"/>
                <w:lang w:eastAsia="zh-CN"/>
              </w:rPr>
              <w:t>周期太长（&gt;3s），等待时间长</w:t>
            </w:r>
          </w:p>
        </w:tc>
        <w:tc>
          <w:tcPr>
            <w:tcW w:w="2158" w:type="dxa"/>
          </w:tcPr>
          <w:p w14:paraId="56FBD9E3" w14:textId="77777777" w:rsidR="00FF1AA5" w:rsidRDefault="00000000">
            <w:pPr>
              <w:spacing w:after="0" w:line="240" w:lineRule="auto"/>
              <w:rPr>
                <w:rFonts w:hint="eastAsia"/>
                <w:lang w:eastAsia="zh-CN"/>
              </w:rPr>
            </w:pPr>
            <w:r>
              <w:rPr>
                <w:sz w:val="18"/>
                <w:lang w:eastAsia="zh-CN"/>
              </w:rPr>
              <w:t>周期太短（&lt;0.3s），难以精确测量</w:t>
            </w:r>
          </w:p>
        </w:tc>
      </w:tr>
      <w:tr w:rsidR="00FF1AA5" w14:paraId="3AAD479C" w14:textId="77777777">
        <w:trPr>
          <w:jc w:val="center"/>
        </w:trPr>
        <w:tc>
          <w:tcPr>
            <w:tcW w:w="2158" w:type="dxa"/>
            <w:shd w:val="clear" w:color="auto" w:fill="D6E4F0"/>
          </w:tcPr>
          <w:p w14:paraId="130DFD1D" w14:textId="77777777" w:rsidR="00FF1AA5" w:rsidRDefault="00000000">
            <w:pPr>
              <w:spacing w:after="0" w:line="240" w:lineRule="auto"/>
              <w:rPr>
                <w:rFonts w:hint="eastAsia"/>
              </w:rPr>
            </w:pPr>
            <w:proofErr w:type="spellStart"/>
            <w:r>
              <w:rPr>
                <w:sz w:val="18"/>
              </w:rPr>
              <w:t>弹簧长度</w:t>
            </w:r>
            <w:proofErr w:type="spellEnd"/>
          </w:p>
        </w:tc>
        <w:tc>
          <w:tcPr>
            <w:tcW w:w="2158" w:type="dxa"/>
            <w:shd w:val="clear" w:color="auto" w:fill="D6E4F0"/>
          </w:tcPr>
          <w:p w14:paraId="1AB3F90F" w14:textId="77777777" w:rsidR="00FF1AA5" w:rsidRDefault="00000000">
            <w:pPr>
              <w:spacing w:after="0" w:line="240" w:lineRule="auto"/>
              <w:rPr>
                <w:rFonts w:hint="eastAsia"/>
              </w:rPr>
            </w:pPr>
            <w:r>
              <w:rPr>
                <w:sz w:val="18"/>
              </w:rPr>
              <w:t>10-20cm</w:t>
            </w:r>
          </w:p>
        </w:tc>
        <w:tc>
          <w:tcPr>
            <w:tcW w:w="2158" w:type="dxa"/>
            <w:shd w:val="clear" w:color="auto" w:fill="D6E4F0"/>
          </w:tcPr>
          <w:p w14:paraId="05667EC8" w14:textId="77777777" w:rsidR="00FF1AA5" w:rsidRDefault="00000000">
            <w:pPr>
              <w:spacing w:after="0" w:line="240" w:lineRule="auto"/>
              <w:rPr>
                <w:rFonts w:hint="eastAsia"/>
              </w:rPr>
            </w:pPr>
            <w:proofErr w:type="spellStart"/>
            <w:r>
              <w:rPr>
                <w:sz w:val="18"/>
              </w:rPr>
              <w:t>振幅受限</w:t>
            </w:r>
            <w:proofErr w:type="spellEnd"/>
          </w:p>
        </w:tc>
        <w:tc>
          <w:tcPr>
            <w:tcW w:w="2158" w:type="dxa"/>
            <w:shd w:val="clear" w:color="auto" w:fill="D6E4F0"/>
          </w:tcPr>
          <w:p w14:paraId="481A7953" w14:textId="77777777" w:rsidR="00FF1AA5" w:rsidRDefault="00000000">
            <w:pPr>
              <w:spacing w:after="0" w:line="240" w:lineRule="auto"/>
              <w:rPr>
                <w:rFonts w:hint="eastAsia"/>
              </w:rPr>
            </w:pPr>
            <w:proofErr w:type="spellStart"/>
            <w:r>
              <w:rPr>
                <w:sz w:val="18"/>
              </w:rPr>
              <w:t>框架放不下</w:t>
            </w:r>
            <w:proofErr w:type="spellEnd"/>
          </w:p>
        </w:tc>
      </w:tr>
      <w:tr w:rsidR="00FF1AA5" w14:paraId="3E95DC65" w14:textId="77777777">
        <w:trPr>
          <w:jc w:val="center"/>
        </w:trPr>
        <w:tc>
          <w:tcPr>
            <w:tcW w:w="2158" w:type="dxa"/>
          </w:tcPr>
          <w:p w14:paraId="24A0F913" w14:textId="77777777" w:rsidR="00FF1AA5" w:rsidRDefault="00000000">
            <w:pPr>
              <w:spacing w:after="0" w:line="240" w:lineRule="auto"/>
              <w:rPr>
                <w:rFonts w:hint="eastAsia"/>
              </w:rPr>
            </w:pPr>
            <w:proofErr w:type="spellStart"/>
            <w:r>
              <w:rPr>
                <w:sz w:val="18"/>
              </w:rPr>
              <w:t>弹簧外径</w:t>
            </w:r>
            <w:proofErr w:type="spellEnd"/>
          </w:p>
        </w:tc>
        <w:tc>
          <w:tcPr>
            <w:tcW w:w="2158" w:type="dxa"/>
          </w:tcPr>
          <w:p w14:paraId="4E8019BB" w14:textId="77777777" w:rsidR="00FF1AA5" w:rsidRDefault="00000000">
            <w:pPr>
              <w:spacing w:after="0" w:line="240" w:lineRule="auto"/>
              <w:rPr>
                <w:rFonts w:hint="eastAsia"/>
              </w:rPr>
            </w:pPr>
            <w:r>
              <w:rPr>
                <w:sz w:val="18"/>
              </w:rPr>
              <w:t>15-25mm</w:t>
            </w:r>
          </w:p>
        </w:tc>
        <w:tc>
          <w:tcPr>
            <w:tcW w:w="2158" w:type="dxa"/>
          </w:tcPr>
          <w:p w14:paraId="2367EDE2" w14:textId="77777777" w:rsidR="00FF1AA5" w:rsidRDefault="00000000">
            <w:pPr>
              <w:spacing w:after="0" w:line="240" w:lineRule="auto"/>
              <w:rPr>
                <w:rFonts w:hint="eastAsia"/>
              </w:rPr>
            </w:pPr>
            <w:proofErr w:type="spellStart"/>
            <w:r>
              <w:rPr>
                <w:sz w:val="18"/>
              </w:rPr>
              <w:t>太细，振子容易晃动</w:t>
            </w:r>
            <w:proofErr w:type="spellEnd"/>
          </w:p>
        </w:tc>
        <w:tc>
          <w:tcPr>
            <w:tcW w:w="2158" w:type="dxa"/>
          </w:tcPr>
          <w:p w14:paraId="651DAD7F" w14:textId="77777777" w:rsidR="00FF1AA5" w:rsidRDefault="00000000">
            <w:pPr>
              <w:spacing w:after="0" w:line="240" w:lineRule="auto"/>
              <w:rPr>
                <w:rFonts w:hint="eastAsia"/>
              </w:rPr>
            </w:pPr>
            <w:proofErr w:type="spellStart"/>
            <w:r>
              <w:rPr>
                <w:sz w:val="18"/>
              </w:rPr>
              <w:t>太粗，占用空间大</w:t>
            </w:r>
            <w:proofErr w:type="spellEnd"/>
          </w:p>
        </w:tc>
      </w:tr>
      <w:tr w:rsidR="00FF1AA5" w14:paraId="755E36B8" w14:textId="77777777">
        <w:trPr>
          <w:jc w:val="center"/>
        </w:trPr>
        <w:tc>
          <w:tcPr>
            <w:tcW w:w="2158" w:type="dxa"/>
            <w:shd w:val="clear" w:color="auto" w:fill="D6E4F0"/>
          </w:tcPr>
          <w:p w14:paraId="1634E0D1" w14:textId="77777777" w:rsidR="00FF1AA5" w:rsidRDefault="00000000">
            <w:pPr>
              <w:spacing w:after="0" w:line="240" w:lineRule="auto"/>
              <w:rPr>
                <w:rFonts w:hint="eastAsia"/>
              </w:rPr>
            </w:pPr>
            <w:proofErr w:type="spellStart"/>
            <w:r>
              <w:rPr>
                <w:sz w:val="18"/>
              </w:rPr>
              <w:t>线径</w:t>
            </w:r>
            <w:proofErr w:type="spellEnd"/>
          </w:p>
        </w:tc>
        <w:tc>
          <w:tcPr>
            <w:tcW w:w="2158" w:type="dxa"/>
            <w:shd w:val="clear" w:color="auto" w:fill="D6E4F0"/>
          </w:tcPr>
          <w:p w14:paraId="05A16867" w14:textId="77777777" w:rsidR="00FF1AA5" w:rsidRDefault="00000000">
            <w:pPr>
              <w:spacing w:after="0" w:line="240" w:lineRule="auto"/>
              <w:rPr>
                <w:rFonts w:hint="eastAsia"/>
              </w:rPr>
            </w:pPr>
            <w:r>
              <w:rPr>
                <w:sz w:val="18"/>
              </w:rPr>
              <w:t>1-2mm</w:t>
            </w:r>
          </w:p>
        </w:tc>
        <w:tc>
          <w:tcPr>
            <w:tcW w:w="2158" w:type="dxa"/>
            <w:shd w:val="clear" w:color="auto" w:fill="D6E4F0"/>
          </w:tcPr>
          <w:p w14:paraId="1C2EECEB" w14:textId="77777777" w:rsidR="00FF1AA5" w:rsidRDefault="00000000">
            <w:pPr>
              <w:spacing w:after="0" w:line="240" w:lineRule="auto"/>
              <w:rPr>
                <w:rFonts w:hint="eastAsia"/>
              </w:rPr>
            </w:pPr>
            <w:proofErr w:type="spellStart"/>
            <w:r>
              <w:rPr>
                <w:sz w:val="18"/>
              </w:rPr>
              <w:t>容易变形</w:t>
            </w:r>
            <w:proofErr w:type="spellEnd"/>
          </w:p>
        </w:tc>
        <w:tc>
          <w:tcPr>
            <w:tcW w:w="2158" w:type="dxa"/>
            <w:shd w:val="clear" w:color="auto" w:fill="D6E4F0"/>
          </w:tcPr>
          <w:p w14:paraId="4F43C15F" w14:textId="77777777" w:rsidR="00FF1AA5" w:rsidRDefault="00000000">
            <w:pPr>
              <w:spacing w:after="0" w:line="240" w:lineRule="auto"/>
              <w:rPr>
                <w:rFonts w:hint="eastAsia"/>
              </w:rPr>
            </w:pPr>
            <w:proofErr w:type="spellStart"/>
            <w:r>
              <w:rPr>
                <w:sz w:val="18"/>
              </w:rPr>
              <w:t>太硬，振幅小</w:t>
            </w:r>
            <w:proofErr w:type="spellEnd"/>
          </w:p>
        </w:tc>
      </w:tr>
    </w:tbl>
    <w:p w14:paraId="3A662F8C" w14:textId="77777777" w:rsidR="00FF1AA5" w:rsidRDefault="00000000">
      <w:pPr>
        <w:rPr>
          <w:rFonts w:hint="eastAsia"/>
        </w:rPr>
      </w:pPr>
      <w:proofErr w:type="spellStart"/>
      <w:r>
        <w:rPr>
          <w:b/>
        </w:rPr>
        <w:t>购买建议</w:t>
      </w:r>
      <w:proofErr w:type="spellEnd"/>
      <w:r>
        <w:rPr>
          <w:b/>
        </w:rPr>
        <w:t>：</w:t>
      </w:r>
    </w:p>
    <w:p w14:paraId="7D3AEDB0" w14:textId="77777777" w:rsidR="00FF1AA5" w:rsidRDefault="00000000">
      <w:pPr>
        <w:rPr>
          <w:rFonts w:hint="eastAsia"/>
          <w:lang w:eastAsia="zh-CN"/>
        </w:rPr>
      </w:pPr>
      <w:r>
        <w:rPr>
          <w:lang w:eastAsia="zh-CN"/>
        </w:rPr>
        <w:t xml:space="preserve">• </w:t>
      </w:r>
      <w:proofErr w:type="gramStart"/>
      <w:r>
        <w:rPr>
          <w:lang w:eastAsia="zh-CN"/>
        </w:rPr>
        <w:t>淘宝搜索</w:t>
      </w:r>
      <w:proofErr w:type="gramEnd"/>
      <w:r>
        <w:rPr>
          <w:lang w:eastAsia="zh-CN"/>
        </w:rPr>
        <w:t>"拉伸弹簧 不锈钢"，选择劲度系数5-20 N/m的规格</w:t>
      </w:r>
    </w:p>
    <w:p w14:paraId="58BD855A" w14:textId="77777777" w:rsidR="00FF1AA5" w:rsidRDefault="00000000">
      <w:pPr>
        <w:rPr>
          <w:rFonts w:hint="eastAsia"/>
          <w:lang w:eastAsia="zh-CN"/>
        </w:rPr>
      </w:pPr>
      <w:r>
        <w:rPr>
          <w:lang w:eastAsia="zh-CN"/>
        </w:rPr>
        <w:t>• 如果不确定劲度系数，可以购买一组不同规格的弹簧（约10元/套）</w:t>
      </w:r>
    </w:p>
    <w:p w14:paraId="79B1B6D1" w14:textId="77777777" w:rsidR="00FF1AA5" w:rsidRDefault="00000000">
      <w:pPr>
        <w:rPr>
          <w:rFonts w:hint="eastAsia"/>
          <w:lang w:eastAsia="zh-CN"/>
        </w:rPr>
      </w:pPr>
      <w:r>
        <w:rPr>
          <w:lang w:eastAsia="zh-CN"/>
        </w:rPr>
        <w:t>• 也可以用橡皮筋代替弹簧（但橡皮筋的劲度系数不恒定，非线性）</w:t>
      </w:r>
    </w:p>
    <w:p w14:paraId="31BF6A0F" w14:textId="77777777" w:rsidR="00FF1AA5" w:rsidRDefault="00000000">
      <w:pPr>
        <w:pStyle w:val="21"/>
        <w:rPr>
          <w:lang w:eastAsia="zh-CN"/>
        </w:rPr>
      </w:pPr>
      <w:bookmarkStart w:id="146" w:name="_Toc31983"/>
      <w:r>
        <w:rPr>
          <w:rFonts w:ascii="微软雅黑" w:eastAsia="微软雅黑" w:hAnsi="微软雅黑"/>
          <w:lang w:eastAsia="zh-CN"/>
        </w:rPr>
        <w:t>29.2 振子（质量块）制作</w:t>
      </w:r>
      <w:bookmarkEnd w:id="146"/>
    </w:p>
    <w:p w14:paraId="17549E4A" w14:textId="77777777" w:rsidR="00FF1AA5" w:rsidRDefault="00000000">
      <w:pPr>
        <w:rPr>
          <w:rFonts w:hint="eastAsia"/>
          <w:lang w:eastAsia="zh-CN"/>
        </w:rPr>
      </w:pPr>
      <w:r>
        <w:rPr>
          <w:b/>
          <w:lang w:eastAsia="zh-CN"/>
        </w:rPr>
        <w:t>方案A：标准砝码（推荐）</w:t>
      </w:r>
    </w:p>
    <w:p w14:paraId="24493262" w14:textId="77777777" w:rsidR="00FF1AA5" w:rsidRDefault="00000000">
      <w:pPr>
        <w:rPr>
          <w:rFonts w:hint="eastAsia"/>
          <w:lang w:eastAsia="zh-CN"/>
        </w:rPr>
      </w:pPr>
      <w:r>
        <w:rPr>
          <w:lang w:eastAsia="zh-CN"/>
        </w:rPr>
        <w:t>• 购买一组标准砝码（50g, 100g, 200g各一个，约15元）</w:t>
      </w:r>
    </w:p>
    <w:p w14:paraId="271EA79B" w14:textId="77777777" w:rsidR="00FF1AA5" w:rsidRDefault="00000000">
      <w:pPr>
        <w:rPr>
          <w:rFonts w:hint="eastAsia"/>
          <w:lang w:eastAsia="zh-CN"/>
        </w:rPr>
      </w:pPr>
      <w:r>
        <w:rPr>
          <w:lang w:eastAsia="zh-CN"/>
        </w:rPr>
        <w:t>• 优点：质量精确，便于验证T-m关系</w:t>
      </w:r>
    </w:p>
    <w:p w14:paraId="5E109C28" w14:textId="77777777" w:rsidR="00FF1AA5" w:rsidRDefault="00000000">
      <w:pPr>
        <w:rPr>
          <w:rFonts w:hint="eastAsia"/>
          <w:lang w:eastAsia="zh-CN"/>
        </w:rPr>
      </w:pPr>
      <w:r>
        <w:rPr>
          <w:lang w:eastAsia="zh-CN"/>
        </w:rPr>
        <w:t>• 在砝码上钻一个小孔或粘一个挂钩，用于连接弹簧</w:t>
      </w:r>
    </w:p>
    <w:p w14:paraId="3E4382DF" w14:textId="77777777" w:rsidR="00FF1AA5" w:rsidRDefault="00000000">
      <w:pPr>
        <w:rPr>
          <w:rFonts w:hint="eastAsia"/>
          <w:lang w:eastAsia="zh-CN"/>
        </w:rPr>
      </w:pPr>
      <w:r>
        <w:rPr>
          <w:b/>
          <w:lang w:eastAsia="zh-CN"/>
        </w:rPr>
        <w:t>方案B：螺母+螺栓</w:t>
      </w:r>
    </w:p>
    <w:p w14:paraId="3F0084C5" w14:textId="77777777" w:rsidR="00FF1AA5" w:rsidRDefault="00000000">
      <w:pPr>
        <w:rPr>
          <w:rFonts w:hint="eastAsia"/>
          <w:lang w:eastAsia="zh-CN"/>
        </w:rPr>
      </w:pPr>
      <w:r>
        <w:rPr>
          <w:lang w:eastAsia="zh-CN"/>
        </w:rPr>
        <w:t>• 用M8或M10的螺母串在螺栓上，用螺帽锁紧</w:t>
      </w:r>
    </w:p>
    <w:p w14:paraId="11F258A7" w14:textId="77777777" w:rsidR="00FF1AA5" w:rsidRDefault="00000000">
      <w:pPr>
        <w:rPr>
          <w:rFonts w:hint="eastAsia"/>
          <w:lang w:eastAsia="zh-CN"/>
        </w:rPr>
      </w:pPr>
      <w:r>
        <w:rPr>
          <w:lang w:eastAsia="zh-CN"/>
        </w:rPr>
        <w:t>• 优点：容易获得，质量可调（增减螺母数量）</w:t>
      </w:r>
    </w:p>
    <w:p w14:paraId="193FC567" w14:textId="77777777" w:rsidR="00FF1AA5" w:rsidRDefault="00000000">
      <w:pPr>
        <w:rPr>
          <w:rFonts w:hint="eastAsia"/>
          <w:lang w:eastAsia="zh-CN"/>
        </w:rPr>
      </w:pPr>
      <w:r>
        <w:rPr>
          <w:lang w:eastAsia="zh-CN"/>
        </w:rPr>
        <w:t>• 缺点：质量不够精确，需要用电子秤称量</w:t>
      </w:r>
    </w:p>
    <w:p w14:paraId="3E84C5E0" w14:textId="77777777" w:rsidR="00FF1AA5" w:rsidRDefault="00000000">
      <w:pPr>
        <w:rPr>
          <w:rFonts w:hint="eastAsia"/>
          <w:lang w:eastAsia="zh-CN"/>
        </w:rPr>
      </w:pPr>
      <w:r>
        <w:rPr>
          <w:b/>
          <w:lang w:eastAsia="zh-CN"/>
        </w:rPr>
        <w:t>方案C：装水的瓶子</w:t>
      </w:r>
    </w:p>
    <w:p w14:paraId="06A80AD4" w14:textId="77777777" w:rsidR="00FF1AA5" w:rsidRDefault="00000000">
      <w:pPr>
        <w:rPr>
          <w:rFonts w:hint="eastAsia"/>
          <w:lang w:eastAsia="zh-CN"/>
        </w:rPr>
      </w:pPr>
      <w:r>
        <w:rPr>
          <w:lang w:eastAsia="zh-CN"/>
        </w:rPr>
        <w:t>• 用小塑料瓶装不同量的水</w:t>
      </w:r>
    </w:p>
    <w:p w14:paraId="77B4226E" w14:textId="77777777" w:rsidR="00FF1AA5" w:rsidRDefault="00000000">
      <w:pPr>
        <w:rPr>
          <w:rFonts w:hint="eastAsia"/>
          <w:lang w:eastAsia="zh-CN"/>
        </w:rPr>
      </w:pPr>
      <w:r>
        <w:rPr>
          <w:lang w:eastAsia="zh-CN"/>
        </w:rPr>
        <w:lastRenderedPageBreak/>
        <w:t>• 优点：零成本，质量可连续调节</w:t>
      </w:r>
    </w:p>
    <w:p w14:paraId="5499D7BC" w14:textId="77777777" w:rsidR="00FF1AA5" w:rsidRDefault="00000000">
      <w:pPr>
        <w:rPr>
          <w:rFonts w:hint="eastAsia"/>
          <w:lang w:eastAsia="zh-CN"/>
        </w:rPr>
      </w:pPr>
      <w:r>
        <w:rPr>
          <w:lang w:eastAsia="zh-CN"/>
        </w:rPr>
        <w:t>• 缺点：质量不稳定（水会晃动），精度差</w:t>
      </w:r>
    </w:p>
    <w:p w14:paraId="2CF63837" w14:textId="77777777" w:rsidR="00FF1AA5" w:rsidRDefault="00000000">
      <w:pPr>
        <w:rPr>
          <w:rFonts w:hint="eastAsia"/>
          <w:lang w:eastAsia="zh-CN"/>
        </w:rPr>
      </w:pPr>
      <w:r>
        <w:rPr>
          <w:b/>
          <w:lang w:eastAsia="zh-CN"/>
        </w:rPr>
        <w:t>方案D：硬币</w:t>
      </w:r>
    </w:p>
    <w:p w14:paraId="7CD7658D" w14:textId="77777777" w:rsidR="00FF1AA5" w:rsidRDefault="00000000">
      <w:pPr>
        <w:rPr>
          <w:rFonts w:hint="eastAsia"/>
          <w:lang w:eastAsia="zh-CN"/>
        </w:rPr>
      </w:pPr>
      <w:r>
        <w:rPr>
          <w:lang w:eastAsia="zh-CN"/>
        </w:rPr>
        <w:t>• 将硬币串在铁丝上，用胶带固定</w:t>
      </w:r>
    </w:p>
    <w:p w14:paraId="6E5FCEAD" w14:textId="77777777" w:rsidR="00FF1AA5" w:rsidRDefault="00000000">
      <w:pPr>
        <w:rPr>
          <w:rFonts w:hint="eastAsia"/>
          <w:lang w:eastAsia="zh-CN"/>
        </w:rPr>
      </w:pPr>
      <w:r>
        <w:rPr>
          <w:lang w:eastAsia="zh-CN"/>
        </w:rPr>
        <w:t>• 1元硬币约6g，5角硬币约3.8g</w:t>
      </w:r>
    </w:p>
    <w:p w14:paraId="6C88B7CF" w14:textId="77777777" w:rsidR="00FF1AA5" w:rsidRDefault="00000000">
      <w:pPr>
        <w:rPr>
          <w:rFonts w:hint="eastAsia"/>
          <w:lang w:eastAsia="zh-CN"/>
        </w:rPr>
      </w:pPr>
      <w:r>
        <w:rPr>
          <w:lang w:eastAsia="zh-CN"/>
        </w:rPr>
        <w:t>• 优点：容易获得，质量相对精确</w:t>
      </w:r>
    </w:p>
    <w:p w14:paraId="54006EDE" w14:textId="77777777" w:rsidR="00FF1AA5" w:rsidRDefault="00000000">
      <w:pPr>
        <w:pStyle w:val="21"/>
        <w:rPr>
          <w:lang w:eastAsia="zh-CN"/>
        </w:rPr>
      </w:pPr>
      <w:bookmarkStart w:id="147" w:name="_Toc24877"/>
      <w:r>
        <w:rPr>
          <w:rFonts w:ascii="微软雅黑" w:eastAsia="微软雅黑" w:hAnsi="微软雅黑"/>
          <w:lang w:eastAsia="zh-CN"/>
        </w:rPr>
        <w:t>29.3 遮光片制作</w:t>
      </w:r>
      <w:bookmarkEnd w:id="147"/>
    </w:p>
    <w:p w14:paraId="2FAA1F6E" w14:textId="77777777" w:rsidR="00FF1AA5" w:rsidRDefault="00000000">
      <w:pPr>
        <w:ind w:firstLine="420"/>
        <w:rPr>
          <w:rFonts w:hint="eastAsia"/>
          <w:lang w:eastAsia="zh-CN"/>
        </w:rPr>
      </w:pPr>
      <w:r>
        <w:rPr>
          <w:lang w:eastAsia="zh-CN"/>
        </w:rPr>
        <w:t>遮光片安装在振子上，用于遮挡光电门的光束。</w:t>
      </w:r>
    </w:p>
    <w:p w14:paraId="2C847E34" w14:textId="77777777" w:rsidR="00FF1AA5" w:rsidRDefault="00000000">
      <w:pPr>
        <w:rPr>
          <w:rFonts w:hint="eastAsia"/>
        </w:rPr>
      </w:pPr>
      <w:proofErr w:type="spellStart"/>
      <w:r>
        <w:rPr>
          <w:b/>
        </w:rPr>
        <w:t>制作方案</w:t>
      </w:r>
      <w:proofErr w:type="spellEnd"/>
      <w:r>
        <w:rPr>
          <w:b/>
        </w:rPr>
        <w:t>：</w:t>
      </w:r>
    </w:p>
    <w:p w14:paraId="71EA500D" w14:textId="77777777" w:rsidR="00FF1AA5" w:rsidRDefault="00000000">
      <w:pPr>
        <w:rPr>
          <w:rFonts w:hint="eastAsia"/>
        </w:rPr>
      </w:pPr>
      <w:r>
        <w:rPr>
          <w:b/>
        </w:rPr>
        <w:t>方案A：3D打印（推荐）</w:t>
      </w:r>
    </w:p>
    <w:p w14:paraId="450E07A5" w14:textId="77777777" w:rsidR="00FF1AA5" w:rsidRDefault="00000000">
      <w:pPr>
        <w:rPr>
          <w:rFonts w:hint="eastAsia"/>
          <w:lang w:eastAsia="zh-CN"/>
        </w:rPr>
      </w:pPr>
      <w:r>
        <w:rPr>
          <w:lang w:eastAsia="zh-CN"/>
        </w:rPr>
        <w:t>• 尺寸：宽10mm × 高20mm × 厚2mm</w:t>
      </w:r>
    </w:p>
    <w:p w14:paraId="464827C6" w14:textId="77777777" w:rsidR="00FF1AA5" w:rsidRDefault="00000000">
      <w:pPr>
        <w:rPr>
          <w:rFonts w:hint="eastAsia"/>
        </w:rPr>
      </w:pPr>
      <w:r>
        <w:t xml:space="preserve">• </w:t>
      </w:r>
      <w:proofErr w:type="spellStart"/>
      <w:r>
        <w:t>材料：黑色PLA（不透光</w:t>
      </w:r>
      <w:proofErr w:type="spellEnd"/>
      <w:r>
        <w:t>）</w:t>
      </w:r>
    </w:p>
    <w:p w14:paraId="592AA0CF" w14:textId="77777777" w:rsidR="00FF1AA5" w:rsidRDefault="00000000">
      <w:pPr>
        <w:rPr>
          <w:rFonts w:hint="eastAsia"/>
          <w:lang w:eastAsia="zh-CN"/>
        </w:rPr>
      </w:pPr>
      <w:r>
        <w:rPr>
          <w:lang w:eastAsia="zh-CN"/>
        </w:rPr>
        <w:t>• 用热熔胶粘在振子侧面</w:t>
      </w:r>
    </w:p>
    <w:p w14:paraId="536802C9" w14:textId="77777777" w:rsidR="00FF1AA5" w:rsidRDefault="00000000">
      <w:pPr>
        <w:rPr>
          <w:rFonts w:hint="eastAsia"/>
          <w:lang w:eastAsia="zh-CN"/>
        </w:rPr>
      </w:pPr>
      <w:r>
        <w:rPr>
          <w:b/>
          <w:lang w:eastAsia="zh-CN"/>
        </w:rPr>
        <w:t>方案B：硬纸板</w:t>
      </w:r>
    </w:p>
    <w:p w14:paraId="583FADD6" w14:textId="77777777" w:rsidR="00FF1AA5" w:rsidRDefault="00000000">
      <w:pPr>
        <w:rPr>
          <w:rFonts w:hint="eastAsia"/>
          <w:lang w:eastAsia="zh-CN"/>
        </w:rPr>
      </w:pPr>
      <w:r>
        <w:rPr>
          <w:lang w:eastAsia="zh-CN"/>
        </w:rPr>
        <w:t>• 用黑色硬纸板裁剪成10×20mm的长方形</w:t>
      </w:r>
    </w:p>
    <w:p w14:paraId="1DFCDC43" w14:textId="77777777" w:rsidR="00FF1AA5" w:rsidRDefault="00000000">
      <w:pPr>
        <w:rPr>
          <w:rFonts w:hint="eastAsia"/>
          <w:lang w:eastAsia="zh-CN"/>
        </w:rPr>
      </w:pPr>
      <w:r>
        <w:rPr>
          <w:lang w:eastAsia="zh-CN"/>
        </w:rPr>
        <w:t>• 多层叠加（3-4层）确保不透光</w:t>
      </w:r>
    </w:p>
    <w:p w14:paraId="089AB0F0" w14:textId="77777777" w:rsidR="00FF1AA5" w:rsidRDefault="00000000">
      <w:pPr>
        <w:rPr>
          <w:rFonts w:hint="eastAsia"/>
          <w:lang w:eastAsia="zh-CN"/>
        </w:rPr>
      </w:pPr>
      <w:r>
        <w:rPr>
          <w:lang w:eastAsia="zh-CN"/>
        </w:rPr>
        <w:t>• 用热熔胶粘在振子上</w:t>
      </w:r>
    </w:p>
    <w:p w14:paraId="31829C50" w14:textId="77777777" w:rsidR="00FF1AA5" w:rsidRDefault="00000000">
      <w:pPr>
        <w:rPr>
          <w:rFonts w:hint="eastAsia"/>
          <w:lang w:eastAsia="zh-CN"/>
        </w:rPr>
      </w:pPr>
      <w:r>
        <w:rPr>
          <w:b/>
          <w:lang w:eastAsia="zh-CN"/>
        </w:rPr>
        <w:t>方案C：铁片</w:t>
      </w:r>
    </w:p>
    <w:p w14:paraId="7AB37A95" w14:textId="77777777" w:rsidR="00FF1AA5" w:rsidRDefault="00000000">
      <w:pPr>
        <w:rPr>
          <w:rFonts w:hint="eastAsia"/>
          <w:lang w:eastAsia="zh-CN"/>
        </w:rPr>
      </w:pPr>
      <w:r>
        <w:rPr>
          <w:lang w:eastAsia="zh-CN"/>
        </w:rPr>
        <w:t>• 用易拉罐的铝皮裁剪</w:t>
      </w:r>
    </w:p>
    <w:p w14:paraId="527297F2" w14:textId="77777777" w:rsidR="00FF1AA5" w:rsidRDefault="00000000">
      <w:pPr>
        <w:rPr>
          <w:rFonts w:hint="eastAsia"/>
          <w:lang w:eastAsia="zh-CN"/>
        </w:rPr>
      </w:pPr>
      <w:r>
        <w:rPr>
          <w:lang w:eastAsia="zh-CN"/>
        </w:rPr>
        <w:t>• 优点：薄（约0.1mm），不影响振子质量</w:t>
      </w:r>
    </w:p>
    <w:p w14:paraId="113BF576" w14:textId="77777777" w:rsidR="00FF1AA5" w:rsidRDefault="00000000">
      <w:pPr>
        <w:rPr>
          <w:rFonts w:hint="eastAsia"/>
          <w:lang w:eastAsia="zh-CN"/>
        </w:rPr>
      </w:pPr>
      <w:r>
        <w:rPr>
          <w:lang w:eastAsia="zh-CN"/>
        </w:rPr>
        <w:t>• 缺点：边缘锋利，需要打磨</w:t>
      </w:r>
    </w:p>
    <w:p w14:paraId="44445B7A" w14:textId="77777777" w:rsidR="00FF1AA5" w:rsidRDefault="00000000">
      <w:pPr>
        <w:pStyle w:val="21"/>
        <w:rPr>
          <w:lang w:eastAsia="zh-CN"/>
        </w:rPr>
      </w:pPr>
      <w:bookmarkStart w:id="148" w:name="_Toc29349"/>
      <w:r>
        <w:rPr>
          <w:rFonts w:ascii="微软雅黑" w:eastAsia="微软雅黑" w:hAnsi="微软雅黑"/>
          <w:lang w:eastAsia="zh-CN"/>
        </w:rPr>
        <w:lastRenderedPageBreak/>
        <w:t>29.4 光电门安装与调节</w:t>
      </w:r>
      <w:bookmarkEnd w:id="148"/>
    </w:p>
    <w:p w14:paraId="0D762639" w14:textId="77777777" w:rsidR="00FF1AA5" w:rsidRDefault="00000000">
      <w:pPr>
        <w:ind w:firstLine="420"/>
        <w:rPr>
          <w:rFonts w:hint="eastAsia"/>
          <w:lang w:eastAsia="zh-CN"/>
        </w:rPr>
      </w:pPr>
      <w:r>
        <w:rPr>
          <w:lang w:eastAsia="zh-CN"/>
        </w:rPr>
        <w:t>光电门必须安装在振子的平衡位置（振子自然悬挂时遮光片所在的高度）。</w:t>
      </w:r>
    </w:p>
    <w:p w14:paraId="08A51674" w14:textId="77777777" w:rsidR="00FF1AA5" w:rsidRDefault="00000000">
      <w:pPr>
        <w:rPr>
          <w:rFonts w:hint="eastAsia"/>
          <w:lang w:eastAsia="zh-CN"/>
        </w:rPr>
      </w:pPr>
      <w:r>
        <w:rPr>
          <w:b/>
          <w:lang w:eastAsia="zh-CN"/>
        </w:rPr>
        <w:t>安装步骤：</w:t>
      </w:r>
    </w:p>
    <w:p w14:paraId="405B0707" w14:textId="77777777" w:rsidR="00FF1AA5" w:rsidRDefault="00000000">
      <w:pPr>
        <w:rPr>
          <w:rFonts w:hint="eastAsia"/>
          <w:lang w:eastAsia="zh-CN"/>
        </w:rPr>
      </w:pPr>
      <w:r>
        <w:rPr>
          <w:lang w:eastAsia="zh-CN"/>
        </w:rPr>
        <w:t xml:space="preserve">1. </w:t>
      </w:r>
      <w:proofErr w:type="gramStart"/>
      <w:r>
        <w:rPr>
          <w:lang w:eastAsia="zh-CN"/>
        </w:rPr>
        <w:t>让振子</w:t>
      </w:r>
      <w:proofErr w:type="gramEnd"/>
      <w:r>
        <w:rPr>
          <w:lang w:eastAsia="zh-CN"/>
        </w:rPr>
        <w:t>自然悬挂，找到平衡位置</w:t>
      </w:r>
    </w:p>
    <w:p w14:paraId="7F297BCB" w14:textId="77777777" w:rsidR="00FF1AA5" w:rsidRDefault="00000000">
      <w:pPr>
        <w:rPr>
          <w:rFonts w:hint="eastAsia"/>
          <w:lang w:eastAsia="zh-CN"/>
        </w:rPr>
      </w:pPr>
      <w:r>
        <w:rPr>
          <w:lang w:eastAsia="zh-CN"/>
        </w:rPr>
        <w:t>2. 用记号笔在支架立柱上标记平衡位置的高度</w:t>
      </w:r>
    </w:p>
    <w:p w14:paraId="757F1C4B" w14:textId="77777777" w:rsidR="00FF1AA5" w:rsidRDefault="00000000">
      <w:pPr>
        <w:rPr>
          <w:rFonts w:hint="eastAsia"/>
          <w:lang w:eastAsia="zh-CN"/>
        </w:rPr>
      </w:pPr>
      <w:r>
        <w:rPr>
          <w:lang w:eastAsia="zh-CN"/>
        </w:rPr>
        <w:t>3. 用3D打印支架或扎带将光电</w:t>
      </w:r>
      <w:proofErr w:type="gramStart"/>
      <w:r>
        <w:rPr>
          <w:lang w:eastAsia="zh-CN"/>
        </w:rPr>
        <w:t>门固定</w:t>
      </w:r>
      <w:proofErr w:type="gramEnd"/>
      <w:r>
        <w:rPr>
          <w:lang w:eastAsia="zh-CN"/>
        </w:rPr>
        <w:t>在标记位置</w:t>
      </w:r>
    </w:p>
    <w:p w14:paraId="286D6BB3" w14:textId="77777777" w:rsidR="00FF1AA5" w:rsidRDefault="00000000">
      <w:pPr>
        <w:rPr>
          <w:rFonts w:hint="eastAsia"/>
          <w:lang w:eastAsia="zh-CN"/>
        </w:rPr>
      </w:pPr>
      <w:r>
        <w:rPr>
          <w:lang w:eastAsia="zh-CN"/>
        </w:rPr>
        <w:t>4. 调节光电门的高度，使遮光片的中心对准U型槽的中心</w:t>
      </w:r>
    </w:p>
    <w:p w14:paraId="08C96EA6" w14:textId="77777777" w:rsidR="00FF1AA5" w:rsidRDefault="00000000">
      <w:pPr>
        <w:rPr>
          <w:rFonts w:hint="eastAsia"/>
          <w:lang w:eastAsia="zh-CN"/>
        </w:rPr>
      </w:pPr>
      <w:r>
        <w:rPr>
          <w:lang w:eastAsia="zh-CN"/>
        </w:rPr>
        <w:t xml:space="preserve">5. </w:t>
      </w:r>
      <w:proofErr w:type="gramStart"/>
      <w:r>
        <w:rPr>
          <w:lang w:eastAsia="zh-CN"/>
        </w:rPr>
        <w:t>手动推振子</w:t>
      </w:r>
      <w:proofErr w:type="gramEnd"/>
      <w:r>
        <w:rPr>
          <w:lang w:eastAsia="zh-CN"/>
        </w:rPr>
        <w:t>，确认遮光片能自由通过光电门，不接触传感器</w:t>
      </w:r>
    </w:p>
    <w:p w14:paraId="32A687C2" w14:textId="77777777" w:rsidR="00FF1AA5" w:rsidRDefault="00000000">
      <w:pPr>
        <w:rPr>
          <w:rFonts w:hint="eastAsia"/>
          <w:lang w:eastAsia="zh-CN"/>
        </w:rPr>
      </w:pPr>
      <w:r>
        <w:rPr>
          <w:b/>
          <w:lang w:eastAsia="zh-CN"/>
        </w:rPr>
        <w:t>调节技巧：</w:t>
      </w:r>
    </w:p>
    <w:p w14:paraId="39B2F2D2" w14:textId="77777777" w:rsidR="00FF1AA5" w:rsidRDefault="00000000">
      <w:pPr>
        <w:rPr>
          <w:rFonts w:hint="eastAsia"/>
          <w:lang w:eastAsia="zh-CN"/>
        </w:rPr>
      </w:pPr>
      <w:r>
        <w:rPr>
          <w:lang w:eastAsia="zh-CN"/>
        </w:rPr>
        <w:t>• 如果遮光片接触光电门，用锉刀扩大U型槽的开口</w:t>
      </w:r>
    </w:p>
    <w:p w14:paraId="211A37DC" w14:textId="77777777" w:rsidR="00FF1AA5" w:rsidRDefault="00000000">
      <w:pPr>
        <w:rPr>
          <w:rFonts w:hint="eastAsia"/>
          <w:lang w:eastAsia="zh-CN"/>
        </w:rPr>
      </w:pPr>
      <w:r>
        <w:rPr>
          <w:lang w:eastAsia="zh-CN"/>
        </w:rPr>
        <w:t>• 如果遮光片太窄，光电门检测不到，加宽遮光片</w:t>
      </w:r>
    </w:p>
    <w:p w14:paraId="05DDB709" w14:textId="77777777" w:rsidR="00FF1AA5" w:rsidRDefault="00000000">
      <w:pPr>
        <w:rPr>
          <w:rFonts w:hint="eastAsia"/>
          <w:lang w:eastAsia="zh-CN"/>
        </w:rPr>
      </w:pPr>
      <w:r>
        <w:rPr>
          <w:lang w:eastAsia="zh-CN"/>
        </w:rPr>
        <w:t>• 用万用表验证：遮光片通过时，输出应从高电平变为低电平</w:t>
      </w:r>
    </w:p>
    <w:p w14:paraId="25C38C05" w14:textId="77777777" w:rsidR="00FF1AA5" w:rsidRDefault="00000000">
      <w:pPr>
        <w:rPr>
          <w:rFonts w:hint="eastAsia"/>
          <w:lang w:eastAsia="zh-CN"/>
        </w:rPr>
      </w:pPr>
      <w:r>
        <w:rPr>
          <w:lang w:eastAsia="zh-CN"/>
        </w:rPr>
        <w:br w:type="page"/>
      </w:r>
    </w:p>
    <w:p w14:paraId="59DF54B0" w14:textId="77777777" w:rsidR="00FF1AA5" w:rsidRDefault="00000000">
      <w:pPr>
        <w:pStyle w:val="1"/>
        <w:rPr>
          <w:lang w:eastAsia="zh-CN"/>
        </w:rPr>
      </w:pPr>
      <w:bookmarkStart w:id="149" w:name="_Toc12692"/>
      <w:r>
        <w:rPr>
          <w:rFonts w:ascii="微软雅黑" w:eastAsia="微软雅黑" w:hAnsi="微软雅黑"/>
          <w:lang w:eastAsia="zh-CN"/>
        </w:rPr>
        <w:lastRenderedPageBreak/>
        <w:t>第六部分：自由落体实验制作</w:t>
      </w:r>
      <w:bookmarkEnd w:id="149"/>
    </w:p>
    <w:p w14:paraId="67C0B89B" w14:textId="77777777" w:rsidR="00FF1AA5" w:rsidRDefault="00000000">
      <w:pPr>
        <w:pStyle w:val="21"/>
      </w:pPr>
      <w:bookmarkStart w:id="150" w:name="_Toc20721"/>
      <w:r>
        <w:rPr>
          <w:rFonts w:ascii="微软雅黑" w:eastAsia="微软雅黑" w:hAnsi="微软雅黑"/>
        </w:rPr>
        <w:t xml:space="preserve">第16章 </w:t>
      </w:r>
      <w:proofErr w:type="spellStart"/>
      <w:r>
        <w:rPr>
          <w:rFonts w:ascii="微软雅黑" w:eastAsia="微软雅黑" w:hAnsi="微软雅黑"/>
        </w:rPr>
        <w:t>自由落体硬件制作</w:t>
      </w:r>
      <w:bookmarkEnd w:id="150"/>
      <w:proofErr w:type="spellEnd"/>
    </w:p>
    <w:p w14:paraId="6776F5E3" w14:textId="77777777" w:rsidR="00FF1AA5" w:rsidRDefault="00000000">
      <w:pPr>
        <w:pStyle w:val="31"/>
      </w:pPr>
      <w:bookmarkStart w:id="151" w:name="_Toc31695"/>
      <w:r>
        <w:rPr>
          <w:rFonts w:ascii="微软雅黑" w:eastAsia="微软雅黑" w:hAnsi="微软雅黑"/>
        </w:rPr>
        <w:t xml:space="preserve">16.1 </w:t>
      </w:r>
      <w:proofErr w:type="spellStart"/>
      <w:r>
        <w:rPr>
          <w:rFonts w:ascii="微软雅黑" w:eastAsia="微软雅黑" w:hAnsi="微软雅黑"/>
        </w:rPr>
        <w:t>完整的自由落体物理原理</w:t>
      </w:r>
      <w:bookmarkEnd w:id="151"/>
      <w:proofErr w:type="spellEnd"/>
    </w:p>
    <w:p w14:paraId="59C3EEAA" w14:textId="77777777" w:rsidR="00FF1AA5" w:rsidRDefault="00000000">
      <w:pPr>
        <w:pStyle w:val="4"/>
        <w:rPr>
          <w:lang w:eastAsia="zh-CN"/>
        </w:rPr>
      </w:pPr>
      <w:r>
        <w:rPr>
          <w:rFonts w:ascii="微软雅黑" w:eastAsia="微软雅黑" w:hAnsi="微软雅黑"/>
          <w:lang w:eastAsia="zh-CN"/>
        </w:rPr>
        <w:t>16.1.1 理想自由落体运动</w:t>
      </w:r>
    </w:p>
    <w:p w14:paraId="4CA7CA7F" w14:textId="77777777" w:rsidR="00FF1AA5" w:rsidRDefault="00000000">
      <w:pPr>
        <w:ind w:firstLine="420"/>
        <w:rPr>
          <w:rFonts w:hint="eastAsia"/>
          <w:lang w:eastAsia="zh-CN"/>
        </w:rPr>
      </w:pPr>
      <w:r>
        <w:rPr>
          <w:lang w:eastAsia="zh-CN"/>
        </w:rPr>
        <w:t>（详细推导见第2章 2.3节，此处仅列出关键结论）</w:t>
      </w:r>
    </w:p>
    <w:p w14:paraId="5C1042B3" w14:textId="77777777" w:rsidR="00FF1AA5" w:rsidRDefault="00000000">
      <w:pPr>
        <w:spacing w:before="80" w:after="80"/>
        <w:ind w:left="850"/>
        <w:rPr>
          <w:rFonts w:hint="eastAsia"/>
        </w:rPr>
      </w:pPr>
      <w:r>
        <w:rPr>
          <w:rFonts w:ascii="Times New Roman" w:hAnsi="Times New Roman"/>
          <w:b/>
          <w:color w:val="000080"/>
          <w:sz w:val="22"/>
        </w:rPr>
        <w:t xml:space="preserve">v(t) = </w:t>
      </w:r>
      <w:proofErr w:type="spellStart"/>
      <w:r>
        <w:rPr>
          <w:rFonts w:ascii="Times New Roman" w:hAnsi="Times New Roman"/>
          <w:b/>
          <w:color w:val="000080"/>
          <w:sz w:val="22"/>
        </w:rPr>
        <w:t>g·t</w:t>
      </w:r>
      <w:proofErr w:type="spellEnd"/>
      <w:r>
        <w:rPr>
          <w:rFonts w:ascii="Times New Roman" w:hAnsi="Times New Roman"/>
          <w:b/>
          <w:color w:val="000080"/>
          <w:sz w:val="22"/>
        </w:rPr>
        <w:t xml:space="preserve">               </w:t>
      </w:r>
      <w:r>
        <w:rPr>
          <w:rFonts w:ascii="Times New Roman" w:hAnsi="Times New Roman"/>
          <w:b/>
          <w:color w:val="000080"/>
          <w:sz w:val="22"/>
        </w:rPr>
        <w:t>（</w:t>
      </w:r>
      <w:proofErr w:type="spellStart"/>
      <w:r>
        <w:rPr>
          <w:rFonts w:ascii="Times New Roman" w:hAnsi="Times New Roman"/>
          <w:b/>
          <w:color w:val="000080"/>
          <w:sz w:val="22"/>
        </w:rPr>
        <w:t>速度公式</w:t>
      </w:r>
      <w:proofErr w:type="spellEnd"/>
      <w:r>
        <w:rPr>
          <w:rFonts w:ascii="Times New Roman" w:hAnsi="Times New Roman"/>
          <w:b/>
          <w:color w:val="000080"/>
          <w:sz w:val="22"/>
        </w:rPr>
        <w:t>）</w:t>
      </w:r>
    </w:p>
    <w:p w14:paraId="76DBC1B0" w14:textId="77777777" w:rsidR="00FF1AA5" w:rsidRDefault="00000000">
      <w:pPr>
        <w:spacing w:before="80" w:after="80"/>
        <w:ind w:left="850"/>
        <w:rPr>
          <w:rFonts w:hint="eastAsia"/>
        </w:rPr>
      </w:pPr>
      <w:r>
        <w:rPr>
          <w:rFonts w:ascii="Times New Roman" w:hAnsi="Times New Roman"/>
          <w:b/>
          <w:color w:val="000080"/>
          <w:sz w:val="22"/>
        </w:rPr>
        <w:t xml:space="preserve">h(t) = 1/2·g·t2             </w:t>
      </w:r>
      <w:r>
        <w:rPr>
          <w:rFonts w:ascii="Times New Roman" w:hAnsi="Times New Roman"/>
          <w:b/>
          <w:color w:val="000080"/>
          <w:sz w:val="22"/>
        </w:rPr>
        <w:t>（</w:t>
      </w:r>
      <w:proofErr w:type="spellStart"/>
      <w:r>
        <w:rPr>
          <w:rFonts w:ascii="Times New Roman" w:hAnsi="Times New Roman"/>
          <w:b/>
          <w:color w:val="000080"/>
          <w:sz w:val="22"/>
        </w:rPr>
        <w:t>位移公式</w:t>
      </w:r>
      <w:proofErr w:type="spellEnd"/>
      <w:r>
        <w:rPr>
          <w:rFonts w:ascii="Times New Roman" w:hAnsi="Times New Roman"/>
          <w:b/>
          <w:color w:val="000080"/>
          <w:sz w:val="22"/>
        </w:rPr>
        <w:t>）</w:t>
      </w:r>
    </w:p>
    <w:p w14:paraId="67A27605" w14:textId="77777777" w:rsidR="00FF1AA5" w:rsidRDefault="00000000">
      <w:pPr>
        <w:spacing w:before="80" w:after="80"/>
        <w:ind w:left="850"/>
        <w:rPr>
          <w:rFonts w:hint="eastAsia"/>
          <w:lang w:eastAsia="zh-CN"/>
        </w:rPr>
      </w:pPr>
      <w:r>
        <w:rPr>
          <w:rFonts w:ascii="Times New Roman" w:hAnsi="Times New Roman"/>
          <w:b/>
          <w:color w:val="000080"/>
          <w:sz w:val="22"/>
          <w:lang w:eastAsia="zh-CN"/>
        </w:rPr>
        <w:t xml:space="preserve">v2 = 2g·h                 </w:t>
      </w:r>
      <w:r>
        <w:rPr>
          <w:rFonts w:ascii="Times New Roman" w:hAnsi="Times New Roman"/>
          <w:b/>
          <w:color w:val="000080"/>
          <w:sz w:val="22"/>
          <w:lang w:eastAsia="zh-CN"/>
        </w:rPr>
        <w:t>（速度</w:t>
      </w:r>
      <w:r>
        <w:rPr>
          <w:rFonts w:ascii="Times New Roman" w:hAnsi="Times New Roman"/>
          <w:b/>
          <w:color w:val="000080"/>
          <w:sz w:val="22"/>
          <w:lang w:eastAsia="zh-CN"/>
        </w:rPr>
        <w:t>-</w:t>
      </w:r>
      <w:r>
        <w:rPr>
          <w:rFonts w:ascii="Times New Roman" w:hAnsi="Times New Roman"/>
          <w:b/>
          <w:color w:val="000080"/>
          <w:sz w:val="22"/>
          <w:lang w:eastAsia="zh-CN"/>
        </w:rPr>
        <w:t>位移关系，不含时间）</w:t>
      </w:r>
    </w:p>
    <w:p w14:paraId="5E968C09" w14:textId="77777777" w:rsidR="00FF1AA5" w:rsidRDefault="00000000">
      <w:pPr>
        <w:pStyle w:val="4"/>
        <w:rPr>
          <w:lang w:eastAsia="zh-CN"/>
        </w:rPr>
      </w:pPr>
      <w:r>
        <w:rPr>
          <w:rFonts w:ascii="微软雅黑" w:eastAsia="微软雅黑" w:hAnsi="微软雅黑"/>
          <w:lang w:eastAsia="zh-CN"/>
        </w:rPr>
        <w:t>16.1.2 误差传递分析</w:t>
      </w:r>
    </w:p>
    <w:p w14:paraId="50871687" w14:textId="77777777" w:rsidR="00FF1AA5" w:rsidRDefault="00000000">
      <w:pPr>
        <w:ind w:firstLine="420"/>
        <w:rPr>
          <w:rFonts w:hint="eastAsia"/>
          <w:lang w:eastAsia="zh-CN"/>
        </w:rPr>
      </w:pPr>
      <w:r>
        <w:rPr>
          <w:lang w:eastAsia="zh-CN"/>
        </w:rPr>
        <w:t>（详见第2章 2.3.2节，此处列出结论）</w:t>
      </w:r>
    </w:p>
    <w:p w14:paraId="69780A0A" w14:textId="77777777" w:rsidR="00FF1AA5" w:rsidRDefault="00000000">
      <w:pPr>
        <w:spacing w:before="80" w:after="80"/>
        <w:ind w:left="850"/>
        <w:rPr>
          <w:rFonts w:hint="eastAsia"/>
        </w:rPr>
        <w:jc w:val="center"/>
      </w:pPr>
      <w:proofErr w:type="spellStart"/>
      <w:proofErr w:type="spellEnd"/>
      <w:proofErr w:type="spellStart"/>
      <w:proofErr w:type="spellEnd"/>
      <w:proofErr w:type="spellStart"/>
      <w:proofErr w:type="spellEnd"/>
      <w:proofErr w:type="gramStart"/>
      <w:proofErr w:type="gramEnd"/>
      <w:proofErr w:type="gramStart"/>
      <w:proofErr w:type="gramEnd"/>
      <m:oMathPara>
        <m:oMath>
          <m:r>
            <m:t xml:space="preserve">通过 h = </m:t>
          </m:r>
          <m:f>
            <m:e>
              <m:r>
                <m:t xml:space="preserve">1</m:t>
              </m:r>
            </m:e>
            <m:e>
              <m:r>
                <m:t xml:space="preserve">2</m:t>
              </m:r>
            </m:e>
          </m:f>
          <m:sSup>
            <m:e>
              <m:r>
                <m:t xml:space="preserve">gt</m:t>
              </m:r>
            </m:e>
            <m:e>
              <m:r>
                <m:t xml:space="preserve">2</m:t>
              </m:r>
            </m:e>
          </m:sSup>
          <m:r>
            <m:t xml:space="preserve"> 测量g：δg/g = </m:t>
          </m:r>
          <m:rad>
            <m:deg/>
            <m:e>
              <m:sSup>
                <m:e>
                  <m:r>
                    <m:t xml:space="preserve">(δh/h)</m:t>
                  </m:r>
                </m:e>
                <m:e>
                  <m:r>
                    <m:t xml:space="preserve">2</m:t>
                  </m:r>
                </m:e>
              </m:sSup>
              <m:sSup>
                <m:e>
                  <m:r>
                    <m:t xml:space="preserve"> + (2δt/t)</m:t>
                  </m:r>
                </m:e>
                <m:e>
                  <m:r>
                    <m:t xml:space="preserve">2</m:t>
                  </m:r>
                </m:e>
              </m:sSup>
            </m:e>
          </m:rad>
        </m:oMath>
      </m:oMathPara>
    </w:p>
    <w:p w14:paraId="3D260909" w14:textId="77777777" w:rsidR="00FF1AA5" w:rsidRDefault="00000000">
      <w:pPr>
        <w:spacing w:before="80" w:after="80"/>
        <w:ind w:left="850"/>
        <w:rPr>
          <w:rFonts w:hint="eastAsia"/>
        </w:rPr>
        <w:jc w:val="center"/>
      </w:pPr>
      <w:proofErr w:type="spellStart"/>
      <w:proofErr w:type="spellEnd"/>
      <w:proofErr w:type="spellStart"/>
      <w:proofErr w:type="spellEnd"/>
      <w:proofErr w:type="spellStart"/>
      <w:proofErr w:type="spellEnd"/>
      <w:proofErr w:type="gramStart"/>
      <w:proofErr w:type="gramEnd"/>
      <w:proofErr w:type="spellStart"/>
      <w:proofErr w:type="spellEnd"/>
      <w:proofErr w:type="gramStart"/>
      <w:proofErr w:type="gramEnd"/>
      <m:oMathPara>
        <m:oMath>
          <m:sSup>
            <m:e>
              <m:r>
                <m:t xml:space="preserve">通过 v</m:t>
              </m:r>
            </m:e>
            <m:e>
              <m:r>
                <m:t xml:space="preserve">2</m:t>
              </m:r>
            </m:e>
          </m:sSup>
          <m:r>
            <m:t xml:space="preserve"> = 2gh 测量g：δg/g = </m:t>
          </m:r>
          <m:rad>
            <m:deg/>
            <m:e>
              <m:sSup>
                <m:e>
                  <m:r>
                    <m:t xml:space="preserve">(δv/v)</m:t>
                  </m:r>
                </m:e>
                <m:e>
                  <m:r>
                    <m:t xml:space="preserve">2</m:t>
                  </m:r>
                </m:e>
              </m:sSup>
              <m:sSup>
                <m:e>
                  <m:r>
                    <m:t xml:space="preserve"> + (δh/h)</m:t>
                  </m:r>
                </m:e>
                <m:e>
                  <m:r>
                    <m:t xml:space="preserve">2</m:t>
                  </m:r>
                </m:e>
              </m:sSup>
            </m:e>
          </m:rad>
        </m:oMath>
      </m:oMathPara>
    </w:p>
    <w:p w14:paraId="77356B38" w14:textId="77777777" w:rsidR="00FF1AA5" w:rsidRDefault="00000000">
      <w:pPr>
        <w:pStyle w:val="4"/>
        <w:rPr>
          <w:lang w:eastAsia="zh-CN"/>
        </w:rPr>
      </w:pPr>
      <w:r>
        <w:rPr>
          <w:rFonts w:ascii="微软雅黑" w:eastAsia="微软雅黑" w:hAnsi="微软雅黑"/>
          <w:lang w:eastAsia="zh-CN"/>
        </w:rPr>
        <w:t>16.1.3 自由落体作为</w:t>
      </w:r>
      <w:proofErr w:type="gramStart"/>
      <w:r>
        <w:rPr>
          <w:rFonts w:ascii="微软雅黑" w:eastAsia="微软雅黑" w:hAnsi="微软雅黑"/>
          <w:lang w:eastAsia="zh-CN"/>
        </w:rPr>
        <w:t>匀</w:t>
      </w:r>
      <w:proofErr w:type="gramEnd"/>
      <w:r>
        <w:rPr>
          <w:rFonts w:ascii="微软雅黑" w:eastAsia="微软雅黑" w:hAnsi="微软雅黑"/>
          <w:lang w:eastAsia="zh-CN"/>
        </w:rPr>
        <w:t>加速运动的验证</w:t>
      </w:r>
    </w:p>
    <w:p w14:paraId="575F3216" w14:textId="77777777" w:rsidR="00FF1AA5" w:rsidRDefault="00000000">
      <w:pPr>
        <w:ind w:firstLine="420"/>
        <w:rPr>
          <w:rFonts w:hint="eastAsia"/>
          <w:lang w:eastAsia="zh-CN"/>
        </w:rPr>
      </w:pPr>
      <w:r>
        <w:rPr>
          <w:lang w:eastAsia="zh-CN"/>
        </w:rPr>
        <w:t>验证方法：在不同高度h释放物体，测量落地时间t，检查h与t2是否成正比。</w:t>
      </w:r>
    </w:p>
    <w:p w14:paraId="7A1161D0" w14:textId="77777777" w:rsidR="00FF1AA5" w:rsidRDefault="00000000">
      <w:pPr>
        <w:rPr>
          <w:rFonts w:hint="eastAsia"/>
          <w:lang w:eastAsia="zh-CN"/>
        </w:rPr>
      </w:pPr>
      <w:r>
        <w:rPr>
          <w:b/>
          <w:lang w:eastAsia="zh-CN"/>
        </w:rPr>
        <w:t>具体步骤：</w:t>
      </w:r>
    </w:p>
    <w:p w14:paraId="07E25104" w14:textId="77777777" w:rsidR="00FF1AA5" w:rsidRDefault="00000000">
      <w:pPr>
        <w:rPr>
          <w:rFonts w:hint="eastAsia"/>
          <w:lang w:eastAsia="zh-CN"/>
        </w:rPr>
      </w:pPr>
      <w:r>
        <w:rPr>
          <w:lang w:eastAsia="zh-CN"/>
        </w:rPr>
        <w:t>1. 选择5-6个不同的释放高度（如0.5m, 0.8m, 1.0m, 1.2m, 1.5m）</w:t>
      </w:r>
    </w:p>
    <w:p w14:paraId="104AC206" w14:textId="77777777" w:rsidR="00FF1AA5" w:rsidRDefault="00000000">
      <w:pPr>
        <w:rPr>
          <w:rFonts w:hint="eastAsia"/>
          <w:lang w:eastAsia="zh-CN"/>
        </w:rPr>
      </w:pPr>
      <w:r>
        <w:rPr>
          <w:lang w:eastAsia="zh-CN"/>
        </w:rPr>
        <w:t>2. 每个高度测量多次落地时间（至少5次）</w:t>
      </w:r>
    </w:p>
    <w:p w14:paraId="1F02232B" w14:textId="77777777" w:rsidR="00FF1AA5" w:rsidRDefault="00000000">
      <w:pPr>
        <w:rPr>
          <w:rFonts w:hint="eastAsia"/>
          <w:lang w:eastAsia="zh-CN"/>
        </w:rPr>
      </w:pPr>
      <w:r>
        <w:rPr>
          <w:lang w:eastAsia="zh-CN"/>
        </w:rPr>
        <w:t>3. 计算每个高度的平均时间和标准差</w:t>
      </w:r>
    </w:p>
    <w:p w14:paraId="300BEAEF" w14:textId="77777777" w:rsidR="00FF1AA5" w:rsidRDefault="00000000">
      <w:pPr>
        <w:rPr>
          <w:rFonts w:hint="eastAsia"/>
          <w:lang w:eastAsia="zh-CN"/>
        </w:rPr>
      </w:pPr>
      <w:r>
        <w:rPr>
          <w:lang w:eastAsia="zh-CN"/>
        </w:rPr>
        <w:t>4. 绘制h-t2图，如果是一条过原点的直线，则验证了匀加速运动</w:t>
      </w:r>
    </w:p>
    <w:p w14:paraId="5440A325" w14:textId="77777777" w:rsidR="00FF1AA5" w:rsidRDefault="00000000">
      <w:pPr>
        <w:rPr>
          <w:rFonts w:hint="eastAsia"/>
          <w:lang w:eastAsia="zh-CN"/>
        </w:rPr>
      </w:pPr>
      <w:r>
        <w:rPr>
          <w:lang w:eastAsia="zh-CN"/>
        </w:rPr>
        <w:t>5. 从斜率计算g值</w:t>
      </w:r>
    </w:p>
    <w:p w14:paraId="4EBFB7DA" w14:textId="77777777" w:rsidR="00FF1AA5" w:rsidRDefault="00000000">
      <w:pPr>
        <w:rPr>
          <w:rFonts w:hint="eastAsia"/>
          <w:lang w:eastAsia="zh-CN"/>
        </w:rPr>
      </w:pPr>
      <w:r>
        <w:rPr>
          <w:lang w:eastAsia="zh-CN"/>
        </w:rPr>
        <w:br w:type="page"/>
      </w:r>
    </w:p>
    <w:p w14:paraId="2BFD183D" w14:textId="77777777" w:rsidR="00FF1AA5" w:rsidRDefault="00000000">
      <w:pPr>
        <w:pStyle w:val="31"/>
        <w:rPr>
          <w:lang w:eastAsia="zh-CN"/>
        </w:rPr>
      </w:pPr>
      <w:bookmarkStart w:id="152" w:name="_Toc18436"/>
      <w:r>
        <w:rPr>
          <w:rFonts w:ascii="微软雅黑" w:eastAsia="微软雅黑" w:hAnsi="微软雅黑"/>
          <w:lang w:eastAsia="zh-CN"/>
        </w:rPr>
        <w:lastRenderedPageBreak/>
        <w:t>16.2 电磁铁释放 vs 舵机释放的详细对比</w:t>
      </w:r>
      <w:bookmarkEnd w:id="152"/>
    </w:p>
    <w:p w14:paraId="2797A12C" w14:textId="77777777" w:rsidR="00FF1AA5" w:rsidRDefault="00000000">
      <w:pPr>
        <w:pStyle w:val="4"/>
        <w:rPr>
          <w:lang w:eastAsia="zh-CN"/>
        </w:rPr>
      </w:pPr>
      <w:r>
        <w:rPr>
          <w:rFonts w:ascii="微软雅黑" w:eastAsia="微软雅黑" w:hAnsi="微软雅黑"/>
          <w:lang w:eastAsia="zh-CN"/>
        </w:rPr>
        <w:t>16.2.1 电磁铁释放方案</w:t>
      </w:r>
    </w:p>
    <w:p w14:paraId="7F0ED39F" w14:textId="77777777" w:rsidR="00FF1AA5" w:rsidRDefault="00000000">
      <w:pPr>
        <w:ind w:firstLine="420"/>
        <w:rPr>
          <w:rFonts w:hint="eastAsia"/>
          <w:lang w:eastAsia="zh-CN"/>
        </w:rPr>
      </w:pPr>
      <w:r>
        <w:rPr>
          <w:lang w:eastAsia="zh-CN"/>
        </w:rPr>
        <w:t>电磁铁释放是自由落体实验的首选方案，因为释放过程最干净。</w:t>
      </w:r>
    </w:p>
    <w:p w14:paraId="76D97544" w14:textId="77777777" w:rsidR="00FF1AA5" w:rsidRDefault="00000000">
      <w:pPr>
        <w:ind w:firstLine="420"/>
        <w:rPr>
          <w:rFonts w:hint="eastAsia"/>
          <w:lang w:eastAsia="zh-CN"/>
        </w:rPr>
      </w:pPr>
      <w:r>
        <w:rPr>
          <w:lang w:eastAsia="zh-CN"/>
        </w:rPr>
        <w:t>工作原理：电磁铁通电时产生磁力吸住铁质小球；断电时磁力消失，小球自由下落。</w:t>
      </w:r>
    </w:p>
    <w:p w14:paraId="0F74B14F" w14:textId="77777777" w:rsidR="00FF1AA5" w:rsidRDefault="00000000">
      <w:pPr>
        <w:ind w:firstLine="420"/>
        <w:rPr>
          <w:rFonts w:hint="eastAsia"/>
          <w:lang w:eastAsia="zh-CN"/>
        </w:rPr>
      </w:pPr>
      <w:r>
        <w:rPr>
          <w:lang w:eastAsia="zh-CN"/>
        </w:rPr>
        <w:t>优点：释放瞬间无机械运动，不会给小球施加额外的力或速度。</w:t>
      </w:r>
    </w:p>
    <w:p w14:paraId="0AC2E411" w14:textId="77777777" w:rsidR="00FF1AA5" w:rsidRDefault="00000000">
      <w:pPr>
        <w:ind w:firstLine="420"/>
        <w:rPr>
          <w:rFonts w:hint="eastAsia"/>
          <w:lang w:eastAsia="zh-CN"/>
        </w:rPr>
      </w:pPr>
      <w:r>
        <w:rPr>
          <w:lang w:eastAsia="zh-CN"/>
        </w:rPr>
        <w:t>缺点：需要额外的驱动电路（MOSFET或继电器），且断电后电磁铁有剩磁。</w:t>
      </w:r>
    </w:p>
    <w:p w14:paraId="71B414C6" w14:textId="77777777" w:rsidR="00FF1AA5" w:rsidRDefault="00000000">
      <w:pPr>
        <w:rPr>
          <w:rFonts w:hint="eastAsia"/>
          <w:lang w:eastAsia="zh-CN"/>
        </w:rPr>
      </w:pPr>
      <w:r>
        <w:rPr>
          <w:b/>
          <w:lang w:eastAsia="zh-CN"/>
        </w:rPr>
        <w:t>电磁铁驱动电路：</w:t>
      </w:r>
    </w:p>
    <w:p w14:paraId="248DDD67" w14:textId="77777777" w:rsidR="00FF1AA5" w:rsidRDefault="00000000">
      <w:pPr>
        <w:rPr>
          <w:rFonts w:hint="eastAsia"/>
          <w:lang w:eastAsia="zh-CN"/>
        </w:rPr>
      </w:pPr>
      <w:r>
        <w:rPr>
          <w:b/>
          <w:lang w:eastAsia="zh-CN"/>
        </w:rPr>
        <w:t>【C++ Arduino代码】</w:t>
      </w:r>
    </w:p>
    <w:p w14:paraId="71737A6D" w14:textId="77777777" w:rsidR="00FF1AA5" w:rsidRDefault="00000000">
      <w:pPr>
        <w:spacing w:before="120" w:after="120"/>
        <w:ind w:left="567"/>
        <w:rPr>
          <w:rFonts w:hint="eastAsia"/>
        </w:rPr>
      </w:pPr>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电磁铁驱动电路说明</w:t>
      </w:r>
      <w:proofErr w:type="spellEnd"/>
      <w:r>
        <w:rPr>
          <w:rFonts w:ascii="Courier New" w:eastAsia="Courier New" w:hAnsi="Courier New"/>
          <w:color w:val="1A1A2E"/>
          <w:sz w:val="18"/>
          <w:shd w:val="clear" w:color="auto" w:fill="F5F5F5"/>
        </w:rPr>
        <w:br/>
        <w:t xml:space="preserve"> *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电路连接</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 ESP32 GPIO → 1kΩ电阻 → MOSFET Gate</w:t>
      </w:r>
      <w:r>
        <w:rPr>
          <w:rFonts w:ascii="Courier New" w:eastAsia="Courier New" w:hAnsi="Courier New"/>
          <w:color w:val="1A1A2E"/>
          <w:sz w:val="18"/>
          <w:shd w:val="clear" w:color="auto" w:fill="F5F5F5"/>
        </w:rPr>
        <w:br/>
        <w:t xml:space="preserve"> * MOSFET Source → GND</w:t>
      </w:r>
      <w:r>
        <w:rPr>
          <w:rFonts w:ascii="Courier New" w:eastAsia="Courier New" w:hAnsi="Courier New"/>
          <w:color w:val="1A1A2E"/>
          <w:sz w:val="18"/>
          <w:shd w:val="clear" w:color="auto" w:fill="F5F5F5"/>
        </w:rPr>
        <w:br/>
        <w:t xml:space="preserve"> * MOSFET Drain → </w:t>
      </w:r>
      <w:proofErr w:type="spellStart"/>
      <w:r>
        <w:rPr>
          <w:rFonts w:ascii="Courier New" w:eastAsia="Courier New" w:hAnsi="Courier New"/>
          <w:color w:val="1A1A2E"/>
          <w:sz w:val="18"/>
          <w:shd w:val="clear" w:color="auto" w:fill="F5F5F5"/>
        </w:rPr>
        <w:t>电磁铁一端</w:t>
      </w:r>
      <w:proofErr w:type="spellEnd"/>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电磁铁另一端</w:t>
      </w:r>
      <w:proofErr w:type="spellEnd"/>
      <w:r>
        <w:rPr>
          <w:rFonts w:ascii="Courier New" w:eastAsia="Courier New" w:hAnsi="Courier New"/>
          <w:color w:val="1A1A2E"/>
          <w:sz w:val="18"/>
          <w:shd w:val="clear" w:color="auto" w:fill="F5F5F5"/>
        </w:rPr>
        <w:t xml:space="preserve"> → 12V电源正极</w:t>
      </w:r>
      <w:r>
        <w:rPr>
          <w:rFonts w:ascii="Courier New" w:eastAsia="Courier New" w:hAnsi="Courier New"/>
          <w:color w:val="1A1A2E"/>
          <w:sz w:val="18"/>
          <w:shd w:val="clear" w:color="auto" w:fill="F5F5F5"/>
        </w:rPr>
        <w:br/>
        <w:t xml:space="preserve"> * 12V电源负极 → GND</w:t>
      </w:r>
      <w:r>
        <w:rPr>
          <w:rFonts w:ascii="Courier New" w:eastAsia="Courier New" w:hAnsi="Courier New"/>
          <w:color w:val="1A1A2E"/>
          <w:sz w:val="18"/>
          <w:shd w:val="clear" w:color="auto" w:fill="F5F5F5"/>
        </w:rPr>
        <w:br/>
        <w:t xml:space="preserve"> *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续流二极管（必须</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 电磁铁两端并联一个1N4007二极管（阴极朝12V方向）</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作用：吸收电磁铁断电时的反向电动势，保护MOSFET</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#define SOLENOID_PIN  18  // </w:t>
      </w:r>
      <w:proofErr w:type="spellStart"/>
      <w:r>
        <w:rPr>
          <w:rFonts w:ascii="Courier New" w:eastAsia="Courier New" w:hAnsi="Courier New"/>
          <w:color w:val="1A1A2E"/>
          <w:sz w:val="18"/>
          <w:shd w:val="clear" w:color="auto" w:fill="F5F5F5"/>
        </w:rPr>
        <w:t>电磁铁控制引脚</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void setup()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pinMode</w:t>
      </w:r>
      <w:proofErr w:type="spellEnd"/>
      <w:r>
        <w:rPr>
          <w:rFonts w:ascii="Courier New" w:eastAsia="Courier New" w:hAnsi="Courier New"/>
          <w:color w:val="1A1A2E"/>
          <w:sz w:val="18"/>
          <w:shd w:val="clear" w:color="auto" w:fill="F5F5F5"/>
        </w:rPr>
        <w:t>(SOLENOID_PIN, OUTPUT);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digitalWrite</w:t>
      </w:r>
      <w:proofErr w:type="spellEnd"/>
      <w:r>
        <w:rPr>
          <w:rFonts w:ascii="Courier New" w:eastAsia="Courier New" w:hAnsi="Courier New"/>
          <w:color w:val="1A1A2E"/>
          <w:sz w:val="18"/>
          <w:shd w:val="clear" w:color="auto" w:fill="F5F5F5"/>
        </w:rPr>
        <w:t xml:space="preserve">(SOLENOID_PIN, LOW);  // </w:t>
      </w:r>
      <w:proofErr w:type="spellStart"/>
      <w:r>
        <w:rPr>
          <w:rFonts w:ascii="Courier New" w:eastAsia="Courier New" w:hAnsi="Courier New"/>
          <w:color w:val="1A1A2E"/>
          <w:sz w:val="18"/>
          <w:shd w:val="clear" w:color="auto" w:fill="F5F5F5"/>
        </w:rPr>
        <w:t>初始状态：断电（释放</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void </w:t>
      </w:r>
      <w:proofErr w:type="spellStart"/>
      <w:r>
        <w:rPr>
          <w:rFonts w:ascii="Courier New" w:eastAsia="Courier New" w:hAnsi="Courier New"/>
          <w:color w:val="1A1A2E"/>
          <w:sz w:val="18"/>
          <w:shd w:val="clear" w:color="auto" w:fill="F5F5F5"/>
        </w:rPr>
        <w:t>releaseBall</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电磁铁已经通电吸住小球</w:t>
      </w:r>
      <w:proofErr w:type="spellEnd"/>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断电释放小球</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digitalWrite</w:t>
      </w:r>
      <w:proofErr w:type="spellEnd"/>
      <w:r>
        <w:rPr>
          <w:rFonts w:ascii="Courier New" w:eastAsia="Courier New" w:hAnsi="Courier New"/>
          <w:color w:val="1A1A2E"/>
          <w:sz w:val="18"/>
          <w:shd w:val="clear" w:color="auto" w:fill="F5F5F5"/>
        </w:rPr>
        <w:t>(SOLENOID_PIN, LOW);</w:t>
      </w:r>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void </w:t>
      </w:r>
      <w:proofErr w:type="spellStart"/>
      <w:r>
        <w:rPr>
          <w:rFonts w:ascii="Courier New" w:eastAsia="Courier New" w:hAnsi="Courier New"/>
          <w:color w:val="1A1A2E"/>
          <w:sz w:val="18"/>
          <w:shd w:val="clear" w:color="auto" w:fill="F5F5F5"/>
        </w:rPr>
        <w:t>holdBall</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通电吸住小球</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digitalWrite</w:t>
      </w:r>
      <w:proofErr w:type="spellEnd"/>
      <w:r>
        <w:rPr>
          <w:rFonts w:ascii="Courier New" w:eastAsia="Courier New" w:hAnsi="Courier New"/>
          <w:color w:val="1A1A2E"/>
          <w:sz w:val="18"/>
          <w:shd w:val="clear" w:color="auto" w:fill="F5F5F5"/>
        </w:rPr>
        <w:t>(SOLENOID_PIN, HIGH);</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delay(500);  // </w:t>
      </w:r>
      <w:proofErr w:type="spellStart"/>
      <w:r>
        <w:rPr>
          <w:rFonts w:ascii="Courier New" w:eastAsia="Courier New" w:hAnsi="Courier New"/>
          <w:color w:val="1A1A2E"/>
          <w:sz w:val="18"/>
          <w:shd w:val="clear" w:color="auto" w:fill="F5F5F5"/>
        </w:rPr>
        <w:t>等待电磁铁稳定</w:t>
      </w:r>
      <w:proofErr w:type="spellEnd"/>
      <w:r>
        <w:rPr>
          <w:rFonts w:ascii="Courier New" w:eastAsia="Courier New" w:hAnsi="Courier New"/>
          <w:color w:val="1A1A2E"/>
          <w:sz w:val="18"/>
          <w:shd w:val="clear" w:color="auto" w:fill="F5F5F5"/>
        </w:rPr>
        <w:br/>
        <w:t>}</w:t>
      </w:r>
    </w:p>
    <w:p w14:paraId="762CA8C5" w14:textId="77777777" w:rsidR="00FF1AA5" w:rsidRDefault="00000000">
      <w:pPr>
        <w:pStyle w:val="4"/>
        <w:rPr>
          <w:lang w:eastAsia="zh-CN"/>
        </w:rPr>
      </w:pPr>
      <w:r>
        <w:rPr>
          <w:rFonts w:ascii="微软雅黑" w:eastAsia="微软雅黑" w:hAnsi="微软雅黑"/>
          <w:lang w:eastAsia="zh-CN"/>
        </w:rPr>
        <w:t>16.2.2 舵机释放方案</w:t>
      </w:r>
    </w:p>
    <w:p w14:paraId="2A539377" w14:textId="77777777" w:rsidR="00FF1AA5" w:rsidRDefault="00000000">
      <w:pPr>
        <w:ind w:firstLine="420"/>
        <w:rPr>
          <w:rFonts w:hint="eastAsia"/>
          <w:lang w:eastAsia="zh-CN"/>
        </w:rPr>
      </w:pPr>
      <w:r>
        <w:rPr>
          <w:lang w:eastAsia="zh-CN"/>
        </w:rPr>
        <w:t>如果没有电磁铁，可以使用舵机释放。舵机释放臂托住小球，旋转后释放。</w:t>
      </w:r>
    </w:p>
    <w:p w14:paraId="634D067C" w14:textId="77777777" w:rsidR="00FF1AA5" w:rsidRDefault="00000000">
      <w:pPr>
        <w:ind w:firstLine="420"/>
        <w:rPr>
          <w:rFonts w:hint="eastAsia"/>
          <w:lang w:eastAsia="zh-CN"/>
        </w:rPr>
      </w:pPr>
      <w:r>
        <w:rPr>
          <w:lang w:eastAsia="zh-CN"/>
        </w:rPr>
        <w:t>注意事项：舵机旋转过程会给小球施加微小的侧向力，可能影响下落轨迹。尽量使用快速响应的舵机，并确保释放臂与小球的接触面光滑。</w:t>
      </w:r>
    </w:p>
    <w:p w14:paraId="1CFE9D1D" w14:textId="77777777" w:rsidR="00FF1AA5" w:rsidRDefault="00000000">
      <w:pPr>
        <w:pStyle w:val="4"/>
      </w:pPr>
      <w:r>
        <w:rPr>
          <w:rFonts w:ascii="微软雅黑" w:eastAsia="微软雅黑" w:hAnsi="微软雅黑"/>
        </w:rPr>
        <w:t xml:space="preserve">16.2.3 </w:t>
      </w:r>
      <w:proofErr w:type="spellStart"/>
      <w:r>
        <w:rPr>
          <w:rFonts w:ascii="微软雅黑" w:eastAsia="微软雅黑" w:hAnsi="微软雅黑"/>
        </w:rPr>
        <w:t>综合推荐</w:t>
      </w:r>
      <w:proofErr w:type="spellEnd"/>
    </w:p>
    <w:tbl>
      <w:tblPr>
        <w:tblStyle w:val="af4"/>
        <w:tblW w:w="0" w:type="auto"/>
        <w:jc w:val="center"/>
        <w:tblLook w:val="04A0" w:firstRow="1" w:lastRow="0" w:firstColumn="1" w:lastColumn="0" w:noHBand="0" w:noVBand="1"/>
      </w:tblPr>
      <w:tblGrid>
        <w:gridCol w:w="1727"/>
        <w:gridCol w:w="1727"/>
        <w:gridCol w:w="1727"/>
        <w:gridCol w:w="1727"/>
        <w:gridCol w:w="1727"/>
      </w:tblGrid>
      <w:tr w:rsidR="00FF1AA5" w14:paraId="37560AE1" w14:textId="77777777">
        <w:trPr>
          <w:jc w:val="center"/>
        </w:trPr>
        <w:tc>
          <w:tcPr>
            <w:tcW w:w="1727" w:type="dxa"/>
            <w:shd w:val="clear" w:color="auto" w:fill="4472C4"/>
          </w:tcPr>
          <w:p w14:paraId="6EDE21BF" w14:textId="77777777" w:rsidR="00FF1AA5" w:rsidRDefault="00000000">
            <w:pPr>
              <w:spacing w:after="0" w:line="240" w:lineRule="auto"/>
              <w:jc w:val="center"/>
              <w:rPr>
                <w:rFonts w:hint="eastAsia"/>
              </w:rPr>
            </w:pPr>
            <w:proofErr w:type="spellStart"/>
            <w:r>
              <w:rPr>
                <w:b/>
                <w:color w:val="FFFFFF"/>
                <w:sz w:val="18"/>
              </w:rPr>
              <w:t>方案</w:t>
            </w:r>
            <w:proofErr w:type="spellEnd"/>
          </w:p>
        </w:tc>
        <w:tc>
          <w:tcPr>
            <w:tcW w:w="1727" w:type="dxa"/>
            <w:shd w:val="clear" w:color="auto" w:fill="4472C4"/>
          </w:tcPr>
          <w:p w14:paraId="5AC18FC6" w14:textId="77777777" w:rsidR="00FF1AA5" w:rsidRDefault="00000000">
            <w:pPr>
              <w:spacing w:after="0" w:line="240" w:lineRule="auto"/>
              <w:jc w:val="center"/>
              <w:rPr>
                <w:rFonts w:hint="eastAsia"/>
              </w:rPr>
            </w:pPr>
            <w:proofErr w:type="spellStart"/>
            <w:r>
              <w:rPr>
                <w:b/>
                <w:color w:val="FFFFFF"/>
                <w:sz w:val="18"/>
              </w:rPr>
              <w:t>释放质量</w:t>
            </w:r>
            <w:proofErr w:type="spellEnd"/>
          </w:p>
        </w:tc>
        <w:tc>
          <w:tcPr>
            <w:tcW w:w="1727" w:type="dxa"/>
            <w:shd w:val="clear" w:color="auto" w:fill="4472C4"/>
          </w:tcPr>
          <w:p w14:paraId="4EB594A4" w14:textId="77777777" w:rsidR="00FF1AA5" w:rsidRDefault="00000000">
            <w:pPr>
              <w:spacing w:after="0" w:line="240" w:lineRule="auto"/>
              <w:jc w:val="center"/>
              <w:rPr>
                <w:rFonts w:hint="eastAsia"/>
              </w:rPr>
            </w:pPr>
            <w:proofErr w:type="spellStart"/>
            <w:r>
              <w:rPr>
                <w:b/>
                <w:color w:val="FFFFFF"/>
                <w:sz w:val="18"/>
              </w:rPr>
              <w:t>成本</w:t>
            </w:r>
            <w:proofErr w:type="spellEnd"/>
          </w:p>
        </w:tc>
        <w:tc>
          <w:tcPr>
            <w:tcW w:w="1727" w:type="dxa"/>
            <w:shd w:val="clear" w:color="auto" w:fill="4472C4"/>
          </w:tcPr>
          <w:p w14:paraId="27143F22" w14:textId="77777777" w:rsidR="00FF1AA5" w:rsidRDefault="00000000">
            <w:pPr>
              <w:spacing w:after="0" w:line="240" w:lineRule="auto"/>
              <w:jc w:val="center"/>
              <w:rPr>
                <w:rFonts w:hint="eastAsia"/>
              </w:rPr>
            </w:pPr>
            <w:proofErr w:type="spellStart"/>
            <w:r>
              <w:rPr>
                <w:b/>
                <w:color w:val="FFFFFF"/>
                <w:sz w:val="18"/>
              </w:rPr>
              <w:t>复杂度</w:t>
            </w:r>
            <w:proofErr w:type="spellEnd"/>
          </w:p>
        </w:tc>
        <w:tc>
          <w:tcPr>
            <w:tcW w:w="1727" w:type="dxa"/>
            <w:shd w:val="clear" w:color="auto" w:fill="4472C4"/>
          </w:tcPr>
          <w:p w14:paraId="4EC6AFE0" w14:textId="77777777" w:rsidR="00FF1AA5" w:rsidRDefault="00000000">
            <w:pPr>
              <w:spacing w:after="0" w:line="240" w:lineRule="auto"/>
              <w:jc w:val="center"/>
              <w:rPr>
                <w:rFonts w:hint="eastAsia"/>
              </w:rPr>
            </w:pPr>
            <w:proofErr w:type="spellStart"/>
            <w:r>
              <w:rPr>
                <w:b/>
                <w:color w:val="FFFFFF"/>
                <w:sz w:val="18"/>
              </w:rPr>
              <w:t>推荐度</w:t>
            </w:r>
            <w:proofErr w:type="spellEnd"/>
          </w:p>
        </w:tc>
      </w:tr>
      <w:tr w:rsidR="00FF1AA5" w14:paraId="1FA40621" w14:textId="77777777">
        <w:trPr>
          <w:jc w:val="center"/>
        </w:trPr>
        <w:tc>
          <w:tcPr>
            <w:tcW w:w="1727" w:type="dxa"/>
          </w:tcPr>
          <w:p w14:paraId="7AEC1FCB" w14:textId="77777777" w:rsidR="00FF1AA5" w:rsidRDefault="00000000">
            <w:pPr>
              <w:spacing w:after="0" w:line="240" w:lineRule="auto"/>
              <w:rPr>
                <w:rFonts w:hint="eastAsia"/>
              </w:rPr>
            </w:pPr>
            <w:proofErr w:type="spellStart"/>
            <w:r>
              <w:rPr>
                <w:sz w:val="18"/>
              </w:rPr>
              <w:t>电磁铁</w:t>
            </w:r>
            <w:proofErr w:type="spellEnd"/>
          </w:p>
        </w:tc>
        <w:tc>
          <w:tcPr>
            <w:tcW w:w="1727" w:type="dxa"/>
          </w:tcPr>
          <w:p w14:paraId="4F8CA894" w14:textId="77777777" w:rsidR="00FF1AA5" w:rsidRDefault="00000000">
            <w:pPr>
              <w:spacing w:after="0" w:line="240" w:lineRule="auto"/>
              <w:rPr>
                <w:rFonts w:hint="eastAsia"/>
                <w:lang w:eastAsia="zh-CN"/>
              </w:rPr>
            </w:pPr>
            <w:r>
              <w:rPr>
                <w:sz w:val="18"/>
                <w:lang w:eastAsia="zh-CN"/>
              </w:rPr>
              <w:t>★★★★★（最干净）</w:t>
            </w:r>
          </w:p>
        </w:tc>
        <w:tc>
          <w:tcPr>
            <w:tcW w:w="1727" w:type="dxa"/>
          </w:tcPr>
          <w:p w14:paraId="622C1D17" w14:textId="77777777" w:rsidR="00FF1AA5" w:rsidRDefault="00000000">
            <w:pPr>
              <w:spacing w:after="0" w:line="240" w:lineRule="auto"/>
              <w:rPr>
                <w:rFonts w:hint="eastAsia"/>
              </w:rPr>
            </w:pPr>
            <w:r>
              <w:rPr>
                <w:sz w:val="18"/>
              </w:rPr>
              <w:t>约15元</w:t>
            </w:r>
          </w:p>
        </w:tc>
        <w:tc>
          <w:tcPr>
            <w:tcW w:w="1727" w:type="dxa"/>
          </w:tcPr>
          <w:p w14:paraId="5164E7B3" w14:textId="77777777" w:rsidR="00FF1AA5" w:rsidRDefault="00000000">
            <w:pPr>
              <w:spacing w:after="0" w:line="240" w:lineRule="auto"/>
              <w:rPr>
                <w:rFonts w:hint="eastAsia"/>
              </w:rPr>
            </w:pPr>
            <w:r>
              <w:rPr>
                <w:sz w:val="18"/>
              </w:rPr>
              <w:t>★★★</w:t>
            </w:r>
          </w:p>
        </w:tc>
        <w:tc>
          <w:tcPr>
            <w:tcW w:w="1727" w:type="dxa"/>
          </w:tcPr>
          <w:p w14:paraId="2719B0E5" w14:textId="77777777" w:rsidR="00FF1AA5" w:rsidRDefault="00000000">
            <w:pPr>
              <w:spacing w:after="0" w:line="240" w:lineRule="auto"/>
              <w:rPr>
                <w:rFonts w:hint="eastAsia"/>
              </w:rPr>
            </w:pPr>
            <w:proofErr w:type="spellStart"/>
            <w:r>
              <w:rPr>
                <w:sz w:val="18"/>
              </w:rPr>
              <w:t>首选</w:t>
            </w:r>
            <w:proofErr w:type="spellEnd"/>
          </w:p>
        </w:tc>
      </w:tr>
      <w:tr w:rsidR="00FF1AA5" w14:paraId="5539CB3A" w14:textId="77777777">
        <w:trPr>
          <w:jc w:val="center"/>
        </w:trPr>
        <w:tc>
          <w:tcPr>
            <w:tcW w:w="1727" w:type="dxa"/>
            <w:shd w:val="clear" w:color="auto" w:fill="D6E4F0"/>
          </w:tcPr>
          <w:p w14:paraId="728BD7A8" w14:textId="77777777" w:rsidR="00FF1AA5" w:rsidRDefault="00000000">
            <w:pPr>
              <w:spacing w:after="0" w:line="240" w:lineRule="auto"/>
              <w:rPr>
                <w:rFonts w:hint="eastAsia"/>
              </w:rPr>
            </w:pPr>
            <w:proofErr w:type="spellStart"/>
            <w:r>
              <w:rPr>
                <w:sz w:val="18"/>
              </w:rPr>
              <w:t>舵机</w:t>
            </w:r>
            <w:proofErr w:type="spellEnd"/>
          </w:p>
        </w:tc>
        <w:tc>
          <w:tcPr>
            <w:tcW w:w="1727" w:type="dxa"/>
            <w:shd w:val="clear" w:color="auto" w:fill="D6E4F0"/>
          </w:tcPr>
          <w:p w14:paraId="79DD46A8" w14:textId="77777777" w:rsidR="00FF1AA5" w:rsidRDefault="00000000">
            <w:pPr>
              <w:spacing w:after="0" w:line="240" w:lineRule="auto"/>
              <w:rPr>
                <w:rFonts w:hint="eastAsia"/>
              </w:rPr>
            </w:pPr>
            <w:r>
              <w:rPr>
                <w:sz w:val="18"/>
              </w:rPr>
              <w:t>★★★（</w:t>
            </w:r>
            <w:proofErr w:type="spellStart"/>
            <w:r>
              <w:rPr>
                <w:sz w:val="18"/>
              </w:rPr>
              <w:t>有微小推力</w:t>
            </w:r>
            <w:proofErr w:type="spellEnd"/>
            <w:r>
              <w:rPr>
                <w:sz w:val="18"/>
              </w:rPr>
              <w:t>）</w:t>
            </w:r>
          </w:p>
        </w:tc>
        <w:tc>
          <w:tcPr>
            <w:tcW w:w="1727" w:type="dxa"/>
            <w:shd w:val="clear" w:color="auto" w:fill="D6E4F0"/>
          </w:tcPr>
          <w:p w14:paraId="38EC9A56" w14:textId="77777777" w:rsidR="00FF1AA5" w:rsidRDefault="00000000">
            <w:pPr>
              <w:spacing w:after="0" w:line="240" w:lineRule="auto"/>
              <w:rPr>
                <w:rFonts w:hint="eastAsia"/>
              </w:rPr>
            </w:pPr>
            <w:r>
              <w:rPr>
                <w:sz w:val="18"/>
              </w:rPr>
              <w:t>约15元</w:t>
            </w:r>
          </w:p>
        </w:tc>
        <w:tc>
          <w:tcPr>
            <w:tcW w:w="1727" w:type="dxa"/>
            <w:shd w:val="clear" w:color="auto" w:fill="D6E4F0"/>
          </w:tcPr>
          <w:p w14:paraId="67E9A018" w14:textId="77777777" w:rsidR="00FF1AA5" w:rsidRDefault="00000000">
            <w:pPr>
              <w:spacing w:after="0" w:line="240" w:lineRule="auto"/>
              <w:rPr>
                <w:rFonts w:hint="eastAsia"/>
              </w:rPr>
            </w:pPr>
            <w:r>
              <w:rPr>
                <w:sz w:val="18"/>
              </w:rPr>
              <w:t>★★</w:t>
            </w:r>
          </w:p>
        </w:tc>
        <w:tc>
          <w:tcPr>
            <w:tcW w:w="1727" w:type="dxa"/>
            <w:shd w:val="clear" w:color="auto" w:fill="D6E4F0"/>
          </w:tcPr>
          <w:p w14:paraId="08AFA42B" w14:textId="77777777" w:rsidR="00FF1AA5" w:rsidRDefault="00000000">
            <w:pPr>
              <w:spacing w:after="0" w:line="240" w:lineRule="auto"/>
              <w:rPr>
                <w:rFonts w:hint="eastAsia"/>
              </w:rPr>
            </w:pPr>
            <w:proofErr w:type="spellStart"/>
            <w:r>
              <w:rPr>
                <w:sz w:val="18"/>
              </w:rPr>
              <w:t>备选</w:t>
            </w:r>
            <w:proofErr w:type="spellEnd"/>
          </w:p>
        </w:tc>
      </w:tr>
    </w:tbl>
    <w:p w14:paraId="25366675" w14:textId="77777777" w:rsidR="00FF1AA5" w:rsidRDefault="00000000">
      <w:pPr>
        <w:rPr>
          <w:rFonts w:hint="eastAsia"/>
        </w:rPr>
      </w:pPr>
      <w:r>
        <w:br w:type="page"/>
      </w:r>
    </w:p>
    <w:p w14:paraId="3305700B" w14:textId="77777777" w:rsidR="00FF1AA5" w:rsidRDefault="00000000">
      <w:pPr>
        <w:pStyle w:val="31"/>
        <w:rPr>
          <w:lang w:eastAsia="zh-CN"/>
        </w:rPr>
      </w:pPr>
      <w:bookmarkStart w:id="153" w:name="_Toc1516"/>
      <w:r>
        <w:rPr>
          <w:rFonts w:ascii="微软雅黑" w:eastAsia="微软雅黑" w:hAnsi="微软雅黑"/>
          <w:lang w:eastAsia="zh-CN"/>
        </w:rPr>
        <w:lastRenderedPageBreak/>
        <w:t>16.3 竖直导轨的详细安装和校准方法</w:t>
      </w:r>
      <w:bookmarkEnd w:id="153"/>
    </w:p>
    <w:p w14:paraId="72A83228" w14:textId="77777777" w:rsidR="00FF1AA5" w:rsidRDefault="00000000">
      <w:pPr>
        <w:pStyle w:val="4"/>
        <w:rPr>
          <w:lang w:eastAsia="zh-CN"/>
        </w:rPr>
      </w:pPr>
      <w:r>
        <w:rPr>
          <w:rFonts w:ascii="微软雅黑" w:eastAsia="微软雅黑" w:hAnsi="微软雅黑"/>
          <w:lang w:eastAsia="zh-CN"/>
        </w:rPr>
        <w:t>16.3.1 导轨的选择</w:t>
      </w:r>
    </w:p>
    <w:p w14:paraId="39991268" w14:textId="77777777" w:rsidR="00FF1AA5" w:rsidRDefault="00000000">
      <w:pPr>
        <w:ind w:firstLine="420"/>
        <w:rPr>
          <w:rFonts w:hint="eastAsia"/>
        </w:rPr>
      </w:pPr>
      <w:r>
        <w:rPr>
          <w:lang w:eastAsia="zh-CN"/>
        </w:rPr>
        <w:t>自由落体实验需要一个竖直的导轨来引导小球下落，避免横向偏移。</w:t>
      </w:r>
      <w:proofErr w:type="spellStart"/>
      <w:r>
        <w:t>导轨选择</w:t>
      </w:r>
      <w:proofErr w:type="spellEnd"/>
      <w:r>
        <w:t>：</w:t>
      </w:r>
    </w:p>
    <w:tbl>
      <w:tblPr>
        <w:tblStyle w:val="af4"/>
        <w:tblW w:w="0" w:type="auto"/>
        <w:jc w:val="center"/>
        <w:tblLook w:val="04A0" w:firstRow="1" w:lastRow="0" w:firstColumn="1" w:lastColumn="0" w:noHBand="0" w:noVBand="1"/>
      </w:tblPr>
      <w:tblGrid>
        <w:gridCol w:w="2158"/>
        <w:gridCol w:w="2158"/>
        <w:gridCol w:w="2158"/>
        <w:gridCol w:w="2158"/>
      </w:tblGrid>
      <w:tr w:rsidR="00FF1AA5" w14:paraId="556FB04D" w14:textId="77777777">
        <w:trPr>
          <w:jc w:val="center"/>
        </w:trPr>
        <w:tc>
          <w:tcPr>
            <w:tcW w:w="2158" w:type="dxa"/>
            <w:shd w:val="clear" w:color="auto" w:fill="4472C4"/>
          </w:tcPr>
          <w:p w14:paraId="4063EC95" w14:textId="77777777" w:rsidR="00FF1AA5" w:rsidRDefault="00000000">
            <w:pPr>
              <w:spacing w:after="0" w:line="240" w:lineRule="auto"/>
              <w:jc w:val="center"/>
              <w:rPr>
                <w:rFonts w:hint="eastAsia"/>
              </w:rPr>
            </w:pPr>
            <w:proofErr w:type="spellStart"/>
            <w:r>
              <w:rPr>
                <w:b/>
                <w:color w:val="FFFFFF"/>
                <w:sz w:val="18"/>
              </w:rPr>
              <w:t>类型</w:t>
            </w:r>
            <w:proofErr w:type="spellEnd"/>
          </w:p>
        </w:tc>
        <w:tc>
          <w:tcPr>
            <w:tcW w:w="2158" w:type="dxa"/>
            <w:shd w:val="clear" w:color="auto" w:fill="4472C4"/>
          </w:tcPr>
          <w:p w14:paraId="5477F0EF" w14:textId="77777777" w:rsidR="00FF1AA5" w:rsidRDefault="00000000">
            <w:pPr>
              <w:spacing w:after="0" w:line="240" w:lineRule="auto"/>
              <w:jc w:val="center"/>
              <w:rPr>
                <w:rFonts w:hint="eastAsia"/>
              </w:rPr>
            </w:pPr>
            <w:proofErr w:type="spellStart"/>
            <w:r>
              <w:rPr>
                <w:b/>
                <w:color w:val="FFFFFF"/>
                <w:sz w:val="18"/>
              </w:rPr>
              <w:t>优点</w:t>
            </w:r>
            <w:proofErr w:type="spellEnd"/>
          </w:p>
        </w:tc>
        <w:tc>
          <w:tcPr>
            <w:tcW w:w="2158" w:type="dxa"/>
            <w:shd w:val="clear" w:color="auto" w:fill="4472C4"/>
          </w:tcPr>
          <w:p w14:paraId="1862F4BE" w14:textId="77777777" w:rsidR="00FF1AA5" w:rsidRDefault="00000000">
            <w:pPr>
              <w:spacing w:after="0" w:line="240" w:lineRule="auto"/>
              <w:jc w:val="center"/>
              <w:rPr>
                <w:rFonts w:hint="eastAsia"/>
              </w:rPr>
            </w:pPr>
            <w:proofErr w:type="spellStart"/>
            <w:r>
              <w:rPr>
                <w:b/>
                <w:color w:val="FFFFFF"/>
                <w:sz w:val="18"/>
              </w:rPr>
              <w:t>缺点</w:t>
            </w:r>
            <w:proofErr w:type="spellEnd"/>
          </w:p>
        </w:tc>
        <w:tc>
          <w:tcPr>
            <w:tcW w:w="2158" w:type="dxa"/>
            <w:shd w:val="clear" w:color="auto" w:fill="4472C4"/>
          </w:tcPr>
          <w:p w14:paraId="2753D06D" w14:textId="77777777" w:rsidR="00FF1AA5" w:rsidRDefault="00000000">
            <w:pPr>
              <w:spacing w:after="0" w:line="240" w:lineRule="auto"/>
              <w:jc w:val="center"/>
              <w:rPr>
                <w:rFonts w:hint="eastAsia"/>
              </w:rPr>
            </w:pPr>
            <w:proofErr w:type="spellStart"/>
            <w:r>
              <w:rPr>
                <w:b/>
                <w:color w:val="FFFFFF"/>
                <w:sz w:val="18"/>
              </w:rPr>
              <w:t>推荐度</w:t>
            </w:r>
            <w:proofErr w:type="spellEnd"/>
          </w:p>
        </w:tc>
      </w:tr>
      <w:tr w:rsidR="00FF1AA5" w14:paraId="73DB6454" w14:textId="77777777">
        <w:trPr>
          <w:jc w:val="center"/>
        </w:trPr>
        <w:tc>
          <w:tcPr>
            <w:tcW w:w="2158" w:type="dxa"/>
          </w:tcPr>
          <w:p w14:paraId="38CB577C" w14:textId="77777777" w:rsidR="00FF1AA5" w:rsidRDefault="00000000">
            <w:pPr>
              <w:spacing w:after="0" w:line="240" w:lineRule="auto"/>
              <w:rPr>
                <w:rFonts w:hint="eastAsia"/>
              </w:rPr>
            </w:pPr>
            <w:proofErr w:type="spellStart"/>
            <w:r>
              <w:rPr>
                <w:sz w:val="18"/>
              </w:rPr>
              <w:t>铝型材竖直导轨</w:t>
            </w:r>
            <w:proofErr w:type="spellEnd"/>
          </w:p>
        </w:tc>
        <w:tc>
          <w:tcPr>
            <w:tcW w:w="2158" w:type="dxa"/>
          </w:tcPr>
          <w:p w14:paraId="6BE7FDE5" w14:textId="77777777" w:rsidR="00FF1AA5" w:rsidRDefault="00000000">
            <w:pPr>
              <w:spacing w:after="0" w:line="240" w:lineRule="auto"/>
              <w:rPr>
                <w:rFonts w:hint="eastAsia"/>
              </w:rPr>
            </w:pPr>
            <w:proofErr w:type="spellStart"/>
            <w:r>
              <w:rPr>
                <w:sz w:val="18"/>
              </w:rPr>
              <w:t>刚性好，易安装</w:t>
            </w:r>
            <w:proofErr w:type="spellEnd"/>
          </w:p>
        </w:tc>
        <w:tc>
          <w:tcPr>
            <w:tcW w:w="2158" w:type="dxa"/>
          </w:tcPr>
          <w:p w14:paraId="3E042FD4" w14:textId="77777777" w:rsidR="00FF1AA5" w:rsidRDefault="00000000">
            <w:pPr>
              <w:spacing w:after="0" w:line="240" w:lineRule="auto"/>
              <w:rPr>
                <w:rFonts w:hint="eastAsia"/>
              </w:rPr>
            </w:pPr>
            <w:proofErr w:type="spellStart"/>
            <w:r>
              <w:rPr>
                <w:sz w:val="18"/>
              </w:rPr>
              <w:t>需要精确校准</w:t>
            </w:r>
            <w:proofErr w:type="spellEnd"/>
          </w:p>
        </w:tc>
        <w:tc>
          <w:tcPr>
            <w:tcW w:w="2158" w:type="dxa"/>
          </w:tcPr>
          <w:p w14:paraId="41ABB8C0" w14:textId="77777777" w:rsidR="00FF1AA5" w:rsidRDefault="00000000">
            <w:pPr>
              <w:spacing w:after="0" w:line="240" w:lineRule="auto"/>
              <w:rPr>
                <w:rFonts w:hint="eastAsia"/>
              </w:rPr>
            </w:pPr>
            <w:r>
              <w:rPr>
                <w:sz w:val="18"/>
              </w:rPr>
              <w:t>★★★★★</w:t>
            </w:r>
          </w:p>
        </w:tc>
      </w:tr>
      <w:tr w:rsidR="00FF1AA5" w14:paraId="3FA1B50C" w14:textId="77777777">
        <w:trPr>
          <w:jc w:val="center"/>
        </w:trPr>
        <w:tc>
          <w:tcPr>
            <w:tcW w:w="2158" w:type="dxa"/>
            <w:shd w:val="clear" w:color="auto" w:fill="D6E4F0"/>
          </w:tcPr>
          <w:p w14:paraId="42A4EEC4" w14:textId="77777777" w:rsidR="00FF1AA5" w:rsidRDefault="00000000">
            <w:pPr>
              <w:spacing w:after="0" w:line="240" w:lineRule="auto"/>
              <w:rPr>
                <w:rFonts w:hint="eastAsia"/>
              </w:rPr>
            </w:pPr>
            <w:proofErr w:type="spellStart"/>
            <w:r>
              <w:rPr>
                <w:sz w:val="18"/>
              </w:rPr>
              <w:t>光轴+直线轴承</w:t>
            </w:r>
            <w:proofErr w:type="spellEnd"/>
          </w:p>
        </w:tc>
        <w:tc>
          <w:tcPr>
            <w:tcW w:w="2158" w:type="dxa"/>
            <w:shd w:val="clear" w:color="auto" w:fill="D6E4F0"/>
          </w:tcPr>
          <w:p w14:paraId="4C689F9B" w14:textId="77777777" w:rsidR="00FF1AA5" w:rsidRDefault="00000000">
            <w:pPr>
              <w:spacing w:after="0" w:line="240" w:lineRule="auto"/>
              <w:rPr>
                <w:rFonts w:hint="eastAsia"/>
              </w:rPr>
            </w:pPr>
            <w:proofErr w:type="spellStart"/>
            <w:r>
              <w:rPr>
                <w:sz w:val="18"/>
              </w:rPr>
              <w:t>摩擦小，运动平稳</w:t>
            </w:r>
            <w:proofErr w:type="spellEnd"/>
          </w:p>
        </w:tc>
        <w:tc>
          <w:tcPr>
            <w:tcW w:w="2158" w:type="dxa"/>
            <w:shd w:val="clear" w:color="auto" w:fill="D6E4F0"/>
          </w:tcPr>
          <w:p w14:paraId="64BFE54F" w14:textId="77777777" w:rsidR="00FF1AA5" w:rsidRDefault="00000000">
            <w:pPr>
              <w:spacing w:after="0" w:line="240" w:lineRule="auto"/>
              <w:rPr>
                <w:rFonts w:hint="eastAsia"/>
              </w:rPr>
            </w:pPr>
            <w:proofErr w:type="spellStart"/>
            <w:r>
              <w:rPr>
                <w:sz w:val="18"/>
              </w:rPr>
              <w:t>成本较高</w:t>
            </w:r>
            <w:proofErr w:type="spellEnd"/>
          </w:p>
        </w:tc>
        <w:tc>
          <w:tcPr>
            <w:tcW w:w="2158" w:type="dxa"/>
            <w:shd w:val="clear" w:color="auto" w:fill="D6E4F0"/>
          </w:tcPr>
          <w:p w14:paraId="30CCE609" w14:textId="77777777" w:rsidR="00FF1AA5" w:rsidRDefault="00000000">
            <w:pPr>
              <w:spacing w:after="0" w:line="240" w:lineRule="auto"/>
              <w:rPr>
                <w:rFonts w:hint="eastAsia"/>
              </w:rPr>
            </w:pPr>
            <w:r>
              <w:rPr>
                <w:sz w:val="18"/>
              </w:rPr>
              <w:t>★★★★</w:t>
            </w:r>
          </w:p>
        </w:tc>
      </w:tr>
      <w:tr w:rsidR="00FF1AA5" w14:paraId="64A717DC" w14:textId="77777777">
        <w:trPr>
          <w:jc w:val="center"/>
        </w:trPr>
        <w:tc>
          <w:tcPr>
            <w:tcW w:w="2158" w:type="dxa"/>
          </w:tcPr>
          <w:p w14:paraId="39AB55AA" w14:textId="77777777" w:rsidR="00FF1AA5" w:rsidRDefault="00000000">
            <w:pPr>
              <w:spacing w:after="0" w:line="240" w:lineRule="auto"/>
              <w:rPr>
                <w:rFonts w:hint="eastAsia"/>
              </w:rPr>
            </w:pPr>
            <w:proofErr w:type="spellStart"/>
            <w:r>
              <w:rPr>
                <w:sz w:val="18"/>
              </w:rPr>
              <w:t>亚克力板导轨</w:t>
            </w:r>
            <w:proofErr w:type="spellEnd"/>
          </w:p>
        </w:tc>
        <w:tc>
          <w:tcPr>
            <w:tcW w:w="2158" w:type="dxa"/>
          </w:tcPr>
          <w:p w14:paraId="7D023F75" w14:textId="77777777" w:rsidR="00FF1AA5" w:rsidRDefault="00000000">
            <w:pPr>
              <w:spacing w:after="0" w:line="240" w:lineRule="auto"/>
              <w:rPr>
                <w:rFonts w:hint="eastAsia"/>
              </w:rPr>
            </w:pPr>
            <w:proofErr w:type="spellStart"/>
            <w:r>
              <w:rPr>
                <w:sz w:val="18"/>
              </w:rPr>
              <w:t>透明可见，成本低</w:t>
            </w:r>
            <w:proofErr w:type="spellEnd"/>
          </w:p>
        </w:tc>
        <w:tc>
          <w:tcPr>
            <w:tcW w:w="2158" w:type="dxa"/>
          </w:tcPr>
          <w:p w14:paraId="5A497080" w14:textId="77777777" w:rsidR="00FF1AA5" w:rsidRDefault="00000000">
            <w:pPr>
              <w:spacing w:after="0" w:line="240" w:lineRule="auto"/>
              <w:rPr>
                <w:rFonts w:hint="eastAsia"/>
              </w:rPr>
            </w:pPr>
            <w:proofErr w:type="spellStart"/>
            <w:r>
              <w:rPr>
                <w:sz w:val="18"/>
              </w:rPr>
              <w:t>刚性较差</w:t>
            </w:r>
            <w:proofErr w:type="spellEnd"/>
          </w:p>
        </w:tc>
        <w:tc>
          <w:tcPr>
            <w:tcW w:w="2158" w:type="dxa"/>
          </w:tcPr>
          <w:p w14:paraId="4E6DC839" w14:textId="77777777" w:rsidR="00FF1AA5" w:rsidRDefault="00000000">
            <w:pPr>
              <w:spacing w:after="0" w:line="240" w:lineRule="auto"/>
              <w:rPr>
                <w:rFonts w:hint="eastAsia"/>
              </w:rPr>
            </w:pPr>
            <w:r>
              <w:rPr>
                <w:sz w:val="18"/>
              </w:rPr>
              <w:t>★★★</w:t>
            </w:r>
          </w:p>
        </w:tc>
      </w:tr>
    </w:tbl>
    <w:p w14:paraId="794B3500" w14:textId="77777777" w:rsidR="00FF1AA5" w:rsidRDefault="00000000">
      <w:pPr>
        <w:pStyle w:val="4"/>
      </w:pPr>
      <w:r>
        <w:rPr>
          <w:rFonts w:ascii="微软雅黑" w:eastAsia="微软雅黑" w:hAnsi="微软雅黑"/>
        </w:rPr>
        <w:t xml:space="preserve">16.3.2 </w:t>
      </w:r>
      <w:proofErr w:type="spellStart"/>
      <w:r>
        <w:rPr>
          <w:rFonts w:ascii="微软雅黑" w:eastAsia="微软雅黑" w:hAnsi="微软雅黑"/>
        </w:rPr>
        <w:t>竖直校准流程</w:t>
      </w:r>
      <w:proofErr w:type="spellEnd"/>
    </w:p>
    <w:p w14:paraId="553D3849" w14:textId="77777777" w:rsidR="00FF1AA5" w:rsidRDefault="00000000">
      <w:pPr>
        <w:ind w:firstLine="420"/>
        <w:rPr>
          <w:rFonts w:hint="eastAsia"/>
          <w:lang w:eastAsia="zh-CN"/>
        </w:rPr>
      </w:pPr>
      <w:r>
        <w:rPr>
          <w:lang w:eastAsia="zh-CN"/>
        </w:rPr>
        <w:t>导轨必须严格竖直，否则小球会偏斜，影响测量精度。校准方法：</w:t>
      </w:r>
    </w:p>
    <w:p w14:paraId="28A528F4" w14:textId="77777777" w:rsidR="00FF1AA5" w:rsidRDefault="00000000">
      <w:pPr>
        <w:rPr>
          <w:rFonts w:hint="eastAsia"/>
          <w:lang w:eastAsia="zh-CN"/>
        </w:rPr>
      </w:pPr>
      <w:r>
        <w:rPr>
          <w:lang w:eastAsia="zh-CN"/>
        </w:rPr>
        <w:t>1. 将水平仪贴在导轨侧面，调节导轨使气泡居中</w:t>
      </w:r>
    </w:p>
    <w:p w14:paraId="6320E9B6" w14:textId="77777777" w:rsidR="00FF1AA5" w:rsidRDefault="00000000">
      <w:pPr>
        <w:rPr>
          <w:rFonts w:hint="eastAsia"/>
          <w:lang w:eastAsia="zh-CN"/>
        </w:rPr>
      </w:pPr>
      <w:r>
        <w:rPr>
          <w:lang w:eastAsia="zh-CN"/>
        </w:rPr>
        <w:t>2. 旋转水平仪90°，在另一个方向也检查</w:t>
      </w:r>
    </w:p>
    <w:p w14:paraId="00B2D97E" w14:textId="77777777" w:rsidR="00FF1AA5" w:rsidRDefault="00000000">
      <w:pPr>
        <w:rPr>
          <w:rFonts w:hint="eastAsia"/>
          <w:lang w:eastAsia="zh-CN"/>
        </w:rPr>
      </w:pPr>
      <w:r>
        <w:rPr>
          <w:lang w:eastAsia="zh-CN"/>
        </w:rPr>
        <w:t>3. 用铅垂线验证：悬挂一个重物，比较导轨与铅垂线是否平行</w:t>
      </w:r>
    </w:p>
    <w:p w14:paraId="684E593D" w14:textId="77777777" w:rsidR="00FF1AA5" w:rsidRDefault="00000000">
      <w:pPr>
        <w:rPr>
          <w:rFonts w:hint="eastAsia"/>
          <w:lang w:eastAsia="zh-CN"/>
        </w:rPr>
      </w:pPr>
      <w:r>
        <w:rPr>
          <w:lang w:eastAsia="zh-CN"/>
        </w:rPr>
        <w:t>4. 用小球自由下落验证：释放小球，观察是否沿导轨直线运动</w:t>
      </w:r>
    </w:p>
    <w:p w14:paraId="20C26848" w14:textId="77777777" w:rsidR="00FF1AA5" w:rsidRDefault="00000000">
      <w:pPr>
        <w:pStyle w:val="4"/>
        <w:rPr>
          <w:lang w:eastAsia="zh-CN"/>
        </w:rPr>
      </w:pPr>
      <w:r>
        <w:rPr>
          <w:rFonts w:ascii="微软雅黑" w:eastAsia="微软雅黑" w:hAnsi="微软雅黑"/>
          <w:lang w:eastAsia="zh-CN"/>
        </w:rPr>
        <w:t>16.3.3 光电门布局</w:t>
      </w:r>
    </w:p>
    <w:p w14:paraId="5D275F68" w14:textId="77777777" w:rsidR="00FF1AA5" w:rsidRDefault="00000000">
      <w:pPr>
        <w:ind w:firstLine="420"/>
        <w:rPr>
          <w:rFonts w:hint="eastAsia"/>
          <w:lang w:eastAsia="zh-CN"/>
        </w:rPr>
      </w:pPr>
      <w:r>
        <w:rPr>
          <w:lang w:eastAsia="zh-CN"/>
        </w:rPr>
        <w:t>光电门的布局直接影响g值的测量方法：</w:t>
      </w:r>
    </w:p>
    <w:p w14:paraId="4A83FD09" w14:textId="77777777" w:rsidR="00FF1AA5" w:rsidRDefault="00000000">
      <w:pPr>
        <w:rPr>
          <w:rFonts w:hint="eastAsia"/>
          <w:lang w:eastAsia="zh-CN"/>
        </w:rPr>
      </w:pPr>
      <w:r>
        <w:rPr>
          <w:b/>
          <w:lang w:eastAsia="zh-CN"/>
        </w:rPr>
        <w:t>方案A：两个光电门（推荐）</w:t>
      </w:r>
    </w:p>
    <w:p w14:paraId="448F1D75" w14:textId="77777777" w:rsidR="00FF1AA5" w:rsidRDefault="00000000">
      <w:pPr>
        <w:rPr>
          <w:rFonts w:hint="eastAsia"/>
          <w:lang w:eastAsia="zh-CN"/>
        </w:rPr>
      </w:pPr>
      <w:r>
        <w:rPr>
          <w:lang w:eastAsia="zh-CN"/>
        </w:rPr>
        <w:t>• 光电门1：安装在释放点附近，记录释放时间t1</w:t>
      </w:r>
    </w:p>
    <w:p w14:paraId="4169ED84" w14:textId="77777777" w:rsidR="00FF1AA5" w:rsidRDefault="00000000">
      <w:pPr>
        <w:rPr>
          <w:rFonts w:hint="eastAsia"/>
          <w:lang w:eastAsia="zh-CN"/>
        </w:rPr>
      </w:pPr>
      <w:r>
        <w:rPr>
          <w:lang w:eastAsia="zh-CN"/>
        </w:rPr>
        <w:t>• 光电门2：安装在底部，记录落地时间t2</w:t>
      </w:r>
    </w:p>
    <w:p w14:paraId="17C9BCE5" w14:textId="77777777" w:rsidR="00FF1AA5" w:rsidRDefault="00000000">
      <w:pPr>
        <w:rPr>
          <w:rFonts w:hint="eastAsia"/>
          <w:lang w:eastAsia="zh-CN"/>
        </w:rPr>
      </w:pPr>
      <w:r>
        <w:rPr>
          <w:lang w:eastAsia="zh-CN"/>
        </w:rPr>
        <w:t>• 测量两个光电门之间的距离h</w:t>
      </w:r>
    </w:p>
    <w:p w14:paraId="31604BCC" w14:textId="77777777" w:rsidR="00FF1AA5" w:rsidRDefault="00000000">
      <w:pPr>
        <w:rPr>
          <w:rFonts w:hint="eastAsia"/>
          <w:lang w:eastAsia="zh-CN"/>
        </w:rPr>
        <w:jc w:val="center"/>
      </w:pPr>
      <w:proofErr w:type="gramStart"/>
      <w:proofErr w:type="gramEnd"/>
      <m:oMathPara>
        <m:oMath>
          <m:sSub>
            <m:e>
              <m:r>
                <m:t xml:space="preserve">• g = 2h/(t</m:t>
              </m:r>
            </m:e>
            <m:e>
              <m:r>
                <m:t xml:space="preserve">2</m:t>
              </m:r>
            </m:e>
          </m:sSub>
          <m:sSub>
            <m:e>
              <m:r>
                <m:t xml:space="preserve">-t</m:t>
              </m:r>
            </m:e>
            <m:e>
              <m:r>
                <m:t xml:space="preserve">1</m:t>
              </m:r>
            </m:e>
          </m:sSub>
          <m:sSup>
            <m:e>
              <m:r>
                <m:t xml:space="preserve">)</m:t>
              </m:r>
            </m:e>
            <m:e>
              <m:r>
                <m:t xml:space="preserve">2</m:t>
              </m:r>
            </m:e>
          </m:sSup>
        </m:oMath>
      </m:oMathPara>
    </w:p>
    <w:p w14:paraId="5648AA33" w14:textId="77777777" w:rsidR="00FF1AA5" w:rsidRDefault="00000000">
      <w:pPr>
        <w:rPr>
          <w:rFonts w:hint="eastAsia"/>
          <w:lang w:eastAsia="zh-CN"/>
        </w:rPr>
      </w:pPr>
      <w:r>
        <w:rPr>
          <w:b/>
          <w:lang w:eastAsia="zh-CN"/>
        </w:rPr>
        <w:t>方案B：三个光电门（更精确）</w:t>
      </w:r>
    </w:p>
    <w:p w14:paraId="3CB63F3E" w14:textId="77777777" w:rsidR="00FF1AA5" w:rsidRDefault="00000000">
      <w:pPr>
        <w:rPr>
          <w:rFonts w:hint="eastAsia"/>
          <w:lang w:eastAsia="zh-CN"/>
        </w:rPr>
      </w:pPr>
      <w:r>
        <w:rPr>
          <w:lang w:eastAsia="zh-CN"/>
        </w:rPr>
        <w:t>• 使用三个光电门可以验证加速度是否恒定</w:t>
      </w:r>
    </w:p>
    <w:p w14:paraId="36A509C3" w14:textId="77777777" w:rsidR="00FF1AA5" w:rsidRDefault="00000000">
      <w:pPr>
        <w:rPr>
          <w:rFonts w:hint="eastAsia"/>
          <w:lang w:eastAsia="zh-CN"/>
        </w:rPr>
      </w:pPr>
      <w:r>
        <w:rPr>
          <w:lang w:eastAsia="zh-CN"/>
        </w:rPr>
        <w:t>• 设三个光电门的位置分别为h1, h2, h3</w:t>
      </w:r>
    </w:p>
    <w:p w14:paraId="74744851" w14:textId="77777777" w:rsidR="00FF1AA5" w:rsidRDefault="00000000">
      <w:pPr>
        <w:rPr>
          <w:rFonts w:hint="eastAsia"/>
          <w:lang w:eastAsia="zh-CN"/>
        </w:rPr>
      </w:pPr>
      <w:r>
        <w:rPr>
          <w:lang w:eastAsia="zh-CN"/>
        </w:rPr>
        <w:t>• 测量通过各段的时间t12, t23</w:t>
      </w:r>
    </w:p>
    <w:p w14:paraId="2C073A65" w14:textId="77777777" w:rsidR="00FF1AA5" w:rsidRDefault="00000000">
      <w:pPr>
        <w:rPr>
          <w:rFonts w:hint="eastAsia"/>
        </w:rPr>
      </w:pPr>
      <w:r>
        <w:lastRenderedPageBreak/>
        <w:t xml:space="preserve">• </w:t>
      </w:r>
      <w:proofErr w:type="spellStart"/>
      <w:r>
        <w:t>计算各段的平均速度v</w:t>
      </w:r>
      <w:proofErr w:type="spellEnd"/>
      <w:r>
        <w:t>12 = (h2-h1)/t12, v23 = (h3-h2)/t23</w:t>
      </w:r>
    </w:p>
    <w:p w14:paraId="2C580EFB" w14:textId="77777777" w:rsidR="00FF1AA5" w:rsidRDefault="00000000">
      <w:pPr>
        <w:rPr>
          <w:rFonts w:hint="eastAsia"/>
        </w:rPr>
        <w:jc w:val="center"/>
      </w:pPr>
      <w:proofErr w:type="spellStart"/>
      <w:proofErr w:type="spellEnd"/>
      <m:oMathPara>
        <m:oMath>
          <m:sSub>
            <m:e>
              <m:r>
                <m:t xml:space="preserve">• 加速度 a = (v</m:t>
              </m:r>
            </m:e>
            <m:e>
              <m:r>
                <m:t xml:space="preserve">23</m:t>
              </m:r>
            </m:e>
          </m:sSub>
          <m:sSub>
            <m:e>
              <m:r>
                <m:t xml:space="preserve">-v</m:t>
              </m:r>
            </m:e>
            <m:e>
              <m:r>
                <m:t xml:space="preserve">12</m:t>
              </m:r>
            </m:e>
          </m:sSub>
          <m:sSub>
            <m:e>
              <m:r>
                <m:t xml:space="preserve">)/((t</m:t>
              </m:r>
            </m:e>
            <m:e>
              <m:r>
                <m:t xml:space="preserve">12</m:t>
              </m:r>
            </m:e>
          </m:sSub>
          <m:sSub>
            <m:e>
              <m:r>
                <m:t xml:space="preserve">+t</m:t>
              </m:r>
            </m:e>
            <m:e>
              <m:r>
                <m:t xml:space="preserve">23</m:t>
              </m:r>
            </m:e>
          </m:sSub>
          <m:r>
            <m:t xml:space="preserve">)/2)</m:t>
          </m:r>
        </m:oMath>
      </m:oMathPara>
    </w:p>
    <w:p w14:paraId="4943884D" w14:textId="77777777" w:rsidR="00FF1AA5" w:rsidRDefault="00000000">
      <w:pPr>
        <w:rPr>
          <w:rFonts w:hint="eastAsia"/>
        </w:rPr>
      </w:pPr>
      <w:r>
        <w:rPr>
          <w:b/>
        </w:rPr>
        <w:t xml:space="preserve">【C++ </w:t>
      </w:r>
      <w:proofErr w:type="spellStart"/>
      <w:r>
        <w:rPr>
          <w:b/>
        </w:rPr>
        <w:t>Arduino代码</w:t>
      </w:r>
      <w:proofErr w:type="spellEnd"/>
      <w:r>
        <w:rPr>
          <w:b/>
        </w:rPr>
        <w:t>】</w:t>
      </w:r>
    </w:p>
    <w:p w14:paraId="3ED0D900"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自由落体实验</w:t>
      </w:r>
      <w:proofErr w:type="spellEnd"/>
      <w:r>
        <w:rPr>
          <w:rFonts w:ascii="Courier New" w:eastAsia="Courier New" w:hAnsi="Courier New"/>
          <w:color w:val="1A1A2E"/>
          <w:sz w:val="18"/>
          <w:shd w:val="clear" w:color="auto" w:fill="F5F5F5"/>
        </w:rPr>
        <w:t xml:space="preserve"> - ESP32固件（完整版）</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功能：用光电门测量自由落体的重力加速度</w:t>
      </w:r>
      <w:proofErr w:type="spellEnd"/>
      <w:r>
        <w:rPr>
          <w:rFonts w:ascii="Courier New" w:eastAsia="Courier New" w:hAnsi="Courier New"/>
          <w:color w:val="1A1A2E"/>
          <w:sz w:val="18"/>
          <w:shd w:val="clear" w:color="auto" w:fill="F5F5F5"/>
        </w:rPr>
        <w:br/>
        <w:t xml:space="preserve"> * 硬件：ESP32 + </w:t>
      </w:r>
      <w:proofErr w:type="spellStart"/>
      <w:r>
        <w:rPr>
          <w:rFonts w:ascii="Courier New" w:eastAsia="Courier New" w:hAnsi="Courier New"/>
          <w:color w:val="1A1A2E"/>
          <w:sz w:val="18"/>
          <w:shd w:val="clear" w:color="auto" w:fill="F5F5F5"/>
        </w:rPr>
        <w:t>电磁铁</w:t>
      </w:r>
      <w:proofErr w:type="spellEnd"/>
      <w:r>
        <w:rPr>
          <w:rFonts w:ascii="Courier New" w:eastAsia="Courier New" w:hAnsi="Courier New"/>
          <w:color w:val="1A1A2E"/>
          <w:sz w:val="18"/>
          <w:shd w:val="clear" w:color="auto" w:fill="F5F5F5"/>
        </w:rPr>
        <w:t xml:space="preserve"> + 3个光电门</w:t>
      </w:r>
      <w:r>
        <w:rPr>
          <w:rFonts w:ascii="Courier New" w:eastAsia="Courier New" w:hAnsi="Courier New"/>
          <w:color w:val="1A1A2E"/>
          <w:sz w:val="18"/>
          <w:shd w:val="clear" w:color="auto" w:fill="F5F5F5"/>
        </w:rPr>
        <w:br/>
        <w:t xml:space="preserve"> * 版本：v1.1</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#include &lt;</w:t>
      </w:r>
      <w:proofErr w:type="spellStart"/>
      <w:r>
        <w:rPr>
          <w:rFonts w:ascii="Courier New" w:eastAsia="Courier New" w:hAnsi="Courier New"/>
          <w:color w:val="1A1A2E"/>
          <w:sz w:val="18"/>
          <w:shd w:val="clear" w:color="auto" w:fill="F5F5F5"/>
        </w:rPr>
        <w:t>WiFi.h</w:t>
      </w:r>
      <w:proofErr w:type="spellEnd"/>
      <w:r>
        <w:rPr>
          <w:rFonts w:ascii="Courier New" w:eastAsia="Courier New" w:hAnsi="Courier New"/>
          <w:color w:val="1A1A2E"/>
          <w:sz w:val="18"/>
          <w:shd w:val="clear" w:color="auto" w:fill="F5F5F5"/>
        </w:rPr>
        <w:t>&gt;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引脚定义</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 xml:space="preserve">#define SOLENOID_PIN    18    // </w:t>
      </w:r>
      <w:proofErr w:type="spellStart"/>
      <w:r>
        <w:rPr>
          <w:rFonts w:ascii="Courier New" w:eastAsia="Courier New" w:hAnsi="Courier New"/>
          <w:color w:val="1A1A2E"/>
          <w:sz w:val="18"/>
          <w:shd w:val="clear" w:color="auto" w:fill="F5F5F5"/>
        </w:rPr>
        <w:t>电磁铁控制</w:t>
      </w:r>
      <w:proofErr w:type="spellEnd"/>
      <w:r>
        <w:rPr>
          <w:rFonts w:ascii="Courier New" w:eastAsia="Courier New" w:hAnsi="Courier New"/>
          <w:color w:val="1A1A2E"/>
          <w:sz w:val="18"/>
          <w:shd w:val="clear" w:color="auto" w:fill="F5F5F5"/>
        </w:rPr>
        <w:br/>
        <w:t>#define PHOTO_GATE_1    34    // 光电门1（顶部，需外部上拉）</w:t>
      </w:r>
      <w:r>
        <w:rPr>
          <w:rFonts w:ascii="Courier New" w:eastAsia="Courier New" w:hAnsi="Courier New"/>
          <w:color w:val="1A1A2E"/>
          <w:sz w:val="18"/>
          <w:shd w:val="clear" w:color="auto" w:fill="F5F5F5"/>
        </w:rPr>
        <w:br/>
        <w:t>#define PHOTO_GATE_2    35    // 光电门2（中部，需外部上拉）</w:t>
      </w:r>
      <w:r>
        <w:rPr>
          <w:rFonts w:ascii="Courier New" w:eastAsia="Courier New" w:hAnsi="Courier New"/>
          <w:color w:val="1A1A2E"/>
          <w:sz w:val="18"/>
          <w:shd w:val="clear" w:color="auto" w:fill="F5F5F5"/>
        </w:rPr>
        <w:br/>
        <w:t>#define PHOTO_GATE_3    36    // 光电门3（底部，SVP引脚）</w:t>
      </w:r>
      <w:r>
        <w:rPr>
          <w:rFonts w:ascii="Courier New" w:eastAsia="Courier New" w:hAnsi="Courier New"/>
          <w:color w:val="1A1A2E"/>
          <w:sz w:val="18"/>
          <w:shd w:val="clear" w:color="auto" w:fill="F5F5F5"/>
        </w:rPr>
        <w:br/>
        <w:t xml:space="preserve">#define LED_PIN         2     // </w:t>
      </w:r>
      <w:proofErr w:type="spellStart"/>
      <w:r>
        <w:rPr>
          <w:rFonts w:ascii="Courier New" w:eastAsia="Courier New" w:hAnsi="Courier New"/>
          <w:color w:val="1A1A2E"/>
          <w:sz w:val="18"/>
          <w:shd w:val="clear" w:color="auto" w:fill="F5F5F5"/>
        </w:rPr>
        <w:t>板载LED</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WiFi配置</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 xml:space="preserve">const char* </w:t>
      </w:r>
      <w:proofErr w:type="spellStart"/>
      <w:r>
        <w:rPr>
          <w:rFonts w:ascii="Courier New" w:eastAsia="Courier New" w:hAnsi="Courier New"/>
          <w:color w:val="1A1A2E"/>
          <w:sz w:val="18"/>
          <w:shd w:val="clear" w:color="auto" w:fill="F5F5F5"/>
        </w:rPr>
        <w:t>ssid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YourWiFiName</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const char* password = "</w:t>
      </w:r>
      <w:proofErr w:type="spellStart"/>
      <w:r>
        <w:rPr>
          <w:rFonts w:ascii="Courier New" w:eastAsia="Courier New" w:hAnsi="Courier New"/>
          <w:color w:val="1A1A2E"/>
          <w:sz w:val="18"/>
          <w:shd w:val="clear" w:color="auto" w:fill="F5F5F5"/>
        </w:rPr>
        <w:t>YourWiFiPassword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WiFiServer</w:t>
      </w:r>
      <w:proofErr w:type="spellEnd"/>
      <w:r>
        <w:rPr>
          <w:rFonts w:ascii="Courier New" w:eastAsia="Courier New" w:hAnsi="Courier New"/>
          <w:color w:val="1A1A2E"/>
          <w:sz w:val="18"/>
          <w:shd w:val="clear" w:color="auto" w:fill="F5F5F5"/>
        </w:rPr>
        <w:t xml:space="preserve"> server(8080);</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光电门间距（单位：米</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#define H1_TO_H2  0.500  // 光电门1到2的距离(m)</w:t>
      </w:r>
      <w:r>
        <w:rPr>
          <w:rFonts w:ascii="Courier New" w:eastAsia="Courier New" w:hAnsi="Courier New"/>
          <w:color w:val="1A1A2E"/>
          <w:sz w:val="18"/>
          <w:shd w:val="clear" w:color="auto" w:fill="F5F5F5"/>
        </w:rPr>
        <w:br/>
        <w:t>#define H2_TO_H3  0.500  // 光电门2到3的距离(m)</w:t>
      </w:r>
      <w:r>
        <w:rPr>
          <w:rFonts w:ascii="Courier New" w:eastAsia="Courier New" w:hAnsi="Courier New"/>
          <w:color w:val="1A1A2E"/>
          <w:sz w:val="18"/>
          <w:shd w:val="clear" w:color="auto" w:fill="F5F5F5"/>
        </w:rPr>
        <w:br/>
        <w:t>#define TOTAL_H   1.000  // 光电门1到3的总距离(m)</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全局变量</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volatile unsigned long t_gate1 = 0;</w:t>
      </w:r>
      <w:r>
        <w:rPr>
          <w:rFonts w:ascii="Courier New" w:eastAsia="Courier New" w:hAnsi="Courier New"/>
          <w:color w:val="1A1A2E"/>
          <w:sz w:val="18"/>
          <w:shd w:val="clear" w:color="auto" w:fill="F5F5F5"/>
        </w:rPr>
        <w:br/>
        <w:t>volatile unsigned long t_gate2 = 0;</w:t>
      </w:r>
      <w:r>
        <w:rPr>
          <w:rFonts w:ascii="Courier New" w:eastAsia="Courier New" w:hAnsi="Courier New"/>
          <w:color w:val="1A1A2E"/>
          <w:sz w:val="18"/>
          <w:shd w:val="clear" w:color="auto" w:fill="F5F5F5"/>
        </w:rPr>
        <w:br/>
        <w:t>volatile unsigned long t_gate3 = 0;</w:t>
      </w:r>
      <w:r>
        <w:rPr>
          <w:rFonts w:ascii="Courier New" w:eastAsia="Courier New" w:hAnsi="Courier New"/>
          <w:color w:val="1A1A2E"/>
          <w:sz w:val="18"/>
          <w:shd w:val="clear" w:color="auto" w:fill="F5F5F5"/>
        </w:rPr>
        <w:br/>
        <w:t>volatile bool gate1_triggered = false;</w:t>
      </w:r>
      <w:r>
        <w:rPr>
          <w:rFonts w:ascii="Courier New" w:eastAsia="Courier New" w:hAnsi="Courier New"/>
          <w:color w:val="1A1A2E"/>
          <w:sz w:val="18"/>
          <w:shd w:val="clear" w:color="auto" w:fill="F5F5F5"/>
        </w:rPr>
        <w:br/>
        <w:t>volatile bool gate2_triggered = false;</w:t>
      </w:r>
      <w:r>
        <w:rPr>
          <w:rFonts w:ascii="Courier New" w:eastAsia="Courier New" w:hAnsi="Courier New"/>
          <w:color w:val="1A1A2E"/>
          <w:sz w:val="18"/>
          <w:shd w:val="clear" w:color="auto" w:fill="F5F5F5"/>
        </w:rPr>
        <w:br/>
        <w:t>volatile bool gate3_triggered = false;</w:t>
      </w:r>
      <w:r>
        <w:rPr>
          <w:rFonts w:ascii="Courier New" w:eastAsia="Courier New" w:hAnsi="Courier New"/>
          <w:color w:val="1A1A2E"/>
          <w:sz w:val="18"/>
          <w:shd w:val="clear" w:color="auto" w:fill="F5F5F5"/>
        </w:rPr>
        <w:br/>
        <w:t xml:space="preserve">volatile bool </w:t>
      </w:r>
      <w:proofErr w:type="spellStart"/>
      <w:r>
        <w:rPr>
          <w:rFonts w:ascii="Courier New" w:eastAsia="Courier New" w:hAnsi="Courier New"/>
          <w:color w:val="1A1A2E"/>
          <w:sz w:val="18"/>
          <w:shd w:val="clear" w:color="auto" w:fill="F5F5F5"/>
        </w:rPr>
        <w:t>experiment_active</w:t>
      </w:r>
      <w:proofErr w:type="spellEnd"/>
      <w:r>
        <w:rPr>
          <w:rFonts w:ascii="Courier New" w:eastAsia="Courier New" w:hAnsi="Courier New"/>
          <w:color w:val="1A1A2E"/>
          <w:sz w:val="18"/>
          <w:shd w:val="clear" w:color="auto" w:fill="F5F5F5"/>
        </w:rPr>
        <w:t xml:space="preserve"> = false;</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中断服务函数</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void IRAM_ATTR gate1_ISR() {</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experiment_active</w:t>
      </w:r>
      <w:proofErr w:type="spellEnd"/>
      <w:r>
        <w:rPr>
          <w:rFonts w:ascii="Courier New" w:eastAsia="Courier New" w:hAnsi="Courier New"/>
          <w:color w:val="1A1A2E"/>
          <w:sz w:val="18"/>
          <w:shd w:val="clear" w:color="auto" w:fill="F5F5F5"/>
        </w:rPr>
        <w:t xml:space="preserve"> &amp;&amp; !gate1_triggered) {</w:t>
      </w:r>
      <w:r>
        <w:rPr>
          <w:rFonts w:ascii="Courier New" w:eastAsia="Courier New" w:hAnsi="Courier New"/>
          <w:color w:val="1A1A2E"/>
          <w:sz w:val="18"/>
          <w:shd w:val="clear" w:color="auto" w:fill="F5F5F5"/>
        </w:rPr>
        <w:br/>
        <w:t xml:space="preserve">        t_gate1 = micros();</w:t>
      </w:r>
      <w:r>
        <w:rPr>
          <w:rFonts w:ascii="Courier New" w:eastAsia="Courier New" w:hAnsi="Courier New"/>
          <w:color w:val="1A1A2E"/>
          <w:sz w:val="18"/>
          <w:shd w:val="clear" w:color="auto" w:fill="F5F5F5"/>
        </w:rPr>
        <w:br/>
        <w:t xml:space="preserve">        gate1_triggered = true;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void IRAM_ATTR gate2_ISR() {</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if (</w:t>
      </w:r>
      <w:proofErr w:type="spellStart"/>
      <w:r>
        <w:rPr>
          <w:rFonts w:ascii="Courier New" w:eastAsia="Courier New" w:hAnsi="Courier New"/>
          <w:color w:val="1A1A2E"/>
          <w:sz w:val="18"/>
          <w:shd w:val="clear" w:color="auto" w:fill="F5F5F5"/>
        </w:rPr>
        <w:t>experiment_active</w:t>
      </w:r>
      <w:proofErr w:type="spellEnd"/>
      <w:r>
        <w:rPr>
          <w:rFonts w:ascii="Courier New" w:eastAsia="Courier New" w:hAnsi="Courier New"/>
          <w:color w:val="1A1A2E"/>
          <w:sz w:val="18"/>
          <w:shd w:val="clear" w:color="auto" w:fill="F5F5F5"/>
        </w:rPr>
        <w:t xml:space="preserve"> &amp;&amp; !gate2_triggered) {</w:t>
      </w:r>
      <w:r>
        <w:rPr>
          <w:rFonts w:ascii="Courier New" w:eastAsia="Courier New" w:hAnsi="Courier New"/>
          <w:color w:val="1A1A2E"/>
          <w:sz w:val="18"/>
          <w:shd w:val="clear" w:color="auto" w:fill="F5F5F5"/>
        </w:rPr>
        <w:br/>
        <w:t xml:space="preserve">        t_gate2 = micros();</w:t>
      </w:r>
      <w:r>
        <w:rPr>
          <w:rFonts w:ascii="Courier New" w:eastAsia="Courier New" w:hAnsi="Courier New"/>
          <w:color w:val="1A1A2E"/>
          <w:sz w:val="18"/>
          <w:shd w:val="clear" w:color="auto" w:fill="F5F5F5"/>
        </w:rPr>
        <w:br/>
        <w:t xml:space="preserve">        gate2_triggered = true;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void IRAM_ATTR gate3_ISR() {</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experiment_active</w:t>
      </w:r>
      <w:proofErr w:type="spellEnd"/>
      <w:r>
        <w:rPr>
          <w:rFonts w:ascii="Courier New" w:eastAsia="Courier New" w:hAnsi="Courier New"/>
          <w:color w:val="1A1A2E"/>
          <w:sz w:val="18"/>
          <w:shd w:val="clear" w:color="auto" w:fill="F5F5F5"/>
        </w:rPr>
        <w:t xml:space="preserve"> &amp;&amp; !gate3_triggered) {</w:t>
      </w:r>
      <w:r>
        <w:rPr>
          <w:rFonts w:ascii="Courier New" w:eastAsia="Courier New" w:hAnsi="Courier New"/>
          <w:color w:val="1A1A2E"/>
          <w:sz w:val="18"/>
          <w:shd w:val="clear" w:color="auto" w:fill="F5F5F5"/>
        </w:rPr>
        <w:br/>
        <w:t xml:space="preserve">        t_gate3 = micros();</w:t>
      </w:r>
      <w:r>
        <w:rPr>
          <w:rFonts w:ascii="Courier New" w:eastAsia="Courier New" w:hAnsi="Courier New"/>
          <w:color w:val="1A1A2E"/>
          <w:sz w:val="18"/>
          <w:shd w:val="clear" w:color="auto" w:fill="F5F5F5"/>
        </w:rPr>
        <w:br/>
        <w:t xml:space="preserve">        gate3_triggered = true;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void setup()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Serial.begin</w:t>
      </w:r>
      <w:proofErr w:type="spellEnd"/>
      <w:r>
        <w:rPr>
          <w:rFonts w:ascii="Courier New" w:eastAsia="Courier New" w:hAnsi="Courier New"/>
          <w:color w:val="1A1A2E"/>
          <w:sz w:val="18"/>
          <w:shd w:val="clear" w:color="auto" w:fill="F5F5F5"/>
        </w:rPr>
        <w:t>(115200);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自由落体实验系统</w:t>
      </w:r>
      <w:proofErr w:type="spellEnd"/>
      <w:r>
        <w:rPr>
          <w:rFonts w:ascii="Courier New" w:eastAsia="Courier New" w:hAnsi="Courier New"/>
          <w:color w:val="1A1A2E"/>
          <w:sz w:val="18"/>
          <w:shd w:val="clear" w:color="auto" w:fill="F5F5F5"/>
        </w:rPr>
        <w:t xml:space="preserve"> v1.1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初始化GPIO</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pinMode</w:t>
      </w:r>
      <w:proofErr w:type="spellEnd"/>
      <w:r>
        <w:rPr>
          <w:rFonts w:ascii="Courier New" w:eastAsia="Courier New" w:hAnsi="Courier New"/>
          <w:color w:val="1A1A2E"/>
          <w:sz w:val="18"/>
          <w:shd w:val="clear" w:color="auto" w:fill="F5F5F5"/>
        </w:rPr>
        <w:t>(LED_PIN, OUTPUT);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pinMode</w:t>
      </w:r>
      <w:proofErr w:type="spellEnd"/>
      <w:r>
        <w:rPr>
          <w:rFonts w:ascii="Courier New" w:eastAsia="Courier New" w:hAnsi="Courier New"/>
          <w:color w:val="1A1A2E"/>
          <w:sz w:val="18"/>
          <w:shd w:val="clear" w:color="auto" w:fill="F5F5F5"/>
        </w:rPr>
        <w:t>(SOLENOID_PIN, OUTPUT);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digitalWrite</w:t>
      </w:r>
      <w:proofErr w:type="spellEnd"/>
      <w:r>
        <w:rPr>
          <w:rFonts w:ascii="Courier New" w:eastAsia="Courier New" w:hAnsi="Courier New"/>
          <w:color w:val="1A1A2E"/>
          <w:sz w:val="18"/>
          <w:shd w:val="clear" w:color="auto" w:fill="F5F5F5"/>
        </w:rPr>
        <w:t>(SOLENOID_PIN, LOW);</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pinMode</w:t>
      </w:r>
      <w:proofErr w:type="spellEnd"/>
      <w:r>
        <w:rPr>
          <w:rFonts w:ascii="Courier New" w:eastAsia="Courier New" w:hAnsi="Courier New"/>
          <w:color w:val="1A1A2E"/>
          <w:sz w:val="18"/>
          <w:shd w:val="clear" w:color="auto" w:fill="F5F5F5"/>
        </w:rPr>
        <w:t>(PHOTO_GATE_1, INPUT);  // GPIO34，需外部上拉</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pinMode</w:t>
      </w:r>
      <w:proofErr w:type="spellEnd"/>
      <w:r>
        <w:rPr>
          <w:rFonts w:ascii="Courier New" w:eastAsia="Courier New" w:hAnsi="Courier New"/>
          <w:color w:val="1A1A2E"/>
          <w:sz w:val="18"/>
          <w:shd w:val="clear" w:color="auto" w:fill="F5F5F5"/>
        </w:rPr>
        <w:t>(PHOTO_GATE_2, INPUT);  // GPIO35，需外部上拉</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pinMode</w:t>
      </w:r>
      <w:proofErr w:type="spellEnd"/>
      <w:r>
        <w:rPr>
          <w:rFonts w:ascii="Courier New" w:eastAsia="Courier New" w:hAnsi="Courier New"/>
          <w:color w:val="1A1A2E"/>
          <w:sz w:val="18"/>
          <w:shd w:val="clear" w:color="auto" w:fill="F5F5F5"/>
        </w:rPr>
        <w:t>(PHOTO_GATE_3, INPUT);  // GPIO36，SVP引脚</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配置中断</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attachInterrupt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digitalPinToInterrupt</w:t>
      </w:r>
      <w:proofErr w:type="spellEnd"/>
      <w:r>
        <w:rPr>
          <w:rFonts w:ascii="Courier New" w:eastAsia="Courier New" w:hAnsi="Courier New"/>
          <w:color w:val="1A1A2E"/>
          <w:sz w:val="18"/>
          <w:shd w:val="clear" w:color="auto" w:fill="F5F5F5"/>
        </w:rPr>
        <w:t>(PHOTO_GATE_1), gate1_ISR, FALLING);</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attachInterrupt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digitalPinToInterrupt</w:t>
      </w:r>
      <w:proofErr w:type="spellEnd"/>
      <w:r>
        <w:rPr>
          <w:rFonts w:ascii="Courier New" w:eastAsia="Courier New" w:hAnsi="Courier New"/>
          <w:color w:val="1A1A2E"/>
          <w:sz w:val="18"/>
          <w:shd w:val="clear" w:color="auto" w:fill="F5F5F5"/>
        </w:rPr>
        <w:t>(PHOTO_GATE_2), gate2_ISR, FALLING);</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attachInterrupt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digitalPinToInterrupt</w:t>
      </w:r>
      <w:proofErr w:type="spellEnd"/>
      <w:r>
        <w:rPr>
          <w:rFonts w:ascii="Courier New" w:eastAsia="Courier New" w:hAnsi="Courier New"/>
          <w:color w:val="1A1A2E"/>
          <w:sz w:val="18"/>
          <w:shd w:val="clear" w:color="auto" w:fill="F5F5F5"/>
        </w:rPr>
        <w:t>(PHOTO_GATE_3), gate3_ISR, FALLING);</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连接WiFi</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WiFi.begin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ssid</w:t>
      </w:r>
      <w:proofErr w:type="spellEnd"/>
      <w:r>
        <w:rPr>
          <w:rFonts w:ascii="Courier New" w:eastAsia="Courier New" w:hAnsi="Courier New"/>
          <w:color w:val="1A1A2E"/>
          <w:sz w:val="18"/>
          <w:shd w:val="clear" w:color="auto" w:fill="F5F5F5"/>
        </w:rPr>
        <w:t>, password);</w:t>
      </w:r>
      <w:r>
        <w:rPr>
          <w:rFonts w:ascii="Courier New" w:eastAsia="Courier New" w:hAnsi="Courier New"/>
          <w:color w:val="1A1A2E"/>
          <w:sz w:val="18"/>
          <w:shd w:val="clear" w:color="auto" w:fill="F5F5F5"/>
        </w:rPr>
        <w:br/>
        <w:t xml:space="preserve">    int attempts = 0;</w:t>
      </w:r>
      <w:r>
        <w:rPr>
          <w:rFonts w:ascii="Courier New" w:eastAsia="Courier New" w:hAnsi="Courier New"/>
          <w:color w:val="1A1A2E"/>
          <w:sz w:val="18"/>
          <w:shd w:val="clear" w:color="auto" w:fill="F5F5F5"/>
        </w:rPr>
        <w:br/>
        <w:t xml:space="preserve">    while (</w:t>
      </w:r>
      <w:proofErr w:type="spellStart"/>
      <w:r>
        <w:rPr>
          <w:rFonts w:ascii="Courier New" w:eastAsia="Courier New" w:hAnsi="Courier New"/>
          <w:color w:val="1A1A2E"/>
          <w:sz w:val="18"/>
          <w:shd w:val="clear" w:color="auto" w:fill="F5F5F5"/>
        </w:rPr>
        <w:t>WiFi.status</w:t>
      </w:r>
      <w:proofErr w:type="spellEnd"/>
      <w:r>
        <w:rPr>
          <w:rFonts w:ascii="Courier New" w:eastAsia="Courier New" w:hAnsi="Courier New"/>
          <w:color w:val="1A1A2E"/>
          <w:sz w:val="18"/>
          <w:shd w:val="clear" w:color="auto" w:fill="F5F5F5"/>
        </w:rPr>
        <w:t>() != WL_CONNECTED &amp;&amp; attempts &lt; 20) {</w:t>
      </w:r>
      <w:r>
        <w:rPr>
          <w:rFonts w:ascii="Courier New" w:eastAsia="Courier New" w:hAnsi="Courier New"/>
          <w:color w:val="1A1A2E"/>
          <w:sz w:val="18"/>
          <w:shd w:val="clear" w:color="auto" w:fill="F5F5F5"/>
        </w:rPr>
        <w:br/>
        <w:t xml:space="preserve">        delay(500);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attempts++;</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WiFi.status</w:t>
      </w:r>
      <w:proofErr w:type="spellEnd"/>
      <w:r>
        <w:rPr>
          <w:rFonts w:ascii="Courier New" w:eastAsia="Courier New" w:hAnsi="Courier New"/>
          <w:color w:val="1A1A2E"/>
          <w:sz w:val="18"/>
          <w:shd w:val="clear" w:color="auto" w:fill="F5F5F5"/>
        </w:rPr>
        <w:t>() == WL_CONNECTED)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nIP</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WiFi.localIP</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server.begin</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系统就绪。发送</w:t>
      </w:r>
      <w:proofErr w:type="spellEnd"/>
      <w:r>
        <w:rPr>
          <w:rFonts w:ascii="Courier New" w:eastAsia="Courier New" w:hAnsi="Courier New"/>
          <w:color w:val="1A1A2E"/>
          <w:sz w:val="18"/>
          <w:shd w:val="clear" w:color="auto" w:fill="F5F5F5"/>
        </w:rPr>
        <w:t xml:space="preserve"> 'r' </w:t>
      </w:r>
      <w:proofErr w:type="spellStart"/>
      <w:r>
        <w:rPr>
          <w:rFonts w:ascii="Courier New" w:eastAsia="Courier New" w:hAnsi="Courier New"/>
          <w:color w:val="1A1A2E"/>
          <w:sz w:val="18"/>
          <w:shd w:val="clear" w:color="auto" w:fill="F5F5F5"/>
        </w:rPr>
        <w:t>开始实验</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void loop()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检查WiFi客户端</w:t>
      </w:r>
      <w:proofErr w:type="spellEnd"/>
      <w:r>
        <w:rPr>
          <w:rFonts w:ascii="Courier New" w:eastAsia="Courier New" w:hAnsi="Courier New"/>
          <w:color w:val="1A1A2E"/>
          <w:sz w:val="18"/>
          <w:shd w:val="clear" w:color="auto" w:fill="F5F5F5"/>
        </w:rPr>
        <w:br/>
        <w:t xml:space="preserve">    WiFiClient client = </w:t>
      </w:r>
      <w:proofErr w:type="spellStart"/>
      <w:r>
        <w:rPr>
          <w:rFonts w:ascii="Courier New" w:eastAsia="Courier New" w:hAnsi="Courier New"/>
          <w:color w:val="1A1A2E"/>
          <w:sz w:val="18"/>
          <w:shd w:val="clear" w:color="auto" w:fill="F5F5F5"/>
        </w:rPr>
        <w:t>server.available</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if (client) {</w:t>
      </w:r>
      <w:r>
        <w:rPr>
          <w:rFonts w:ascii="Courier New" w:eastAsia="Courier New" w:hAnsi="Courier New"/>
          <w:color w:val="1A1A2E"/>
          <w:sz w:val="18"/>
          <w:shd w:val="clear" w:color="auto" w:fill="F5F5F5"/>
        </w:rPr>
        <w:br/>
        <w:t xml:space="preserve">        String command = </w:t>
      </w:r>
      <w:proofErr w:type="spellStart"/>
      <w:r>
        <w:rPr>
          <w:rFonts w:ascii="Courier New" w:eastAsia="Courier New" w:hAnsi="Courier New"/>
          <w:color w:val="1A1A2E"/>
          <w:sz w:val="18"/>
          <w:shd w:val="clear" w:color="auto" w:fill="F5F5F5"/>
        </w:rPr>
        <w:t>client.readStringUntil</w:t>
      </w:r>
      <w:proofErr w:type="spellEnd"/>
      <w:r>
        <w:rPr>
          <w:rFonts w:ascii="Courier New" w:eastAsia="Courier New" w:hAnsi="Courier New"/>
          <w:color w:val="1A1A2E"/>
          <w:sz w:val="18"/>
          <w:shd w:val="clear" w:color="auto" w:fill="F5F5F5"/>
        </w:rPr>
        <w:t>('\n');</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command.trim</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w:t>
      </w:r>
      <w:r>
        <w:rPr>
          <w:rFonts w:ascii="Courier New" w:eastAsia="Courier New" w:hAnsi="Courier New"/>
          <w:color w:val="1A1A2E"/>
          <w:sz w:val="18"/>
          <w:shd w:val="clear" w:color="auto" w:fill="F5F5F5"/>
        </w:rPr>
        <w:br/>
        <w:t xml:space="preserve">        if (command == "DROP") {</w:t>
      </w:r>
      <w:r>
        <w:rPr>
          <w:rFonts w:ascii="Courier New" w:eastAsia="Courier New" w:hAnsi="Courier New"/>
          <w:color w:val="1A1A2E"/>
          <w:sz w:val="18"/>
          <w:shd w:val="clear" w:color="auto" w:fill="F5F5F5"/>
        </w:rPr>
        <w:br/>
        <w:t xml:space="preserve">            String result = </w:t>
      </w:r>
      <w:proofErr w:type="spellStart"/>
      <w:r>
        <w:rPr>
          <w:rFonts w:ascii="Courier New" w:eastAsia="Courier New" w:hAnsi="Courier New"/>
          <w:color w:val="1A1A2E"/>
          <w:sz w:val="18"/>
          <w:shd w:val="clear" w:color="auto" w:fill="F5F5F5"/>
        </w:rPr>
        <w:t>doFreeFallExperiment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client.println</w:t>
      </w:r>
      <w:proofErr w:type="spellEnd"/>
      <w:r>
        <w:rPr>
          <w:rFonts w:ascii="Courier New" w:eastAsia="Courier New" w:hAnsi="Courier New"/>
          <w:color w:val="1A1A2E"/>
          <w:sz w:val="18"/>
          <w:shd w:val="clear" w:color="auto" w:fill="F5F5F5"/>
        </w:rPr>
        <w:t>(result);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client.stop</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检查串口命令</w:t>
      </w:r>
      <w:proofErr w:type="spellEnd"/>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Serial.available</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char </w:t>
      </w:r>
      <w:proofErr w:type="spellStart"/>
      <w:r>
        <w:rPr>
          <w:rFonts w:ascii="Courier New" w:eastAsia="Courier New" w:hAnsi="Courier New"/>
          <w:color w:val="1A1A2E"/>
          <w:sz w:val="18"/>
          <w:shd w:val="clear" w:color="auto" w:fill="F5F5F5"/>
        </w:rPr>
        <w:t>cmd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Serial.read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cmd</w:t>
      </w:r>
      <w:proofErr w:type="spellEnd"/>
      <w:r>
        <w:rPr>
          <w:rFonts w:ascii="Courier New" w:eastAsia="Courier New" w:hAnsi="Courier New"/>
          <w:color w:val="1A1A2E"/>
          <w:sz w:val="18"/>
          <w:shd w:val="clear" w:color="auto" w:fill="F5F5F5"/>
        </w:rPr>
        <w:t xml:space="preserve"> == 'r' || </w:t>
      </w:r>
      <w:proofErr w:type="spellStart"/>
      <w:r>
        <w:rPr>
          <w:rFonts w:ascii="Courier New" w:eastAsia="Courier New" w:hAnsi="Courier New"/>
          <w:color w:val="1A1A2E"/>
          <w:sz w:val="18"/>
          <w:shd w:val="clear" w:color="auto" w:fill="F5F5F5"/>
        </w:rPr>
        <w:t>cmd</w:t>
      </w:r>
      <w:proofErr w:type="spellEnd"/>
      <w:r>
        <w:rPr>
          <w:rFonts w:ascii="Courier New" w:eastAsia="Courier New" w:hAnsi="Courier New"/>
          <w:color w:val="1A1A2E"/>
          <w:sz w:val="18"/>
          <w:shd w:val="clear" w:color="auto" w:fill="F5F5F5"/>
        </w:rPr>
        <w:t xml:space="preserve"> == 'R') {</w:t>
      </w:r>
      <w:r>
        <w:rPr>
          <w:rFonts w:ascii="Courier New" w:eastAsia="Courier New" w:hAnsi="Courier New"/>
          <w:color w:val="1A1A2E"/>
          <w:sz w:val="18"/>
          <w:shd w:val="clear" w:color="auto" w:fill="F5F5F5"/>
        </w:rPr>
        <w:br/>
        <w:t xml:space="preserve">            String result = </w:t>
      </w:r>
      <w:proofErr w:type="spellStart"/>
      <w:r>
        <w:rPr>
          <w:rFonts w:ascii="Courier New" w:eastAsia="Courier New" w:hAnsi="Courier New"/>
          <w:color w:val="1A1A2E"/>
          <w:sz w:val="18"/>
          <w:shd w:val="clear" w:color="auto" w:fill="F5F5F5"/>
        </w:rPr>
        <w:t>doFreeFallExperiment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(result);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delay(10);</w:t>
      </w:r>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String </w:t>
      </w:r>
      <w:proofErr w:type="spellStart"/>
      <w:r>
        <w:rPr>
          <w:rFonts w:ascii="Courier New" w:eastAsia="Courier New" w:hAnsi="Courier New"/>
          <w:color w:val="1A1A2E"/>
          <w:sz w:val="18"/>
          <w:shd w:val="clear" w:color="auto" w:fill="F5F5F5"/>
        </w:rPr>
        <w:t>doFreeFallExperiment</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开始自由落体实验</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重置</w:t>
      </w:r>
      <w:proofErr w:type="spellEnd"/>
      <w:r>
        <w:rPr>
          <w:rFonts w:ascii="Courier New" w:eastAsia="Courier New" w:hAnsi="Courier New"/>
          <w:color w:val="1A1A2E"/>
          <w:sz w:val="18"/>
          <w:shd w:val="clear" w:color="auto" w:fill="F5F5F5"/>
        </w:rPr>
        <w:br/>
        <w:t xml:space="preserve">    gate1_triggered = false;</w:t>
      </w:r>
      <w:r>
        <w:rPr>
          <w:rFonts w:ascii="Courier New" w:eastAsia="Courier New" w:hAnsi="Courier New"/>
          <w:color w:val="1A1A2E"/>
          <w:sz w:val="18"/>
          <w:shd w:val="clear" w:color="auto" w:fill="F5F5F5"/>
        </w:rPr>
        <w:br/>
        <w:t xml:space="preserve">    gate2_triggered = false;</w:t>
      </w:r>
      <w:r>
        <w:rPr>
          <w:rFonts w:ascii="Courier New" w:eastAsia="Courier New" w:hAnsi="Courier New"/>
          <w:color w:val="1A1A2E"/>
          <w:sz w:val="18"/>
          <w:shd w:val="clear" w:color="auto" w:fill="F5F5F5"/>
        </w:rPr>
        <w:br/>
        <w:t xml:space="preserve">    gate3_triggered = false;</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experiment_active</w:t>
      </w:r>
      <w:proofErr w:type="spellEnd"/>
      <w:r>
        <w:rPr>
          <w:rFonts w:ascii="Courier New" w:eastAsia="Courier New" w:hAnsi="Courier New"/>
          <w:color w:val="1A1A2E"/>
          <w:sz w:val="18"/>
          <w:shd w:val="clear" w:color="auto" w:fill="F5F5F5"/>
        </w:rPr>
        <w:t xml:space="preserve"> = true;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通电吸住小球</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digitalWrite</w:t>
      </w:r>
      <w:proofErr w:type="spellEnd"/>
      <w:r>
        <w:rPr>
          <w:rFonts w:ascii="Courier New" w:eastAsia="Courier New" w:hAnsi="Courier New"/>
          <w:color w:val="1A1A2E"/>
          <w:sz w:val="18"/>
          <w:shd w:val="clear" w:color="auto" w:fill="F5F5F5"/>
        </w:rPr>
        <w:t>(SOLENOID_PIN, HIGH);</w:t>
      </w:r>
      <w:r>
        <w:rPr>
          <w:rFonts w:ascii="Courier New" w:eastAsia="Courier New" w:hAnsi="Courier New"/>
          <w:color w:val="1A1A2E"/>
          <w:sz w:val="18"/>
          <w:shd w:val="clear" w:color="auto" w:fill="F5F5F5"/>
        </w:rPr>
        <w:br/>
        <w:t xml:space="preserve">    delay(500);  // </w:t>
      </w:r>
      <w:proofErr w:type="spellStart"/>
      <w:r>
        <w:rPr>
          <w:rFonts w:ascii="Courier New" w:eastAsia="Courier New" w:hAnsi="Courier New"/>
          <w:color w:val="1A1A2E"/>
          <w:sz w:val="18"/>
          <w:shd w:val="clear" w:color="auto" w:fill="F5F5F5"/>
        </w:rPr>
        <w:t>等待电磁铁稳定</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断电释放小球</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释放小球</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digitalWrite</w:t>
      </w:r>
      <w:proofErr w:type="spellEnd"/>
      <w:r>
        <w:rPr>
          <w:rFonts w:ascii="Courier New" w:eastAsia="Courier New" w:hAnsi="Courier New"/>
          <w:color w:val="1A1A2E"/>
          <w:sz w:val="18"/>
          <w:shd w:val="clear" w:color="auto" w:fill="F5F5F5"/>
        </w:rPr>
        <w:t>(SOLENOID_PIN, LOW);</w:t>
      </w:r>
      <w:r>
        <w:rPr>
          <w:rFonts w:ascii="Courier New" w:eastAsia="Courier New" w:hAnsi="Courier New"/>
          <w:color w:val="1A1A2E"/>
          <w:sz w:val="18"/>
          <w:shd w:val="clear" w:color="auto" w:fill="F5F5F5"/>
        </w:rPr>
        <w:br/>
        <w:t xml:space="preserve">    unsigned long </w:t>
      </w:r>
      <w:proofErr w:type="spellStart"/>
      <w:r>
        <w:rPr>
          <w:rFonts w:ascii="Courier New" w:eastAsia="Courier New" w:hAnsi="Courier New"/>
          <w:color w:val="1A1A2E"/>
          <w:sz w:val="18"/>
          <w:shd w:val="clear" w:color="auto" w:fill="F5F5F5"/>
        </w:rPr>
        <w:t>release_time</w:t>
      </w:r>
      <w:proofErr w:type="spellEnd"/>
      <w:r>
        <w:rPr>
          <w:rFonts w:ascii="Courier New" w:eastAsia="Courier New" w:hAnsi="Courier New"/>
          <w:color w:val="1A1A2E"/>
          <w:sz w:val="18"/>
          <w:shd w:val="clear" w:color="auto" w:fill="F5F5F5"/>
        </w:rPr>
        <w:t xml:space="preserve"> = micros();</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等待所有光电门触发（最多3秒）</w:t>
      </w:r>
      <w:r>
        <w:rPr>
          <w:rFonts w:ascii="Courier New" w:eastAsia="Courier New" w:hAnsi="Courier New"/>
          <w:color w:val="1A1A2E"/>
          <w:sz w:val="18"/>
          <w:shd w:val="clear" w:color="auto" w:fill="F5F5F5"/>
        </w:rPr>
        <w:br/>
        <w:t xml:space="preserve">    unsigned long timeout = 3000000;  // 3秒</w:t>
      </w:r>
      <w:r>
        <w:rPr>
          <w:rFonts w:ascii="Courier New" w:eastAsia="Courier New" w:hAnsi="Courier New"/>
          <w:color w:val="1A1A2E"/>
          <w:sz w:val="18"/>
          <w:shd w:val="clear" w:color="auto" w:fill="F5F5F5"/>
        </w:rPr>
        <w:br/>
        <w:t xml:space="preserve">    while (</w:t>
      </w:r>
      <w:proofErr w:type="spellStart"/>
      <w:r>
        <w:rPr>
          <w:rFonts w:ascii="Courier New" w:eastAsia="Courier New" w:hAnsi="Courier New"/>
          <w:color w:val="1A1A2E"/>
          <w:sz w:val="18"/>
          <w:shd w:val="clear" w:color="auto" w:fill="F5F5F5"/>
        </w:rPr>
        <w:t>experiment_active</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if (gate1_triggered &amp;&amp; gate2_triggered &amp;&amp; gate3_triggered)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experiment_active</w:t>
      </w:r>
      <w:proofErr w:type="spellEnd"/>
      <w:r>
        <w:rPr>
          <w:rFonts w:ascii="Courier New" w:eastAsia="Courier New" w:hAnsi="Courier New"/>
          <w:color w:val="1A1A2E"/>
          <w:sz w:val="18"/>
          <w:shd w:val="clear" w:color="auto" w:fill="F5F5F5"/>
        </w:rPr>
        <w:t xml:space="preserve"> = false;</w:t>
      </w:r>
      <w:r>
        <w:rPr>
          <w:rFonts w:ascii="Courier New" w:eastAsia="Courier New" w:hAnsi="Courier New"/>
          <w:color w:val="1A1A2E"/>
          <w:sz w:val="18"/>
          <w:shd w:val="clear" w:color="auto" w:fill="F5F5F5"/>
        </w:rPr>
        <w:br/>
        <w:t xml:space="preserve">            break;</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(micros() - </w:t>
      </w:r>
      <w:proofErr w:type="spellStart"/>
      <w:r>
        <w:rPr>
          <w:rFonts w:ascii="Courier New" w:eastAsia="Courier New" w:hAnsi="Courier New"/>
          <w:color w:val="1A1A2E"/>
          <w:sz w:val="18"/>
          <w:shd w:val="clear" w:color="auto" w:fill="F5F5F5"/>
        </w:rPr>
        <w:t>release_time</w:t>
      </w:r>
      <w:proofErr w:type="spellEnd"/>
      <w:r>
        <w:rPr>
          <w:rFonts w:ascii="Courier New" w:eastAsia="Courier New" w:hAnsi="Courier New"/>
          <w:color w:val="1A1A2E"/>
          <w:sz w:val="18"/>
          <w:shd w:val="clear" w:color="auto" w:fill="F5F5F5"/>
        </w:rPr>
        <w:t xml:space="preserve"> &gt; timeout)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experiment_active</w:t>
      </w:r>
      <w:proofErr w:type="spellEnd"/>
      <w:r>
        <w:rPr>
          <w:rFonts w:ascii="Courier New" w:eastAsia="Courier New" w:hAnsi="Courier New"/>
          <w:color w:val="1A1A2E"/>
          <w:sz w:val="18"/>
          <w:shd w:val="clear" w:color="auto" w:fill="F5F5F5"/>
        </w:rPr>
        <w:t xml:space="preserve"> = false;</w:t>
      </w:r>
      <w:r>
        <w:rPr>
          <w:rFonts w:ascii="Courier New" w:eastAsia="Courier New" w:hAnsi="Courier New"/>
          <w:color w:val="1A1A2E"/>
          <w:sz w:val="18"/>
          <w:shd w:val="clear" w:color="auto" w:fill="F5F5F5"/>
        </w:rPr>
        <w:br/>
        <w:t xml:space="preserve">            break;</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delay(1);</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恢复电磁铁</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w:t>
      </w:r>
      <w:proofErr w:type="spellStart"/>
      <w:r>
        <w:rPr>
          <w:rFonts w:ascii="Courier New" w:eastAsia="Courier New" w:hAnsi="Courier New"/>
          <w:color w:val="1A1A2E"/>
          <w:sz w:val="18"/>
          <w:shd w:val="clear" w:color="auto" w:fill="F5F5F5"/>
        </w:rPr>
        <w:t>digitalWrite</w:t>
      </w:r>
      <w:proofErr w:type="spellEnd"/>
      <w:r>
        <w:rPr>
          <w:rFonts w:ascii="Courier New" w:eastAsia="Courier New" w:hAnsi="Courier New"/>
          <w:color w:val="1A1A2E"/>
          <w:sz w:val="18"/>
          <w:shd w:val="clear" w:color="auto" w:fill="F5F5F5"/>
        </w:rPr>
        <w:t>(SOLENOID_PIN, HIGH);</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(gate1_triggered &amp;&amp; gate2_triggered &amp;&amp; gate3_triggered)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计算时间间隔</w:t>
      </w:r>
      <w:proofErr w:type="spellEnd"/>
      <w:r>
        <w:rPr>
          <w:rFonts w:ascii="Courier New" w:eastAsia="Courier New" w:hAnsi="Courier New"/>
          <w:color w:val="1A1A2E"/>
          <w:sz w:val="18"/>
          <w:shd w:val="clear" w:color="auto" w:fill="F5F5F5"/>
        </w:rPr>
        <w:br/>
        <w:t xml:space="preserve">        unsigned long dt12 = t_gate2 - t_gate1;  // 光电门1到2的时间(</w:t>
      </w:r>
      <w:proofErr w:type="spellStart"/>
      <w:r>
        <w:rPr>
          <w:rFonts w:ascii="Courier New" w:eastAsia="Courier New" w:hAnsi="Courier New"/>
          <w:color w:val="1A1A2E"/>
          <w:sz w:val="18"/>
          <w:shd w:val="clear" w:color="auto" w:fill="F5F5F5"/>
        </w:rPr>
        <w:t>μs</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unsigned long dt23 = t_gate3 - t_gate2;  // 光电门2到3的时间(</w:t>
      </w:r>
      <w:proofErr w:type="spellStart"/>
      <w:r>
        <w:rPr>
          <w:rFonts w:ascii="Courier New" w:eastAsia="Courier New" w:hAnsi="Courier New"/>
          <w:color w:val="1A1A2E"/>
          <w:sz w:val="18"/>
          <w:shd w:val="clear" w:color="auto" w:fill="F5F5F5"/>
        </w:rPr>
        <w:t>μs</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unsigned long dt13 = t_gate3 - t_gate1;  // 光电门1到3的总时间(</w:t>
      </w:r>
      <w:proofErr w:type="spellStart"/>
      <w:r>
        <w:rPr>
          <w:rFonts w:ascii="Courier New" w:eastAsia="Courier New" w:hAnsi="Courier New"/>
          <w:color w:val="1A1A2E"/>
          <w:sz w:val="18"/>
          <w:shd w:val="clear" w:color="auto" w:fill="F5F5F5"/>
        </w:rPr>
        <w:t>μs</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float dt12_s = dt12 / 1000000.0;</w:t>
      </w:r>
      <w:r>
        <w:rPr>
          <w:rFonts w:ascii="Courier New" w:eastAsia="Courier New" w:hAnsi="Courier New"/>
          <w:color w:val="1A1A2E"/>
          <w:sz w:val="18"/>
          <w:shd w:val="clear" w:color="auto" w:fill="F5F5F5"/>
        </w:rPr>
        <w:br/>
        <w:t xml:space="preserve">        float dt23_s = dt23 / 1000000.0;</w:t>
      </w:r>
      <w:r>
        <w:rPr>
          <w:rFonts w:ascii="Courier New" w:eastAsia="Courier New" w:hAnsi="Courier New"/>
          <w:color w:val="1A1A2E"/>
          <w:sz w:val="18"/>
          <w:shd w:val="clear" w:color="auto" w:fill="F5F5F5"/>
        </w:rPr>
        <w:br/>
        <w:t xml:space="preserve">        float dt13_s = dt13 / 1000000.0;</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方法1：用总距离和总时间</w:t>
      </w:r>
      <w:r>
        <w:rPr>
          <w:rFonts w:ascii="Courier New" w:eastAsia="Courier New" w:hAnsi="Courier New"/>
          <w:color w:val="1A1A2E"/>
          <w:sz w:val="18"/>
          <w:shd w:val="clear" w:color="auto" w:fill="F5F5F5"/>
        </w:rPr>
        <w:br/>
        <w:t xml:space="preserve">        float </w:t>
      </w:r>
      <w:proofErr w:type="spellStart"/>
      <w:r>
        <w:rPr>
          <w:rFonts w:ascii="Courier New" w:eastAsia="Courier New" w:hAnsi="Courier New"/>
          <w:color w:val="1A1A2E"/>
          <w:sz w:val="18"/>
          <w:shd w:val="clear" w:color="auto" w:fill="F5F5F5"/>
        </w:rPr>
        <w:t>g_total</w:t>
      </w:r>
      <w:proofErr w:type="spellEnd"/>
      <w:r>
        <w:rPr>
          <w:rFonts w:ascii="Courier New" w:eastAsia="Courier New" w:hAnsi="Courier New"/>
          <w:color w:val="1A1A2E"/>
          <w:sz w:val="18"/>
          <w:shd w:val="clear" w:color="auto" w:fill="F5F5F5"/>
        </w:rPr>
        <w:t xml:space="preserve"> = 2.0 * TOTAL_H / (dt13_s * dt13_s);</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方法2：用两段分别计算</w:t>
      </w:r>
      <w:r>
        <w:rPr>
          <w:rFonts w:ascii="Courier New" w:eastAsia="Courier New" w:hAnsi="Courier New"/>
          <w:color w:val="1A1A2E"/>
          <w:sz w:val="18"/>
          <w:shd w:val="clear" w:color="auto" w:fill="F5F5F5"/>
        </w:rPr>
        <w:br/>
        <w:t xml:space="preserve">        float v1 = H1_TO_H2 / dt12_s;  // 1-2段平均速度</w:t>
      </w:r>
      <w:r>
        <w:rPr>
          <w:rFonts w:ascii="Courier New" w:eastAsia="Courier New" w:hAnsi="Courier New"/>
          <w:color w:val="1A1A2E"/>
          <w:sz w:val="18"/>
          <w:shd w:val="clear" w:color="auto" w:fill="F5F5F5"/>
        </w:rPr>
        <w:br/>
        <w:t xml:space="preserve">        float v2 = H2_TO_H3 / dt23_s;  // 2-3段平均速度</w:t>
      </w:r>
      <w:r>
        <w:rPr>
          <w:rFonts w:ascii="Courier New" w:eastAsia="Courier New" w:hAnsi="Courier New"/>
          <w:color w:val="1A1A2E"/>
          <w:sz w:val="18"/>
          <w:shd w:val="clear" w:color="auto" w:fill="F5F5F5"/>
        </w:rPr>
        <w:br/>
        <w:t xml:space="preserve">        float </w:t>
      </w:r>
      <w:proofErr w:type="spellStart"/>
      <w:r>
        <w:rPr>
          <w:rFonts w:ascii="Courier New" w:eastAsia="Courier New" w:hAnsi="Courier New"/>
          <w:color w:val="1A1A2E"/>
          <w:sz w:val="18"/>
          <w:shd w:val="clear" w:color="auto" w:fill="F5F5F5"/>
        </w:rPr>
        <w:t>g_segments</w:t>
      </w:r>
      <w:proofErr w:type="spellEnd"/>
      <w:r>
        <w:rPr>
          <w:rFonts w:ascii="Courier New" w:eastAsia="Courier New" w:hAnsi="Courier New"/>
          <w:color w:val="1A1A2E"/>
          <w:sz w:val="18"/>
          <w:shd w:val="clear" w:color="auto" w:fill="F5F5F5"/>
        </w:rPr>
        <w:t xml:space="preserve"> = (v2 - v1) / ((dt12_s + dt23_s) / 2);</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("时间1→2: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(dt12_s * 1000, 3);</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ms</w:t>
      </w:r>
      <w:proofErr w:type="spellEnd"/>
      <w:r>
        <w:rPr>
          <w:rFonts w:ascii="Courier New" w:eastAsia="Courier New" w:hAnsi="Courier New"/>
          <w:color w:val="1A1A2E"/>
          <w:sz w:val="18"/>
          <w:shd w:val="clear" w:color="auto" w:fill="F5F5F5"/>
        </w:rPr>
        <w:t>, 时间2→3: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(dt23_s * 1000, 3);</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ms</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("g(</w:t>
      </w:r>
      <w:proofErr w:type="spellStart"/>
      <w:r>
        <w:rPr>
          <w:rFonts w:ascii="Courier New" w:eastAsia="Courier New" w:hAnsi="Courier New"/>
          <w:color w:val="1A1A2E"/>
          <w:sz w:val="18"/>
          <w:shd w:val="clear" w:color="auto" w:fill="F5F5F5"/>
        </w:rPr>
        <w:t>总距离法</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g_total</w:t>
      </w:r>
      <w:proofErr w:type="spellEnd"/>
      <w:r>
        <w:rPr>
          <w:rFonts w:ascii="Courier New" w:eastAsia="Courier New" w:hAnsi="Courier New"/>
          <w:color w:val="1A1A2E"/>
          <w:sz w:val="18"/>
          <w:shd w:val="clear" w:color="auto" w:fill="F5F5F5"/>
        </w:rPr>
        <w:t>, 4);</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 m/s2, g(</w:t>
      </w:r>
      <w:proofErr w:type="spellStart"/>
      <w:r>
        <w:rPr>
          <w:rFonts w:ascii="Courier New" w:eastAsia="Courier New" w:hAnsi="Courier New"/>
          <w:color w:val="1A1A2E"/>
          <w:sz w:val="18"/>
          <w:shd w:val="clear" w:color="auto" w:fill="F5F5F5"/>
        </w:rPr>
        <w:t>分段法</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g_segments</w:t>
      </w:r>
      <w:proofErr w:type="spellEnd"/>
      <w:r>
        <w:rPr>
          <w:rFonts w:ascii="Courier New" w:eastAsia="Courier New" w:hAnsi="Courier New"/>
          <w:color w:val="1A1A2E"/>
          <w:sz w:val="18"/>
          <w:shd w:val="clear" w:color="auto" w:fill="F5F5F5"/>
        </w:rPr>
        <w:t>, 4);</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 m/s2");</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char result[200];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snprintf</w:t>
      </w:r>
      <w:proofErr w:type="spellEnd"/>
      <w:r>
        <w:rPr>
          <w:rFonts w:ascii="Courier New" w:eastAsia="Courier New" w:hAnsi="Courier New"/>
          <w:color w:val="1A1A2E"/>
          <w:sz w:val="18"/>
          <w:shd w:val="clear" w:color="auto" w:fill="F5F5F5"/>
        </w:rPr>
        <w:t xml:space="preserve">(result, </w:t>
      </w:r>
      <w:proofErr w:type="spellStart"/>
      <w:r>
        <w:rPr>
          <w:rFonts w:ascii="Courier New" w:eastAsia="Courier New" w:hAnsi="Courier New"/>
          <w:color w:val="1A1A2E"/>
          <w:sz w:val="18"/>
          <w:shd w:val="clear" w:color="auto" w:fill="F5F5F5"/>
        </w:rPr>
        <w:t>sizeof</w:t>
      </w:r>
      <w:proofErr w:type="spellEnd"/>
      <w:r>
        <w:rPr>
          <w:rFonts w:ascii="Courier New" w:eastAsia="Courier New" w:hAnsi="Courier New"/>
          <w:color w:val="1A1A2E"/>
          <w:sz w:val="18"/>
          <w:shd w:val="clear" w:color="auto" w:fill="F5F5F5"/>
        </w:rPr>
        <w:t>(result),</w:t>
      </w:r>
      <w:r>
        <w:rPr>
          <w:rFonts w:ascii="Courier New" w:eastAsia="Courier New" w:hAnsi="Courier New"/>
          <w:color w:val="1A1A2E"/>
          <w:sz w:val="18"/>
          <w:shd w:val="clear" w:color="auto" w:fill="F5F5F5"/>
        </w:rPr>
        <w:br/>
        <w:t xml:space="preserve">                "OK:%.4f,%.4f,%.4f,%.4f,%.4f",</w:t>
      </w:r>
      <w:r>
        <w:rPr>
          <w:rFonts w:ascii="Courier New" w:eastAsia="Courier New" w:hAnsi="Courier New"/>
          <w:color w:val="1A1A2E"/>
          <w:sz w:val="18"/>
          <w:shd w:val="clear" w:color="auto" w:fill="F5F5F5"/>
        </w:rPr>
        <w:br/>
        <w:t xml:space="preserve">                dt12_s, dt23_s, dt13_s, </w:t>
      </w:r>
      <w:proofErr w:type="spellStart"/>
      <w:r>
        <w:rPr>
          <w:rFonts w:ascii="Courier New" w:eastAsia="Courier New" w:hAnsi="Courier New"/>
          <w:color w:val="1A1A2E"/>
          <w:sz w:val="18"/>
          <w:shd w:val="clear" w:color="auto" w:fill="F5F5F5"/>
        </w:rPr>
        <w:t>g_total</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g_segments</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return String(result);</w:t>
      </w:r>
      <w:r>
        <w:rPr>
          <w:rFonts w:ascii="Courier New" w:eastAsia="Courier New" w:hAnsi="Courier New"/>
          <w:color w:val="1A1A2E"/>
          <w:sz w:val="18"/>
          <w:shd w:val="clear" w:color="auto" w:fill="F5F5F5"/>
        </w:rPr>
        <w:br/>
        <w:t xml:space="preserve">    } else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实验失败：光电门未全部触发</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return "ERROR:GATE_TIMEOUT";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w:t>
      </w:r>
    </w:p>
    <w:p w14:paraId="6D21A578" w14:textId="77777777" w:rsidR="00FF1AA5" w:rsidRDefault="00000000">
      <w:pPr>
        <w:rPr>
          <w:rFonts w:hint="eastAsia"/>
        </w:rPr>
      </w:pPr>
      <w:r>
        <w:br w:type="page"/>
      </w:r>
    </w:p>
    <w:p w14:paraId="3ED5EFF2" w14:textId="77777777" w:rsidR="00FF1AA5" w:rsidRDefault="00000000">
      <w:pPr>
        <w:pStyle w:val="21"/>
      </w:pPr>
      <w:bookmarkStart w:id="154" w:name="_Toc2508"/>
      <w:r>
        <w:rPr>
          <w:rFonts w:ascii="微软雅黑" w:eastAsia="微软雅黑" w:hAnsi="微软雅黑"/>
        </w:rPr>
        <w:lastRenderedPageBreak/>
        <w:t xml:space="preserve">第17章 </w:t>
      </w:r>
      <w:proofErr w:type="spellStart"/>
      <w:r>
        <w:rPr>
          <w:rFonts w:ascii="微软雅黑" w:eastAsia="微软雅黑" w:hAnsi="微软雅黑"/>
        </w:rPr>
        <w:t>自由落体数据分析</w:t>
      </w:r>
      <w:bookmarkEnd w:id="154"/>
      <w:proofErr w:type="spellEnd"/>
    </w:p>
    <w:p w14:paraId="3062DA6D" w14:textId="77777777" w:rsidR="00FF1AA5" w:rsidRDefault="00000000">
      <w:pPr>
        <w:pStyle w:val="31"/>
      </w:pPr>
      <w:bookmarkStart w:id="155" w:name="_Toc5584"/>
      <w:r>
        <w:rPr>
          <w:rFonts w:ascii="微软雅黑" w:eastAsia="微软雅黑" w:hAnsi="微软雅黑"/>
        </w:rPr>
        <w:t xml:space="preserve">17.1 </w:t>
      </w:r>
      <w:proofErr w:type="spellStart"/>
      <w:r>
        <w:rPr>
          <w:rFonts w:ascii="微软雅黑" w:eastAsia="微软雅黑" w:hAnsi="微软雅黑"/>
        </w:rPr>
        <w:t>空气阻力影响的定量分析</w:t>
      </w:r>
      <w:bookmarkEnd w:id="155"/>
      <w:proofErr w:type="spellEnd"/>
    </w:p>
    <w:p w14:paraId="5B625453" w14:textId="77777777" w:rsidR="00FF1AA5" w:rsidRDefault="00000000">
      <w:pPr>
        <w:pStyle w:val="4"/>
      </w:pPr>
      <w:r>
        <w:rPr>
          <w:rFonts w:ascii="微软雅黑" w:eastAsia="微软雅黑" w:hAnsi="微软雅黑"/>
        </w:rPr>
        <w:t xml:space="preserve">17.1.1 </w:t>
      </w:r>
      <w:proofErr w:type="spellStart"/>
      <w:r>
        <w:rPr>
          <w:rFonts w:ascii="微软雅黑" w:eastAsia="微软雅黑" w:hAnsi="微软雅黑"/>
        </w:rPr>
        <w:t>阻力模型</w:t>
      </w:r>
      <w:proofErr w:type="spellEnd"/>
    </w:p>
    <w:p w14:paraId="6649CDFD" w14:textId="77777777" w:rsidR="00FF1AA5" w:rsidRDefault="00000000">
      <w:pPr>
        <w:ind w:firstLine="420"/>
        <w:rPr>
          <w:rFonts w:hint="eastAsia"/>
        </w:rPr>
      </w:pPr>
      <w:r>
        <w:t>（详见第2章 2.1.4节的空气阻力推导）</w:t>
      </w:r>
    </w:p>
    <w:p w14:paraId="38705AF2" w14:textId="77777777" w:rsidR="00FF1AA5" w:rsidRDefault="00000000">
      <w:pPr>
        <w:spacing w:before="80" w:after="80"/>
        <w:ind w:left="850"/>
        <w:rPr>
          <w:rFonts w:hint="eastAsia"/>
        </w:rPr>
        <w:jc w:val="center"/>
      </w:pPr>
      <w:proofErr w:type="spellStart"/>
      <w:proofErr w:type="spellEnd"/>
      <m:oMathPara>
        <m:oMath>
          <m:r>
            <m:t xml:space="preserve">F_drag = </m:t>
          </m:r>
          <m:f>
            <m:e>
              <m:r>
                <m:t xml:space="preserve">1</m:t>
              </m:r>
            </m:e>
            <m:e>
              <m:r>
                <m:t xml:space="preserve">2</m:t>
              </m:r>
            </m:e>
          </m:f>
          <m:sSup>
            <m:e>
              <m:r>
                <m:t xml:space="preserve">·Cd·ρ·A·v</m:t>
              </m:r>
            </m:e>
            <m:e>
              <m:r>
                <m:t xml:space="preserve">2</m:t>
              </m:r>
            </m:e>
          </m:sSup>
        </m:oMath>
      </m:oMathPara>
    </w:p>
    <w:p w14:paraId="495DCF4E" w14:textId="77777777" w:rsidR="00FF1AA5" w:rsidRDefault="00000000">
      <w:pPr>
        <w:ind w:firstLine="420"/>
        <w:rPr>
          <w:rFonts w:hint="eastAsia"/>
          <w:lang w:eastAsia="zh-CN"/>
        </w:rPr>
      </w:pPr>
      <w:r>
        <w:t>对于直径4cm的乒乓球（m≈2.7g），终端速度约10m/s。</w:t>
      </w:r>
      <w:r>
        <w:rPr>
          <w:lang w:eastAsia="zh-CN"/>
        </w:rPr>
        <w:t>在1.5m自由落体中，落地速度约5.4m/s，空气阻力导致的g值误差约1-2%。</w:t>
      </w:r>
    </w:p>
    <w:p w14:paraId="2EE6B190" w14:textId="77777777" w:rsidR="00FF1AA5" w:rsidRDefault="00000000">
      <w:pPr>
        <w:pStyle w:val="4"/>
        <w:rPr>
          <w:lang w:eastAsia="zh-CN"/>
        </w:rPr>
      </w:pPr>
      <w:r>
        <w:rPr>
          <w:rFonts w:ascii="微软雅黑" w:eastAsia="微软雅黑" w:hAnsi="微软雅黑"/>
          <w:lang w:eastAsia="zh-CN"/>
        </w:rPr>
        <w:t>17.1.2 阻力对g值测量影响的数值估计</w:t>
      </w:r>
    </w:p>
    <w:p w14:paraId="6336AD10" w14:textId="77777777" w:rsidR="00FF1AA5" w:rsidRDefault="00000000">
      <w:pPr>
        <w:rPr>
          <w:rFonts w:hint="eastAsia"/>
        </w:rPr>
      </w:pPr>
      <w:r>
        <w:rPr>
          <w:b/>
        </w:rPr>
        <w:t>【</w:t>
      </w:r>
      <w:proofErr w:type="spellStart"/>
      <w:r>
        <w:rPr>
          <w:b/>
        </w:rPr>
        <w:t>Python代码</w:t>
      </w:r>
      <w:proofErr w:type="spellEnd"/>
      <w:r>
        <w:rPr>
          <w:b/>
        </w:rPr>
        <w:t>】</w:t>
      </w:r>
    </w:p>
    <w:p w14:paraId="439A3127"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 xml:space="preserve">import </w:t>
      </w:r>
      <w:proofErr w:type="spellStart"/>
      <w:r>
        <w:rPr>
          <w:rFonts w:ascii="Courier New" w:eastAsia="Courier New" w:hAnsi="Courier New"/>
          <w:color w:val="1A1A2E"/>
          <w:sz w:val="18"/>
          <w:shd w:val="clear" w:color="auto" w:fill="F5F5F5"/>
        </w:rPr>
        <w:t>numpy</w:t>
      </w:r>
      <w:proofErr w:type="spellEnd"/>
      <w:r>
        <w:rPr>
          <w:rFonts w:ascii="Courier New" w:eastAsia="Courier New" w:hAnsi="Courier New"/>
          <w:color w:val="1A1A2E"/>
          <w:sz w:val="18"/>
          <w:shd w:val="clear" w:color="auto" w:fill="F5F5F5"/>
        </w:rPr>
        <w:t xml:space="preserve"> as np</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def </w:t>
      </w:r>
      <w:proofErr w:type="spellStart"/>
      <w:r>
        <w:rPr>
          <w:rFonts w:ascii="Courier New" w:eastAsia="Courier New" w:hAnsi="Courier New"/>
          <w:color w:val="1A1A2E"/>
          <w:sz w:val="18"/>
          <w:shd w:val="clear" w:color="auto" w:fill="F5F5F5"/>
        </w:rPr>
        <w:t>simulate_freefall</w:t>
      </w:r>
      <w:proofErr w:type="spellEnd"/>
      <w:r>
        <w:rPr>
          <w:rFonts w:ascii="Courier New" w:eastAsia="Courier New" w:hAnsi="Courier New"/>
          <w:color w:val="1A1A2E"/>
          <w:sz w:val="18"/>
          <w:shd w:val="clear" w:color="auto" w:fill="F5F5F5"/>
        </w:rPr>
        <w:t>(h0, m, Cd=0.47, d=0.04, rho=1.225, dt=0.00001):</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模拟考虑空气阻力的自由落体</w:t>
      </w:r>
      <w:proofErr w:type="spellEnd"/>
      <w:r>
        <w:rPr>
          <w:rFonts w:ascii="Courier New" w:eastAsia="Courier New" w:hAnsi="Courier New"/>
          <w:color w:val="1A1A2E"/>
          <w:sz w:val="18"/>
          <w:shd w:val="clear" w:color="auto" w:fill="F5F5F5"/>
        </w:rPr>
        <w:br/>
        <w:t xml:space="preserve">    h0: </w:t>
      </w:r>
      <w:proofErr w:type="spellStart"/>
      <w:r>
        <w:rPr>
          <w:rFonts w:ascii="Courier New" w:eastAsia="Courier New" w:hAnsi="Courier New"/>
          <w:color w:val="1A1A2E"/>
          <w:sz w:val="18"/>
          <w:shd w:val="clear" w:color="auto" w:fill="F5F5F5"/>
        </w:rPr>
        <w:t>下落高度</w:t>
      </w:r>
      <w:proofErr w:type="spellEnd"/>
      <w:r>
        <w:rPr>
          <w:rFonts w:ascii="Courier New" w:eastAsia="Courier New" w:hAnsi="Courier New"/>
          <w:color w:val="1A1A2E"/>
          <w:sz w:val="18"/>
          <w:shd w:val="clear" w:color="auto" w:fill="F5F5F5"/>
        </w:rPr>
        <w:t>(m)</w:t>
      </w:r>
      <w:r>
        <w:rPr>
          <w:rFonts w:ascii="Courier New" w:eastAsia="Courier New" w:hAnsi="Courier New"/>
          <w:color w:val="1A1A2E"/>
          <w:sz w:val="18"/>
          <w:shd w:val="clear" w:color="auto" w:fill="F5F5F5"/>
        </w:rPr>
        <w:br/>
        <w:t xml:space="preserve">    m: </w:t>
      </w:r>
      <w:proofErr w:type="spellStart"/>
      <w:r>
        <w:rPr>
          <w:rFonts w:ascii="Courier New" w:eastAsia="Courier New" w:hAnsi="Courier New"/>
          <w:color w:val="1A1A2E"/>
          <w:sz w:val="18"/>
          <w:shd w:val="clear" w:color="auto" w:fill="F5F5F5"/>
        </w:rPr>
        <w:t>质量</w:t>
      </w:r>
      <w:proofErr w:type="spellEnd"/>
      <w:r>
        <w:rPr>
          <w:rFonts w:ascii="Courier New" w:eastAsia="Courier New" w:hAnsi="Courier New"/>
          <w:color w:val="1A1A2E"/>
          <w:sz w:val="18"/>
          <w:shd w:val="clear" w:color="auto" w:fill="F5F5F5"/>
        </w:rPr>
        <w:t>(kg)</w:t>
      </w:r>
      <w:r>
        <w:rPr>
          <w:rFonts w:ascii="Courier New" w:eastAsia="Courier New" w:hAnsi="Courier New"/>
          <w:color w:val="1A1A2E"/>
          <w:sz w:val="18"/>
          <w:shd w:val="clear" w:color="auto" w:fill="F5F5F5"/>
        </w:rPr>
        <w:br/>
        <w:t xml:space="preserve">    Cd: </w:t>
      </w:r>
      <w:proofErr w:type="spellStart"/>
      <w:r>
        <w:rPr>
          <w:rFonts w:ascii="Courier New" w:eastAsia="Courier New" w:hAnsi="Courier New"/>
          <w:color w:val="1A1A2E"/>
          <w:sz w:val="18"/>
          <w:shd w:val="clear" w:color="auto" w:fill="F5F5F5"/>
        </w:rPr>
        <w:t>阻力系数</w:t>
      </w:r>
      <w:proofErr w:type="spellEnd"/>
      <w:r>
        <w:rPr>
          <w:rFonts w:ascii="Courier New" w:eastAsia="Courier New" w:hAnsi="Courier New"/>
          <w:color w:val="1A1A2E"/>
          <w:sz w:val="18"/>
          <w:shd w:val="clear" w:color="auto" w:fill="F5F5F5"/>
        </w:rPr>
        <w:br/>
        <w:t xml:space="preserve">    d: </w:t>
      </w:r>
      <w:proofErr w:type="spellStart"/>
      <w:r>
        <w:rPr>
          <w:rFonts w:ascii="Courier New" w:eastAsia="Courier New" w:hAnsi="Courier New"/>
          <w:color w:val="1A1A2E"/>
          <w:sz w:val="18"/>
          <w:shd w:val="clear" w:color="auto" w:fill="F5F5F5"/>
        </w:rPr>
        <w:t>球体直径</w:t>
      </w:r>
      <w:proofErr w:type="spellEnd"/>
      <w:r>
        <w:rPr>
          <w:rFonts w:ascii="Courier New" w:eastAsia="Courier New" w:hAnsi="Courier New"/>
          <w:color w:val="1A1A2E"/>
          <w:sz w:val="18"/>
          <w:shd w:val="clear" w:color="auto" w:fill="F5F5F5"/>
        </w:rPr>
        <w:t>(m)</w:t>
      </w:r>
      <w:r>
        <w:rPr>
          <w:rFonts w:ascii="Courier New" w:eastAsia="Courier New" w:hAnsi="Courier New"/>
          <w:color w:val="1A1A2E"/>
          <w:sz w:val="18"/>
          <w:shd w:val="clear" w:color="auto" w:fill="F5F5F5"/>
        </w:rPr>
        <w:br/>
        <w:t xml:space="preserve">    rho: </w:t>
      </w:r>
      <w:proofErr w:type="spellStart"/>
      <w:r>
        <w:rPr>
          <w:rFonts w:ascii="Courier New" w:eastAsia="Courier New" w:hAnsi="Courier New"/>
          <w:color w:val="1A1A2E"/>
          <w:sz w:val="18"/>
          <w:shd w:val="clear" w:color="auto" w:fill="F5F5F5"/>
        </w:rPr>
        <w:t>空气密度</w:t>
      </w:r>
      <w:proofErr w:type="spellEnd"/>
      <w:r>
        <w:rPr>
          <w:rFonts w:ascii="Courier New" w:eastAsia="Courier New" w:hAnsi="Courier New"/>
          <w:color w:val="1A1A2E"/>
          <w:sz w:val="18"/>
          <w:shd w:val="clear" w:color="auto" w:fill="F5F5F5"/>
        </w:rPr>
        <w:t>(kg/m3)</w:t>
      </w:r>
      <w:r>
        <w:rPr>
          <w:rFonts w:ascii="Courier New" w:eastAsia="Courier New" w:hAnsi="Courier New"/>
          <w:color w:val="1A1A2E"/>
          <w:sz w:val="18"/>
          <w:shd w:val="clear" w:color="auto" w:fill="F5F5F5"/>
        </w:rPr>
        <w:br/>
        <w:t xml:space="preserve">    dt: </w:t>
      </w:r>
      <w:proofErr w:type="spellStart"/>
      <w:r>
        <w:rPr>
          <w:rFonts w:ascii="Courier New" w:eastAsia="Courier New" w:hAnsi="Courier New"/>
          <w:color w:val="1A1A2E"/>
          <w:sz w:val="18"/>
          <w:shd w:val="clear" w:color="auto" w:fill="F5F5F5"/>
        </w:rPr>
        <w:t>时间步长</w:t>
      </w:r>
      <w:proofErr w:type="spellEnd"/>
      <w:r>
        <w:rPr>
          <w:rFonts w:ascii="Courier New" w:eastAsia="Courier New" w:hAnsi="Courier New"/>
          <w:color w:val="1A1A2E"/>
          <w:sz w:val="18"/>
          <w:shd w:val="clear" w:color="auto" w:fill="F5F5F5"/>
        </w:rPr>
        <w:t>(s)</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A = </w:t>
      </w:r>
      <w:proofErr w:type="spellStart"/>
      <w:r>
        <w:rPr>
          <w:rFonts w:ascii="Courier New" w:eastAsia="Courier New" w:hAnsi="Courier New"/>
          <w:color w:val="1A1A2E"/>
          <w:sz w:val="18"/>
          <w:shd w:val="clear" w:color="auto" w:fill="F5F5F5"/>
        </w:rPr>
        <w:t>np.pi</w:t>
      </w:r>
      <w:proofErr w:type="spellEnd"/>
      <w:r>
        <w:rPr>
          <w:rFonts w:ascii="Courier New" w:eastAsia="Courier New" w:hAnsi="Courier New"/>
          <w:color w:val="1A1A2E"/>
          <w:sz w:val="18"/>
          <w:shd w:val="clear" w:color="auto" w:fill="F5F5F5"/>
        </w:rPr>
        <w:t xml:space="preserve"> * (d/2)**2  # </w:t>
      </w:r>
      <w:proofErr w:type="spellStart"/>
      <w:r>
        <w:rPr>
          <w:rFonts w:ascii="Courier New" w:eastAsia="Courier New" w:hAnsi="Courier New"/>
          <w:color w:val="1A1A2E"/>
          <w:sz w:val="18"/>
          <w:shd w:val="clear" w:color="auto" w:fill="F5F5F5"/>
        </w:rPr>
        <w:t>迎风面积</w:t>
      </w:r>
      <w:proofErr w:type="spellEnd"/>
      <w:r>
        <w:rPr>
          <w:rFonts w:ascii="Courier New" w:eastAsia="Courier New" w:hAnsi="Courier New"/>
          <w:color w:val="1A1A2E"/>
          <w:sz w:val="18"/>
          <w:shd w:val="clear" w:color="auto" w:fill="F5F5F5"/>
        </w:rPr>
        <w:br/>
        <w:t xml:space="preserve">    g = 9.8</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y = 0.0</w:t>
      </w:r>
      <w:r>
        <w:rPr>
          <w:rFonts w:ascii="Courier New" w:eastAsia="Courier New" w:hAnsi="Courier New"/>
          <w:color w:val="1A1A2E"/>
          <w:sz w:val="18"/>
          <w:shd w:val="clear" w:color="auto" w:fill="F5F5F5"/>
        </w:rPr>
        <w:br/>
        <w:t xml:space="preserve">    v = 0.0</w:t>
      </w:r>
      <w:r>
        <w:rPr>
          <w:rFonts w:ascii="Courier New" w:eastAsia="Courier New" w:hAnsi="Courier New"/>
          <w:color w:val="1A1A2E"/>
          <w:sz w:val="18"/>
          <w:shd w:val="clear" w:color="auto" w:fill="F5F5F5"/>
        </w:rPr>
        <w:br/>
        <w:t xml:space="preserve">    t = 0.0</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while y &lt; h0: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F_g</w:t>
      </w:r>
      <w:proofErr w:type="spellEnd"/>
      <w:r>
        <w:rPr>
          <w:rFonts w:ascii="Courier New" w:eastAsia="Courier New" w:hAnsi="Courier New"/>
          <w:color w:val="1A1A2E"/>
          <w:sz w:val="18"/>
          <w:shd w:val="clear" w:color="auto" w:fill="F5F5F5"/>
        </w:rPr>
        <w:t xml:space="preserve"> = m * g</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F_d</w:t>
      </w:r>
      <w:proofErr w:type="spellEnd"/>
      <w:r>
        <w:rPr>
          <w:rFonts w:ascii="Courier New" w:eastAsia="Courier New" w:hAnsi="Courier New"/>
          <w:color w:val="1A1A2E"/>
          <w:sz w:val="18"/>
          <w:shd w:val="clear" w:color="auto" w:fill="F5F5F5"/>
        </w:rPr>
        <w:t xml:space="preserve"> = 0.5 * Cd * rho * A * v**2</w:t>
      </w:r>
      <w:r>
        <w:rPr>
          <w:rFonts w:ascii="Courier New" w:eastAsia="Courier New" w:hAnsi="Courier New"/>
          <w:color w:val="1A1A2E"/>
          <w:sz w:val="18"/>
          <w:shd w:val="clear" w:color="auto" w:fill="F5F5F5"/>
        </w:rPr>
        <w:br/>
        <w:t xml:space="preserve">        a = (</w:t>
      </w:r>
      <w:proofErr w:type="spellStart"/>
      <w:r>
        <w:rPr>
          <w:rFonts w:ascii="Courier New" w:eastAsia="Courier New" w:hAnsi="Courier New"/>
          <w:color w:val="1A1A2E"/>
          <w:sz w:val="18"/>
          <w:shd w:val="clear" w:color="auto" w:fill="F5F5F5"/>
        </w:rPr>
        <w:t>F_g</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F_d</w:t>
      </w:r>
      <w:proofErr w:type="spellEnd"/>
      <w:r>
        <w:rPr>
          <w:rFonts w:ascii="Courier New" w:eastAsia="Courier New" w:hAnsi="Courier New"/>
          <w:color w:val="1A1A2E"/>
          <w:sz w:val="18"/>
          <w:shd w:val="clear" w:color="auto" w:fill="F5F5F5"/>
        </w:rPr>
        <w:t>) / m</w:t>
      </w:r>
      <w:r>
        <w:rPr>
          <w:rFonts w:ascii="Courier New" w:eastAsia="Courier New" w:hAnsi="Courier New"/>
          <w:color w:val="1A1A2E"/>
          <w:sz w:val="18"/>
          <w:shd w:val="clear" w:color="auto" w:fill="F5F5F5"/>
        </w:rPr>
        <w:br/>
        <w:t xml:space="preserve">        v += a * dt</w:t>
      </w:r>
      <w:r>
        <w:rPr>
          <w:rFonts w:ascii="Courier New" w:eastAsia="Courier New" w:hAnsi="Courier New"/>
          <w:color w:val="1A1A2E"/>
          <w:sz w:val="18"/>
          <w:shd w:val="clear" w:color="auto" w:fill="F5F5F5"/>
        </w:rPr>
        <w:br/>
        <w:t xml:space="preserve">        y += v * dt</w:t>
      </w:r>
      <w:r>
        <w:rPr>
          <w:rFonts w:ascii="Courier New" w:eastAsia="Courier New" w:hAnsi="Courier New"/>
          <w:color w:val="1A1A2E"/>
          <w:sz w:val="18"/>
          <w:shd w:val="clear" w:color="auto" w:fill="F5F5F5"/>
        </w:rPr>
        <w:br/>
        <w:t xml:space="preserve">        t += dt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return t, v</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不同高度下的g值测量误差</w:t>
      </w:r>
      <w:proofErr w:type="spellEnd"/>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高度</w:t>
      </w:r>
      <w:proofErr w:type="spellEnd"/>
      <w:r>
        <w:rPr>
          <w:rFonts w:ascii="Courier New" w:eastAsia="Courier New" w:hAnsi="Courier New"/>
          <w:color w:val="1A1A2E"/>
          <w:sz w:val="18"/>
          <w:shd w:val="clear" w:color="auto" w:fill="F5F5F5"/>
        </w:rPr>
        <w:t xml:space="preserve">(m) | </w:t>
      </w:r>
      <w:proofErr w:type="spellStart"/>
      <w:r>
        <w:rPr>
          <w:rFonts w:ascii="Courier New" w:eastAsia="Courier New" w:hAnsi="Courier New"/>
          <w:color w:val="1A1A2E"/>
          <w:sz w:val="18"/>
          <w:shd w:val="clear" w:color="auto" w:fill="F5F5F5"/>
        </w:rPr>
        <w:t>无阻力时间</w:t>
      </w:r>
      <w:proofErr w:type="spellEnd"/>
      <w:r>
        <w:rPr>
          <w:rFonts w:ascii="Courier New" w:eastAsia="Courier New" w:hAnsi="Courier New"/>
          <w:color w:val="1A1A2E"/>
          <w:sz w:val="18"/>
          <w:shd w:val="clear" w:color="auto" w:fill="F5F5F5"/>
        </w:rPr>
        <w:t xml:space="preserve">(s) | </w:t>
      </w:r>
      <w:proofErr w:type="spellStart"/>
      <w:r>
        <w:rPr>
          <w:rFonts w:ascii="Courier New" w:eastAsia="Courier New" w:hAnsi="Courier New"/>
          <w:color w:val="1A1A2E"/>
          <w:sz w:val="18"/>
          <w:shd w:val="clear" w:color="auto" w:fill="F5F5F5"/>
        </w:rPr>
        <w:t>有阻力时间</w:t>
      </w:r>
      <w:proofErr w:type="spellEnd"/>
      <w:r>
        <w:rPr>
          <w:rFonts w:ascii="Courier New" w:eastAsia="Courier New" w:hAnsi="Courier New"/>
          <w:color w:val="1A1A2E"/>
          <w:sz w:val="18"/>
          <w:shd w:val="clear" w:color="auto" w:fill="F5F5F5"/>
        </w:rPr>
        <w:t xml:space="preserve">(s) | </w:t>
      </w:r>
      <w:proofErr w:type="spellStart"/>
      <w:r>
        <w:rPr>
          <w:rFonts w:ascii="Courier New" w:eastAsia="Courier New" w:hAnsi="Courier New"/>
          <w:color w:val="1A1A2E"/>
          <w:sz w:val="18"/>
          <w:shd w:val="clear" w:color="auto" w:fill="F5F5F5"/>
        </w:rPr>
        <w:t>测得g值</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误差</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print("-" * 70)</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for h in [0.5, 0.8, 1.0, 1.2, 1.5, 2.0]: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t_no_drag</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np.sqrt</w:t>
      </w:r>
      <w:proofErr w:type="spellEnd"/>
      <w:r>
        <w:rPr>
          <w:rFonts w:ascii="Courier New" w:eastAsia="Courier New" w:hAnsi="Courier New"/>
          <w:color w:val="1A1A2E"/>
          <w:sz w:val="18"/>
          <w:shd w:val="clear" w:color="auto" w:fill="F5F5F5"/>
        </w:rPr>
        <w:t>(2*h/9.8)</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t_drag</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v_final</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simulate_freefall</w:t>
      </w:r>
      <w:proofErr w:type="spellEnd"/>
      <w:r>
        <w:rPr>
          <w:rFonts w:ascii="Courier New" w:eastAsia="Courier New" w:hAnsi="Courier New"/>
          <w:color w:val="1A1A2E"/>
          <w:sz w:val="18"/>
          <w:shd w:val="clear" w:color="auto" w:fill="F5F5F5"/>
        </w:rPr>
        <w:t xml:space="preserve">(h, 0.0027)  # </w:t>
      </w:r>
      <w:proofErr w:type="spellStart"/>
      <w:r>
        <w:rPr>
          <w:rFonts w:ascii="Courier New" w:eastAsia="Courier New" w:hAnsi="Courier New"/>
          <w:color w:val="1A1A2E"/>
          <w:sz w:val="18"/>
          <w:shd w:val="clear" w:color="auto" w:fill="F5F5F5"/>
        </w:rPr>
        <w:t>乒乓球</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g_measured</w:t>
      </w:r>
      <w:proofErr w:type="spellEnd"/>
      <w:r>
        <w:rPr>
          <w:rFonts w:ascii="Courier New" w:eastAsia="Courier New" w:hAnsi="Courier New"/>
          <w:color w:val="1A1A2E"/>
          <w:sz w:val="18"/>
          <w:shd w:val="clear" w:color="auto" w:fill="F5F5F5"/>
        </w:rPr>
        <w:t xml:space="preserve"> = 2*h / </w:t>
      </w:r>
      <w:proofErr w:type="spellStart"/>
      <w:r>
        <w:rPr>
          <w:rFonts w:ascii="Courier New" w:eastAsia="Courier New" w:hAnsi="Courier New"/>
          <w:color w:val="1A1A2E"/>
          <w:sz w:val="18"/>
          <w:shd w:val="clear" w:color="auto" w:fill="F5F5F5"/>
        </w:rPr>
        <w:t>t_drag</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t xml:space="preserve">    error = (</w:t>
      </w:r>
      <w:proofErr w:type="spellStart"/>
      <w:r>
        <w:rPr>
          <w:rFonts w:ascii="Courier New" w:eastAsia="Courier New" w:hAnsi="Courier New"/>
          <w:color w:val="1A1A2E"/>
          <w:sz w:val="18"/>
          <w:shd w:val="clear" w:color="auto" w:fill="F5F5F5"/>
        </w:rPr>
        <w:t>g_measured</w:t>
      </w:r>
      <w:proofErr w:type="spellEnd"/>
      <w:r>
        <w:rPr>
          <w:rFonts w:ascii="Courier New" w:eastAsia="Courier New" w:hAnsi="Courier New"/>
          <w:color w:val="1A1A2E"/>
          <w:sz w:val="18"/>
          <w:shd w:val="clear" w:color="auto" w:fill="F5F5F5"/>
        </w:rPr>
        <w:t xml:space="preserve"> - 9.8) / 9.8 * 100</w:t>
      </w:r>
      <w:r>
        <w:rPr>
          <w:rFonts w:ascii="Courier New" w:eastAsia="Courier New" w:hAnsi="Courier New"/>
          <w:color w:val="1A1A2E"/>
          <w:sz w:val="18"/>
          <w:shd w:val="clear" w:color="auto" w:fill="F5F5F5"/>
        </w:rPr>
        <w:br/>
        <w:t xml:space="preserve">    print(f"{h:6.1f}  | {t_no_drag:13.4f} | {t_drag:13.4f} | {g_measured:7.4f} | {error:+.3f}")</w:t>
      </w:r>
    </w:p>
    <w:p w14:paraId="0D5C860E" w14:textId="77777777" w:rsidR="00FF1AA5" w:rsidRDefault="00000000">
      <w:pPr>
        <w:rPr>
          <w:rFonts w:hint="eastAsia"/>
        </w:rPr>
      </w:pPr>
      <w:r>
        <w:br w:type="page"/>
      </w:r>
    </w:p>
    <w:p w14:paraId="318F753E" w14:textId="77777777" w:rsidR="00FF1AA5" w:rsidRDefault="00000000">
      <w:pPr>
        <w:pStyle w:val="21"/>
        <w:rPr>
          <w:lang w:eastAsia="zh-CN"/>
        </w:rPr>
      </w:pPr>
      <w:bookmarkStart w:id="156" w:name="_Toc31112"/>
      <w:r>
        <w:rPr>
          <w:rFonts w:ascii="微软雅黑" w:eastAsia="微软雅黑" w:hAnsi="微软雅黑"/>
          <w:lang w:eastAsia="zh-CN"/>
        </w:rPr>
        <w:lastRenderedPageBreak/>
        <w:t>第18章 自由落体实验的完整数据处理</w:t>
      </w:r>
      <w:bookmarkEnd w:id="156"/>
    </w:p>
    <w:p w14:paraId="6791A12A" w14:textId="77777777" w:rsidR="00FF1AA5" w:rsidRDefault="00000000">
      <w:pPr>
        <w:rPr>
          <w:rFonts w:hint="eastAsia"/>
        </w:rPr>
      </w:pPr>
      <w:r>
        <w:rPr>
          <w:b/>
        </w:rPr>
        <w:t>【</w:t>
      </w:r>
      <w:proofErr w:type="spellStart"/>
      <w:r>
        <w:rPr>
          <w:b/>
        </w:rPr>
        <w:t>Python代码</w:t>
      </w:r>
      <w:proofErr w:type="spellEnd"/>
      <w:r>
        <w:rPr>
          <w:b/>
        </w:rPr>
        <w:t>】</w:t>
      </w:r>
    </w:p>
    <w:p w14:paraId="58E0B9B3"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#!/usr/bin/env python3</w:t>
      </w:r>
      <w:r>
        <w:rPr>
          <w:rFonts w:ascii="Courier New" w:eastAsia="Courier New" w:hAnsi="Courier New"/>
          <w:color w:val="1A1A2E"/>
          <w:sz w:val="18"/>
          <w:shd w:val="clear" w:color="auto" w:fill="F5F5F5"/>
        </w:rPr>
        <w:br/>
        <w:t># -*- coding: utf-8 -*-</w:t>
      </w:r>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自由落体实验</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完整数据处理</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包含：误差分析、g值计算、结果可视化</w:t>
      </w:r>
      <w:proofErr w:type="spellEnd"/>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import </w:t>
      </w:r>
      <w:proofErr w:type="spellStart"/>
      <w:r>
        <w:rPr>
          <w:rFonts w:ascii="Courier New" w:eastAsia="Courier New" w:hAnsi="Courier New"/>
          <w:color w:val="1A1A2E"/>
          <w:sz w:val="18"/>
          <w:shd w:val="clear" w:color="auto" w:fill="F5F5F5"/>
        </w:rPr>
        <w:t>numpy</w:t>
      </w:r>
      <w:proofErr w:type="spellEnd"/>
      <w:r>
        <w:rPr>
          <w:rFonts w:ascii="Courier New" w:eastAsia="Courier New" w:hAnsi="Courier New"/>
          <w:color w:val="1A1A2E"/>
          <w:sz w:val="18"/>
          <w:shd w:val="clear" w:color="auto" w:fill="F5F5F5"/>
        </w:rPr>
        <w:t xml:space="preserve"> as np</w:t>
      </w:r>
      <w:r>
        <w:rPr>
          <w:rFonts w:ascii="Courier New" w:eastAsia="Courier New" w:hAnsi="Courier New"/>
          <w:color w:val="1A1A2E"/>
          <w:sz w:val="18"/>
          <w:shd w:val="clear" w:color="auto" w:fill="F5F5F5"/>
        </w:rPr>
        <w:br/>
        <w:t xml:space="preserve">import </w:t>
      </w:r>
      <w:proofErr w:type="spellStart"/>
      <w:r>
        <w:rPr>
          <w:rFonts w:ascii="Courier New" w:eastAsia="Courier New" w:hAnsi="Courier New"/>
          <w:color w:val="1A1A2E"/>
          <w:sz w:val="18"/>
          <w:shd w:val="clear" w:color="auto" w:fill="F5F5F5"/>
        </w:rPr>
        <w:t>matplotlib.pyplot</w:t>
      </w:r>
      <w:proofErr w:type="spellEnd"/>
      <w:r>
        <w:rPr>
          <w:rFonts w:ascii="Courier New" w:eastAsia="Courier New" w:hAnsi="Courier New"/>
          <w:color w:val="1A1A2E"/>
          <w:sz w:val="18"/>
          <w:shd w:val="clear" w:color="auto" w:fill="F5F5F5"/>
        </w:rPr>
        <w:t xml:space="preserve"> as </w:t>
      </w:r>
      <w:proofErr w:type="spellStart"/>
      <w:r>
        <w:rPr>
          <w:rFonts w:ascii="Courier New" w:eastAsia="Courier New" w:hAnsi="Courier New"/>
          <w:color w:val="1A1A2E"/>
          <w:sz w:val="18"/>
          <w:shd w:val="clear" w:color="auto" w:fill="F5F5F5"/>
        </w:rPr>
        <w:t>plt</w:t>
      </w:r>
      <w:proofErr w:type="spellEnd"/>
      <w:r>
        <w:rPr>
          <w:rFonts w:ascii="Courier New" w:eastAsia="Courier New" w:hAnsi="Courier New"/>
          <w:color w:val="1A1A2E"/>
          <w:sz w:val="18"/>
          <w:shd w:val="clear" w:color="auto" w:fill="F5F5F5"/>
        </w:rPr>
        <w:br/>
        <w:t>import matplotlib</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matplotlib.rcParams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font.sans</w:t>
      </w:r>
      <w:proofErr w:type="spellEnd"/>
      <w:r>
        <w:rPr>
          <w:rFonts w:ascii="Courier New" w:eastAsia="Courier New" w:hAnsi="Courier New"/>
          <w:color w:val="1A1A2E"/>
          <w:sz w:val="18"/>
          <w:shd w:val="clear" w:color="auto" w:fill="F5F5F5"/>
        </w:rPr>
        <w:t>-serif'] = ['</w:t>
      </w:r>
      <w:proofErr w:type="spellStart"/>
      <w:r>
        <w:rPr>
          <w:rFonts w:ascii="Courier New" w:eastAsia="Courier New" w:hAnsi="Courier New"/>
          <w:color w:val="1A1A2E"/>
          <w:sz w:val="18"/>
          <w:shd w:val="clear" w:color="auto" w:fill="F5F5F5"/>
        </w:rPr>
        <w:t>SimHei</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matplotlib.rcParams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axes.unicode_minus</w:t>
      </w:r>
      <w:proofErr w:type="spellEnd"/>
      <w:r>
        <w:rPr>
          <w:rFonts w:ascii="Courier New" w:eastAsia="Courier New" w:hAnsi="Courier New"/>
          <w:color w:val="1A1A2E"/>
          <w:sz w:val="18"/>
          <w:shd w:val="clear" w:color="auto" w:fill="F5F5F5"/>
        </w:rPr>
        <w:t>'] = False</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def </w:t>
      </w:r>
      <w:proofErr w:type="spellStart"/>
      <w:r>
        <w:rPr>
          <w:rFonts w:ascii="Courier New" w:eastAsia="Courier New" w:hAnsi="Courier New"/>
          <w:color w:val="1A1A2E"/>
          <w:sz w:val="18"/>
          <w:shd w:val="clear" w:color="auto" w:fill="F5F5F5"/>
        </w:rPr>
        <w:t>calculate_g_from_drop</w:t>
      </w:r>
      <w:proofErr w:type="spellEnd"/>
      <w:r>
        <w:rPr>
          <w:rFonts w:ascii="Courier New" w:eastAsia="Courier New" w:hAnsi="Courier New"/>
          <w:color w:val="1A1A2E"/>
          <w:sz w:val="18"/>
          <w:shd w:val="clear" w:color="auto" w:fill="F5F5F5"/>
        </w:rPr>
        <w:t xml:space="preserve">(heights, </w:t>
      </w:r>
      <w:proofErr w:type="spellStart"/>
      <w:r>
        <w:rPr>
          <w:rFonts w:ascii="Courier New" w:eastAsia="Courier New" w:hAnsi="Courier New"/>
          <w:color w:val="1A1A2E"/>
          <w:sz w:val="18"/>
          <w:shd w:val="clear" w:color="auto" w:fill="F5F5F5"/>
        </w:rPr>
        <w:t>times_mean</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times_std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从多个高度的下落时间计算g值</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使用</w:t>
      </w:r>
      <w:proofErr w:type="spellEnd"/>
      <w:r>
        <w:rPr>
          <w:rFonts w:ascii="Courier New" w:eastAsia="Courier New" w:hAnsi="Courier New"/>
          <w:color w:val="1A1A2E"/>
          <w:sz w:val="18"/>
          <w:shd w:val="clear" w:color="auto" w:fill="F5F5F5"/>
        </w:rPr>
        <w:t xml:space="preserve"> h = 1/2gt2 </w:t>
      </w:r>
      <w:proofErr w:type="spellStart"/>
      <w:r>
        <w:rPr>
          <w:rFonts w:ascii="Courier New" w:eastAsia="Courier New" w:hAnsi="Courier New"/>
          <w:color w:val="1A1A2E"/>
          <w:sz w:val="18"/>
          <w:shd w:val="clear" w:color="auto" w:fill="F5F5F5"/>
        </w:rPr>
        <w:t>进行线性拟合</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拟合</w:t>
      </w:r>
      <w:proofErr w:type="spellEnd"/>
      <w:r>
        <w:rPr>
          <w:rFonts w:ascii="Courier New" w:eastAsia="Courier New" w:hAnsi="Courier New"/>
          <w:color w:val="1A1A2E"/>
          <w:sz w:val="18"/>
          <w:shd w:val="clear" w:color="auto" w:fill="F5F5F5"/>
        </w:rPr>
        <w:t xml:space="preserve"> h = (g/2) * t2</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t_squared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times_mean</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t_squared_err</w:t>
      </w:r>
      <w:proofErr w:type="spellEnd"/>
      <w:r>
        <w:rPr>
          <w:rFonts w:ascii="Courier New" w:eastAsia="Courier New" w:hAnsi="Courier New"/>
          <w:color w:val="1A1A2E"/>
          <w:sz w:val="18"/>
          <w:shd w:val="clear" w:color="auto" w:fill="F5F5F5"/>
        </w:rPr>
        <w:t xml:space="preserve"> = 2 * </w:t>
      </w:r>
      <w:proofErr w:type="spellStart"/>
      <w:r>
        <w:rPr>
          <w:rFonts w:ascii="Courier New" w:eastAsia="Courier New" w:hAnsi="Courier New"/>
          <w:color w:val="1A1A2E"/>
          <w:sz w:val="18"/>
          <w:shd w:val="clear" w:color="auto" w:fill="F5F5F5"/>
        </w:rPr>
        <w:t>times_mean</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times_std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误差传递</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线性拟合</w:t>
      </w:r>
      <w:proofErr w:type="spellEnd"/>
      <w:r>
        <w:rPr>
          <w:rFonts w:ascii="Courier New" w:eastAsia="Courier New" w:hAnsi="Courier New"/>
          <w:color w:val="1A1A2E"/>
          <w:sz w:val="18"/>
          <w:shd w:val="clear" w:color="auto" w:fill="F5F5F5"/>
        </w:rPr>
        <w:t>: h = slope * t2，slope = g/2</w:t>
      </w:r>
      <w:r>
        <w:rPr>
          <w:rFonts w:ascii="Courier New" w:eastAsia="Courier New" w:hAnsi="Courier New"/>
          <w:color w:val="1A1A2E"/>
          <w:sz w:val="18"/>
          <w:shd w:val="clear" w:color="auto" w:fill="F5F5F5"/>
        </w:rPr>
        <w:br/>
        <w:t xml:space="preserve">    from </w:t>
      </w:r>
      <w:proofErr w:type="spellStart"/>
      <w:r>
        <w:rPr>
          <w:rFonts w:ascii="Courier New" w:eastAsia="Courier New" w:hAnsi="Courier New"/>
          <w:color w:val="1A1A2E"/>
          <w:sz w:val="18"/>
          <w:shd w:val="clear" w:color="auto" w:fill="F5F5F5"/>
        </w:rPr>
        <w:t>scipy.optimize</w:t>
      </w:r>
      <w:proofErr w:type="spellEnd"/>
      <w:r>
        <w:rPr>
          <w:rFonts w:ascii="Courier New" w:eastAsia="Courier New" w:hAnsi="Courier New"/>
          <w:color w:val="1A1A2E"/>
          <w:sz w:val="18"/>
          <w:shd w:val="clear" w:color="auto" w:fill="F5F5F5"/>
        </w:rPr>
        <w:t xml:space="preserve"> import </w:t>
      </w:r>
      <w:proofErr w:type="spellStart"/>
      <w:r>
        <w:rPr>
          <w:rFonts w:ascii="Courier New" w:eastAsia="Courier New" w:hAnsi="Courier New"/>
          <w:color w:val="1A1A2E"/>
          <w:sz w:val="18"/>
          <w:shd w:val="clear" w:color="auto" w:fill="F5F5F5"/>
        </w:rPr>
        <w:t>curve_fit</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def linear(t2, slope, intercept):</w:t>
      </w:r>
      <w:r>
        <w:rPr>
          <w:rFonts w:ascii="Courier New" w:eastAsia="Courier New" w:hAnsi="Courier New"/>
          <w:color w:val="1A1A2E"/>
          <w:sz w:val="18"/>
          <w:shd w:val="clear" w:color="auto" w:fill="F5F5F5"/>
        </w:rPr>
        <w:br/>
        <w:t xml:space="preserve">        return slope * t2 + intercept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pcov</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curve_fit</w:t>
      </w:r>
      <w:proofErr w:type="spellEnd"/>
      <w:r>
        <w:rPr>
          <w:rFonts w:ascii="Courier New" w:eastAsia="Courier New" w:hAnsi="Courier New"/>
          <w:color w:val="1A1A2E"/>
          <w:sz w:val="18"/>
          <w:shd w:val="clear" w:color="auto" w:fill="F5F5F5"/>
        </w:rPr>
        <w:t xml:space="preserve">(linear, </w:t>
      </w:r>
      <w:proofErr w:type="spellStart"/>
      <w:r>
        <w:rPr>
          <w:rFonts w:ascii="Courier New" w:eastAsia="Courier New" w:hAnsi="Courier New"/>
          <w:color w:val="1A1A2E"/>
          <w:sz w:val="18"/>
          <w:shd w:val="clear" w:color="auto" w:fill="F5F5F5"/>
        </w:rPr>
        <w:t>t_squared</w:t>
      </w:r>
      <w:proofErr w:type="spellEnd"/>
      <w:r>
        <w:rPr>
          <w:rFonts w:ascii="Courier New" w:eastAsia="Courier New" w:hAnsi="Courier New"/>
          <w:color w:val="1A1A2E"/>
          <w:sz w:val="18"/>
          <w:shd w:val="clear" w:color="auto" w:fill="F5F5F5"/>
        </w:rPr>
        <w:t xml:space="preserve">, heights, </w:t>
      </w:r>
      <w:r>
        <w:rPr>
          <w:rFonts w:ascii="Courier New" w:eastAsia="Courier New" w:hAnsi="Courier New"/>
          <w:color w:val="1A1A2E"/>
          <w:sz w:val="18"/>
          <w:shd w:val="clear" w:color="auto" w:fill="F5F5F5"/>
        </w:rPr>
        <w:br/>
        <w:t xml:space="preserve">                           sigma=</w:t>
      </w:r>
      <w:proofErr w:type="spellStart"/>
      <w:r>
        <w:rPr>
          <w:rFonts w:ascii="Courier New" w:eastAsia="Courier New" w:hAnsi="Courier New"/>
          <w:color w:val="1A1A2E"/>
          <w:sz w:val="18"/>
          <w:shd w:val="clear" w:color="auto" w:fill="F5F5F5"/>
        </w:rPr>
        <w:t>t_squared_err</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absolute_sigma</w:t>
      </w:r>
      <w:proofErr w:type="spellEnd"/>
      <w:r>
        <w:rPr>
          <w:rFonts w:ascii="Courier New" w:eastAsia="Courier New" w:hAnsi="Courier New"/>
          <w:color w:val="1A1A2E"/>
          <w:sz w:val="18"/>
          <w:shd w:val="clear" w:color="auto" w:fill="F5F5F5"/>
        </w:rPr>
        <w:t>=True)</w:t>
      </w:r>
      <w:r>
        <w:rPr>
          <w:rFonts w:ascii="Courier New" w:eastAsia="Courier New" w:hAnsi="Courier New"/>
          <w:color w:val="1A1A2E"/>
          <w:sz w:val="18"/>
          <w:shd w:val="clear" w:color="auto" w:fill="F5F5F5"/>
        </w:rPr>
        <w:br/>
        <w:t xml:space="preserve">    slope, intercept =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slope_err</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intercept_err</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np.sqrt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np.diag</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pcov</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g = 2 * slope</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g_err</w:t>
      </w:r>
      <w:proofErr w:type="spellEnd"/>
      <w:r>
        <w:rPr>
          <w:rFonts w:ascii="Courier New" w:eastAsia="Courier New" w:hAnsi="Courier New"/>
          <w:color w:val="1A1A2E"/>
          <w:sz w:val="18"/>
          <w:shd w:val="clear" w:color="auto" w:fill="F5F5F5"/>
        </w:rPr>
        <w:t xml:space="preserve"> = 2 * </w:t>
      </w:r>
      <w:proofErr w:type="spellStart"/>
      <w:r>
        <w:rPr>
          <w:rFonts w:ascii="Courier New" w:eastAsia="Courier New" w:hAnsi="Courier New"/>
          <w:color w:val="1A1A2E"/>
          <w:sz w:val="18"/>
          <w:shd w:val="clear" w:color="auto" w:fill="F5F5F5"/>
        </w:rPr>
        <w:t>slope_err</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计算R2</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h_pred</w:t>
      </w:r>
      <w:proofErr w:type="spellEnd"/>
      <w:r>
        <w:rPr>
          <w:rFonts w:ascii="Courier New" w:eastAsia="Courier New" w:hAnsi="Courier New"/>
          <w:color w:val="1A1A2E"/>
          <w:sz w:val="18"/>
          <w:shd w:val="clear" w:color="auto" w:fill="F5F5F5"/>
        </w:rPr>
        <w:t xml:space="preserve"> = linear(</w:t>
      </w:r>
      <w:proofErr w:type="spellStart"/>
      <w:r>
        <w:rPr>
          <w:rFonts w:ascii="Courier New" w:eastAsia="Courier New" w:hAnsi="Courier New"/>
          <w:color w:val="1A1A2E"/>
          <w:sz w:val="18"/>
          <w:shd w:val="clear" w:color="auto" w:fill="F5F5F5"/>
        </w:rPr>
        <w:t>t_squared</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SS_res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 xml:space="preserve">((heights - </w:t>
      </w:r>
      <w:proofErr w:type="spellStart"/>
      <w:r>
        <w:rPr>
          <w:rFonts w:ascii="Courier New" w:eastAsia="Courier New" w:hAnsi="Courier New"/>
          <w:color w:val="1A1A2E"/>
          <w:sz w:val="18"/>
          <w:shd w:val="clear" w:color="auto" w:fill="F5F5F5"/>
        </w:rPr>
        <w:t>h_pred</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SS_tot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 xml:space="preserve">((heights - </w:t>
      </w:r>
      <w:proofErr w:type="spellStart"/>
      <w:r>
        <w:rPr>
          <w:rFonts w:ascii="Courier New" w:eastAsia="Courier New" w:hAnsi="Courier New"/>
          <w:color w:val="1A1A2E"/>
          <w:sz w:val="18"/>
          <w:shd w:val="clear" w:color="auto" w:fill="F5F5F5"/>
        </w:rPr>
        <w:t>np.mean</w:t>
      </w:r>
      <w:proofErr w:type="spellEnd"/>
      <w:r>
        <w:rPr>
          <w:rFonts w:ascii="Courier New" w:eastAsia="Courier New" w:hAnsi="Courier New"/>
          <w:color w:val="1A1A2E"/>
          <w:sz w:val="18"/>
          <w:shd w:val="clear" w:color="auto" w:fill="F5F5F5"/>
        </w:rPr>
        <w:t>(heights))**2)</w:t>
      </w:r>
      <w:r>
        <w:rPr>
          <w:rFonts w:ascii="Courier New" w:eastAsia="Courier New" w:hAnsi="Courier New"/>
          <w:color w:val="1A1A2E"/>
          <w:sz w:val="18"/>
          <w:shd w:val="clear" w:color="auto" w:fill="F5F5F5"/>
        </w:rPr>
        <w:br/>
        <w:t xml:space="preserve">    R2 = 1 - </w:t>
      </w:r>
      <w:proofErr w:type="spellStart"/>
      <w:r>
        <w:rPr>
          <w:rFonts w:ascii="Courier New" w:eastAsia="Courier New" w:hAnsi="Courier New"/>
          <w:color w:val="1A1A2E"/>
          <w:sz w:val="18"/>
          <w:shd w:val="clear" w:color="auto" w:fill="F5F5F5"/>
        </w:rPr>
        <w:t>SS_res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SS_tot</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f"线性拟合结果</w:t>
      </w:r>
      <w:proofErr w:type="spellEnd"/>
      <w:r>
        <w:rPr>
          <w:rFonts w:ascii="Courier New" w:eastAsia="Courier New" w:hAnsi="Courier New"/>
          <w:color w:val="1A1A2E"/>
          <w:sz w:val="18"/>
          <w:shd w:val="clear" w:color="auto" w:fill="F5F5F5"/>
        </w:rPr>
        <w:t xml:space="preserve"> (h = slope × t2 + intercept):")</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斜率</w:t>
      </w:r>
      <w:proofErr w:type="spellEnd"/>
      <w:r>
        <w:rPr>
          <w:rFonts w:ascii="Courier New" w:eastAsia="Courier New" w:hAnsi="Courier New"/>
          <w:color w:val="1A1A2E"/>
          <w:sz w:val="18"/>
          <w:shd w:val="clear" w:color="auto" w:fill="F5F5F5"/>
        </w:rPr>
        <w:t xml:space="preserve"> = {slope:.4f} ± {slope_err:.4f} m/s2")</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截距</w:t>
      </w:r>
      <w:proofErr w:type="spellEnd"/>
      <w:r>
        <w:rPr>
          <w:rFonts w:ascii="Courier New" w:eastAsia="Courier New" w:hAnsi="Courier New"/>
          <w:color w:val="1A1A2E"/>
          <w:sz w:val="18"/>
          <w:shd w:val="clear" w:color="auto" w:fill="F5F5F5"/>
        </w:rPr>
        <w:t xml:space="preserve"> = {intercept:.4f} ± {intercept_err:.4f} m")</w:t>
      </w:r>
      <w:r>
        <w:rPr>
          <w:rFonts w:ascii="Courier New" w:eastAsia="Courier New" w:hAnsi="Courier New"/>
          <w:color w:val="1A1A2E"/>
          <w:sz w:val="18"/>
          <w:shd w:val="clear" w:color="auto" w:fill="F5F5F5"/>
        </w:rPr>
        <w:br/>
        <w:t xml:space="preserve">    print(f"  g = 2 × </w:t>
      </w:r>
      <w:proofErr w:type="spellStart"/>
      <w:r>
        <w:rPr>
          <w:rFonts w:ascii="Courier New" w:eastAsia="Courier New" w:hAnsi="Courier New"/>
          <w:color w:val="1A1A2E"/>
          <w:sz w:val="18"/>
          <w:shd w:val="clear" w:color="auto" w:fill="F5F5F5"/>
        </w:rPr>
        <w:t>斜率</w:t>
      </w:r>
      <w:proofErr w:type="spellEnd"/>
      <w:r>
        <w:rPr>
          <w:rFonts w:ascii="Courier New" w:eastAsia="Courier New" w:hAnsi="Courier New"/>
          <w:color w:val="1A1A2E"/>
          <w:sz w:val="18"/>
          <w:shd w:val="clear" w:color="auto" w:fill="F5F5F5"/>
        </w:rPr>
        <w:t xml:space="preserve"> = {g:.4f} ± {g_err:.4f} m/s2")</w:t>
      </w:r>
      <w:r>
        <w:rPr>
          <w:rFonts w:ascii="Courier New" w:eastAsia="Courier New" w:hAnsi="Courier New"/>
          <w:color w:val="1A1A2E"/>
          <w:sz w:val="18"/>
          <w:shd w:val="clear" w:color="auto" w:fill="F5F5F5"/>
        </w:rPr>
        <w:br/>
        <w:t xml:space="preserve">    print(f"  R2 = {R2:.6f}")</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与标准值偏差</w:t>
      </w:r>
      <w:proofErr w:type="spellEnd"/>
      <w:r>
        <w:rPr>
          <w:rFonts w:ascii="Courier New" w:eastAsia="Courier New" w:hAnsi="Courier New"/>
          <w:color w:val="1A1A2E"/>
          <w:sz w:val="18"/>
          <w:shd w:val="clear" w:color="auto" w:fill="F5F5F5"/>
        </w:rPr>
        <w:t>: {abs(g-9.8)/9.8*100:.2f}%")</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w:t>
      </w:r>
      <w:r>
        <w:rPr>
          <w:rFonts w:ascii="Courier New" w:eastAsia="Courier New" w:hAnsi="Courier New"/>
          <w:color w:val="1A1A2E"/>
          <w:sz w:val="18"/>
          <w:shd w:val="clear" w:color="auto" w:fill="F5F5F5"/>
        </w:rPr>
        <w:br/>
        <w:t xml:space="preserve">    return g, </w:t>
      </w:r>
      <w:proofErr w:type="spellStart"/>
      <w:r>
        <w:rPr>
          <w:rFonts w:ascii="Courier New" w:eastAsia="Courier New" w:hAnsi="Courier New"/>
          <w:color w:val="1A1A2E"/>
          <w:sz w:val="18"/>
          <w:shd w:val="clear" w:color="auto" w:fill="F5F5F5"/>
        </w:rPr>
        <w:t>g_err</w:t>
      </w:r>
      <w:proofErr w:type="spellEnd"/>
      <w:r>
        <w:rPr>
          <w:rFonts w:ascii="Courier New" w:eastAsia="Courier New" w:hAnsi="Courier New"/>
          <w:color w:val="1A1A2E"/>
          <w:sz w:val="18"/>
          <w:shd w:val="clear" w:color="auto" w:fill="F5F5F5"/>
        </w:rPr>
        <w:t xml:space="preserve">, R2,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def </w:t>
      </w:r>
      <w:proofErr w:type="spellStart"/>
      <w:r>
        <w:rPr>
          <w:rFonts w:ascii="Courier New" w:eastAsia="Courier New" w:hAnsi="Courier New"/>
          <w:color w:val="1A1A2E"/>
          <w:sz w:val="18"/>
          <w:shd w:val="clear" w:color="auto" w:fill="F5F5F5"/>
        </w:rPr>
        <w:t>plot_results</w:t>
      </w:r>
      <w:proofErr w:type="spellEnd"/>
      <w:r>
        <w:rPr>
          <w:rFonts w:ascii="Courier New" w:eastAsia="Courier New" w:hAnsi="Courier New"/>
          <w:color w:val="1A1A2E"/>
          <w:sz w:val="18"/>
          <w:shd w:val="clear" w:color="auto" w:fill="F5F5F5"/>
        </w:rPr>
        <w:t xml:space="preserve">(heights, </w:t>
      </w:r>
      <w:proofErr w:type="spellStart"/>
      <w:r>
        <w:rPr>
          <w:rFonts w:ascii="Courier New" w:eastAsia="Courier New" w:hAnsi="Courier New"/>
          <w:color w:val="1A1A2E"/>
          <w:sz w:val="18"/>
          <w:shd w:val="clear" w:color="auto" w:fill="F5F5F5"/>
        </w:rPr>
        <w:t>times_mean</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times_std</w:t>
      </w:r>
      <w:proofErr w:type="spellEnd"/>
      <w:r>
        <w:rPr>
          <w:rFonts w:ascii="Courier New" w:eastAsia="Courier New" w:hAnsi="Courier New"/>
          <w:color w:val="1A1A2E"/>
          <w:sz w:val="18"/>
          <w:shd w:val="clear" w:color="auto" w:fill="F5F5F5"/>
        </w:rPr>
        <w:t xml:space="preserve">, g,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绘制实验结果图</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fig, axes = </w:t>
      </w:r>
      <w:proofErr w:type="spellStart"/>
      <w:r>
        <w:rPr>
          <w:rFonts w:ascii="Courier New" w:eastAsia="Courier New" w:hAnsi="Courier New"/>
          <w:color w:val="1A1A2E"/>
          <w:sz w:val="18"/>
          <w:shd w:val="clear" w:color="auto" w:fill="F5F5F5"/>
        </w:rPr>
        <w:t>plt.subplots</w:t>
      </w:r>
      <w:proofErr w:type="spellEnd"/>
      <w:r>
        <w:rPr>
          <w:rFonts w:ascii="Courier New" w:eastAsia="Courier New" w:hAnsi="Courier New"/>
          <w:color w:val="1A1A2E"/>
          <w:sz w:val="18"/>
          <w:shd w:val="clear" w:color="auto" w:fill="F5F5F5"/>
        </w:rPr>
        <w:t xml:space="preserve">(1, 2, </w:t>
      </w:r>
      <w:proofErr w:type="spellStart"/>
      <w:r>
        <w:rPr>
          <w:rFonts w:ascii="Courier New" w:eastAsia="Courier New" w:hAnsi="Courier New"/>
          <w:color w:val="1A1A2E"/>
          <w:sz w:val="18"/>
          <w:shd w:val="clear" w:color="auto" w:fill="F5F5F5"/>
        </w:rPr>
        <w:t>figsize</w:t>
      </w:r>
      <w:proofErr w:type="spellEnd"/>
      <w:r>
        <w:rPr>
          <w:rFonts w:ascii="Courier New" w:eastAsia="Courier New" w:hAnsi="Courier New"/>
          <w:color w:val="1A1A2E"/>
          <w:sz w:val="18"/>
          <w:shd w:val="clear" w:color="auto" w:fill="F5F5F5"/>
        </w:rPr>
        <w:t>=(14, 6))</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t_squared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times_mean</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图1: h-t2图</w:t>
      </w:r>
      <w:r>
        <w:rPr>
          <w:rFonts w:ascii="Courier New" w:eastAsia="Courier New" w:hAnsi="Courier New"/>
          <w:color w:val="1A1A2E"/>
          <w:sz w:val="18"/>
          <w:shd w:val="clear" w:color="auto" w:fill="F5F5F5"/>
        </w:rPr>
        <w:br/>
        <w:t xml:space="preserve">    ax1 = axes[0]</w:t>
      </w:r>
      <w:r>
        <w:rPr>
          <w:rFonts w:ascii="Courier New" w:eastAsia="Courier New" w:hAnsi="Courier New"/>
          <w:color w:val="1A1A2E"/>
          <w:sz w:val="18"/>
          <w:shd w:val="clear" w:color="auto" w:fill="F5F5F5"/>
        </w:rPr>
        <w:br/>
        <w:t xml:space="preserve">    ax1.errorbar(</w:t>
      </w:r>
      <w:proofErr w:type="spellStart"/>
      <w:r>
        <w:rPr>
          <w:rFonts w:ascii="Courier New" w:eastAsia="Courier New" w:hAnsi="Courier New"/>
          <w:color w:val="1A1A2E"/>
          <w:sz w:val="18"/>
          <w:shd w:val="clear" w:color="auto" w:fill="F5F5F5"/>
        </w:rPr>
        <w:t>t_squared</w:t>
      </w:r>
      <w:proofErr w:type="spellEnd"/>
      <w:r>
        <w:rPr>
          <w:rFonts w:ascii="Courier New" w:eastAsia="Courier New" w:hAnsi="Courier New"/>
          <w:color w:val="1A1A2E"/>
          <w:sz w:val="18"/>
          <w:shd w:val="clear" w:color="auto" w:fill="F5F5F5"/>
        </w:rPr>
        <w:t xml:space="preserve">, heights, </w:t>
      </w:r>
      <w:proofErr w:type="spellStart"/>
      <w:r>
        <w:rPr>
          <w:rFonts w:ascii="Courier New" w:eastAsia="Courier New" w:hAnsi="Courier New"/>
          <w:color w:val="1A1A2E"/>
          <w:sz w:val="18"/>
          <w:shd w:val="clear" w:color="auto" w:fill="F5F5F5"/>
        </w:rPr>
        <w:t>xerr</w:t>
      </w:r>
      <w:proofErr w:type="spellEnd"/>
      <w:r>
        <w:rPr>
          <w:rFonts w:ascii="Courier New" w:eastAsia="Courier New" w:hAnsi="Courier New"/>
          <w:color w:val="1A1A2E"/>
          <w:sz w:val="18"/>
          <w:shd w:val="clear" w:color="auto" w:fill="F5F5F5"/>
        </w:rPr>
        <w:t>=2*</w:t>
      </w:r>
      <w:proofErr w:type="spellStart"/>
      <w:r>
        <w:rPr>
          <w:rFonts w:ascii="Courier New" w:eastAsia="Courier New" w:hAnsi="Courier New"/>
          <w:color w:val="1A1A2E"/>
          <w:sz w:val="18"/>
          <w:shd w:val="clear" w:color="auto" w:fill="F5F5F5"/>
        </w:rPr>
        <w:t>times_mean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times_std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fmt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ro</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markersize</w:t>
      </w:r>
      <w:proofErr w:type="spellEnd"/>
      <w:r>
        <w:rPr>
          <w:rFonts w:ascii="Courier New" w:eastAsia="Courier New" w:hAnsi="Courier New"/>
          <w:color w:val="1A1A2E"/>
          <w:sz w:val="18"/>
          <w:shd w:val="clear" w:color="auto" w:fill="F5F5F5"/>
        </w:rPr>
        <w:t>=8, capsize=5, label='</w:t>
      </w:r>
      <w:proofErr w:type="spellStart"/>
      <w:r>
        <w:rPr>
          <w:rFonts w:ascii="Courier New" w:eastAsia="Courier New" w:hAnsi="Courier New"/>
          <w:color w:val="1A1A2E"/>
          <w:sz w:val="18"/>
          <w:shd w:val="clear" w:color="auto" w:fill="F5F5F5"/>
        </w:rPr>
        <w:t>实验数据</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t2_fit = </w:t>
      </w:r>
      <w:proofErr w:type="spellStart"/>
      <w:r>
        <w:rPr>
          <w:rFonts w:ascii="Courier New" w:eastAsia="Courier New" w:hAnsi="Courier New"/>
          <w:color w:val="1A1A2E"/>
          <w:sz w:val="18"/>
          <w:shd w:val="clear" w:color="auto" w:fill="F5F5F5"/>
        </w:rPr>
        <w:t>np.linspace</w:t>
      </w:r>
      <w:proofErr w:type="spellEnd"/>
      <w:r>
        <w:rPr>
          <w:rFonts w:ascii="Courier New" w:eastAsia="Courier New" w:hAnsi="Courier New"/>
          <w:color w:val="1A1A2E"/>
          <w:sz w:val="18"/>
          <w:shd w:val="clear" w:color="auto" w:fill="F5F5F5"/>
        </w:rPr>
        <w:t>(0, max(</w:t>
      </w:r>
      <w:proofErr w:type="spellStart"/>
      <w:r>
        <w:rPr>
          <w:rFonts w:ascii="Courier New" w:eastAsia="Courier New" w:hAnsi="Courier New"/>
          <w:color w:val="1A1A2E"/>
          <w:sz w:val="18"/>
          <w:shd w:val="clear" w:color="auto" w:fill="F5F5F5"/>
        </w:rPr>
        <w:t>t_squared</w:t>
      </w:r>
      <w:proofErr w:type="spellEnd"/>
      <w:r>
        <w:rPr>
          <w:rFonts w:ascii="Courier New" w:eastAsia="Courier New" w:hAnsi="Courier New"/>
          <w:color w:val="1A1A2E"/>
          <w:sz w:val="18"/>
          <w:shd w:val="clear" w:color="auto" w:fill="F5F5F5"/>
        </w:rPr>
        <w:t>)*1.1, 100)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h_fit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 xml:space="preserve">[0] * t2_fit +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[1]</w:t>
      </w:r>
      <w:r>
        <w:rPr>
          <w:rFonts w:ascii="Courier New" w:eastAsia="Courier New" w:hAnsi="Courier New"/>
          <w:color w:val="1A1A2E"/>
          <w:sz w:val="18"/>
          <w:shd w:val="clear" w:color="auto" w:fill="F5F5F5"/>
        </w:rPr>
        <w:br/>
        <w:t xml:space="preserve">    ax1.plot(t2_fit, </w:t>
      </w:r>
      <w:proofErr w:type="spellStart"/>
      <w:r>
        <w:rPr>
          <w:rFonts w:ascii="Courier New" w:eastAsia="Courier New" w:hAnsi="Courier New"/>
          <w:color w:val="1A1A2E"/>
          <w:sz w:val="18"/>
          <w:shd w:val="clear" w:color="auto" w:fill="F5F5F5"/>
        </w:rPr>
        <w:t>h_fit</w:t>
      </w:r>
      <w:proofErr w:type="spellEnd"/>
      <w:r>
        <w:rPr>
          <w:rFonts w:ascii="Courier New" w:eastAsia="Courier New" w:hAnsi="Courier New"/>
          <w:color w:val="1A1A2E"/>
          <w:sz w:val="18"/>
          <w:shd w:val="clear" w:color="auto" w:fill="F5F5F5"/>
        </w:rPr>
        <w:t xml:space="preserve">, 'b-', linewidth=2, </w:t>
      </w:r>
      <w:r>
        <w:rPr>
          <w:rFonts w:ascii="Courier New" w:eastAsia="Courier New" w:hAnsi="Courier New"/>
          <w:color w:val="1A1A2E"/>
          <w:sz w:val="18"/>
          <w:shd w:val="clear" w:color="auto" w:fill="F5F5F5"/>
        </w:rPr>
        <w:br/>
        <w:t xml:space="preserve">             label=</w:t>
      </w:r>
      <w:proofErr w:type="spellStart"/>
      <w:r>
        <w:rPr>
          <w:rFonts w:ascii="Courier New" w:eastAsia="Courier New" w:hAnsi="Courier New"/>
          <w:color w:val="1A1A2E"/>
          <w:sz w:val="18"/>
          <w:shd w:val="clear" w:color="auto" w:fill="F5F5F5"/>
        </w:rPr>
        <w:t>f'拟合</w:t>
      </w:r>
      <w:proofErr w:type="spellEnd"/>
      <w:r>
        <w:rPr>
          <w:rFonts w:ascii="Courier New" w:eastAsia="Courier New" w:hAnsi="Courier New"/>
          <w:color w:val="1A1A2E"/>
          <w:sz w:val="18"/>
          <w:shd w:val="clear" w:color="auto" w:fill="F5F5F5"/>
        </w:rPr>
        <w:t>: h =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[0]:.3f}t2 +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[1]:.4f}')</w:t>
      </w:r>
      <w:r>
        <w:rPr>
          <w:rFonts w:ascii="Courier New" w:eastAsia="Courier New" w:hAnsi="Courier New"/>
          <w:color w:val="1A1A2E"/>
          <w:sz w:val="18"/>
          <w:shd w:val="clear" w:color="auto" w:fill="F5F5F5"/>
        </w:rPr>
        <w:br/>
        <w:t xml:space="preserve">    ax1.set_xlabel('t2 (s2)', </w:t>
      </w:r>
      <w:proofErr w:type="spellStart"/>
      <w:r>
        <w:rPr>
          <w:rFonts w:ascii="Courier New" w:eastAsia="Courier New" w:hAnsi="Courier New"/>
          <w:color w:val="1A1A2E"/>
          <w:sz w:val="18"/>
          <w:shd w:val="clear" w:color="auto" w:fill="F5F5F5"/>
        </w:rPr>
        <w:t>fontsize</w:t>
      </w:r>
      <w:proofErr w:type="spellEnd"/>
      <w:r>
        <w:rPr>
          <w:rFonts w:ascii="Courier New" w:eastAsia="Courier New" w:hAnsi="Courier New"/>
          <w:color w:val="1A1A2E"/>
          <w:sz w:val="18"/>
          <w:shd w:val="clear" w:color="auto" w:fill="F5F5F5"/>
        </w:rPr>
        <w:t>=12)</w:t>
      </w:r>
      <w:r>
        <w:rPr>
          <w:rFonts w:ascii="Courier New" w:eastAsia="Courier New" w:hAnsi="Courier New"/>
          <w:color w:val="1A1A2E"/>
          <w:sz w:val="18"/>
          <w:shd w:val="clear" w:color="auto" w:fill="F5F5F5"/>
        </w:rPr>
        <w:br/>
        <w:t xml:space="preserve">    ax1.set_ylabel('</w:t>
      </w:r>
      <w:proofErr w:type="spellStart"/>
      <w:r>
        <w:rPr>
          <w:rFonts w:ascii="Courier New" w:eastAsia="Courier New" w:hAnsi="Courier New"/>
          <w:color w:val="1A1A2E"/>
          <w:sz w:val="18"/>
          <w:shd w:val="clear" w:color="auto" w:fill="F5F5F5"/>
        </w:rPr>
        <w:t>高度</w:t>
      </w:r>
      <w:proofErr w:type="spellEnd"/>
      <w:r>
        <w:rPr>
          <w:rFonts w:ascii="Courier New" w:eastAsia="Courier New" w:hAnsi="Courier New"/>
          <w:color w:val="1A1A2E"/>
          <w:sz w:val="18"/>
          <w:shd w:val="clear" w:color="auto" w:fill="F5F5F5"/>
        </w:rPr>
        <w:t xml:space="preserve"> h (m)', </w:t>
      </w:r>
      <w:proofErr w:type="spellStart"/>
      <w:r>
        <w:rPr>
          <w:rFonts w:ascii="Courier New" w:eastAsia="Courier New" w:hAnsi="Courier New"/>
          <w:color w:val="1A1A2E"/>
          <w:sz w:val="18"/>
          <w:shd w:val="clear" w:color="auto" w:fill="F5F5F5"/>
        </w:rPr>
        <w:t>fontsize</w:t>
      </w:r>
      <w:proofErr w:type="spellEnd"/>
      <w:r>
        <w:rPr>
          <w:rFonts w:ascii="Courier New" w:eastAsia="Courier New" w:hAnsi="Courier New"/>
          <w:color w:val="1A1A2E"/>
          <w:sz w:val="18"/>
          <w:shd w:val="clear" w:color="auto" w:fill="F5F5F5"/>
        </w:rPr>
        <w:t>=12)</w:t>
      </w:r>
      <w:r>
        <w:rPr>
          <w:rFonts w:ascii="Courier New" w:eastAsia="Courier New" w:hAnsi="Courier New"/>
          <w:color w:val="1A1A2E"/>
          <w:sz w:val="18"/>
          <w:shd w:val="clear" w:color="auto" w:fill="F5F5F5"/>
        </w:rPr>
        <w:br/>
        <w:t xml:space="preserve">    ax1.set_title(</w:t>
      </w:r>
      <w:proofErr w:type="spellStart"/>
      <w:r>
        <w:rPr>
          <w:rFonts w:ascii="Courier New" w:eastAsia="Courier New" w:hAnsi="Courier New"/>
          <w:color w:val="1A1A2E"/>
          <w:sz w:val="18"/>
          <w:shd w:val="clear" w:color="auto" w:fill="F5F5F5"/>
        </w:rPr>
        <w:t>f'自由落体</w:t>
      </w:r>
      <w:proofErr w:type="spellEnd"/>
      <w:r>
        <w:rPr>
          <w:rFonts w:ascii="Courier New" w:eastAsia="Courier New" w:hAnsi="Courier New"/>
          <w:color w:val="1A1A2E"/>
          <w:sz w:val="18"/>
          <w:shd w:val="clear" w:color="auto" w:fill="F5F5F5"/>
        </w:rPr>
        <w:t xml:space="preserve"> h-t2 图 (g = {g:.4f} m/s2)', </w:t>
      </w:r>
      <w:proofErr w:type="spellStart"/>
      <w:r>
        <w:rPr>
          <w:rFonts w:ascii="Courier New" w:eastAsia="Courier New" w:hAnsi="Courier New"/>
          <w:color w:val="1A1A2E"/>
          <w:sz w:val="18"/>
          <w:shd w:val="clear" w:color="auto" w:fill="F5F5F5"/>
        </w:rPr>
        <w:t>fontsize</w:t>
      </w:r>
      <w:proofErr w:type="spellEnd"/>
      <w:r>
        <w:rPr>
          <w:rFonts w:ascii="Courier New" w:eastAsia="Courier New" w:hAnsi="Courier New"/>
          <w:color w:val="1A1A2E"/>
          <w:sz w:val="18"/>
          <w:shd w:val="clear" w:color="auto" w:fill="F5F5F5"/>
        </w:rPr>
        <w:t>=14)</w:t>
      </w:r>
      <w:r>
        <w:rPr>
          <w:rFonts w:ascii="Courier New" w:eastAsia="Courier New" w:hAnsi="Courier New"/>
          <w:color w:val="1A1A2E"/>
          <w:sz w:val="18"/>
          <w:shd w:val="clear" w:color="auto" w:fill="F5F5F5"/>
        </w:rPr>
        <w:br/>
        <w:t xml:space="preserve">    ax1.legend(</w:t>
      </w:r>
      <w:proofErr w:type="spellStart"/>
      <w:r>
        <w:rPr>
          <w:rFonts w:ascii="Courier New" w:eastAsia="Courier New" w:hAnsi="Courier New"/>
          <w:color w:val="1A1A2E"/>
          <w:sz w:val="18"/>
          <w:shd w:val="clear" w:color="auto" w:fill="F5F5F5"/>
        </w:rPr>
        <w:t>fontsize</w:t>
      </w:r>
      <w:proofErr w:type="spellEnd"/>
      <w:r>
        <w:rPr>
          <w:rFonts w:ascii="Courier New" w:eastAsia="Courier New" w:hAnsi="Courier New"/>
          <w:color w:val="1A1A2E"/>
          <w:sz w:val="18"/>
          <w:shd w:val="clear" w:color="auto" w:fill="F5F5F5"/>
        </w:rPr>
        <w:t>=11)</w:t>
      </w:r>
      <w:r>
        <w:rPr>
          <w:rFonts w:ascii="Courier New" w:eastAsia="Courier New" w:hAnsi="Courier New"/>
          <w:color w:val="1A1A2E"/>
          <w:sz w:val="18"/>
          <w:shd w:val="clear" w:color="auto" w:fill="F5F5F5"/>
        </w:rPr>
        <w:br/>
        <w:t xml:space="preserve">    ax1.grid(True, alpha=0.3)</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图2: </w:t>
      </w:r>
      <w:proofErr w:type="spellStart"/>
      <w:r>
        <w:rPr>
          <w:rFonts w:ascii="Courier New" w:eastAsia="Courier New" w:hAnsi="Courier New"/>
          <w:color w:val="1A1A2E"/>
          <w:sz w:val="18"/>
          <w:shd w:val="clear" w:color="auto" w:fill="F5F5F5"/>
        </w:rPr>
        <w:t>各高度的g值</w:t>
      </w:r>
      <w:proofErr w:type="spellEnd"/>
      <w:r>
        <w:rPr>
          <w:rFonts w:ascii="Courier New" w:eastAsia="Courier New" w:hAnsi="Courier New"/>
          <w:color w:val="1A1A2E"/>
          <w:sz w:val="18"/>
          <w:shd w:val="clear" w:color="auto" w:fill="F5F5F5"/>
        </w:rPr>
        <w:br/>
        <w:t xml:space="preserve">    ax2 = axes[1]</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g_individual</w:t>
      </w:r>
      <w:proofErr w:type="spellEnd"/>
      <w:r>
        <w:rPr>
          <w:rFonts w:ascii="Courier New" w:eastAsia="Courier New" w:hAnsi="Courier New"/>
          <w:color w:val="1A1A2E"/>
          <w:sz w:val="18"/>
          <w:shd w:val="clear" w:color="auto" w:fill="F5F5F5"/>
        </w:rPr>
        <w:t xml:space="preserve"> = 2 * heights / </w:t>
      </w:r>
      <w:proofErr w:type="spellStart"/>
      <w:r>
        <w:rPr>
          <w:rFonts w:ascii="Courier New" w:eastAsia="Courier New" w:hAnsi="Courier New"/>
          <w:color w:val="1A1A2E"/>
          <w:sz w:val="18"/>
          <w:shd w:val="clear" w:color="auto" w:fill="F5F5F5"/>
        </w:rPr>
        <w:t>times_mean</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t xml:space="preserve">    ax2.bar(range(</w:t>
      </w:r>
      <w:proofErr w:type="spellStart"/>
      <w:r>
        <w:rPr>
          <w:rFonts w:ascii="Courier New" w:eastAsia="Courier New" w:hAnsi="Courier New"/>
          <w:color w:val="1A1A2E"/>
          <w:sz w:val="18"/>
          <w:shd w:val="clear" w:color="auto" w:fill="F5F5F5"/>
        </w:rPr>
        <w:t>len</w:t>
      </w:r>
      <w:proofErr w:type="spellEnd"/>
      <w:r>
        <w:rPr>
          <w:rFonts w:ascii="Courier New" w:eastAsia="Courier New" w:hAnsi="Courier New"/>
          <w:color w:val="1A1A2E"/>
          <w:sz w:val="18"/>
          <w:shd w:val="clear" w:color="auto" w:fill="F5F5F5"/>
        </w:rPr>
        <w:t xml:space="preserve">(heights)), </w:t>
      </w:r>
      <w:proofErr w:type="spellStart"/>
      <w:r>
        <w:rPr>
          <w:rFonts w:ascii="Courier New" w:eastAsia="Courier New" w:hAnsi="Courier New"/>
          <w:color w:val="1A1A2E"/>
          <w:sz w:val="18"/>
          <w:shd w:val="clear" w:color="auto" w:fill="F5F5F5"/>
        </w:rPr>
        <w:t>g_individual</w:t>
      </w:r>
      <w:proofErr w:type="spellEnd"/>
      <w:r>
        <w:rPr>
          <w:rFonts w:ascii="Courier New" w:eastAsia="Courier New" w:hAnsi="Courier New"/>
          <w:color w:val="1A1A2E"/>
          <w:sz w:val="18"/>
          <w:shd w:val="clear" w:color="auto" w:fill="F5F5F5"/>
        </w:rPr>
        <w:t>, color='</w:t>
      </w:r>
      <w:proofErr w:type="spellStart"/>
      <w:r>
        <w:rPr>
          <w:rFonts w:ascii="Courier New" w:eastAsia="Courier New" w:hAnsi="Courier New"/>
          <w:color w:val="1A1A2E"/>
          <w:sz w:val="18"/>
          <w:shd w:val="clear" w:color="auto" w:fill="F5F5F5"/>
        </w:rPr>
        <w:t>steelblue</w:t>
      </w:r>
      <w:proofErr w:type="spellEnd"/>
      <w:r>
        <w:rPr>
          <w:rFonts w:ascii="Courier New" w:eastAsia="Courier New" w:hAnsi="Courier New"/>
          <w:color w:val="1A1A2E"/>
          <w:sz w:val="18"/>
          <w:shd w:val="clear" w:color="auto" w:fill="F5F5F5"/>
        </w:rPr>
        <w:t>', alpha=0.7)</w:t>
      </w:r>
      <w:r>
        <w:rPr>
          <w:rFonts w:ascii="Courier New" w:eastAsia="Courier New" w:hAnsi="Courier New"/>
          <w:color w:val="1A1A2E"/>
          <w:sz w:val="18"/>
          <w:shd w:val="clear" w:color="auto" w:fill="F5F5F5"/>
        </w:rPr>
        <w:br/>
        <w:t xml:space="preserve">    ax2.axhline(y=9.8, color='r', </w:t>
      </w:r>
      <w:proofErr w:type="spellStart"/>
      <w:r>
        <w:rPr>
          <w:rFonts w:ascii="Courier New" w:eastAsia="Courier New" w:hAnsi="Courier New"/>
          <w:color w:val="1A1A2E"/>
          <w:sz w:val="18"/>
          <w:shd w:val="clear" w:color="auto" w:fill="F5F5F5"/>
        </w:rPr>
        <w:t>linestyle</w:t>
      </w:r>
      <w:proofErr w:type="spellEnd"/>
      <w:r>
        <w:rPr>
          <w:rFonts w:ascii="Courier New" w:eastAsia="Courier New" w:hAnsi="Courier New"/>
          <w:color w:val="1A1A2E"/>
          <w:sz w:val="18"/>
          <w:shd w:val="clear" w:color="auto" w:fill="F5F5F5"/>
        </w:rPr>
        <w:t>='--', linewidth=2, label='</w:t>
      </w:r>
      <w:proofErr w:type="spellStart"/>
      <w:r>
        <w:rPr>
          <w:rFonts w:ascii="Courier New" w:eastAsia="Courier New" w:hAnsi="Courier New"/>
          <w:color w:val="1A1A2E"/>
          <w:sz w:val="18"/>
          <w:shd w:val="clear" w:color="auto" w:fill="F5F5F5"/>
        </w:rPr>
        <w:t>标准值</w:t>
      </w:r>
      <w:proofErr w:type="spellEnd"/>
      <w:r>
        <w:rPr>
          <w:rFonts w:ascii="Courier New" w:eastAsia="Courier New" w:hAnsi="Courier New"/>
          <w:color w:val="1A1A2E"/>
          <w:sz w:val="18"/>
          <w:shd w:val="clear" w:color="auto" w:fill="F5F5F5"/>
        </w:rPr>
        <w:t xml:space="preserve"> 9.8 m/s2')</w:t>
      </w:r>
      <w:r>
        <w:rPr>
          <w:rFonts w:ascii="Courier New" w:eastAsia="Courier New" w:hAnsi="Courier New"/>
          <w:color w:val="1A1A2E"/>
          <w:sz w:val="18"/>
          <w:shd w:val="clear" w:color="auto" w:fill="F5F5F5"/>
        </w:rPr>
        <w:br/>
        <w:t xml:space="preserve">    ax2.axhline(y=g, color='g', </w:t>
      </w:r>
      <w:proofErr w:type="spellStart"/>
      <w:r>
        <w:rPr>
          <w:rFonts w:ascii="Courier New" w:eastAsia="Courier New" w:hAnsi="Courier New"/>
          <w:color w:val="1A1A2E"/>
          <w:sz w:val="18"/>
          <w:shd w:val="clear" w:color="auto" w:fill="F5F5F5"/>
        </w:rPr>
        <w:t>linestyle</w:t>
      </w:r>
      <w:proofErr w:type="spellEnd"/>
      <w:r>
        <w:rPr>
          <w:rFonts w:ascii="Courier New" w:eastAsia="Courier New" w:hAnsi="Courier New"/>
          <w:color w:val="1A1A2E"/>
          <w:sz w:val="18"/>
          <w:shd w:val="clear" w:color="auto" w:fill="F5F5F5"/>
        </w:rPr>
        <w:t>='-', linewidth=2, label=</w:t>
      </w:r>
      <w:proofErr w:type="spellStart"/>
      <w:r>
        <w:rPr>
          <w:rFonts w:ascii="Courier New" w:eastAsia="Courier New" w:hAnsi="Courier New"/>
          <w:color w:val="1A1A2E"/>
          <w:sz w:val="18"/>
          <w:shd w:val="clear" w:color="auto" w:fill="F5F5F5"/>
        </w:rPr>
        <w:t>f'平均值</w:t>
      </w:r>
      <w:proofErr w:type="spellEnd"/>
      <w:r>
        <w:rPr>
          <w:rFonts w:ascii="Courier New" w:eastAsia="Courier New" w:hAnsi="Courier New"/>
          <w:color w:val="1A1A2E"/>
          <w:sz w:val="18"/>
          <w:shd w:val="clear" w:color="auto" w:fill="F5F5F5"/>
        </w:rPr>
        <w:t xml:space="preserve"> {g:.4f} m/s2')</w:t>
      </w:r>
      <w:r>
        <w:rPr>
          <w:rFonts w:ascii="Courier New" w:eastAsia="Courier New" w:hAnsi="Courier New"/>
          <w:color w:val="1A1A2E"/>
          <w:sz w:val="18"/>
          <w:shd w:val="clear" w:color="auto" w:fill="F5F5F5"/>
        </w:rPr>
        <w:br/>
        <w:t xml:space="preserve">    ax2.set_xlabel('</w:t>
      </w:r>
      <w:proofErr w:type="spellStart"/>
      <w:r>
        <w:rPr>
          <w:rFonts w:ascii="Courier New" w:eastAsia="Courier New" w:hAnsi="Courier New"/>
          <w:color w:val="1A1A2E"/>
          <w:sz w:val="18"/>
          <w:shd w:val="clear" w:color="auto" w:fill="F5F5F5"/>
        </w:rPr>
        <w:t>实验编号</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fontsize</w:t>
      </w:r>
      <w:proofErr w:type="spellEnd"/>
      <w:r>
        <w:rPr>
          <w:rFonts w:ascii="Courier New" w:eastAsia="Courier New" w:hAnsi="Courier New"/>
          <w:color w:val="1A1A2E"/>
          <w:sz w:val="18"/>
          <w:shd w:val="clear" w:color="auto" w:fill="F5F5F5"/>
        </w:rPr>
        <w:t>=12)</w:t>
      </w:r>
      <w:r>
        <w:rPr>
          <w:rFonts w:ascii="Courier New" w:eastAsia="Courier New" w:hAnsi="Courier New"/>
          <w:color w:val="1A1A2E"/>
          <w:sz w:val="18"/>
          <w:shd w:val="clear" w:color="auto" w:fill="F5F5F5"/>
        </w:rPr>
        <w:br/>
        <w:t xml:space="preserve">    ax2.set_ylabel('g (m/s2)', </w:t>
      </w:r>
      <w:proofErr w:type="spellStart"/>
      <w:r>
        <w:rPr>
          <w:rFonts w:ascii="Courier New" w:eastAsia="Courier New" w:hAnsi="Courier New"/>
          <w:color w:val="1A1A2E"/>
          <w:sz w:val="18"/>
          <w:shd w:val="clear" w:color="auto" w:fill="F5F5F5"/>
        </w:rPr>
        <w:t>fontsize</w:t>
      </w:r>
      <w:proofErr w:type="spellEnd"/>
      <w:r>
        <w:rPr>
          <w:rFonts w:ascii="Courier New" w:eastAsia="Courier New" w:hAnsi="Courier New"/>
          <w:color w:val="1A1A2E"/>
          <w:sz w:val="18"/>
          <w:shd w:val="clear" w:color="auto" w:fill="F5F5F5"/>
        </w:rPr>
        <w:t>=12)</w:t>
      </w:r>
      <w:r>
        <w:rPr>
          <w:rFonts w:ascii="Courier New" w:eastAsia="Courier New" w:hAnsi="Courier New"/>
          <w:color w:val="1A1A2E"/>
          <w:sz w:val="18"/>
          <w:shd w:val="clear" w:color="auto" w:fill="F5F5F5"/>
        </w:rPr>
        <w:br/>
        <w:t xml:space="preserve">    ax2.set_title('</w:t>
      </w:r>
      <w:proofErr w:type="spellStart"/>
      <w:r>
        <w:rPr>
          <w:rFonts w:ascii="Courier New" w:eastAsia="Courier New" w:hAnsi="Courier New"/>
          <w:color w:val="1A1A2E"/>
          <w:sz w:val="18"/>
          <w:shd w:val="clear" w:color="auto" w:fill="F5F5F5"/>
        </w:rPr>
        <w:t>各高度测量的g值</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fontsize</w:t>
      </w:r>
      <w:proofErr w:type="spellEnd"/>
      <w:r>
        <w:rPr>
          <w:rFonts w:ascii="Courier New" w:eastAsia="Courier New" w:hAnsi="Courier New"/>
          <w:color w:val="1A1A2E"/>
          <w:sz w:val="18"/>
          <w:shd w:val="clear" w:color="auto" w:fill="F5F5F5"/>
        </w:rPr>
        <w:t>=14)</w:t>
      </w:r>
      <w:r>
        <w:rPr>
          <w:rFonts w:ascii="Courier New" w:eastAsia="Courier New" w:hAnsi="Courier New"/>
          <w:color w:val="1A1A2E"/>
          <w:sz w:val="18"/>
          <w:shd w:val="clear" w:color="auto" w:fill="F5F5F5"/>
        </w:rPr>
        <w:br/>
        <w:t xml:space="preserve">    ax2.legend(</w:t>
      </w:r>
      <w:proofErr w:type="spellStart"/>
      <w:r>
        <w:rPr>
          <w:rFonts w:ascii="Courier New" w:eastAsia="Courier New" w:hAnsi="Courier New"/>
          <w:color w:val="1A1A2E"/>
          <w:sz w:val="18"/>
          <w:shd w:val="clear" w:color="auto" w:fill="F5F5F5"/>
        </w:rPr>
        <w:t>fontsize</w:t>
      </w:r>
      <w:proofErr w:type="spellEnd"/>
      <w:r>
        <w:rPr>
          <w:rFonts w:ascii="Courier New" w:eastAsia="Courier New" w:hAnsi="Courier New"/>
          <w:color w:val="1A1A2E"/>
          <w:sz w:val="18"/>
          <w:shd w:val="clear" w:color="auto" w:fill="F5F5F5"/>
        </w:rPr>
        <w:t>=11)</w:t>
      </w:r>
      <w:r>
        <w:rPr>
          <w:rFonts w:ascii="Courier New" w:eastAsia="Courier New" w:hAnsi="Courier New"/>
          <w:color w:val="1A1A2E"/>
          <w:sz w:val="18"/>
          <w:shd w:val="clear" w:color="auto" w:fill="F5F5F5"/>
        </w:rPr>
        <w:br/>
        <w:t xml:space="preserve">    ax2.grid(True, alpha=0.3, axis='y')</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plt.tight_layout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plt.savefig</w:t>
      </w:r>
      <w:proofErr w:type="spellEnd"/>
      <w:r>
        <w:rPr>
          <w:rFonts w:ascii="Courier New" w:eastAsia="Courier New" w:hAnsi="Courier New"/>
          <w:color w:val="1A1A2E"/>
          <w:sz w:val="18"/>
          <w:shd w:val="clear" w:color="auto" w:fill="F5F5F5"/>
        </w:rPr>
        <w:t xml:space="preserve">('freefall_results.png', dpi=150, </w:t>
      </w:r>
      <w:proofErr w:type="spellStart"/>
      <w:r>
        <w:rPr>
          <w:rFonts w:ascii="Courier New" w:eastAsia="Courier New" w:hAnsi="Courier New"/>
          <w:color w:val="1A1A2E"/>
          <w:sz w:val="18"/>
          <w:shd w:val="clear" w:color="auto" w:fill="F5F5F5"/>
        </w:rPr>
        <w:t>bbox_inches</w:t>
      </w:r>
      <w:proofErr w:type="spellEnd"/>
      <w:r>
        <w:rPr>
          <w:rFonts w:ascii="Courier New" w:eastAsia="Courier New" w:hAnsi="Courier New"/>
          <w:color w:val="1A1A2E"/>
          <w:sz w:val="18"/>
          <w:shd w:val="clear" w:color="auto" w:fill="F5F5F5"/>
        </w:rPr>
        <w:t>='tight')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plt.show</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示例数据</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if __name__ == "__main__":</w:t>
      </w:r>
      <w:r>
        <w:rPr>
          <w:rFonts w:ascii="Courier New" w:eastAsia="Courier New" w:hAnsi="Courier New"/>
          <w:color w:val="1A1A2E"/>
          <w:sz w:val="18"/>
          <w:shd w:val="clear" w:color="auto" w:fill="F5F5F5"/>
        </w:rPr>
        <w:br/>
        <w:t xml:space="preserve">    # 实验数据：不同高度的下落时间（5次测量的平均值和标准差）</w:t>
      </w:r>
      <w:r>
        <w:rPr>
          <w:rFonts w:ascii="Courier New" w:eastAsia="Courier New" w:hAnsi="Courier New"/>
          <w:color w:val="1A1A2E"/>
          <w:sz w:val="18"/>
          <w:shd w:val="clear" w:color="auto" w:fill="F5F5F5"/>
        </w:rPr>
        <w:br/>
        <w:t xml:space="preserve">    heights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([0.500, 0.800, 1.000, 1.200, 1.500])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times_mean</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([0.3192, 0.4038, 0.4515, 0.4947, 0.5531])</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times_std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([0.0008, 0.0010, 0.0009, 0.0012, 0.0011])</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g, </w:t>
      </w:r>
      <w:proofErr w:type="spellStart"/>
      <w:r>
        <w:rPr>
          <w:rFonts w:ascii="Courier New" w:eastAsia="Courier New" w:hAnsi="Courier New"/>
          <w:color w:val="1A1A2E"/>
          <w:sz w:val="18"/>
          <w:shd w:val="clear" w:color="auto" w:fill="F5F5F5"/>
        </w:rPr>
        <w:t>g_err</w:t>
      </w:r>
      <w:proofErr w:type="spellEnd"/>
      <w:r>
        <w:rPr>
          <w:rFonts w:ascii="Courier New" w:eastAsia="Courier New" w:hAnsi="Courier New"/>
          <w:color w:val="1A1A2E"/>
          <w:sz w:val="18"/>
          <w:shd w:val="clear" w:color="auto" w:fill="F5F5F5"/>
        </w:rPr>
        <w:t xml:space="preserve">, R2,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calculate_g_from_drop</w:t>
      </w:r>
      <w:proofErr w:type="spellEnd"/>
      <w:r>
        <w:rPr>
          <w:rFonts w:ascii="Courier New" w:eastAsia="Courier New" w:hAnsi="Courier New"/>
          <w:color w:val="1A1A2E"/>
          <w:sz w:val="18"/>
          <w:shd w:val="clear" w:color="auto" w:fill="F5F5F5"/>
        </w:rPr>
        <w:t xml:space="preserve">(heights, </w:t>
      </w:r>
      <w:proofErr w:type="spellStart"/>
      <w:r>
        <w:rPr>
          <w:rFonts w:ascii="Courier New" w:eastAsia="Courier New" w:hAnsi="Courier New"/>
          <w:color w:val="1A1A2E"/>
          <w:sz w:val="18"/>
          <w:shd w:val="clear" w:color="auto" w:fill="F5F5F5"/>
        </w:rPr>
        <w:t>times_mean</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times_std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plot_results</w:t>
      </w:r>
      <w:proofErr w:type="spellEnd"/>
      <w:r>
        <w:rPr>
          <w:rFonts w:ascii="Courier New" w:eastAsia="Courier New" w:hAnsi="Courier New"/>
          <w:color w:val="1A1A2E"/>
          <w:sz w:val="18"/>
          <w:shd w:val="clear" w:color="auto" w:fill="F5F5F5"/>
        </w:rPr>
        <w:t xml:space="preserve">(heights, </w:t>
      </w:r>
      <w:proofErr w:type="spellStart"/>
      <w:r>
        <w:rPr>
          <w:rFonts w:ascii="Courier New" w:eastAsia="Courier New" w:hAnsi="Courier New"/>
          <w:color w:val="1A1A2E"/>
          <w:sz w:val="18"/>
          <w:shd w:val="clear" w:color="auto" w:fill="F5F5F5"/>
        </w:rPr>
        <w:t>times_mean</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times_std</w:t>
      </w:r>
      <w:proofErr w:type="spellEnd"/>
      <w:r>
        <w:rPr>
          <w:rFonts w:ascii="Courier New" w:eastAsia="Courier New" w:hAnsi="Courier New"/>
          <w:color w:val="1A1A2E"/>
          <w:sz w:val="18"/>
          <w:shd w:val="clear" w:color="auto" w:fill="F5F5F5"/>
        </w:rPr>
        <w:t xml:space="preserve">, g,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w:t>
      </w:r>
    </w:p>
    <w:p w14:paraId="4040E204" w14:textId="77777777" w:rsidR="00FF1AA5" w:rsidRDefault="00000000">
      <w:pPr>
        <w:rPr>
          <w:rFonts w:hint="eastAsia"/>
        </w:rPr>
      </w:pPr>
      <w:r>
        <w:br w:type="page"/>
      </w:r>
    </w:p>
    <w:p w14:paraId="142B9311" w14:textId="77777777" w:rsidR="00FF1AA5" w:rsidRDefault="00000000">
      <w:pPr>
        <w:pStyle w:val="31"/>
      </w:pPr>
      <w:bookmarkStart w:id="157" w:name="_Toc2821"/>
      <w:r>
        <w:rPr>
          <w:rFonts w:ascii="微软雅黑" w:eastAsia="微软雅黑" w:hAnsi="微软雅黑"/>
        </w:rPr>
        <w:lastRenderedPageBreak/>
        <w:t xml:space="preserve">17.2 </w:t>
      </w:r>
      <w:proofErr w:type="spellStart"/>
      <w:r>
        <w:rPr>
          <w:rFonts w:ascii="微软雅黑" w:eastAsia="微软雅黑" w:hAnsi="微软雅黑"/>
        </w:rPr>
        <w:t>自由落体实验常见问题与解决方案</w:t>
      </w:r>
      <w:bookmarkEnd w:id="157"/>
      <w:proofErr w:type="spellEnd"/>
    </w:p>
    <w:tbl>
      <w:tblPr>
        <w:tblStyle w:val="af4"/>
        <w:tblW w:w="0" w:type="auto"/>
        <w:jc w:val="center"/>
        <w:tblLook w:val="04A0" w:firstRow="1" w:lastRow="0" w:firstColumn="1" w:lastColumn="0" w:noHBand="0" w:noVBand="1"/>
      </w:tblPr>
      <w:tblGrid>
        <w:gridCol w:w="2158"/>
        <w:gridCol w:w="2158"/>
        <w:gridCol w:w="2158"/>
        <w:gridCol w:w="2158"/>
      </w:tblGrid>
      <w:tr w:rsidR="00FF1AA5" w14:paraId="602CF73C" w14:textId="77777777">
        <w:trPr>
          <w:jc w:val="center"/>
        </w:trPr>
        <w:tc>
          <w:tcPr>
            <w:tcW w:w="2158" w:type="dxa"/>
            <w:shd w:val="clear" w:color="auto" w:fill="4472C4"/>
          </w:tcPr>
          <w:p w14:paraId="66B59DF5" w14:textId="77777777" w:rsidR="00FF1AA5" w:rsidRDefault="00000000">
            <w:pPr>
              <w:spacing w:after="0" w:line="240" w:lineRule="auto"/>
              <w:jc w:val="center"/>
              <w:rPr>
                <w:rFonts w:hint="eastAsia"/>
              </w:rPr>
            </w:pPr>
            <w:proofErr w:type="spellStart"/>
            <w:r>
              <w:rPr>
                <w:b/>
                <w:color w:val="FFFFFF"/>
                <w:sz w:val="18"/>
              </w:rPr>
              <w:t>编号</w:t>
            </w:r>
            <w:proofErr w:type="spellEnd"/>
          </w:p>
        </w:tc>
        <w:tc>
          <w:tcPr>
            <w:tcW w:w="2158" w:type="dxa"/>
            <w:shd w:val="clear" w:color="auto" w:fill="4472C4"/>
          </w:tcPr>
          <w:p w14:paraId="6079B557" w14:textId="77777777" w:rsidR="00FF1AA5" w:rsidRDefault="00000000">
            <w:pPr>
              <w:spacing w:after="0" w:line="240" w:lineRule="auto"/>
              <w:jc w:val="center"/>
              <w:rPr>
                <w:rFonts w:hint="eastAsia"/>
              </w:rPr>
            </w:pPr>
            <w:proofErr w:type="spellStart"/>
            <w:r>
              <w:rPr>
                <w:b/>
                <w:color w:val="FFFFFF"/>
                <w:sz w:val="18"/>
              </w:rPr>
              <w:t>问题</w:t>
            </w:r>
            <w:proofErr w:type="spellEnd"/>
          </w:p>
        </w:tc>
        <w:tc>
          <w:tcPr>
            <w:tcW w:w="2158" w:type="dxa"/>
            <w:shd w:val="clear" w:color="auto" w:fill="4472C4"/>
          </w:tcPr>
          <w:p w14:paraId="382EB5AE" w14:textId="77777777" w:rsidR="00FF1AA5" w:rsidRDefault="00000000">
            <w:pPr>
              <w:spacing w:after="0" w:line="240" w:lineRule="auto"/>
              <w:jc w:val="center"/>
              <w:rPr>
                <w:rFonts w:hint="eastAsia"/>
              </w:rPr>
            </w:pPr>
            <w:proofErr w:type="spellStart"/>
            <w:r>
              <w:rPr>
                <w:b/>
                <w:color w:val="FFFFFF"/>
                <w:sz w:val="18"/>
              </w:rPr>
              <w:t>可能原因</w:t>
            </w:r>
            <w:proofErr w:type="spellEnd"/>
          </w:p>
        </w:tc>
        <w:tc>
          <w:tcPr>
            <w:tcW w:w="2158" w:type="dxa"/>
            <w:shd w:val="clear" w:color="auto" w:fill="4472C4"/>
          </w:tcPr>
          <w:p w14:paraId="72FC9D57" w14:textId="77777777" w:rsidR="00FF1AA5" w:rsidRDefault="00000000">
            <w:pPr>
              <w:spacing w:after="0" w:line="240" w:lineRule="auto"/>
              <w:jc w:val="center"/>
              <w:rPr>
                <w:rFonts w:hint="eastAsia"/>
              </w:rPr>
            </w:pPr>
            <w:proofErr w:type="spellStart"/>
            <w:r>
              <w:rPr>
                <w:b/>
                <w:color w:val="FFFFFF"/>
                <w:sz w:val="18"/>
              </w:rPr>
              <w:t>解决方案</w:t>
            </w:r>
            <w:proofErr w:type="spellEnd"/>
          </w:p>
        </w:tc>
      </w:tr>
      <w:tr w:rsidR="00FF1AA5" w14:paraId="4C390C71" w14:textId="77777777">
        <w:trPr>
          <w:jc w:val="center"/>
        </w:trPr>
        <w:tc>
          <w:tcPr>
            <w:tcW w:w="2158" w:type="dxa"/>
          </w:tcPr>
          <w:p w14:paraId="3815908A" w14:textId="77777777" w:rsidR="00FF1AA5" w:rsidRDefault="00000000">
            <w:pPr>
              <w:spacing w:after="0" w:line="240" w:lineRule="auto"/>
              <w:rPr>
                <w:rFonts w:hint="eastAsia"/>
              </w:rPr>
            </w:pPr>
            <w:r>
              <w:rPr>
                <w:sz w:val="18"/>
              </w:rPr>
              <w:t>1</w:t>
            </w:r>
          </w:p>
        </w:tc>
        <w:tc>
          <w:tcPr>
            <w:tcW w:w="2158" w:type="dxa"/>
          </w:tcPr>
          <w:p w14:paraId="2E56CC82" w14:textId="77777777" w:rsidR="00FF1AA5" w:rsidRDefault="00000000">
            <w:pPr>
              <w:spacing w:after="0" w:line="240" w:lineRule="auto"/>
              <w:rPr>
                <w:rFonts w:hint="eastAsia"/>
              </w:rPr>
            </w:pPr>
            <w:proofErr w:type="spellStart"/>
            <w:r>
              <w:rPr>
                <w:sz w:val="18"/>
              </w:rPr>
              <w:t>g值偏小</w:t>
            </w:r>
            <w:proofErr w:type="spellEnd"/>
            <w:r>
              <w:rPr>
                <w:sz w:val="18"/>
              </w:rPr>
              <w:t>（&lt;9.6）</w:t>
            </w:r>
          </w:p>
        </w:tc>
        <w:tc>
          <w:tcPr>
            <w:tcW w:w="2158" w:type="dxa"/>
          </w:tcPr>
          <w:p w14:paraId="52F070EA" w14:textId="77777777" w:rsidR="00FF1AA5" w:rsidRDefault="00000000">
            <w:pPr>
              <w:spacing w:after="0" w:line="240" w:lineRule="auto"/>
              <w:rPr>
                <w:rFonts w:hint="eastAsia"/>
              </w:rPr>
            </w:pPr>
            <w:proofErr w:type="spellStart"/>
            <w:r>
              <w:rPr>
                <w:sz w:val="18"/>
              </w:rPr>
              <w:t>空气阻力影响</w:t>
            </w:r>
            <w:proofErr w:type="spellEnd"/>
          </w:p>
        </w:tc>
        <w:tc>
          <w:tcPr>
            <w:tcW w:w="2158" w:type="dxa"/>
          </w:tcPr>
          <w:p w14:paraId="6D28AB1B" w14:textId="77777777" w:rsidR="00FF1AA5" w:rsidRDefault="00000000">
            <w:pPr>
              <w:spacing w:after="0" w:line="240" w:lineRule="auto"/>
              <w:rPr>
                <w:rFonts w:hint="eastAsia"/>
              </w:rPr>
            </w:pPr>
            <w:proofErr w:type="spellStart"/>
            <w:r>
              <w:rPr>
                <w:sz w:val="18"/>
              </w:rPr>
              <w:t>使用密度更大的钢球替代乒乓球</w:t>
            </w:r>
            <w:proofErr w:type="spellEnd"/>
          </w:p>
        </w:tc>
      </w:tr>
      <w:tr w:rsidR="00FF1AA5" w14:paraId="0C8F3054" w14:textId="77777777">
        <w:trPr>
          <w:jc w:val="center"/>
        </w:trPr>
        <w:tc>
          <w:tcPr>
            <w:tcW w:w="2158" w:type="dxa"/>
            <w:shd w:val="clear" w:color="auto" w:fill="D6E4F0"/>
          </w:tcPr>
          <w:p w14:paraId="439F189A" w14:textId="77777777" w:rsidR="00FF1AA5" w:rsidRDefault="00000000">
            <w:pPr>
              <w:spacing w:after="0" w:line="240" w:lineRule="auto"/>
              <w:rPr>
                <w:rFonts w:hint="eastAsia"/>
              </w:rPr>
            </w:pPr>
            <w:r>
              <w:rPr>
                <w:sz w:val="18"/>
              </w:rPr>
              <w:t>2</w:t>
            </w:r>
          </w:p>
        </w:tc>
        <w:tc>
          <w:tcPr>
            <w:tcW w:w="2158" w:type="dxa"/>
            <w:shd w:val="clear" w:color="auto" w:fill="D6E4F0"/>
          </w:tcPr>
          <w:p w14:paraId="497FA5B6" w14:textId="77777777" w:rsidR="00FF1AA5" w:rsidRDefault="00000000">
            <w:pPr>
              <w:spacing w:after="0" w:line="240" w:lineRule="auto"/>
              <w:rPr>
                <w:rFonts w:hint="eastAsia"/>
              </w:rPr>
            </w:pPr>
            <w:proofErr w:type="spellStart"/>
            <w:r>
              <w:rPr>
                <w:sz w:val="18"/>
              </w:rPr>
              <w:t>g值偏大</w:t>
            </w:r>
            <w:proofErr w:type="spellEnd"/>
            <w:r>
              <w:rPr>
                <w:sz w:val="18"/>
              </w:rPr>
              <w:t>（&gt;10.0）</w:t>
            </w:r>
          </w:p>
        </w:tc>
        <w:tc>
          <w:tcPr>
            <w:tcW w:w="2158" w:type="dxa"/>
            <w:shd w:val="clear" w:color="auto" w:fill="D6E4F0"/>
          </w:tcPr>
          <w:p w14:paraId="410501D2" w14:textId="77777777" w:rsidR="00FF1AA5" w:rsidRDefault="00000000">
            <w:pPr>
              <w:spacing w:after="0" w:line="240" w:lineRule="auto"/>
              <w:rPr>
                <w:rFonts w:hint="eastAsia"/>
              </w:rPr>
            </w:pPr>
            <w:proofErr w:type="spellStart"/>
            <w:r>
              <w:rPr>
                <w:sz w:val="18"/>
              </w:rPr>
              <w:t>电磁铁剩磁延迟释放</w:t>
            </w:r>
            <w:proofErr w:type="spellEnd"/>
          </w:p>
        </w:tc>
        <w:tc>
          <w:tcPr>
            <w:tcW w:w="2158" w:type="dxa"/>
            <w:shd w:val="clear" w:color="auto" w:fill="D6E4F0"/>
          </w:tcPr>
          <w:p w14:paraId="7823B2CC" w14:textId="77777777" w:rsidR="00FF1AA5" w:rsidRDefault="00000000">
            <w:pPr>
              <w:spacing w:after="0" w:line="240" w:lineRule="auto"/>
              <w:rPr>
                <w:rFonts w:hint="eastAsia"/>
              </w:rPr>
            </w:pPr>
            <w:proofErr w:type="spellStart"/>
            <w:r>
              <w:rPr>
                <w:sz w:val="18"/>
              </w:rPr>
              <w:t>使用消磁电路或改用舵机释放</w:t>
            </w:r>
            <w:proofErr w:type="spellEnd"/>
          </w:p>
        </w:tc>
      </w:tr>
      <w:tr w:rsidR="00FF1AA5" w14:paraId="1FE56530" w14:textId="77777777">
        <w:trPr>
          <w:jc w:val="center"/>
        </w:trPr>
        <w:tc>
          <w:tcPr>
            <w:tcW w:w="2158" w:type="dxa"/>
          </w:tcPr>
          <w:p w14:paraId="6C3DAF80" w14:textId="77777777" w:rsidR="00FF1AA5" w:rsidRDefault="00000000">
            <w:pPr>
              <w:spacing w:after="0" w:line="240" w:lineRule="auto"/>
              <w:rPr>
                <w:rFonts w:hint="eastAsia"/>
              </w:rPr>
            </w:pPr>
            <w:r>
              <w:rPr>
                <w:sz w:val="18"/>
              </w:rPr>
              <w:t>3</w:t>
            </w:r>
          </w:p>
        </w:tc>
        <w:tc>
          <w:tcPr>
            <w:tcW w:w="2158" w:type="dxa"/>
          </w:tcPr>
          <w:p w14:paraId="1582A90E" w14:textId="77777777" w:rsidR="00FF1AA5" w:rsidRDefault="00000000">
            <w:pPr>
              <w:spacing w:after="0" w:line="240" w:lineRule="auto"/>
              <w:rPr>
                <w:rFonts w:hint="eastAsia"/>
              </w:rPr>
            </w:pPr>
            <w:proofErr w:type="spellStart"/>
            <w:r>
              <w:rPr>
                <w:sz w:val="18"/>
              </w:rPr>
              <w:t>数据波动大</w:t>
            </w:r>
            <w:proofErr w:type="spellEnd"/>
          </w:p>
        </w:tc>
        <w:tc>
          <w:tcPr>
            <w:tcW w:w="2158" w:type="dxa"/>
          </w:tcPr>
          <w:p w14:paraId="509C32C3" w14:textId="77777777" w:rsidR="00FF1AA5" w:rsidRDefault="00000000">
            <w:pPr>
              <w:spacing w:after="0" w:line="240" w:lineRule="auto"/>
              <w:rPr>
                <w:rFonts w:hint="eastAsia"/>
              </w:rPr>
            </w:pPr>
            <w:proofErr w:type="spellStart"/>
            <w:r>
              <w:rPr>
                <w:sz w:val="18"/>
              </w:rPr>
              <w:t>释放高度不一致</w:t>
            </w:r>
            <w:proofErr w:type="spellEnd"/>
          </w:p>
        </w:tc>
        <w:tc>
          <w:tcPr>
            <w:tcW w:w="2158" w:type="dxa"/>
          </w:tcPr>
          <w:p w14:paraId="135430EB" w14:textId="77777777" w:rsidR="00FF1AA5" w:rsidRDefault="00000000">
            <w:pPr>
              <w:spacing w:after="0" w:line="240" w:lineRule="auto"/>
              <w:rPr>
                <w:rFonts w:hint="eastAsia"/>
              </w:rPr>
            </w:pPr>
            <w:proofErr w:type="spellStart"/>
            <w:r>
              <w:rPr>
                <w:sz w:val="18"/>
              </w:rPr>
              <w:t>使用定位块固定释放高度</w:t>
            </w:r>
            <w:proofErr w:type="spellEnd"/>
          </w:p>
        </w:tc>
      </w:tr>
      <w:tr w:rsidR="00FF1AA5" w14:paraId="33067D10" w14:textId="77777777">
        <w:trPr>
          <w:jc w:val="center"/>
        </w:trPr>
        <w:tc>
          <w:tcPr>
            <w:tcW w:w="2158" w:type="dxa"/>
            <w:shd w:val="clear" w:color="auto" w:fill="D6E4F0"/>
          </w:tcPr>
          <w:p w14:paraId="3E67B6A8" w14:textId="77777777" w:rsidR="00FF1AA5" w:rsidRDefault="00000000">
            <w:pPr>
              <w:spacing w:after="0" w:line="240" w:lineRule="auto"/>
              <w:rPr>
                <w:rFonts w:hint="eastAsia"/>
              </w:rPr>
            </w:pPr>
            <w:r>
              <w:rPr>
                <w:sz w:val="18"/>
              </w:rPr>
              <w:t>4</w:t>
            </w:r>
          </w:p>
        </w:tc>
        <w:tc>
          <w:tcPr>
            <w:tcW w:w="2158" w:type="dxa"/>
            <w:shd w:val="clear" w:color="auto" w:fill="D6E4F0"/>
          </w:tcPr>
          <w:p w14:paraId="2BD72B2A" w14:textId="77777777" w:rsidR="00FF1AA5" w:rsidRDefault="00000000">
            <w:pPr>
              <w:spacing w:after="0" w:line="240" w:lineRule="auto"/>
              <w:rPr>
                <w:rFonts w:hint="eastAsia"/>
              </w:rPr>
            </w:pPr>
            <w:proofErr w:type="spellStart"/>
            <w:r>
              <w:rPr>
                <w:sz w:val="18"/>
              </w:rPr>
              <w:t>光电门不触发</w:t>
            </w:r>
            <w:proofErr w:type="spellEnd"/>
          </w:p>
        </w:tc>
        <w:tc>
          <w:tcPr>
            <w:tcW w:w="2158" w:type="dxa"/>
            <w:shd w:val="clear" w:color="auto" w:fill="D6E4F0"/>
          </w:tcPr>
          <w:p w14:paraId="789FC5D1" w14:textId="77777777" w:rsidR="00FF1AA5" w:rsidRDefault="00000000">
            <w:pPr>
              <w:spacing w:after="0" w:line="240" w:lineRule="auto"/>
              <w:rPr>
                <w:rFonts w:hint="eastAsia"/>
              </w:rPr>
            </w:pPr>
            <w:proofErr w:type="spellStart"/>
            <w:r>
              <w:rPr>
                <w:sz w:val="18"/>
              </w:rPr>
              <w:t>小球未通过光电门</w:t>
            </w:r>
            <w:proofErr w:type="spellEnd"/>
          </w:p>
        </w:tc>
        <w:tc>
          <w:tcPr>
            <w:tcW w:w="2158" w:type="dxa"/>
            <w:shd w:val="clear" w:color="auto" w:fill="D6E4F0"/>
          </w:tcPr>
          <w:p w14:paraId="2474E1C8" w14:textId="77777777" w:rsidR="00FF1AA5" w:rsidRDefault="00000000">
            <w:pPr>
              <w:spacing w:after="0" w:line="240" w:lineRule="auto"/>
              <w:rPr>
                <w:rFonts w:hint="eastAsia"/>
              </w:rPr>
            </w:pPr>
            <w:proofErr w:type="spellStart"/>
            <w:r>
              <w:rPr>
                <w:sz w:val="18"/>
              </w:rPr>
              <w:t>调整光电门位置，确保对准</w:t>
            </w:r>
            <w:proofErr w:type="spellEnd"/>
          </w:p>
        </w:tc>
      </w:tr>
      <w:tr w:rsidR="00FF1AA5" w14:paraId="20DDC699" w14:textId="77777777">
        <w:trPr>
          <w:jc w:val="center"/>
        </w:trPr>
        <w:tc>
          <w:tcPr>
            <w:tcW w:w="2158" w:type="dxa"/>
          </w:tcPr>
          <w:p w14:paraId="1AF8ACA0" w14:textId="77777777" w:rsidR="00FF1AA5" w:rsidRDefault="00000000">
            <w:pPr>
              <w:spacing w:after="0" w:line="240" w:lineRule="auto"/>
              <w:rPr>
                <w:rFonts w:hint="eastAsia"/>
              </w:rPr>
            </w:pPr>
            <w:r>
              <w:rPr>
                <w:sz w:val="18"/>
              </w:rPr>
              <w:t>5</w:t>
            </w:r>
          </w:p>
        </w:tc>
        <w:tc>
          <w:tcPr>
            <w:tcW w:w="2158" w:type="dxa"/>
          </w:tcPr>
          <w:p w14:paraId="5103397C" w14:textId="77777777" w:rsidR="00FF1AA5" w:rsidRDefault="00000000">
            <w:pPr>
              <w:spacing w:after="0" w:line="240" w:lineRule="auto"/>
              <w:rPr>
                <w:rFonts w:hint="eastAsia"/>
              </w:rPr>
            </w:pPr>
            <w:r>
              <w:rPr>
                <w:sz w:val="18"/>
              </w:rPr>
              <w:t>h-t2图不过原点</w:t>
            </w:r>
          </w:p>
        </w:tc>
        <w:tc>
          <w:tcPr>
            <w:tcW w:w="2158" w:type="dxa"/>
          </w:tcPr>
          <w:p w14:paraId="03C12F34" w14:textId="77777777" w:rsidR="00FF1AA5" w:rsidRDefault="00000000">
            <w:pPr>
              <w:spacing w:after="0" w:line="240" w:lineRule="auto"/>
              <w:rPr>
                <w:rFonts w:hint="eastAsia"/>
              </w:rPr>
            </w:pPr>
            <w:proofErr w:type="spellStart"/>
            <w:r>
              <w:rPr>
                <w:sz w:val="18"/>
              </w:rPr>
              <w:t>系统误差</w:t>
            </w:r>
            <w:proofErr w:type="spellEnd"/>
          </w:p>
        </w:tc>
        <w:tc>
          <w:tcPr>
            <w:tcW w:w="2158" w:type="dxa"/>
          </w:tcPr>
          <w:p w14:paraId="253C999C" w14:textId="77777777" w:rsidR="00FF1AA5" w:rsidRDefault="00000000">
            <w:pPr>
              <w:spacing w:after="0" w:line="240" w:lineRule="auto"/>
              <w:rPr>
                <w:rFonts w:hint="eastAsia"/>
              </w:rPr>
            </w:pPr>
            <w:proofErr w:type="spellStart"/>
            <w:r>
              <w:rPr>
                <w:sz w:val="18"/>
              </w:rPr>
              <w:t>检查释放点和光电门的位置测量</w:t>
            </w:r>
            <w:proofErr w:type="spellEnd"/>
          </w:p>
        </w:tc>
      </w:tr>
      <w:tr w:rsidR="00FF1AA5" w14:paraId="3226FF33" w14:textId="77777777">
        <w:trPr>
          <w:jc w:val="center"/>
        </w:trPr>
        <w:tc>
          <w:tcPr>
            <w:tcW w:w="2158" w:type="dxa"/>
            <w:shd w:val="clear" w:color="auto" w:fill="D6E4F0"/>
          </w:tcPr>
          <w:p w14:paraId="771895A6" w14:textId="77777777" w:rsidR="00FF1AA5" w:rsidRDefault="00000000">
            <w:pPr>
              <w:spacing w:after="0" w:line="240" w:lineRule="auto"/>
              <w:rPr>
                <w:rFonts w:hint="eastAsia"/>
              </w:rPr>
            </w:pPr>
            <w:r>
              <w:rPr>
                <w:sz w:val="18"/>
              </w:rPr>
              <w:t>6</w:t>
            </w:r>
          </w:p>
        </w:tc>
        <w:tc>
          <w:tcPr>
            <w:tcW w:w="2158" w:type="dxa"/>
            <w:shd w:val="clear" w:color="auto" w:fill="D6E4F0"/>
          </w:tcPr>
          <w:p w14:paraId="0531F8BF" w14:textId="77777777" w:rsidR="00FF1AA5" w:rsidRDefault="00000000">
            <w:pPr>
              <w:spacing w:after="0" w:line="240" w:lineRule="auto"/>
              <w:rPr>
                <w:rFonts w:hint="eastAsia"/>
              </w:rPr>
            </w:pPr>
            <w:proofErr w:type="spellStart"/>
            <w:r>
              <w:rPr>
                <w:sz w:val="18"/>
              </w:rPr>
              <w:t>时间间隔太短</w:t>
            </w:r>
            <w:proofErr w:type="spellEnd"/>
          </w:p>
        </w:tc>
        <w:tc>
          <w:tcPr>
            <w:tcW w:w="2158" w:type="dxa"/>
            <w:shd w:val="clear" w:color="auto" w:fill="D6E4F0"/>
          </w:tcPr>
          <w:p w14:paraId="6920592D" w14:textId="77777777" w:rsidR="00FF1AA5" w:rsidRDefault="00000000">
            <w:pPr>
              <w:spacing w:after="0" w:line="240" w:lineRule="auto"/>
              <w:rPr>
                <w:rFonts w:hint="eastAsia"/>
              </w:rPr>
            </w:pPr>
            <w:proofErr w:type="spellStart"/>
            <w:r>
              <w:rPr>
                <w:sz w:val="18"/>
              </w:rPr>
              <w:t>下落高度不够</w:t>
            </w:r>
            <w:proofErr w:type="spellEnd"/>
          </w:p>
        </w:tc>
        <w:tc>
          <w:tcPr>
            <w:tcW w:w="2158" w:type="dxa"/>
            <w:shd w:val="clear" w:color="auto" w:fill="D6E4F0"/>
          </w:tcPr>
          <w:p w14:paraId="190A107B" w14:textId="77777777" w:rsidR="00FF1AA5" w:rsidRDefault="00000000">
            <w:pPr>
              <w:spacing w:after="0" w:line="240" w:lineRule="auto"/>
              <w:rPr>
                <w:rFonts w:hint="eastAsia"/>
              </w:rPr>
            </w:pPr>
            <w:r>
              <w:rPr>
                <w:sz w:val="18"/>
              </w:rPr>
              <w:t>增加下落高度到1m以上</w:t>
            </w:r>
          </w:p>
        </w:tc>
      </w:tr>
      <w:tr w:rsidR="00FF1AA5" w14:paraId="1B9FBAC3" w14:textId="77777777">
        <w:trPr>
          <w:jc w:val="center"/>
        </w:trPr>
        <w:tc>
          <w:tcPr>
            <w:tcW w:w="2158" w:type="dxa"/>
          </w:tcPr>
          <w:p w14:paraId="1D190A11" w14:textId="77777777" w:rsidR="00FF1AA5" w:rsidRDefault="00000000">
            <w:pPr>
              <w:spacing w:after="0" w:line="240" w:lineRule="auto"/>
              <w:rPr>
                <w:rFonts w:hint="eastAsia"/>
              </w:rPr>
            </w:pPr>
            <w:r>
              <w:rPr>
                <w:sz w:val="18"/>
              </w:rPr>
              <w:t>7</w:t>
            </w:r>
          </w:p>
        </w:tc>
        <w:tc>
          <w:tcPr>
            <w:tcW w:w="2158" w:type="dxa"/>
          </w:tcPr>
          <w:p w14:paraId="64A3ED0A" w14:textId="77777777" w:rsidR="00FF1AA5" w:rsidRDefault="00000000">
            <w:pPr>
              <w:spacing w:after="0" w:line="240" w:lineRule="auto"/>
              <w:rPr>
                <w:rFonts w:hint="eastAsia"/>
              </w:rPr>
            </w:pPr>
            <w:proofErr w:type="spellStart"/>
            <w:r>
              <w:rPr>
                <w:sz w:val="18"/>
              </w:rPr>
              <w:t>小球旋转</w:t>
            </w:r>
            <w:proofErr w:type="spellEnd"/>
          </w:p>
        </w:tc>
        <w:tc>
          <w:tcPr>
            <w:tcW w:w="2158" w:type="dxa"/>
          </w:tcPr>
          <w:p w14:paraId="7FC981AE" w14:textId="77777777" w:rsidR="00FF1AA5" w:rsidRDefault="00000000">
            <w:pPr>
              <w:spacing w:after="0" w:line="240" w:lineRule="auto"/>
              <w:rPr>
                <w:rFonts w:hint="eastAsia"/>
              </w:rPr>
            </w:pPr>
            <w:proofErr w:type="spellStart"/>
            <w:r>
              <w:rPr>
                <w:sz w:val="18"/>
              </w:rPr>
              <w:t>释放时有旋转</w:t>
            </w:r>
            <w:proofErr w:type="spellEnd"/>
          </w:p>
        </w:tc>
        <w:tc>
          <w:tcPr>
            <w:tcW w:w="2158" w:type="dxa"/>
          </w:tcPr>
          <w:p w14:paraId="7080E360" w14:textId="77777777" w:rsidR="00FF1AA5" w:rsidRDefault="00000000">
            <w:pPr>
              <w:spacing w:after="0" w:line="240" w:lineRule="auto"/>
              <w:rPr>
                <w:rFonts w:hint="eastAsia"/>
              </w:rPr>
            </w:pPr>
            <w:proofErr w:type="spellStart"/>
            <w:r>
              <w:rPr>
                <w:sz w:val="18"/>
              </w:rPr>
              <w:t>使用光滑球体，优化释放方式</w:t>
            </w:r>
            <w:proofErr w:type="spellEnd"/>
          </w:p>
        </w:tc>
      </w:tr>
      <w:tr w:rsidR="00FF1AA5" w14:paraId="71BF2225" w14:textId="77777777">
        <w:trPr>
          <w:jc w:val="center"/>
        </w:trPr>
        <w:tc>
          <w:tcPr>
            <w:tcW w:w="2158" w:type="dxa"/>
            <w:shd w:val="clear" w:color="auto" w:fill="D6E4F0"/>
          </w:tcPr>
          <w:p w14:paraId="59CC7912" w14:textId="77777777" w:rsidR="00FF1AA5" w:rsidRDefault="00000000">
            <w:pPr>
              <w:spacing w:after="0" w:line="240" w:lineRule="auto"/>
              <w:rPr>
                <w:rFonts w:hint="eastAsia"/>
              </w:rPr>
            </w:pPr>
            <w:r>
              <w:rPr>
                <w:sz w:val="18"/>
              </w:rPr>
              <w:t>8</w:t>
            </w:r>
          </w:p>
        </w:tc>
        <w:tc>
          <w:tcPr>
            <w:tcW w:w="2158" w:type="dxa"/>
            <w:shd w:val="clear" w:color="auto" w:fill="D6E4F0"/>
          </w:tcPr>
          <w:p w14:paraId="144D8427" w14:textId="77777777" w:rsidR="00FF1AA5" w:rsidRDefault="00000000">
            <w:pPr>
              <w:spacing w:after="0" w:line="240" w:lineRule="auto"/>
              <w:rPr>
                <w:rFonts w:hint="eastAsia"/>
              </w:rPr>
            </w:pPr>
            <w:proofErr w:type="spellStart"/>
            <w:r>
              <w:rPr>
                <w:sz w:val="18"/>
              </w:rPr>
              <w:t>导轨摩擦</w:t>
            </w:r>
            <w:proofErr w:type="spellEnd"/>
          </w:p>
        </w:tc>
        <w:tc>
          <w:tcPr>
            <w:tcW w:w="2158" w:type="dxa"/>
            <w:shd w:val="clear" w:color="auto" w:fill="D6E4F0"/>
          </w:tcPr>
          <w:p w14:paraId="7CD3931F" w14:textId="77777777" w:rsidR="00FF1AA5" w:rsidRDefault="00000000">
            <w:pPr>
              <w:spacing w:after="0" w:line="240" w:lineRule="auto"/>
              <w:rPr>
                <w:rFonts w:hint="eastAsia"/>
              </w:rPr>
            </w:pPr>
            <w:proofErr w:type="spellStart"/>
            <w:r>
              <w:rPr>
                <w:sz w:val="18"/>
              </w:rPr>
              <w:t>导轨不光滑</w:t>
            </w:r>
            <w:proofErr w:type="spellEnd"/>
          </w:p>
        </w:tc>
        <w:tc>
          <w:tcPr>
            <w:tcW w:w="2158" w:type="dxa"/>
            <w:shd w:val="clear" w:color="auto" w:fill="D6E4F0"/>
          </w:tcPr>
          <w:p w14:paraId="5BC00CFD" w14:textId="77777777" w:rsidR="00FF1AA5" w:rsidRDefault="00000000">
            <w:pPr>
              <w:spacing w:after="0" w:line="240" w:lineRule="auto"/>
              <w:rPr>
                <w:rFonts w:hint="eastAsia"/>
              </w:rPr>
            </w:pPr>
            <w:proofErr w:type="spellStart"/>
            <w:r>
              <w:rPr>
                <w:sz w:val="18"/>
              </w:rPr>
              <w:t>涂抹少量润滑油</w:t>
            </w:r>
            <w:proofErr w:type="spellEnd"/>
          </w:p>
        </w:tc>
      </w:tr>
      <w:tr w:rsidR="00FF1AA5" w14:paraId="6E8416FB" w14:textId="77777777">
        <w:trPr>
          <w:jc w:val="center"/>
        </w:trPr>
        <w:tc>
          <w:tcPr>
            <w:tcW w:w="2158" w:type="dxa"/>
          </w:tcPr>
          <w:p w14:paraId="4C8DD648" w14:textId="77777777" w:rsidR="00FF1AA5" w:rsidRDefault="00000000">
            <w:pPr>
              <w:spacing w:after="0" w:line="240" w:lineRule="auto"/>
              <w:rPr>
                <w:rFonts w:hint="eastAsia"/>
              </w:rPr>
            </w:pPr>
            <w:r>
              <w:rPr>
                <w:sz w:val="18"/>
              </w:rPr>
              <w:t>9</w:t>
            </w:r>
          </w:p>
        </w:tc>
        <w:tc>
          <w:tcPr>
            <w:tcW w:w="2158" w:type="dxa"/>
          </w:tcPr>
          <w:p w14:paraId="78627746" w14:textId="77777777" w:rsidR="00FF1AA5" w:rsidRDefault="00000000">
            <w:pPr>
              <w:spacing w:after="0" w:line="240" w:lineRule="auto"/>
              <w:rPr>
                <w:rFonts w:hint="eastAsia"/>
              </w:rPr>
            </w:pPr>
            <w:proofErr w:type="spellStart"/>
            <w:r>
              <w:rPr>
                <w:sz w:val="18"/>
              </w:rPr>
              <w:t>电磁铁发热</w:t>
            </w:r>
            <w:proofErr w:type="spellEnd"/>
          </w:p>
        </w:tc>
        <w:tc>
          <w:tcPr>
            <w:tcW w:w="2158" w:type="dxa"/>
          </w:tcPr>
          <w:p w14:paraId="7486A094" w14:textId="77777777" w:rsidR="00FF1AA5" w:rsidRDefault="00000000">
            <w:pPr>
              <w:spacing w:after="0" w:line="240" w:lineRule="auto"/>
              <w:rPr>
                <w:rFonts w:hint="eastAsia"/>
              </w:rPr>
            </w:pPr>
            <w:proofErr w:type="spellStart"/>
            <w:r>
              <w:rPr>
                <w:sz w:val="18"/>
              </w:rPr>
              <w:t>通电时间太长</w:t>
            </w:r>
            <w:proofErr w:type="spellEnd"/>
          </w:p>
        </w:tc>
        <w:tc>
          <w:tcPr>
            <w:tcW w:w="2158" w:type="dxa"/>
          </w:tcPr>
          <w:p w14:paraId="6BCB3A2F" w14:textId="77777777" w:rsidR="00FF1AA5" w:rsidRDefault="00000000">
            <w:pPr>
              <w:spacing w:after="0" w:line="240" w:lineRule="auto"/>
              <w:rPr>
                <w:rFonts w:hint="eastAsia"/>
              </w:rPr>
            </w:pPr>
            <w:proofErr w:type="spellStart"/>
            <w:r>
              <w:rPr>
                <w:sz w:val="18"/>
              </w:rPr>
              <w:t>只在释放前短暂通电</w:t>
            </w:r>
            <w:proofErr w:type="spellEnd"/>
          </w:p>
        </w:tc>
      </w:tr>
      <w:tr w:rsidR="00FF1AA5" w14:paraId="68CC672A" w14:textId="77777777">
        <w:trPr>
          <w:jc w:val="center"/>
        </w:trPr>
        <w:tc>
          <w:tcPr>
            <w:tcW w:w="2158" w:type="dxa"/>
            <w:shd w:val="clear" w:color="auto" w:fill="D6E4F0"/>
          </w:tcPr>
          <w:p w14:paraId="5C728967" w14:textId="77777777" w:rsidR="00FF1AA5" w:rsidRDefault="00000000">
            <w:pPr>
              <w:spacing w:after="0" w:line="240" w:lineRule="auto"/>
              <w:rPr>
                <w:rFonts w:hint="eastAsia"/>
              </w:rPr>
            </w:pPr>
            <w:r>
              <w:rPr>
                <w:sz w:val="18"/>
              </w:rPr>
              <w:t>10</w:t>
            </w:r>
          </w:p>
        </w:tc>
        <w:tc>
          <w:tcPr>
            <w:tcW w:w="2158" w:type="dxa"/>
            <w:shd w:val="clear" w:color="auto" w:fill="D6E4F0"/>
          </w:tcPr>
          <w:p w14:paraId="310E15C0" w14:textId="77777777" w:rsidR="00FF1AA5" w:rsidRDefault="00000000">
            <w:pPr>
              <w:spacing w:after="0" w:line="240" w:lineRule="auto"/>
              <w:rPr>
                <w:rFonts w:hint="eastAsia"/>
              </w:rPr>
            </w:pPr>
            <w:r>
              <w:rPr>
                <w:sz w:val="18"/>
              </w:rPr>
              <w:t>ESP32重启</w:t>
            </w:r>
          </w:p>
        </w:tc>
        <w:tc>
          <w:tcPr>
            <w:tcW w:w="2158" w:type="dxa"/>
            <w:shd w:val="clear" w:color="auto" w:fill="D6E4F0"/>
          </w:tcPr>
          <w:p w14:paraId="04653EB8" w14:textId="77777777" w:rsidR="00FF1AA5" w:rsidRDefault="00000000">
            <w:pPr>
              <w:spacing w:after="0" w:line="240" w:lineRule="auto"/>
              <w:rPr>
                <w:rFonts w:hint="eastAsia"/>
              </w:rPr>
            </w:pPr>
            <w:proofErr w:type="spellStart"/>
            <w:r>
              <w:rPr>
                <w:sz w:val="18"/>
              </w:rPr>
              <w:t>电磁铁电流干扰</w:t>
            </w:r>
            <w:proofErr w:type="spellEnd"/>
          </w:p>
        </w:tc>
        <w:tc>
          <w:tcPr>
            <w:tcW w:w="2158" w:type="dxa"/>
            <w:shd w:val="clear" w:color="auto" w:fill="D6E4F0"/>
          </w:tcPr>
          <w:p w14:paraId="3B23D5C3" w14:textId="77777777" w:rsidR="00FF1AA5" w:rsidRDefault="00000000">
            <w:pPr>
              <w:spacing w:after="0" w:line="240" w:lineRule="auto"/>
              <w:rPr>
                <w:rFonts w:hint="eastAsia"/>
              </w:rPr>
            </w:pPr>
            <w:r>
              <w:rPr>
                <w:sz w:val="18"/>
              </w:rPr>
              <w:t>电磁铁与ESP32分开供电</w:t>
            </w:r>
          </w:p>
        </w:tc>
      </w:tr>
    </w:tbl>
    <w:p w14:paraId="049EA17C" w14:textId="77777777" w:rsidR="00FF1AA5" w:rsidRDefault="00000000">
      <w:pPr>
        <w:rPr>
          <w:rFonts w:hint="eastAsia"/>
        </w:rPr>
      </w:pPr>
      <w:r>
        <w:br w:type="page"/>
      </w:r>
    </w:p>
    <w:p w14:paraId="54A5C2C0" w14:textId="77777777" w:rsidR="00FF1AA5" w:rsidRDefault="00000000">
      <w:pPr>
        <w:pStyle w:val="21"/>
      </w:pPr>
      <w:bookmarkStart w:id="158" w:name="_Toc25811"/>
      <w:r>
        <w:rPr>
          <w:rFonts w:ascii="微软雅黑" w:eastAsia="微软雅黑" w:hAnsi="微软雅黑"/>
        </w:rPr>
        <w:lastRenderedPageBreak/>
        <w:t xml:space="preserve">第18章 </w:t>
      </w:r>
      <w:proofErr w:type="spellStart"/>
      <w:r>
        <w:rPr>
          <w:rFonts w:ascii="微软雅黑" w:eastAsia="微软雅黑" w:hAnsi="微软雅黑"/>
        </w:rPr>
        <w:t>自由落体推导详解与装置组装</w:t>
      </w:r>
      <w:bookmarkEnd w:id="158"/>
      <w:proofErr w:type="spellEnd"/>
    </w:p>
    <w:p w14:paraId="762D1C22" w14:textId="77777777" w:rsidR="00FF1AA5" w:rsidRDefault="00000000">
      <w:pPr>
        <w:pStyle w:val="31"/>
      </w:pPr>
      <w:bookmarkStart w:id="159" w:name="_Toc8198"/>
      <w:r>
        <w:rPr>
          <w:rFonts w:ascii="微软雅黑" w:eastAsia="微软雅黑" w:hAnsi="微软雅黑"/>
        </w:rPr>
        <w:t xml:space="preserve">16.4 </w:t>
      </w:r>
      <w:proofErr w:type="spellStart"/>
      <w:r>
        <w:rPr>
          <w:rFonts w:ascii="微软雅黑" w:eastAsia="微软雅黑" w:hAnsi="微软雅黑"/>
        </w:rPr>
        <w:t>自由落体实验装置示意图</w:t>
      </w:r>
      <w:bookmarkEnd w:id="159"/>
      <w:proofErr w:type="spellEnd"/>
    </w:p>
    <w:p w14:paraId="3B9D4321" w14:textId="77777777" w:rsidR="00FF1AA5" w:rsidRDefault="00000000">
      <w:pPr>
        <w:jc w:val="center"/>
        <w:rPr>
          <w:rFonts w:hint="eastAsia"/>
        </w:rPr>
      </w:pPr>
      <w:r>
        <w:rPr>
          <w:noProof/>
        </w:rPr>
        <w:drawing>
          <wp:inline distT="0" distB="0" distL="114300" distR="114300" wp14:anchorId="2F046539" wp14:editId="56ABFA1F">
            <wp:extent cx="4319905" cy="5497830"/>
            <wp:effectExtent l="0" t="0" r="1079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4320000" cy="5498182"/>
                    </a:xfrm>
                    <a:prstGeom prst="rect">
                      <a:avLst/>
                    </a:prstGeom>
                  </pic:spPr>
                </pic:pic>
              </a:graphicData>
            </a:graphic>
          </wp:inline>
        </w:drawing>
      </w:r>
    </w:p>
    <w:p w14:paraId="1B252FB8" w14:textId="77777777" w:rsidR="00FF1AA5" w:rsidRDefault="00000000">
      <w:pPr>
        <w:jc w:val="center"/>
        <w:rPr>
          <w:rFonts w:hint="eastAsia"/>
        </w:rPr>
      </w:pPr>
      <w:r>
        <w:drawing>
          <wp:inline xmlns:a="http://schemas.openxmlformats.org/drawingml/2006/main" xmlns:pic="http://schemas.openxmlformats.org/drawingml/2006/picture">
            <wp:extent cx="5029200" cy="5343525"/>
            <wp:docPr id="17" name="Picture 17"/>
            <wp:cNvGraphicFramePr>
              <a:graphicFrameLocks noChangeAspect="1"/>
            </wp:cNvGraphicFramePr>
            <a:graphic>
              <a:graphicData uri="http://schemas.openxmlformats.org/drawingml/2006/picture">
                <pic:pic>
                  <pic:nvPicPr>
                    <pic:cNvPr id="0" name="07_freefall_setup.png"/>
                    <pic:cNvPicPr/>
                  </pic:nvPicPr>
                  <pic:blipFill>
                    <a:blip r:embed="rId28"/>
                    <a:stretch>
                      <a:fillRect/>
                    </a:stretch>
                  </pic:blipFill>
                  <pic:spPr>
                    <a:xfrm>
                      <a:off x="0" y="0"/>
                      <a:ext cx="5029200" cy="5343525"/>
                    </a:xfrm>
                    <a:prstGeom prst="rect"/>
                  </pic:spPr>
                </pic:pic>
              </a:graphicData>
            </a:graphic>
          </wp:inline>
        </w:drawing>
      </w:r>
      <w:r>
        <w:br/>
      </w:r>
      <w:r>
        <w:rPr>
          <w:i/>
          <w:sz w:val="18"/>
        </w:rPr>
        <w:t>图：自由落体实验装置安装详解（电磁铁驱动电路+导轨校准+光电门布局）</w:t>
      </w:r>
    </w:p>
    <w:p w14:paraId="7CA45A71" w14:textId="77777777" w:rsidR="00FF1AA5" w:rsidRDefault="00000000">
      <w:pPr>
        <w:pStyle w:val="31"/>
      </w:pPr>
      <w:bookmarkStart w:id="160" w:name="_Toc31301"/>
      <w:r>
        <w:rPr>
          <w:rFonts w:ascii="微软雅黑" w:eastAsia="微软雅黑" w:hAnsi="微软雅黑"/>
        </w:rPr>
        <w:t xml:space="preserve">16.5 </w:t>
      </w:r>
      <w:proofErr w:type="spellStart"/>
      <w:r>
        <w:rPr>
          <w:rFonts w:ascii="微软雅黑" w:eastAsia="微软雅黑" w:hAnsi="微软雅黑"/>
        </w:rPr>
        <w:t>详细组装步骤</w:t>
      </w:r>
      <w:bookmarkEnd w:id="160"/>
      <w:proofErr w:type="spellEnd"/>
    </w:p>
    <w:p w14:paraId="482E8E85" w14:textId="77777777" w:rsidR="00FF1AA5" w:rsidRDefault="00000000">
      <w:pPr>
        <w:rPr>
          <w:rFonts w:hint="eastAsia"/>
        </w:rPr>
      </w:pPr>
      <w:r>
        <w:rPr>
          <w:b/>
        </w:rPr>
        <w:t>步骤1：搭建竖直导轨</w:t>
      </w:r>
    </w:p>
    <w:p w14:paraId="3D1E6CB1" w14:textId="77777777" w:rsidR="00FF1AA5" w:rsidRDefault="00000000">
      <w:pPr>
        <w:rPr>
          <w:rFonts w:hint="eastAsia"/>
        </w:rPr>
      </w:pPr>
      <w:r>
        <w:t>1. 取2根80cm铝型材作为竖直导轨</w:t>
      </w:r>
    </w:p>
    <w:p w14:paraId="533C9D1D" w14:textId="77777777" w:rsidR="00FF1AA5" w:rsidRDefault="00000000">
      <w:pPr>
        <w:rPr>
          <w:rFonts w:hint="eastAsia"/>
        </w:rPr>
      </w:pPr>
      <w:r>
        <w:t>2. 用角码将导轨固定在底座上，两根导轨平行，间距约5cm</w:t>
      </w:r>
    </w:p>
    <w:p w14:paraId="57644111" w14:textId="77777777" w:rsidR="00FF1AA5" w:rsidRDefault="00000000">
      <w:pPr>
        <w:rPr>
          <w:rFonts w:hint="eastAsia"/>
        </w:rPr>
      </w:pPr>
      <w:r>
        <w:lastRenderedPageBreak/>
        <w:t xml:space="preserve">3. </w:t>
      </w:r>
      <w:proofErr w:type="spellStart"/>
      <w:r>
        <w:t>用水平仪和铅垂线校准导轨是否严格竖直</w:t>
      </w:r>
      <w:proofErr w:type="spellEnd"/>
    </w:p>
    <w:p w14:paraId="3C2119B8" w14:textId="77777777" w:rsidR="00FF1AA5" w:rsidRDefault="00000000">
      <w:pPr>
        <w:rPr>
          <w:rFonts w:hint="eastAsia"/>
        </w:rPr>
      </w:pPr>
      <w:r>
        <w:t xml:space="preserve">4. </w:t>
      </w:r>
      <w:proofErr w:type="spellStart"/>
      <w:r>
        <w:t>在导轨顶部安装横梁，用于固定电磁铁</w:t>
      </w:r>
      <w:proofErr w:type="spellEnd"/>
    </w:p>
    <w:p w14:paraId="5CE47AF0" w14:textId="77777777" w:rsidR="00FF1AA5" w:rsidRDefault="00000000">
      <w:pPr>
        <w:rPr>
          <w:rFonts w:hint="eastAsia"/>
        </w:rPr>
      </w:pPr>
      <w:r>
        <w:rPr>
          <w:b/>
        </w:rPr>
        <w:t>步骤2：安装电磁铁释放装置</w:t>
      </w:r>
    </w:p>
    <w:p w14:paraId="444D33E3" w14:textId="77777777" w:rsidR="00FF1AA5" w:rsidRDefault="00000000">
      <w:pPr>
        <w:rPr>
          <w:rFonts w:hint="eastAsia"/>
        </w:rPr>
      </w:pPr>
      <w:r>
        <w:t>1. 将电磁铁用3D打印支架固定在导轨顶部横梁上</w:t>
      </w:r>
    </w:p>
    <w:p w14:paraId="60CC581D" w14:textId="77777777" w:rsidR="00FF1AA5" w:rsidRDefault="00000000">
      <w:pPr>
        <w:rPr>
          <w:rFonts w:hint="eastAsia"/>
        </w:rPr>
      </w:pPr>
      <w:r>
        <w:t xml:space="preserve">2. </w:t>
      </w:r>
      <w:proofErr w:type="spellStart"/>
      <w:r>
        <w:t>电磁铁的吸合面朝下，对准导轨的中心</w:t>
      </w:r>
      <w:proofErr w:type="spellEnd"/>
    </w:p>
    <w:p w14:paraId="1A5D49C6" w14:textId="77777777" w:rsidR="00FF1AA5" w:rsidRDefault="00000000">
      <w:pPr>
        <w:rPr>
          <w:rFonts w:hint="eastAsia"/>
        </w:rPr>
      </w:pPr>
      <w:r>
        <w:t xml:space="preserve">3. </w:t>
      </w:r>
      <w:proofErr w:type="spellStart"/>
      <w:r>
        <w:t>连接MOSFET驱动电路（见接线图</w:t>
      </w:r>
      <w:proofErr w:type="spellEnd"/>
      <w:r>
        <w:t>）</w:t>
      </w:r>
    </w:p>
    <w:p w14:paraId="07E3E05D" w14:textId="77777777" w:rsidR="00FF1AA5" w:rsidRDefault="00000000">
      <w:pPr>
        <w:rPr>
          <w:rFonts w:hint="eastAsia"/>
        </w:rPr>
      </w:pPr>
      <w:r>
        <w:t xml:space="preserve">4. </w:t>
      </w:r>
      <w:proofErr w:type="spellStart"/>
      <w:r>
        <w:t>测试：通电后能吸住铁质小球，断电后小球自由下落</w:t>
      </w:r>
      <w:proofErr w:type="spellEnd"/>
    </w:p>
    <w:p w14:paraId="4C230270" w14:textId="77777777" w:rsidR="00FF1AA5" w:rsidRDefault="00000000">
      <w:pPr>
        <w:rPr>
          <w:rFonts w:hint="eastAsia"/>
        </w:rPr>
      </w:pPr>
      <w:r>
        <w:rPr>
          <w:b/>
        </w:rPr>
        <w:t>步骤3：安装光电门</w:t>
      </w:r>
    </w:p>
    <w:p w14:paraId="7621546E" w14:textId="77777777" w:rsidR="00FF1AA5" w:rsidRDefault="00000000">
      <w:pPr>
        <w:rPr>
          <w:rFonts w:hint="eastAsia"/>
        </w:rPr>
      </w:pPr>
      <w:r>
        <w:t>1. 光电门1：安装在电磁铁下方约5cm处（记录释放时刻）</w:t>
      </w:r>
    </w:p>
    <w:p w14:paraId="77B106AE" w14:textId="77777777" w:rsidR="00FF1AA5" w:rsidRDefault="00000000">
      <w:pPr>
        <w:rPr>
          <w:rFonts w:hint="eastAsia"/>
        </w:rPr>
      </w:pPr>
      <w:r>
        <w:t>2. 光电门2：安装在中间位置（记录通过时刻）</w:t>
      </w:r>
    </w:p>
    <w:p w14:paraId="5D5A31D4" w14:textId="77777777" w:rsidR="00FF1AA5" w:rsidRDefault="00000000">
      <w:pPr>
        <w:rPr>
          <w:rFonts w:hint="eastAsia"/>
        </w:rPr>
      </w:pPr>
      <w:r>
        <w:t>3. 光电门3：安装在底部（记录落地时刻）</w:t>
      </w:r>
    </w:p>
    <w:p w14:paraId="68366C27" w14:textId="77777777" w:rsidR="00FF1AA5" w:rsidRDefault="00000000">
      <w:pPr>
        <w:rPr>
          <w:rFonts w:hint="eastAsia"/>
        </w:rPr>
      </w:pPr>
      <w:r>
        <w:t>4. 用卷尺精确测量光电门之间的距离（精度到1mm）</w:t>
      </w:r>
    </w:p>
    <w:p w14:paraId="0AE001B7" w14:textId="77777777" w:rsidR="00FF1AA5" w:rsidRDefault="00000000">
      <w:pPr>
        <w:rPr>
          <w:rFonts w:hint="eastAsia"/>
        </w:rPr>
      </w:pPr>
      <w:r>
        <w:t xml:space="preserve">5. </w:t>
      </w:r>
      <w:proofErr w:type="spellStart"/>
      <w:r>
        <w:t>确保小球下落时能穿过所有光电门的检测区域</w:t>
      </w:r>
      <w:proofErr w:type="spellEnd"/>
    </w:p>
    <w:p w14:paraId="4EAE9263" w14:textId="77777777" w:rsidR="00FF1AA5" w:rsidRDefault="00000000">
      <w:pPr>
        <w:rPr>
          <w:rFonts w:hint="eastAsia"/>
        </w:rPr>
      </w:pPr>
      <w:r>
        <w:rPr>
          <w:b/>
        </w:rPr>
        <w:t>步骤4：接线和测试</w:t>
      </w:r>
    </w:p>
    <w:p w14:paraId="1A32AFB1" w14:textId="77777777" w:rsidR="00FF1AA5" w:rsidRDefault="00000000">
      <w:pPr>
        <w:rPr>
          <w:rFonts w:hint="eastAsia"/>
        </w:rPr>
      </w:pPr>
      <w:r>
        <w:t>1. 光电门信号线分别接GPIO34、GPIO35、GPIO36</w:t>
      </w:r>
    </w:p>
    <w:p w14:paraId="258AD6F8" w14:textId="77777777" w:rsidR="00FF1AA5" w:rsidRDefault="00000000">
      <w:pPr>
        <w:rPr>
          <w:rFonts w:hint="eastAsia"/>
        </w:rPr>
      </w:pPr>
      <w:r>
        <w:t>2. GPIO34和GPIO35需要外部10kΩ上拉电阻</w:t>
      </w:r>
    </w:p>
    <w:p w14:paraId="5A65AE60" w14:textId="77777777" w:rsidR="00FF1AA5" w:rsidRDefault="00000000">
      <w:pPr>
        <w:rPr>
          <w:rFonts w:hint="eastAsia"/>
        </w:rPr>
      </w:pPr>
      <w:r>
        <w:t>3. GPIO36（SVP引脚）自带功能，不需要额外上拉</w:t>
      </w:r>
    </w:p>
    <w:p w14:paraId="09DF8141" w14:textId="77777777" w:rsidR="00FF1AA5" w:rsidRDefault="00000000">
      <w:pPr>
        <w:rPr>
          <w:rFonts w:hint="eastAsia"/>
        </w:rPr>
      </w:pPr>
      <w:r>
        <w:t>4. 电磁铁驱动：GPIO18 → 1kΩ电阻 → MOSFET Gate</w:t>
      </w:r>
    </w:p>
    <w:p w14:paraId="5E6E4F10" w14:textId="77777777" w:rsidR="00FF1AA5" w:rsidRDefault="00000000">
      <w:pPr>
        <w:rPr>
          <w:rFonts w:hint="eastAsia"/>
        </w:rPr>
      </w:pPr>
      <w:r>
        <w:t>5. 电磁铁两端并联1N4007续流二极管（阴极朝12V方向）</w:t>
      </w:r>
    </w:p>
    <w:p w14:paraId="48DBF859" w14:textId="77777777" w:rsidR="00FF1AA5" w:rsidRDefault="00000000">
      <w:pPr>
        <w:pStyle w:val="31"/>
      </w:pPr>
      <w:bookmarkStart w:id="161" w:name="_Toc22259"/>
      <w:r>
        <w:rPr>
          <w:rFonts w:ascii="微软雅黑" w:eastAsia="微软雅黑" w:hAnsi="微软雅黑"/>
        </w:rPr>
        <w:t xml:space="preserve">16.6 </w:t>
      </w:r>
      <w:proofErr w:type="spellStart"/>
      <w:r>
        <w:rPr>
          <w:rFonts w:ascii="微软雅黑" w:eastAsia="微软雅黑" w:hAnsi="微软雅黑"/>
        </w:rPr>
        <w:t>误差传递公式的详细推导</w:t>
      </w:r>
      <w:bookmarkEnd w:id="161"/>
      <w:proofErr w:type="spellEnd"/>
    </w:p>
    <w:p w14:paraId="39D33883" w14:textId="77777777" w:rsidR="00FF1AA5" w:rsidRDefault="00000000">
      <w:pPr>
        <w:ind w:firstLine="420"/>
        <w:rPr>
          <w:rFonts w:hint="eastAsia"/>
        </w:rPr>
      </w:pPr>
      <w:proofErr w:type="spellStart"/>
      <w:r>
        <w:t>在实验中，我们通过公式</w:t>
      </w:r>
      <w:proofErr w:type="spellEnd"/>
      <w:r>
        <w:t xml:space="preserve"> g = 2h/t2 </w:t>
      </w:r>
      <w:proofErr w:type="spellStart"/>
      <w:r>
        <w:t>计算g值。h和t的测量误差会传递到g中。让我们详细推导误差传递公式</w:t>
      </w:r>
      <w:proofErr w:type="spellEnd"/>
      <w:r>
        <w:t>。</w:t>
      </w:r>
    </w:p>
    <w:p w14:paraId="772BCCAF" w14:textId="77777777" w:rsidR="00FF1AA5" w:rsidRDefault="00000000">
      <w:pPr>
        <w:rPr>
          <w:rFonts w:hint="eastAsia"/>
        </w:rPr>
      </w:pPr>
      <w:proofErr w:type="spellStart"/>
      <w:r>
        <w:rPr>
          <w:b/>
        </w:rPr>
        <w:lastRenderedPageBreak/>
        <w:t>第一步：取对数</w:t>
      </w:r>
      <w:proofErr w:type="spellEnd"/>
    </w:p>
    <w:p w14:paraId="66584045" w14:textId="77777777" w:rsidR="00FF1AA5" w:rsidRDefault="00000000">
      <w:pPr>
        <w:ind w:firstLine="420"/>
        <w:rPr>
          <w:rFonts w:hint="eastAsia"/>
        </w:rPr>
      </w:pPr>
      <w:r>
        <w:t xml:space="preserve">对 g = 2h/t2 </w:t>
      </w:r>
      <w:proofErr w:type="spellStart"/>
      <w:r>
        <w:t>两边取自然对数</w:t>
      </w:r>
      <w:proofErr w:type="spellEnd"/>
      <w:r>
        <w:t>：</w:t>
      </w:r>
    </w:p>
    <w:p w14:paraId="62A68A14" w14:textId="77777777" w:rsidR="00FF1AA5" w:rsidRDefault="00000000">
      <w:pPr>
        <w:spacing w:before="80" w:after="80"/>
        <w:ind w:left="850"/>
        <w:rPr>
          <w:rFonts w:hint="eastAsia"/>
        </w:rPr>
        <w:jc w:val="center"/>
      </w:pPr>
      <m:oMathPara>
        <m:oMath>
          <m:r>
            <m:t xml:space="preserve">ln g = ln 2 + ln h - 2 ln t</m:t>
          </m:r>
        </m:oMath>
      </m:oMathPara>
    </w:p>
    <w:p w14:paraId="2A0C1A80" w14:textId="77777777" w:rsidR="00FF1AA5" w:rsidRDefault="00000000">
      <w:pPr>
        <w:ind w:firstLine="420"/>
        <w:rPr>
          <w:rFonts w:hint="eastAsia"/>
        </w:rPr>
      </w:pPr>
      <w:proofErr w:type="spellStart"/>
      <w:r>
        <w:t>取对数的好处是：乘除法变成加减法，幂运算变成乘法</w:t>
      </w:r>
      <w:proofErr w:type="spellEnd"/>
      <w:r>
        <w:t>。</w:t>
      </w:r>
    </w:p>
    <w:p w14:paraId="2D61764B" w14:textId="77777777" w:rsidR="00FF1AA5" w:rsidRDefault="00000000">
      <w:pPr>
        <w:rPr>
          <w:rFonts w:hint="eastAsia"/>
        </w:rPr>
      </w:pPr>
      <w:proofErr w:type="spellStart"/>
      <w:r>
        <w:rPr>
          <w:b/>
        </w:rPr>
        <w:t>第二步：求微分</w:t>
      </w:r>
      <w:proofErr w:type="spellEnd"/>
    </w:p>
    <w:p w14:paraId="0F03F444" w14:textId="77777777" w:rsidR="00FF1AA5" w:rsidRDefault="00000000">
      <w:pPr>
        <w:ind w:firstLine="420"/>
        <w:rPr>
          <w:rFonts w:hint="eastAsia"/>
        </w:rPr>
      </w:pPr>
      <w:proofErr w:type="spellStart"/>
      <w:r>
        <w:t>对h和t分别求偏微分</w:t>
      </w:r>
      <w:proofErr w:type="spellEnd"/>
      <w:r>
        <w:t>：</w:t>
      </w:r>
    </w:p>
    <w:p w14:paraId="25BE8017" w14:textId="77777777" w:rsidR="00FF1AA5" w:rsidRDefault="00000000">
      <w:pPr>
        <w:spacing w:before="80" w:after="80"/>
        <w:ind w:left="850"/>
        <w:rPr>
          <w:rFonts w:hint="eastAsia"/>
        </w:rPr>
      </w:pPr>
      <w:proofErr w:type="gramStart"/>
      <w:r>
        <w:rPr>
          <w:rFonts w:ascii="Times New Roman" w:hAnsi="Times New Roman"/>
          <w:b/>
          <w:color w:val="000080"/>
          <w:sz w:val="22"/>
        </w:rPr>
        <w:t>∂(</w:t>
      </w:r>
      <w:proofErr w:type="gramEnd"/>
      <w:r>
        <w:rPr>
          <w:rFonts w:ascii="Times New Roman" w:hAnsi="Times New Roman"/>
          <w:b/>
          <w:color w:val="000080"/>
          <w:sz w:val="22"/>
        </w:rPr>
        <w:t>ln g)/∂h = 1/</w:t>
      </w:r>
      <w:proofErr w:type="gramStart"/>
      <w:r>
        <w:rPr>
          <w:rFonts w:ascii="Times New Roman" w:hAnsi="Times New Roman"/>
          <w:b/>
          <w:color w:val="000080"/>
          <w:sz w:val="22"/>
        </w:rPr>
        <w:t>h  →</w:t>
      </w:r>
      <w:proofErr w:type="gramEnd"/>
      <w:r>
        <w:rPr>
          <w:rFonts w:ascii="Times New Roman" w:hAnsi="Times New Roman"/>
          <w:b/>
          <w:color w:val="000080"/>
          <w:sz w:val="22"/>
        </w:rPr>
        <w:t xml:space="preserve">  dg/g = dh/</w:t>
      </w:r>
      <w:proofErr w:type="gramStart"/>
      <w:r>
        <w:rPr>
          <w:rFonts w:ascii="Times New Roman" w:hAnsi="Times New Roman"/>
          <w:b/>
          <w:color w:val="000080"/>
          <w:sz w:val="22"/>
        </w:rPr>
        <w:t xml:space="preserve">h  </w:t>
      </w:r>
      <w:r>
        <w:rPr>
          <w:rFonts w:ascii="Times New Roman" w:hAnsi="Times New Roman"/>
          <w:b/>
          <w:color w:val="000080"/>
          <w:sz w:val="22"/>
        </w:rPr>
        <w:t>（</w:t>
      </w:r>
      <w:proofErr w:type="spellStart"/>
      <w:proofErr w:type="gramEnd"/>
      <w:r>
        <w:rPr>
          <w:rFonts w:ascii="Times New Roman" w:hAnsi="Times New Roman"/>
          <w:b/>
          <w:color w:val="000080"/>
          <w:sz w:val="22"/>
        </w:rPr>
        <w:t>对</w:t>
      </w:r>
      <w:r>
        <w:rPr>
          <w:rFonts w:ascii="Times New Roman" w:hAnsi="Times New Roman"/>
          <w:b/>
          <w:color w:val="000080"/>
          <w:sz w:val="22"/>
        </w:rPr>
        <w:t>h</w:t>
      </w:r>
      <w:r>
        <w:rPr>
          <w:rFonts w:ascii="Times New Roman" w:hAnsi="Times New Roman"/>
          <w:b/>
          <w:color w:val="000080"/>
          <w:sz w:val="22"/>
        </w:rPr>
        <w:t>的偏微分</w:t>
      </w:r>
      <w:proofErr w:type="spellEnd"/>
      <w:r>
        <w:rPr>
          <w:rFonts w:ascii="Times New Roman" w:hAnsi="Times New Roman"/>
          <w:b/>
          <w:color w:val="000080"/>
          <w:sz w:val="22"/>
        </w:rPr>
        <w:t>）</w:t>
      </w:r>
    </w:p>
    <w:p w14:paraId="1844AC5A" w14:textId="77777777" w:rsidR="00FF1AA5" w:rsidRDefault="00000000">
      <w:pPr>
        <w:spacing w:before="80" w:after="80"/>
        <w:ind w:left="850"/>
        <w:rPr>
          <w:rFonts w:hint="eastAsia"/>
        </w:rPr>
      </w:pPr>
      <w:proofErr w:type="gramStart"/>
      <w:r>
        <w:rPr>
          <w:rFonts w:ascii="Times New Roman" w:hAnsi="Times New Roman"/>
          <w:b/>
          <w:color w:val="000080"/>
          <w:sz w:val="22"/>
        </w:rPr>
        <w:t>∂(</w:t>
      </w:r>
      <w:proofErr w:type="gramEnd"/>
      <w:r>
        <w:rPr>
          <w:rFonts w:ascii="Times New Roman" w:hAnsi="Times New Roman"/>
          <w:b/>
          <w:color w:val="000080"/>
          <w:sz w:val="22"/>
        </w:rPr>
        <w:t>ln g)/∂t = -2/</w:t>
      </w:r>
      <w:proofErr w:type="gramStart"/>
      <w:r>
        <w:rPr>
          <w:rFonts w:ascii="Times New Roman" w:hAnsi="Times New Roman"/>
          <w:b/>
          <w:color w:val="000080"/>
          <w:sz w:val="22"/>
        </w:rPr>
        <w:t>t  →</w:t>
      </w:r>
      <w:proofErr w:type="gramEnd"/>
      <w:r>
        <w:rPr>
          <w:rFonts w:ascii="Times New Roman" w:hAnsi="Times New Roman"/>
          <w:b/>
          <w:color w:val="000080"/>
          <w:sz w:val="22"/>
        </w:rPr>
        <w:t xml:space="preserve">  dg/g = -2·dt/</w:t>
      </w:r>
      <w:proofErr w:type="gramStart"/>
      <w:r>
        <w:rPr>
          <w:rFonts w:ascii="Times New Roman" w:hAnsi="Times New Roman"/>
          <w:b/>
          <w:color w:val="000080"/>
          <w:sz w:val="22"/>
        </w:rPr>
        <w:t xml:space="preserve">t  </w:t>
      </w:r>
      <w:r>
        <w:rPr>
          <w:rFonts w:ascii="Times New Roman" w:hAnsi="Times New Roman"/>
          <w:b/>
          <w:color w:val="000080"/>
          <w:sz w:val="22"/>
        </w:rPr>
        <w:t>（</w:t>
      </w:r>
      <w:proofErr w:type="spellStart"/>
      <w:proofErr w:type="gramEnd"/>
      <w:r>
        <w:rPr>
          <w:rFonts w:ascii="Times New Roman" w:hAnsi="Times New Roman"/>
          <w:b/>
          <w:color w:val="000080"/>
          <w:sz w:val="22"/>
        </w:rPr>
        <w:t>对</w:t>
      </w:r>
      <w:r>
        <w:rPr>
          <w:rFonts w:ascii="Times New Roman" w:hAnsi="Times New Roman"/>
          <w:b/>
          <w:color w:val="000080"/>
          <w:sz w:val="22"/>
        </w:rPr>
        <w:t>t</w:t>
      </w:r>
      <w:r>
        <w:rPr>
          <w:rFonts w:ascii="Times New Roman" w:hAnsi="Times New Roman"/>
          <w:b/>
          <w:color w:val="000080"/>
          <w:sz w:val="22"/>
        </w:rPr>
        <w:t>的偏微分</w:t>
      </w:r>
      <w:proofErr w:type="spellEnd"/>
      <w:r>
        <w:rPr>
          <w:rFonts w:ascii="Times New Roman" w:hAnsi="Times New Roman"/>
          <w:b/>
          <w:color w:val="000080"/>
          <w:sz w:val="22"/>
        </w:rPr>
        <w:t>）</w:t>
      </w:r>
    </w:p>
    <w:p w14:paraId="1D94C2CD" w14:textId="77777777" w:rsidR="00FF1AA5" w:rsidRDefault="00000000">
      <w:pPr>
        <w:rPr>
          <w:rFonts w:hint="eastAsia"/>
        </w:rPr>
      </w:pPr>
      <w:proofErr w:type="spellStart"/>
      <w:r>
        <w:rPr>
          <w:b/>
        </w:rPr>
        <w:t>第三步：合成不确定度</w:t>
      </w:r>
      <w:proofErr w:type="spellEnd"/>
    </w:p>
    <w:p w14:paraId="6F01FE99" w14:textId="77777777" w:rsidR="00FF1AA5" w:rsidRDefault="00000000">
      <w:pPr>
        <w:ind w:firstLine="420"/>
        <w:rPr>
          <w:rFonts w:hint="eastAsia"/>
          <w:lang w:eastAsia="zh-CN"/>
        </w:rPr>
      </w:pPr>
      <w:r>
        <w:rPr>
          <w:lang w:eastAsia="zh-CN"/>
        </w:rPr>
        <w:t>由于h和t的测量误差是独立的，用"方和根"方法合成：</w:t>
      </w:r>
    </w:p>
    <w:p w14:paraId="3A912267" w14:textId="77777777" w:rsidR="00FF1AA5" w:rsidRDefault="00000000">
      <w:pPr>
        <w:spacing w:before="80" w:after="80"/>
        <w:ind w:left="850"/>
        <w:rPr>
          <w:rFonts w:hint="eastAsia"/>
        </w:rPr>
        <w:jc w:val="center"/>
      </w:pPr>
      <w:proofErr w:type="spellStart"/>
      <w:proofErr w:type="spellEnd"/>
      <w:proofErr w:type="gramStart"/>
      <w:proofErr w:type="gramEnd"/>
      <w:proofErr w:type="spellStart"/>
      <w:proofErr w:type="spellEnd"/>
      <w:proofErr w:type="gramStart"/>
      <w:proofErr w:type="gramEnd"/>
      <w:proofErr w:type="gramStart"/>
      <w:proofErr w:type="gramEnd"/>
      <m:oMathPara>
        <m:oMath>
          <m:sSup>
            <m:e>
              <m:r>
                <m:t xml:space="preserve">(δg/g)</m:t>
              </m:r>
            </m:e>
            <m:e>
              <m:r>
                <m:t xml:space="preserve">2</m:t>
              </m:r>
            </m:e>
          </m:sSup>
          <m:sSup>
            <m:e>
              <m:r>
                <m:t xml:space="preserve"> = (δh/h)</m:t>
              </m:r>
            </m:e>
            <m:e>
              <m:r>
                <m:t xml:space="preserve">2</m:t>
              </m:r>
            </m:e>
          </m:sSup>
          <m:sSup>
            <m:e>
              <m:r>
                <m:t xml:space="preserve"> + (-2·δt/t)</m:t>
              </m:r>
            </m:e>
            <m:e>
              <m:r>
                <m:t xml:space="preserve">2</m:t>
              </m:r>
            </m:e>
          </m:sSup>
        </m:oMath>
      </m:oMathPara>
    </w:p>
    <w:p w14:paraId="6CE195C4" w14:textId="77777777" w:rsidR="00FF1AA5" w:rsidRDefault="00000000">
      <w:pPr>
        <w:spacing w:before="80" w:after="80"/>
        <w:ind w:left="850"/>
        <w:rPr>
          <w:rFonts w:hint="eastAsia"/>
          <w:lang w:eastAsia="zh-CN"/>
        </w:rPr>
      </w:pPr>
      <w:proofErr w:type="spellStart"/>
      <w:r>
        <w:rPr>
          <w:rFonts w:ascii="Times New Roman" w:hAnsi="Times New Roman"/>
          <w:b/>
          <w:color w:val="000080"/>
          <w:sz w:val="22"/>
        </w:rPr>
        <w:t>δ</w:t>
      </w:r>
      <w:r>
        <w:rPr>
          <w:rFonts w:ascii="Times New Roman" w:hAnsi="Times New Roman"/>
          <w:b/>
          <w:color w:val="000080"/>
          <w:sz w:val="22"/>
          <w:lang w:eastAsia="zh-CN"/>
        </w:rPr>
        <w:t>g</w:t>
      </w:r>
      <w:proofErr w:type="spellEnd"/>
      <w:r>
        <w:rPr>
          <w:rFonts w:ascii="Times New Roman" w:hAnsi="Times New Roman"/>
          <w:b/>
          <w:color w:val="000080"/>
          <w:sz w:val="22"/>
          <w:lang w:eastAsia="zh-CN"/>
        </w:rPr>
        <w:t>/g = √[(</w:t>
      </w:r>
      <w:proofErr w:type="spellStart"/>
      <w:r>
        <w:rPr>
          <w:rFonts w:ascii="Times New Roman" w:hAnsi="Times New Roman"/>
          <w:b/>
          <w:color w:val="000080"/>
          <w:sz w:val="22"/>
        </w:rPr>
        <w:t>δ</w:t>
      </w:r>
      <w:r>
        <w:rPr>
          <w:rFonts w:ascii="Times New Roman" w:hAnsi="Times New Roman"/>
          <w:b/>
          <w:color w:val="000080"/>
          <w:sz w:val="22"/>
          <w:lang w:eastAsia="zh-CN"/>
        </w:rPr>
        <w:t>h</w:t>
      </w:r>
      <w:proofErr w:type="spellEnd"/>
      <w:r>
        <w:rPr>
          <w:rFonts w:ascii="Times New Roman" w:hAnsi="Times New Roman"/>
          <w:b/>
          <w:color w:val="000080"/>
          <w:sz w:val="22"/>
          <w:lang w:eastAsia="zh-CN"/>
        </w:rPr>
        <w:t>/h)2 + (2·</w:t>
      </w:r>
      <w:r>
        <w:rPr>
          <w:rFonts w:ascii="Times New Roman" w:hAnsi="Times New Roman"/>
          <w:b/>
          <w:color w:val="000080"/>
          <w:sz w:val="22"/>
        </w:rPr>
        <w:t>δ</w:t>
      </w:r>
      <w:r>
        <w:rPr>
          <w:rFonts w:ascii="Times New Roman" w:hAnsi="Times New Roman"/>
          <w:b/>
          <w:color w:val="000080"/>
          <w:sz w:val="22"/>
          <w:lang w:eastAsia="zh-CN"/>
        </w:rPr>
        <w:t>t/t)2]</w:t>
      </w:r>
      <w:r>
        <w:rPr>
          <w:color w:val="666666"/>
          <w:sz w:val="18"/>
          <w:lang w:eastAsia="zh-CN"/>
        </w:rPr>
        <w:t xml:space="preserve">    ← 误差传递公式</w:t>
      </w:r>
    </w:p>
    <w:p w14:paraId="253B83EE" w14:textId="77777777" w:rsidR="00FF1AA5" w:rsidRDefault="00000000">
      <w:pPr>
        <w:rPr>
          <w:rFonts w:hint="eastAsia"/>
          <w:lang w:eastAsia="zh-CN"/>
        </w:rPr>
      </w:pPr>
      <w:r>
        <w:rPr>
          <w:b/>
          <w:lang w:eastAsia="zh-CN"/>
        </w:rPr>
        <w:t>物理意义解读：</w:t>
      </w:r>
    </w:p>
    <w:p w14:paraId="77410186" w14:textId="77777777" w:rsidR="00FF1AA5" w:rsidRDefault="00000000">
      <w:pPr>
        <w:rPr>
          <w:rFonts w:hint="eastAsia"/>
          <w:lang w:eastAsia="zh-CN"/>
        </w:rPr>
      </w:pPr>
      <w:r>
        <w:rPr>
          <w:lang w:eastAsia="zh-CN"/>
        </w:rPr>
        <w:t>• 时间t前面的系数2表明：时间误差对g的影响是高度误差的2倍（在相对误差相同的情况下）</w:t>
      </w:r>
    </w:p>
    <w:p w14:paraId="13E45723" w14:textId="77777777" w:rsidR="00FF1AA5" w:rsidRDefault="00000000">
      <w:pPr>
        <w:rPr>
          <w:rFonts w:hint="eastAsia"/>
          <w:lang w:eastAsia="zh-CN"/>
        </w:rPr>
      </w:pPr>
      <w:r>
        <w:rPr>
          <w:lang w:eastAsia="zh-CN"/>
        </w:rPr>
        <w:t>• 这是因为t在公式中是平方项——t的误差被"放大"了</w:t>
      </w:r>
    </w:p>
    <w:p w14:paraId="39EF8B18" w14:textId="77777777" w:rsidR="00FF1AA5" w:rsidRDefault="00000000">
      <w:pPr>
        <w:rPr>
          <w:rFonts w:hint="eastAsia"/>
          <w:lang w:eastAsia="zh-CN"/>
        </w:rPr>
      </w:pPr>
      <w:r>
        <w:rPr>
          <w:lang w:eastAsia="zh-CN"/>
        </w:rPr>
        <w:t>• 因此在实验中，应优先提高时间测量精度（使用光电门而非手动计时）</w:t>
      </w:r>
    </w:p>
    <w:p w14:paraId="35B7E618" w14:textId="77777777" w:rsidR="00FF1AA5" w:rsidRDefault="00000000">
      <w:pPr>
        <w:rPr>
          <w:rFonts w:hint="eastAsia"/>
          <w:lang w:eastAsia="zh-CN"/>
        </w:rPr>
      </w:pPr>
      <w:r>
        <w:rPr>
          <w:b/>
          <w:lang w:eastAsia="zh-CN"/>
        </w:rPr>
        <w:t>数值例子：</w:t>
      </w:r>
    </w:p>
    <w:p w14:paraId="6B030068" w14:textId="77777777" w:rsidR="00FF1AA5" w:rsidRDefault="00000000">
      <w:pPr>
        <w:ind w:firstLine="420"/>
        <w:rPr>
          <w:rFonts w:hint="eastAsia"/>
          <w:lang w:eastAsia="zh-CN"/>
        </w:rPr>
      </w:pPr>
      <w:r>
        <w:rPr>
          <w:lang w:eastAsia="zh-CN"/>
        </w:rPr>
        <w:t>假设 h = 1.000 ± 0.005 m（用卷尺测量，误差5mm），t = 0.452 ± 0.001 s（用光电门测量，误差1ms）：</w:t>
      </w:r>
    </w:p>
    <w:p w14:paraId="6D337FE1" w14:textId="77777777" w:rsidR="00FF1AA5" w:rsidRDefault="00000000">
      <w:pPr>
        <w:spacing w:before="80" w:after="80"/>
        <w:ind w:left="850"/>
        <w:rPr>
          <w:rFonts w:hint="eastAsia"/>
        </w:rPr>
        <w:jc w:val="center"/>
      </w:pPr>
      <m:oMathPara>
        <m:oMath>
          <m:sSup>
            <m:e>
              <m:r>
                <m:t xml:space="preserve">g = 2 × 1.000 / 0.452</m:t>
              </m:r>
            </m:e>
            <m:e>
              <m:r>
                <m:t xml:space="preserve">2</m:t>
              </m:r>
            </m:e>
          </m:sSup>
          <m:sSup>
            <m:e>
              <m:r>
                <m:t xml:space="preserve"> = 9.79 m/s</m:t>
              </m:r>
            </m:e>
            <m:e>
              <m:r>
                <m:t xml:space="preserve">2</m:t>
              </m:r>
            </m:e>
          </m:sSup>
        </m:oMath>
      </m:oMathPara>
    </w:p>
    <w:p w14:paraId="6BBDBC5E" w14:textId="77777777" w:rsidR="00FF1AA5" w:rsidRDefault="00000000">
      <w:pPr>
        <w:spacing w:before="80" w:after="80"/>
        <w:ind w:left="850"/>
        <w:rPr>
          <w:rFonts w:hint="eastAsia"/>
        </w:rPr>
        <w:jc w:val="center"/>
      </w:pPr>
      <w:proofErr w:type="spellStart"/>
      <w:proofErr w:type="spellEnd"/>
      <w:proofErr w:type="gramStart"/>
      <w:proofErr w:type="gramEnd"/>
      <w:proofErr w:type="gramStart"/>
      <w:proofErr w:type="gramEnd"/>
      <w:proofErr w:type="gramStart"/>
      <w:proofErr w:type="gramEnd"/>
      <m:oMathPara>
        <m:oMath>
          <m:r>
            <m:t xml:space="preserve">δg/g = </m:t>
          </m:r>
          <m:rad>
            <m:deg/>
            <m:e>
              <m:sSup>
                <m:e>
                  <m:r>
                    <m:t xml:space="preserve">(0.005/1.000)</m:t>
                  </m:r>
                </m:e>
                <m:e>
                  <m:r>
                    <m:t xml:space="preserve">2</m:t>
                  </m:r>
                </m:e>
              </m:sSup>
              <m:sSup>
                <m:e>
                  <m:r>
                    <m:t xml:space="preserve"> + (2 × 0.001/0.452)</m:t>
                  </m:r>
                </m:e>
                <m:e>
                  <m:r>
                    <m:t xml:space="preserve">2</m:t>
                  </m:r>
                </m:e>
              </m:sSup>
            </m:e>
          </m:rad>
        </m:oMath>
      </m:oMathPara>
    </w:p>
    <w:p w14:paraId="68F0560F" w14:textId="77777777" w:rsidR="00FF1AA5" w:rsidRDefault="00000000">
      <w:pPr>
        <w:spacing w:before="80" w:after="80"/>
        <w:ind w:left="850"/>
        <w:rPr>
          <w:rFonts w:hint="eastAsia"/>
        </w:rPr>
        <w:jc w:val="center"/>
      </w:pPr>
      <w:proofErr w:type="gramStart"/>
      <w:proofErr w:type="gramEnd"/>
      <m:oMathPara>
        <m:oMath>
          <m:r>
            <m:t xml:space="preserve">= </m:t>
          </m:r>
        </m:oMath>
      </m:oMathPara>
    </w:p>
    <w:p w14:paraId="67227DA6" w14:textId="77777777" w:rsidR="00FF1AA5" w:rsidRDefault="00000000">
      <w:pPr>
        <w:spacing w:before="80" w:after="80"/>
        <w:ind w:left="850"/>
        <w:rPr>
          <w:rFonts w:hint="eastAsia"/>
          <w:lang w:eastAsia="zh-CN"/>
        </w:rPr>
        <w:jc w:val="center"/>
      </w:pPr>
      <m:oMathPara>
        <m:oMath>
          <m:r>
            <m:t xml:space="preserve">= </m:t>
          </m:r>
          <m:rad>
            <m:deg/>
            <m:e>
              <m:r>
                <m:t xml:space="preserve">0.0000446</m:t>
              </m:r>
            </m:e>
          </m:rad>
          <m:r>
            <m:t xml:space="preserve">= 0.0067</m:t>
          </m:r>
        </m:oMath>
      </m:oMathPara>
    </w:p>
    <w:p w14:paraId="313B4157" w14:textId="77777777" w:rsidR="00FF1AA5" w:rsidRDefault="00000000">
      <w:pPr>
        <w:spacing w:before="80" w:after="80"/>
        <w:ind w:left="850"/>
        <w:rPr>
          <w:rFonts w:hint="eastAsia"/>
          <w:lang w:eastAsia="zh-CN"/>
        </w:rPr>
        <w:jc w:val="center"/>
      </w:pPr>
      <w:proofErr w:type="spellStart"/>
      <w:proofErr w:type="spellEnd"/>
      <m:oMathPara>
        <m:oMath>
          <m:sSup>
            <m:e>
              <m:r>
                <m:t xml:space="preserve">δg = 9.79 × 0.0067 = 0.066 m/s</m:t>
              </m:r>
            </m:e>
            <m:e>
              <m:r>
                <m:t xml:space="preserve">2</m:t>
              </m:r>
            </m:e>
          </m:sSup>
        </m:oMath>
      </m:oMathPara>
    </w:p>
    <w:p w14:paraId="49467FFF" w14:textId="77777777" w:rsidR="00FF1AA5" w:rsidRDefault="00000000">
      <w:pPr>
        <w:ind w:firstLine="420"/>
        <w:rPr>
          <w:rFonts w:hint="eastAsia"/>
          <w:lang w:eastAsia="zh-CN"/>
        </w:rPr>
      </w:pPr>
      <w:r>
        <w:rPr>
          <w:lang w:eastAsia="zh-CN"/>
        </w:rPr>
        <w:lastRenderedPageBreak/>
        <w:t>结论：g = 9.79 ± 0.07 m/s2，相对误差约0.7%。</w:t>
      </w:r>
    </w:p>
    <w:p w14:paraId="30A927DD" w14:textId="77777777" w:rsidR="00FF1AA5" w:rsidRDefault="00000000">
      <w:pPr>
        <w:rPr>
          <w:rFonts w:hint="eastAsia"/>
          <w:lang w:eastAsia="zh-CN"/>
        </w:rPr>
      </w:pPr>
      <w:r>
        <w:rPr>
          <w:lang w:eastAsia="zh-CN"/>
        </w:rPr>
        <w:br w:type="page"/>
      </w:r>
    </w:p>
    <w:p w14:paraId="646B1509" w14:textId="77777777" w:rsidR="00FF1AA5" w:rsidRDefault="00000000">
      <w:pPr>
        <w:pStyle w:val="1"/>
        <w:rPr>
          <w:lang w:eastAsia="zh-CN"/>
        </w:rPr>
      </w:pPr>
      <w:bookmarkStart w:id="162" w:name="_Toc4567"/>
      <w:r>
        <w:rPr>
          <w:rFonts w:ascii="微软雅黑" w:eastAsia="微软雅黑" w:hAnsi="微软雅黑"/>
          <w:lang w:eastAsia="zh-CN"/>
        </w:rPr>
        <w:lastRenderedPageBreak/>
        <w:t>第26章 自由落体：逐步组装详解</w:t>
      </w:r>
      <w:bookmarkEnd w:id="162"/>
    </w:p>
    <w:p w14:paraId="7B12EC9B" w14:textId="77777777" w:rsidR="00FF1AA5" w:rsidRDefault="00000000">
      <w:pPr>
        <w:pStyle w:val="21"/>
        <w:rPr>
          <w:lang w:eastAsia="zh-CN"/>
        </w:rPr>
      </w:pPr>
      <w:bookmarkStart w:id="163" w:name="_Toc29903"/>
      <w:r>
        <w:rPr>
          <w:rFonts w:ascii="微软雅黑" w:eastAsia="微软雅黑" w:hAnsi="微软雅黑"/>
          <w:lang w:eastAsia="zh-CN"/>
        </w:rPr>
        <w:t>30.1 电磁铁释放装置详解</w:t>
      </w:r>
      <w:bookmarkEnd w:id="163"/>
    </w:p>
    <w:p w14:paraId="200BFD8E" w14:textId="77777777" w:rsidR="00FF1AA5" w:rsidRDefault="00000000">
      <w:pPr>
        <w:ind w:firstLine="420"/>
        <w:rPr>
          <w:rFonts w:hint="eastAsia"/>
          <w:lang w:eastAsia="zh-CN"/>
        </w:rPr>
      </w:pPr>
      <w:r>
        <w:rPr>
          <w:lang w:eastAsia="zh-CN"/>
        </w:rPr>
        <w:t>电磁铁是自由落体实验的首选释放方案。</w:t>
      </w:r>
    </w:p>
    <w:p w14:paraId="070B052F" w14:textId="77777777" w:rsidR="00FF1AA5" w:rsidRDefault="00000000">
      <w:pPr>
        <w:rPr>
          <w:rFonts w:hint="eastAsia"/>
        </w:rPr>
      </w:pPr>
      <w:proofErr w:type="spellStart"/>
      <w:r>
        <w:rPr>
          <w:b/>
        </w:rPr>
        <w:t>电磁铁选型</w:t>
      </w:r>
      <w:proofErr w:type="spellEnd"/>
      <w:r>
        <w:rPr>
          <w:b/>
        </w:rPr>
        <w:t>：</w:t>
      </w:r>
    </w:p>
    <w:tbl>
      <w:tblPr>
        <w:tblStyle w:val="af4"/>
        <w:tblW w:w="0" w:type="auto"/>
        <w:jc w:val="center"/>
        <w:tblLook w:val="04A0" w:firstRow="1" w:lastRow="0" w:firstColumn="1" w:lastColumn="0" w:noHBand="0" w:noVBand="1"/>
      </w:tblPr>
      <w:tblGrid>
        <w:gridCol w:w="2878"/>
        <w:gridCol w:w="2878"/>
        <w:gridCol w:w="2878"/>
      </w:tblGrid>
      <w:tr w:rsidR="00FF1AA5" w14:paraId="3DAEC8DB" w14:textId="77777777">
        <w:trPr>
          <w:jc w:val="center"/>
        </w:trPr>
        <w:tc>
          <w:tcPr>
            <w:tcW w:w="2878" w:type="dxa"/>
            <w:shd w:val="clear" w:color="auto" w:fill="4472C4"/>
          </w:tcPr>
          <w:p w14:paraId="4CD29252" w14:textId="77777777" w:rsidR="00FF1AA5" w:rsidRDefault="00000000">
            <w:pPr>
              <w:spacing w:after="0" w:line="240" w:lineRule="auto"/>
              <w:jc w:val="center"/>
              <w:rPr>
                <w:rFonts w:hint="eastAsia"/>
              </w:rPr>
            </w:pPr>
            <w:proofErr w:type="spellStart"/>
            <w:r>
              <w:rPr>
                <w:b/>
                <w:color w:val="FFFFFF"/>
                <w:sz w:val="18"/>
              </w:rPr>
              <w:t>参数</w:t>
            </w:r>
            <w:proofErr w:type="spellEnd"/>
          </w:p>
        </w:tc>
        <w:tc>
          <w:tcPr>
            <w:tcW w:w="2878" w:type="dxa"/>
            <w:shd w:val="clear" w:color="auto" w:fill="4472C4"/>
          </w:tcPr>
          <w:p w14:paraId="4544411C" w14:textId="77777777" w:rsidR="00FF1AA5" w:rsidRDefault="00000000">
            <w:pPr>
              <w:spacing w:after="0" w:line="240" w:lineRule="auto"/>
              <w:jc w:val="center"/>
              <w:rPr>
                <w:rFonts w:hint="eastAsia"/>
              </w:rPr>
            </w:pPr>
            <w:proofErr w:type="spellStart"/>
            <w:r>
              <w:rPr>
                <w:b/>
                <w:color w:val="FFFFFF"/>
                <w:sz w:val="18"/>
              </w:rPr>
              <w:t>推荐值</w:t>
            </w:r>
            <w:proofErr w:type="spellEnd"/>
          </w:p>
        </w:tc>
        <w:tc>
          <w:tcPr>
            <w:tcW w:w="2878" w:type="dxa"/>
            <w:shd w:val="clear" w:color="auto" w:fill="4472C4"/>
          </w:tcPr>
          <w:p w14:paraId="6682A989" w14:textId="77777777" w:rsidR="00FF1AA5" w:rsidRDefault="00000000">
            <w:pPr>
              <w:spacing w:after="0" w:line="240" w:lineRule="auto"/>
              <w:jc w:val="center"/>
              <w:rPr>
                <w:rFonts w:hint="eastAsia"/>
              </w:rPr>
            </w:pPr>
            <w:proofErr w:type="spellStart"/>
            <w:r>
              <w:rPr>
                <w:b/>
                <w:color w:val="FFFFFF"/>
                <w:sz w:val="18"/>
              </w:rPr>
              <w:t>说明</w:t>
            </w:r>
            <w:proofErr w:type="spellEnd"/>
          </w:p>
        </w:tc>
      </w:tr>
      <w:tr w:rsidR="00FF1AA5" w14:paraId="56495512" w14:textId="77777777">
        <w:trPr>
          <w:jc w:val="center"/>
        </w:trPr>
        <w:tc>
          <w:tcPr>
            <w:tcW w:w="2878" w:type="dxa"/>
          </w:tcPr>
          <w:p w14:paraId="755C5C76" w14:textId="77777777" w:rsidR="00FF1AA5" w:rsidRDefault="00000000">
            <w:pPr>
              <w:spacing w:after="0" w:line="240" w:lineRule="auto"/>
              <w:rPr>
                <w:rFonts w:hint="eastAsia"/>
              </w:rPr>
            </w:pPr>
            <w:proofErr w:type="spellStart"/>
            <w:r>
              <w:rPr>
                <w:sz w:val="18"/>
              </w:rPr>
              <w:t>电压</w:t>
            </w:r>
            <w:proofErr w:type="spellEnd"/>
          </w:p>
        </w:tc>
        <w:tc>
          <w:tcPr>
            <w:tcW w:w="2878" w:type="dxa"/>
          </w:tcPr>
          <w:p w14:paraId="73541213" w14:textId="77777777" w:rsidR="00FF1AA5" w:rsidRDefault="00000000">
            <w:pPr>
              <w:spacing w:after="0" w:line="240" w:lineRule="auto"/>
              <w:rPr>
                <w:rFonts w:hint="eastAsia"/>
              </w:rPr>
            </w:pPr>
            <w:r>
              <w:rPr>
                <w:sz w:val="18"/>
              </w:rPr>
              <w:t>12V DC</w:t>
            </w:r>
          </w:p>
        </w:tc>
        <w:tc>
          <w:tcPr>
            <w:tcW w:w="2878" w:type="dxa"/>
          </w:tcPr>
          <w:p w14:paraId="7B4662CD" w14:textId="77777777" w:rsidR="00FF1AA5" w:rsidRDefault="00000000">
            <w:pPr>
              <w:spacing w:after="0" w:line="240" w:lineRule="auto"/>
              <w:rPr>
                <w:rFonts w:hint="eastAsia"/>
              </w:rPr>
            </w:pPr>
            <w:r>
              <w:rPr>
                <w:sz w:val="18"/>
              </w:rPr>
              <w:t>与舵机共用12V电源</w:t>
            </w:r>
          </w:p>
        </w:tc>
      </w:tr>
      <w:tr w:rsidR="00FF1AA5" w14:paraId="4DFBA4F2" w14:textId="77777777">
        <w:trPr>
          <w:jc w:val="center"/>
        </w:trPr>
        <w:tc>
          <w:tcPr>
            <w:tcW w:w="2878" w:type="dxa"/>
            <w:shd w:val="clear" w:color="auto" w:fill="D6E4F0"/>
          </w:tcPr>
          <w:p w14:paraId="56518474" w14:textId="77777777" w:rsidR="00FF1AA5" w:rsidRDefault="00000000">
            <w:pPr>
              <w:spacing w:after="0" w:line="240" w:lineRule="auto"/>
              <w:rPr>
                <w:rFonts w:hint="eastAsia"/>
              </w:rPr>
            </w:pPr>
            <w:proofErr w:type="spellStart"/>
            <w:r>
              <w:rPr>
                <w:sz w:val="18"/>
              </w:rPr>
              <w:t>吸力</w:t>
            </w:r>
            <w:proofErr w:type="spellEnd"/>
          </w:p>
        </w:tc>
        <w:tc>
          <w:tcPr>
            <w:tcW w:w="2878" w:type="dxa"/>
            <w:shd w:val="clear" w:color="auto" w:fill="D6E4F0"/>
          </w:tcPr>
          <w:p w14:paraId="10534C15" w14:textId="77777777" w:rsidR="00FF1AA5" w:rsidRDefault="00000000">
            <w:pPr>
              <w:spacing w:after="0" w:line="240" w:lineRule="auto"/>
              <w:rPr>
                <w:rFonts w:hint="eastAsia"/>
              </w:rPr>
            </w:pPr>
            <w:r>
              <w:rPr>
                <w:sz w:val="18"/>
              </w:rPr>
              <w:t>&gt;5N</w:t>
            </w:r>
          </w:p>
        </w:tc>
        <w:tc>
          <w:tcPr>
            <w:tcW w:w="2878" w:type="dxa"/>
            <w:shd w:val="clear" w:color="auto" w:fill="D6E4F0"/>
          </w:tcPr>
          <w:p w14:paraId="669A715B" w14:textId="77777777" w:rsidR="00FF1AA5" w:rsidRDefault="00000000">
            <w:pPr>
              <w:spacing w:after="0" w:line="240" w:lineRule="auto"/>
              <w:rPr>
                <w:rFonts w:hint="eastAsia"/>
              </w:rPr>
            </w:pPr>
            <w:proofErr w:type="spellStart"/>
            <w:r>
              <w:rPr>
                <w:sz w:val="18"/>
              </w:rPr>
              <w:t>能可靠吸住铁质小球</w:t>
            </w:r>
            <w:proofErr w:type="spellEnd"/>
          </w:p>
        </w:tc>
      </w:tr>
      <w:tr w:rsidR="00FF1AA5" w14:paraId="17BB21AE" w14:textId="77777777">
        <w:trPr>
          <w:jc w:val="center"/>
        </w:trPr>
        <w:tc>
          <w:tcPr>
            <w:tcW w:w="2878" w:type="dxa"/>
          </w:tcPr>
          <w:p w14:paraId="49F3BF8A" w14:textId="77777777" w:rsidR="00FF1AA5" w:rsidRDefault="00000000">
            <w:pPr>
              <w:spacing w:after="0" w:line="240" w:lineRule="auto"/>
              <w:rPr>
                <w:rFonts w:hint="eastAsia"/>
              </w:rPr>
            </w:pPr>
            <w:proofErr w:type="spellStart"/>
            <w:r>
              <w:rPr>
                <w:sz w:val="18"/>
              </w:rPr>
              <w:t>类型</w:t>
            </w:r>
            <w:proofErr w:type="spellEnd"/>
          </w:p>
        </w:tc>
        <w:tc>
          <w:tcPr>
            <w:tcW w:w="2878" w:type="dxa"/>
          </w:tcPr>
          <w:p w14:paraId="2707F2FE" w14:textId="77777777" w:rsidR="00FF1AA5" w:rsidRDefault="00000000">
            <w:pPr>
              <w:spacing w:after="0" w:line="240" w:lineRule="auto"/>
              <w:rPr>
                <w:rFonts w:hint="eastAsia"/>
              </w:rPr>
            </w:pPr>
            <w:proofErr w:type="spellStart"/>
            <w:r>
              <w:rPr>
                <w:sz w:val="18"/>
              </w:rPr>
              <w:t>推拉式</w:t>
            </w:r>
            <w:proofErr w:type="spellEnd"/>
          </w:p>
        </w:tc>
        <w:tc>
          <w:tcPr>
            <w:tcW w:w="2878" w:type="dxa"/>
          </w:tcPr>
          <w:p w14:paraId="7701B64A" w14:textId="77777777" w:rsidR="00FF1AA5" w:rsidRDefault="00000000">
            <w:pPr>
              <w:spacing w:after="0" w:line="240" w:lineRule="auto"/>
              <w:rPr>
                <w:rFonts w:hint="eastAsia"/>
                <w:lang w:eastAsia="zh-CN"/>
              </w:rPr>
            </w:pPr>
            <w:r>
              <w:rPr>
                <w:sz w:val="18"/>
                <w:lang w:eastAsia="zh-CN"/>
              </w:rPr>
              <w:t>断电后无剩磁（比吸盘式好）</w:t>
            </w:r>
          </w:p>
        </w:tc>
      </w:tr>
      <w:tr w:rsidR="00FF1AA5" w14:paraId="5B8CA697" w14:textId="77777777">
        <w:trPr>
          <w:jc w:val="center"/>
        </w:trPr>
        <w:tc>
          <w:tcPr>
            <w:tcW w:w="2878" w:type="dxa"/>
            <w:shd w:val="clear" w:color="auto" w:fill="D6E4F0"/>
          </w:tcPr>
          <w:p w14:paraId="0107E02A" w14:textId="77777777" w:rsidR="00FF1AA5" w:rsidRDefault="00000000">
            <w:pPr>
              <w:spacing w:after="0" w:line="240" w:lineRule="auto"/>
              <w:rPr>
                <w:rFonts w:hint="eastAsia"/>
              </w:rPr>
            </w:pPr>
            <w:proofErr w:type="spellStart"/>
            <w:r>
              <w:rPr>
                <w:sz w:val="18"/>
              </w:rPr>
              <w:t>淘宝搜索</w:t>
            </w:r>
            <w:proofErr w:type="spellEnd"/>
          </w:p>
        </w:tc>
        <w:tc>
          <w:tcPr>
            <w:tcW w:w="2878" w:type="dxa"/>
            <w:shd w:val="clear" w:color="auto" w:fill="D6E4F0"/>
          </w:tcPr>
          <w:p w14:paraId="262F5778" w14:textId="77777777" w:rsidR="00FF1AA5" w:rsidRDefault="00000000">
            <w:pPr>
              <w:spacing w:after="0" w:line="240" w:lineRule="auto"/>
              <w:rPr>
                <w:rFonts w:hint="eastAsia"/>
                <w:lang w:eastAsia="zh-CN"/>
              </w:rPr>
            </w:pPr>
            <w:r>
              <w:rPr>
                <w:sz w:val="18"/>
                <w:lang w:eastAsia="zh-CN"/>
              </w:rPr>
              <w:t>'小型电磁铁 12V 推拉'</w:t>
            </w:r>
          </w:p>
        </w:tc>
        <w:tc>
          <w:tcPr>
            <w:tcW w:w="2878" w:type="dxa"/>
            <w:shd w:val="clear" w:color="auto" w:fill="D6E4F0"/>
          </w:tcPr>
          <w:p w14:paraId="013B5085" w14:textId="77777777" w:rsidR="00FF1AA5" w:rsidRDefault="00000000">
            <w:pPr>
              <w:spacing w:after="0" w:line="240" w:lineRule="auto"/>
              <w:rPr>
                <w:rFonts w:hint="eastAsia"/>
              </w:rPr>
            </w:pPr>
            <w:r>
              <w:rPr>
                <w:sz w:val="18"/>
              </w:rPr>
              <w:t>约10-15元</w:t>
            </w:r>
          </w:p>
        </w:tc>
      </w:tr>
    </w:tbl>
    <w:p w14:paraId="3DDFCDC1" w14:textId="77777777" w:rsidR="00FF1AA5" w:rsidRDefault="00000000">
      <w:pPr>
        <w:rPr>
          <w:rFonts w:hint="eastAsia"/>
          <w:lang w:eastAsia="zh-CN"/>
        </w:rPr>
      </w:pPr>
      <w:r>
        <w:rPr>
          <w:b/>
          <w:lang w:eastAsia="zh-CN"/>
        </w:rPr>
        <w:t>MOSFET驱动电路搭建：</w:t>
      </w:r>
    </w:p>
    <w:p w14:paraId="4DE5391B" w14:textId="77777777" w:rsidR="00FF1AA5" w:rsidRDefault="00000000">
      <w:pPr>
        <w:ind w:firstLine="420"/>
        <w:rPr>
          <w:rFonts w:hint="eastAsia"/>
          <w:lang w:eastAsia="zh-CN"/>
        </w:rPr>
      </w:pPr>
      <w:r>
        <w:rPr>
          <w:lang w:eastAsia="zh-CN"/>
        </w:rPr>
        <w:t>电磁铁需要大电流（约1-2A），ESP32的GPIO无法直接驱动，需要MOSFET。</w:t>
      </w:r>
    </w:p>
    <w:p w14:paraId="6DCCB266" w14:textId="77777777" w:rsidR="00FF1AA5" w:rsidRDefault="00000000">
      <w:pPr>
        <w:rPr>
          <w:rFonts w:hint="eastAsia"/>
        </w:rPr>
      </w:pPr>
      <w:proofErr w:type="spellStart"/>
      <w:r>
        <w:rPr>
          <w:b/>
        </w:rPr>
        <w:t>电路元件</w:t>
      </w:r>
      <w:proofErr w:type="spellEnd"/>
      <w:r>
        <w:rPr>
          <w:b/>
        </w:rPr>
        <w:t>：</w:t>
      </w:r>
    </w:p>
    <w:tbl>
      <w:tblPr>
        <w:tblStyle w:val="af4"/>
        <w:tblW w:w="0" w:type="auto"/>
        <w:jc w:val="center"/>
        <w:tblLook w:val="04A0" w:firstRow="1" w:lastRow="0" w:firstColumn="1" w:lastColumn="0" w:noHBand="0" w:noVBand="1"/>
      </w:tblPr>
      <w:tblGrid>
        <w:gridCol w:w="2158"/>
        <w:gridCol w:w="2158"/>
        <w:gridCol w:w="2158"/>
        <w:gridCol w:w="2158"/>
      </w:tblGrid>
      <w:tr w:rsidR="00FF1AA5" w14:paraId="321A323B" w14:textId="77777777">
        <w:trPr>
          <w:jc w:val="center"/>
        </w:trPr>
        <w:tc>
          <w:tcPr>
            <w:tcW w:w="2158" w:type="dxa"/>
            <w:shd w:val="clear" w:color="auto" w:fill="4472C4"/>
          </w:tcPr>
          <w:p w14:paraId="60E4DAFB" w14:textId="77777777" w:rsidR="00FF1AA5" w:rsidRDefault="00000000">
            <w:pPr>
              <w:spacing w:after="0" w:line="240" w:lineRule="auto"/>
              <w:jc w:val="center"/>
              <w:rPr>
                <w:rFonts w:hint="eastAsia"/>
              </w:rPr>
            </w:pPr>
            <w:proofErr w:type="spellStart"/>
            <w:r>
              <w:rPr>
                <w:b/>
                <w:color w:val="FFFFFF"/>
                <w:sz w:val="18"/>
              </w:rPr>
              <w:t>元件</w:t>
            </w:r>
            <w:proofErr w:type="spellEnd"/>
          </w:p>
        </w:tc>
        <w:tc>
          <w:tcPr>
            <w:tcW w:w="2158" w:type="dxa"/>
            <w:shd w:val="clear" w:color="auto" w:fill="4472C4"/>
          </w:tcPr>
          <w:p w14:paraId="46B1A6A0" w14:textId="77777777" w:rsidR="00FF1AA5" w:rsidRDefault="00000000">
            <w:pPr>
              <w:spacing w:after="0" w:line="240" w:lineRule="auto"/>
              <w:jc w:val="center"/>
              <w:rPr>
                <w:rFonts w:hint="eastAsia"/>
              </w:rPr>
            </w:pPr>
            <w:proofErr w:type="spellStart"/>
            <w:r>
              <w:rPr>
                <w:b/>
                <w:color w:val="FFFFFF"/>
                <w:sz w:val="18"/>
              </w:rPr>
              <w:t>型号</w:t>
            </w:r>
            <w:proofErr w:type="spellEnd"/>
          </w:p>
        </w:tc>
        <w:tc>
          <w:tcPr>
            <w:tcW w:w="2158" w:type="dxa"/>
            <w:shd w:val="clear" w:color="auto" w:fill="4472C4"/>
          </w:tcPr>
          <w:p w14:paraId="285220FE" w14:textId="77777777" w:rsidR="00FF1AA5" w:rsidRDefault="00000000">
            <w:pPr>
              <w:spacing w:after="0" w:line="240" w:lineRule="auto"/>
              <w:jc w:val="center"/>
              <w:rPr>
                <w:rFonts w:hint="eastAsia"/>
              </w:rPr>
            </w:pPr>
            <w:proofErr w:type="spellStart"/>
            <w:r>
              <w:rPr>
                <w:b/>
                <w:color w:val="FFFFFF"/>
                <w:sz w:val="18"/>
              </w:rPr>
              <w:t>数量</w:t>
            </w:r>
            <w:proofErr w:type="spellEnd"/>
          </w:p>
        </w:tc>
        <w:tc>
          <w:tcPr>
            <w:tcW w:w="2158" w:type="dxa"/>
            <w:shd w:val="clear" w:color="auto" w:fill="4472C4"/>
          </w:tcPr>
          <w:p w14:paraId="71C87415" w14:textId="77777777" w:rsidR="00FF1AA5" w:rsidRDefault="00000000">
            <w:pPr>
              <w:spacing w:after="0" w:line="240" w:lineRule="auto"/>
              <w:jc w:val="center"/>
              <w:rPr>
                <w:rFonts w:hint="eastAsia"/>
              </w:rPr>
            </w:pPr>
            <w:proofErr w:type="spellStart"/>
            <w:r>
              <w:rPr>
                <w:b/>
                <w:color w:val="FFFFFF"/>
                <w:sz w:val="18"/>
              </w:rPr>
              <w:t>说明</w:t>
            </w:r>
            <w:proofErr w:type="spellEnd"/>
          </w:p>
        </w:tc>
      </w:tr>
      <w:tr w:rsidR="00FF1AA5" w14:paraId="3BDC67AB" w14:textId="77777777">
        <w:trPr>
          <w:jc w:val="center"/>
        </w:trPr>
        <w:tc>
          <w:tcPr>
            <w:tcW w:w="2158" w:type="dxa"/>
          </w:tcPr>
          <w:p w14:paraId="3205CACA" w14:textId="77777777" w:rsidR="00FF1AA5" w:rsidRDefault="00000000">
            <w:pPr>
              <w:spacing w:after="0" w:line="240" w:lineRule="auto"/>
              <w:rPr>
                <w:rFonts w:hint="eastAsia"/>
              </w:rPr>
            </w:pPr>
            <w:r>
              <w:rPr>
                <w:sz w:val="18"/>
              </w:rPr>
              <w:t>MOSFET</w:t>
            </w:r>
          </w:p>
        </w:tc>
        <w:tc>
          <w:tcPr>
            <w:tcW w:w="2158" w:type="dxa"/>
          </w:tcPr>
          <w:p w14:paraId="23417A8E" w14:textId="77777777" w:rsidR="00FF1AA5" w:rsidRDefault="00000000">
            <w:pPr>
              <w:spacing w:after="0" w:line="240" w:lineRule="auto"/>
              <w:rPr>
                <w:rFonts w:hint="eastAsia"/>
              </w:rPr>
            </w:pPr>
            <w:r>
              <w:rPr>
                <w:sz w:val="18"/>
              </w:rPr>
              <w:t>IRF520或IRF540</w:t>
            </w:r>
          </w:p>
        </w:tc>
        <w:tc>
          <w:tcPr>
            <w:tcW w:w="2158" w:type="dxa"/>
          </w:tcPr>
          <w:p w14:paraId="220764E4" w14:textId="77777777" w:rsidR="00FF1AA5" w:rsidRDefault="00000000">
            <w:pPr>
              <w:spacing w:after="0" w:line="240" w:lineRule="auto"/>
              <w:rPr>
                <w:rFonts w:hint="eastAsia"/>
              </w:rPr>
            </w:pPr>
            <w:r>
              <w:rPr>
                <w:sz w:val="18"/>
              </w:rPr>
              <w:t>1个</w:t>
            </w:r>
          </w:p>
        </w:tc>
        <w:tc>
          <w:tcPr>
            <w:tcW w:w="2158" w:type="dxa"/>
          </w:tcPr>
          <w:p w14:paraId="10B6475D" w14:textId="77777777" w:rsidR="00FF1AA5" w:rsidRDefault="00000000">
            <w:pPr>
              <w:spacing w:after="0" w:line="240" w:lineRule="auto"/>
              <w:rPr>
                <w:rFonts w:hint="eastAsia"/>
              </w:rPr>
            </w:pPr>
            <w:proofErr w:type="spellStart"/>
            <w:r>
              <w:rPr>
                <w:sz w:val="18"/>
              </w:rPr>
              <w:t>N沟道MOSFET</w:t>
            </w:r>
            <w:proofErr w:type="spellEnd"/>
          </w:p>
        </w:tc>
      </w:tr>
      <w:tr w:rsidR="00FF1AA5" w14:paraId="3ACA3D44" w14:textId="77777777">
        <w:trPr>
          <w:jc w:val="center"/>
        </w:trPr>
        <w:tc>
          <w:tcPr>
            <w:tcW w:w="2158" w:type="dxa"/>
            <w:shd w:val="clear" w:color="auto" w:fill="D6E4F0"/>
          </w:tcPr>
          <w:p w14:paraId="1181DD65" w14:textId="77777777" w:rsidR="00FF1AA5" w:rsidRDefault="00000000">
            <w:pPr>
              <w:spacing w:after="0" w:line="240" w:lineRule="auto"/>
              <w:rPr>
                <w:rFonts w:hint="eastAsia"/>
              </w:rPr>
            </w:pPr>
            <w:proofErr w:type="spellStart"/>
            <w:r>
              <w:rPr>
                <w:sz w:val="18"/>
              </w:rPr>
              <w:t>电阻</w:t>
            </w:r>
            <w:proofErr w:type="spellEnd"/>
          </w:p>
        </w:tc>
        <w:tc>
          <w:tcPr>
            <w:tcW w:w="2158" w:type="dxa"/>
            <w:shd w:val="clear" w:color="auto" w:fill="D6E4F0"/>
          </w:tcPr>
          <w:p w14:paraId="3E17301A" w14:textId="77777777" w:rsidR="00FF1AA5" w:rsidRDefault="00000000">
            <w:pPr>
              <w:spacing w:after="0" w:line="240" w:lineRule="auto"/>
              <w:rPr>
                <w:rFonts w:hint="eastAsia"/>
              </w:rPr>
            </w:pPr>
            <w:r>
              <w:rPr>
                <w:sz w:val="18"/>
              </w:rPr>
              <w:t>1kΩ</w:t>
            </w:r>
          </w:p>
        </w:tc>
        <w:tc>
          <w:tcPr>
            <w:tcW w:w="2158" w:type="dxa"/>
            <w:shd w:val="clear" w:color="auto" w:fill="D6E4F0"/>
          </w:tcPr>
          <w:p w14:paraId="1A9D2911" w14:textId="77777777" w:rsidR="00FF1AA5" w:rsidRDefault="00000000">
            <w:pPr>
              <w:spacing w:after="0" w:line="240" w:lineRule="auto"/>
              <w:rPr>
                <w:rFonts w:hint="eastAsia"/>
              </w:rPr>
            </w:pPr>
            <w:r>
              <w:rPr>
                <w:sz w:val="18"/>
              </w:rPr>
              <w:t>1个</w:t>
            </w:r>
          </w:p>
        </w:tc>
        <w:tc>
          <w:tcPr>
            <w:tcW w:w="2158" w:type="dxa"/>
            <w:shd w:val="clear" w:color="auto" w:fill="D6E4F0"/>
          </w:tcPr>
          <w:p w14:paraId="1A3D3FEE" w14:textId="77777777" w:rsidR="00FF1AA5" w:rsidRDefault="00000000">
            <w:pPr>
              <w:spacing w:after="0" w:line="240" w:lineRule="auto"/>
              <w:rPr>
                <w:rFonts w:hint="eastAsia"/>
              </w:rPr>
            </w:pPr>
            <w:proofErr w:type="spellStart"/>
            <w:r>
              <w:rPr>
                <w:sz w:val="18"/>
              </w:rPr>
              <w:t>Gate限流电阻</w:t>
            </w:r>
            <w:proofErr w:type="spellEnd"/>
          </w:p>
        </w:tc>
      </w:tr>
      <w:tr w:rsidR="00FF1AA5" w14:paraId="09D784C8" w14:textId="77777777">
        <w:trPr>
          <w:jc w:val="center"/>
        </w:trPr>
        <w:tc>
          <w:tcPr>
            <w:tcW w:w="2158" w:type="dxa"/>
          </w:tcPr>
          <w:p w14:paraId="7B9D2F31" w14:textId="77777777" w:rsidR="00FF1AA5" w:rsidRDefault="00000000">
            <w:pPr>
              <w:spacing w:after="0" w:line="240" w:lineRule="auto"/>
              <w:rPr>
                <w:rFonts w:hint="eastAsia"/>
              </w:rPr>
            </w:pPr>
            <w:proofErr w:type="spellStart"/>
            <w:r>
              <w:rPr>
                <w:sz w:val="18"/>
              </w:rPr>
              <w:t>二极管</w:t>
            </w:r>
            <w:proofErr w:type="spellEnd"/>
          </w:p>
        </w:tc>
        <w:tc>
          <w:tcPr>
            <w:tcW w:w="2158" w:type="dxa"/>
          </w:tcPr>
          <w:p w14:paraId="582874AB" w14:textId="77777777" w:rsidR="00FF1AA5" w:rsidRDefault="00000000">
            <w:pPr>
              <w:spacing w:after="0" w:line="240" w:lineRule="auto"/>
              <w:rPr>
                <w:rFonts w:hint="eastAsia"/>
              </w:rPr>
            </w:pPr>
            <w:r>
              <w:rPr>
                <w:sz w:val="18"/>
              </w:rPr>
              <w:t>1N4007</w:t>
            </w:r>
          </w:p>
        </w:tc>
        <w:tc>
          <w:tcPr>
            <w:tcW w:w="2158" w:type="dxa"/>
          </w:tcPr>
          <w:p w14:paraId="2310A65B" w14:textId="77777777" w:rsidR="00FF1AA5" w:rsidRDefault="00000000">
            <w:pPr>
              <w:spacing w:after="0" w:line="240" w:lineRule="auto"/>
              <w:rPr>
                <w:rFonts w:hint="eastAsia"/>
              </w:rPr>
            </w:pPr>
            <w:r>
              <w:rPr>
                <w:sz w:val="18"/>
              </w:rPr>
              <w:t>1个</w:t>
            </w:r>
          </w:p>
        </w:tc>
        <w:tc>
          <w:tcPr>
            <w:tcW w:w="2158" w:type="dxa"/>
          </w:tcPr>
          <w:p w14:paraId="50CAA98E" w14:textId="77777777" w:rsidR="00FF1AA5" w:rsidRDefault="00000000">
            <w:pPr>
              <w:spacing w:after="0" w:line="240" w:lineRule="auto"/>
              <w:rPr>
                <w:rFonts w:hint="eastAsia"/>
              </w:rPr>
            </w:pPr>
            <w:proofErr w:type="spellStart"/>
            <w:r>
              <w:rPr>
                <w:sz w:val="18"/>
              </w:rPr>
              <w:t>续流二极管，保护MOSFET</w:t>
            </w:r>
            <w:proofErr w:type="spellEnd"/>
          </w:p>
        </w:tc>
      </w:tr>
      <w:tr w:rsidR="00FF1AA5" w14:paraId="12E7B3FA" w14:textId="77777777">
        <w:trPr>
          <w:jc w:val="center"/>
        </w:trPr>
        <w:tc>
          <w:tcPr>
            <w:tcW w:w="2158" w:type="dxa"/>
            <w:shd w:val="clear" w:color="auto" w:fill="D6E4F0"/>
          </w:tcPr>
          <w:p w14:paraId="2C0D981E" w14:textId="77777777" w:rsidR="00FF1AA5" w:rsidRDefault="00000000">
            <w:pPr>
              <w:spacing w:after="0" w:line="240" w:lineRule="auto"/>
              <w:rPr>
                <w:rFonts w:hint="eastAsia"/>
              </w:rPr>
            </w:pPr>
            <w:proofErr w:type="spellStart"/>
            <w:r>
              <w:rPr>
                <w:sz w:val="18"/>
              </w:rPr>
              <w:t>接线端子</w:t>
            </w:r>
            <w:proofErr w:type="spellEnd"/>
          </w:p>
        </w:tc>
        <w:tc>
          <w:tcPr>
            <w:tcW w:w="2158" w:type="dxa"/>
            <w:shd w:val="clear" w:color="auto" w:fill="D6E4F0"/>
          </w:tcPr>
          <w:p w14:paraId="209177DD" w14:textId="77777777" w:rsidR="00FF1AA5" w:rsidRDefault="00000000">
            <w:pPr>
              <w:spacing w:after="0" w:line="240" w:lineRule="auto"/>
              <w:rPr>
                <w:rFonts w:hint="eastAsia"/>
              </w:rPr>
            </w:pPr>
            <w:r>
              <w:rPr>
                <w:sz w:val="18"/>
              </w:rPr>
              <w:t>2Pin</w:t>
            </w:r>
          </w:p>
        </w:tc>
        <w:tc>
          <w:tcPr>
            <w:tcW w:w="2158" w:type="dxa"/>
            <w:shd w:val="clear" w:color="auto" w:fill="D6E4F0"/>
          </w:tcPr>
          <w:p w14:paraId="07B01F46" w14:textId="77777777" w:rsidR="00FF1AA5" w:rsidRDefault="00000000">
            <w:pPr>
              <w:spacing w:after="0" w:line="240" w:lineRule="auto"/>
              <w:rPr>
                <w:rFonts w:hint="eastAsia"/>
              </w:rPr>
            </w:pPr>
            <w:r>
              <w:rPr>
                <w:sz w:val="18"/>
              </w:rPr>
              <w:t>1个</w:t>
            </w:r>
          </w:p>
        </w:tc>
        <w:tc>
          <w:tcPr>
            <w:tcW w:w="2158" w:type="dxa"/>
            <w:shd w:val="clear" w:color="auto" w:fill="D6E4F0"/>
          </w:tcPr>
          <w:p w14:paraId="0AAC6692" w14:textId="77777777" w:rsidR="00FF1AA5" w:rsidRDefault="00000000">
            <w:pPr>
              <w:spacing w:after="0" w:line="240" w:lineRule="auto"/>
              <w:rPr>
                <w:rFonts w:hint="eastAsia"/>
              </w:rPr>
            </w:pPr>
            <w:proofErr w:type="spellStart"/>
            <w:r>
              <w:rPr>
                <w:sz w:val="18"/>
              </w:rPr>
              <w:t>连接电磁铁</w:t>
            </w:r>
            <w:proofErr w:type="spellEnd"/>
          </w:p>
        </w:tc>
      </w:tr>
    </w:tbl>
    <w:p w14:paraId="5DF0357E" w14:textId="77777777" w:rsidR="00FF1AA5" w:rsidRDefault="00000000">
      <w:pPr>
        <w:rPr>
          <w:rFonts w:hint="eastAsia"/>
        </w:rPr>
      </w:pPr>
      <w:proofErr w:type="spellStart"/>
      <w:r>
        <w:rPr>
          <w:b/>
        </w:rPr>
        <w:t>电路连接步骤</w:t>
      </w:r>
      <w:proofErr w:type="spellEnd"/>
      <w:r>
        <w:rPr>
          <w:b/>
        </w:rPr>
        <w:t>：</w:t>
      </w:r>
    </w:p>
    <w:p w14:paraId="6340FB0A" w14:textId="77777777" w:rsidR="00FF1AA5" w:rsidRDefault="00000000">
      <w:pPr>
        <w:rPr>
          <w:rFonts w:hint="eastAsia"/>
        </w:rPr>
      </w:pPr>
      <w:r>
        <w:t>1. 将MOSFET的Gate引脚通过1kΩ电阻连接到ESP32的GPIO18</w:t>
      </w:r>
    </w:p>
    <w:p w14:paraId="4EEB876C" w14:textId="77777777" w:rsidR="00FF1AA5" w:rsidRDefault="00000000">
      <w:pPr>
        <w:rPr>
          <w:rFonts w:hint="eastAsia"/>
        </w:rPr>
      </w:pPr>
      <w:r>
        <w:t xml:space="preserve">2. </w:t>
      </w:r>
      <w:proofErr w:type="spellStart"/>
      <w:r>
        <w:t>将MOSFET的Source引脚连接到GND</w:t>
      </w:r>
      <w:proofErr w:type="spellEnd"/>
    </w:p>
    <w:p w14:paraId="3CB71D71" w14:textId="77777777" w:rsidR="00FF1AA5" w:rsidRDefault="00000000">
      <w:pPr>
        <w:rPr>
          <w:rFonts w:hint="eastAsia"/>
          <w:lang w:eastAsia="zh-CN"/>
        </w:rPr>
      </w:pPr>
      <w:r>
        <w:rPr>
          <w:lang w:eastAsia="zh-CN"/>
        </w:rPr>
        <w:t>3. 将MOSFET的Drain引脚连接到电磁铁的一端</w:t>
      </w:r>
    </w:p>
    <w:p w14:paraId="57F13E68" w14:textId="77777777" w:rsidR="00FF1AA5" w:rsidRDefault="00000000">
      <w:pPr>
        <w:rPr>
          <w:rFonts w:hint="eastAsia"/>
          <w:lang w:eastAsia="zh-CN"/>
        </w:rPr>
      </w:pPr>
      <w:r>
        <w:rPr>
          <w:lang w:eastAsia="zh-CN"/>
        </w:rPr>
        <w:t>4. 将电磁铁的另一端连接到12V电源正极</w:t>
      </w:r>
    </w:p>
    <w:p w14:paraId="5CF40B20" w14:textId="77777777" w:rsidR="00FF1AA5" w:rsidRDefault="00000000">
      <w:pPr>
        <w:rPr>
          <w:rFonts w:hint="eastAsia"/>
          <w:lang w:eastAsia="zh-CN"/>
        </w:rPr>
      </w:pPr>
      <w:r>
        <w:rPr>
          <w:lang w:eastAsia="zh-CN"/>
        </w:rPr>
        <w:t>5. 将1N4007二极管并联在电磁铁两端（阴极朝12V方向）</w:t>
      </w:r>
    </w:p>
    <w:p w14:paraId="195BA152" w14:textId="77777777" w:rsidR="00FF1AA5" w:rsidRDefault="00000000">
      <w:pPr>
        <w:rPr>
          <w:rFonts w:hint="eastAsia"/>
          <w:lang w:eastAsia="zh-CN"/>
        </w:rPr>
      </w:pPr>
      <w:r>
        <w:rPr>
          <w:lang w:eastAsia="zh-CN"/>
        </w:rPr>
        <w:t>6. 测试：GPIO18输出HIGH时，电磁铁应吸合；输出LOW时，电磁铁应释放</w:t>
      </w:r>
    </w:p>
    <w:p w14:paraId="6B488055" w14:textId="77777777" w:rsidR="00FF1AA5" w:rsidRDefault="00000000">
      <w:pPr>
        <w:rPr>
          <w:rFonts w:hint="eastAsia"/>
          <w:lang w:eastAsia="zh-CN"/>
        </w:rPr>
      </w:pPr>
      <w:r>
        <w:rPr>
          <w:b/>
          <w:lang w:eastAsia="zh-CN"/>
        </w:rPr>
        <w:t>备选方案：如果没有电磁铁</w:t>
      </w:r>
    </w:p>
    <w:p w14:paraId="577029E6" w14:textId="77777777" w:rsidR="00FF1AA5" w:rsidRDefault="00000000">
      <w:pPr>
        <w:rPr>
          <w:rFonts w:hint="eastAsia"/>
          <w:lang w:eastAsia="zh-CN"/>
        </w:rPr>
      </w:pPr>
      <w:r>
        <w:rPr>
          <w:lang w:eastAsia="zh-CN"/>
        </w:rPr>
        <w:lastRenderedPageBreak/>
        <w:t>• 方案A：舵机释放 — 与平抛运动类似，用舵机臂托住小球，旋转后释放。缺点是可能有微小推力。</w:t>
      </w:r>
    </w:p>
    <w:p w14:paraId="0504417D" w14:textId="77777777" w:rsidR="00FF1AA5" w:rsidRDefault="00000000">
      <w:pPr>
        <w:rPr>
          <w:rFonts w:hint="eastAsia"/>
          <w:lang w:eastAsia="zh-CN"/>
        </w:rPr>
      </w:pPr>
      <w:r>
        <w:rPr>
          <w:lang w:eastAsia="zh-CN"/>
        </w:rPr>
        <w:t>• 方案B：手动释放 — 用手捏住小球，松手释放。最简单但不精确（释放时可能有初速度）。</w:t>
      </w:r>
    </w:p>
    <w:p w14:paraId="0F50FF3A" w14:textId="77777777" w:rsidR="00FF1AA5" w:rsidRDefault="00000000">
      <w:pPr>
        <w:rPr>
          <w:rFonts w:hint="eastAsia"/>
          <w:lang w:eastAsia="zh-CN"/>
        </w:rPr>
      </w:pPr>
      <w:r>
        <w:rPr>
          <w:lang w:eastAsia="zh-CN"/>
        </w:rPr>
        <w:t>• 方案C：电磁继电器 — 用继电器代替MOSFET驱动电磁铁。继电器</w:t>
      </w:r>
      <w:proofErr w:type="gramStart"/>
      <w:r>
        <w:rPr>
          <w:lang w:eastAsia="zh-CN"/>
        </w:rPr>
        <w:t>淘宝约</w:t>
      </w:r>
      <w:proofErr w:type="gramEnd"/>
      <w:r>
        <w:rPr>
          <w:lang w:eastAsia="zh-CN"/>
        </w:rPr>
        <w:t>5元。</w:t>
      </w:r>
    </w:p>
    <w:p w14:paraId="315C0AFE" w14:textId="77777777" w:rsidR="00FF1AA5" w:rsidRDefault="00000000">
      <w:pPr>
        <w:rPr>
          <w:rFonts w:hint="eastAsia"/>
          <w:lang w:eastAsia="zh-CN"/>
        </w:rPr>
      </w:pPr>
      <w:r>
        <w:rPr>
          <w:lang w:eastAsia="zh-CN"/>
        </w:rPr>
        <w:t>• 方案D：步进电机+凸轮 — 用步进电机驱动凸轮机构，凸轮推开小球。复杂但精度高。</w:t>
      </w:r>
    </w:p>
    <w:p w14:paraId="331E9195" w14:textId="77777777" w:rsidR="00FF1AA5" w:rsidRDefault="00000000">
      <w:pPr>
        <w:pStyle w:val="21"/>
        <w:rPr>
          <w:lang w:eastAsia="zh-CN"/>
        </w:rPr>
      </w:pPr>
      <w:bookmarkStart w:id="164" w:name="_Toc15789"/>
      <w:r>
        <w:rPr>
          <w:rFonts w:ascii="微软雅黑" w:eastAsia="微软雅黑" w:hAnsi="微软雅黑"/>
          <w:lang w:eastAsia="zh-CN"/>
        </w:rPr>
        <w:t>30.2 竖直导轨制作</w:t>
      </w:r>
      <w:bookmarkEnd w:id="164"/>
    </w:p>
    <w:p w14:paraId="36C3DCC4" w14:textId="77777777" w:rsidR="00FF1AA5" w:rsidRDefault="00000000">
      <w:pPr>
        <w:ind w:firstLine="420"/>
        <w:rPr>
          <w:rFonts w:hint="eastAsia"/>
          <w:lang w:eastAsia="zh-CN"/>
        </w:rPr>
      </w:pPr>
      <w:r>
        <w:rPr>
          <w:lang w:eastAsia="zh-CN"/>
        </w:rPr>
        <w:t>导轨的作用是引导小球竖直下落，避免横向偏移。</w:t>
      </w:r>
    </w:p>
    <w:p w14:paraId="12F92AAA" w14:textId="77777777" w:rsidR="00FF1AA5" w:rsidRDefault="00000000">
      <w:pPr>
        <w:rPr>
          <w:rFonts w:hint="eastAsia"/>
          <w:lang w:eastAsia="zh-CN"/>
        </w:rPr>
      </w:pPr>
      <w:r>
        <w:rPr>
          <w:b/>
          <w:lang w:eastAsia="zh-CN"/>
        </w:rPr>
        <w:t>方案A：铝型材导轨（推荐）</w:t>
      </w:r>
    </w:p>
    <w:p w14:paraId="7BE67EF7" w14:textId="77777777" w:rsidR="00FF1AA5" w:rsidRDefault="00000000">
      <w:pPr>
        <w:rPr>
          <w:rFonts w:hint="eastAsia"/>
          <w:lang w:eastAsia="zh-CN"/>
        </w:rPr>
      </w:pPr>
      <w:r>
        <w:rPr>
          <w:lang w:eastAsia="zh-CN"/>
        </w:rPr>
        <w:t>• 用2根80cm铝型材平行安装，间距约5cm</w:t>
      </w:r>
    </w:p>
    <w:p w14:paraId="54A1C74F" w14:textId="77777777" w:rsidR="00FF1AA5" w:rsidRDefault="00000000">
      <w:pPr>
        <w:rPr>
          <w:rFonts w:hint="eastAsia"/>
          <w:lang w:eastAsia="zh-CN"/>
        </w:rPr>
      </w:pPr>
      <w:r>
        <w:rPr>
          <w:lang w:eastAsia="zh-CN"/>
        </w:rPr>
        <w:t>• 用</w:t>
      </w:r>
      <w:proofErr w:type="gramStart"/>
      <w:r>
        <w:rPr>
          <w:lang w:eastAsia="zh-CN"/>
        </w:rPr>
        <w:t>角码固定</w:t>
      </w:r>
      <w:proofErr w:type="gramEnd"/>
      <w:r>
        <w:rPr>
          <w:lang w:eastAsia="zh-CN"/>
        </w:rPr>
        <w:t>在底座上</w:t>
      </w:r>
    </w:p>
    <w:p w14:paraId="5D680C05" w14:textId="77777777" w:rsidR="00FF1AA5" w:rsidRDefault="00000000">
      <w:pPr>
        <w:rPr>
          <w:rFonts w:hint="eastAsia"/>
          <w:lang w:eastAsia="zh-CN"/>
        </w:rPr>
      </w:pPr>
      <w:r>
        <w:rPr>
          <w:lang w:eastAsia="zh-CN"/>
        </w:rPr>
        <w:t>• 用水平仪和铅垂线校准竖直度</w:t>
      </w:r>
    </w:p>
    <w:p w14:paraId="7BA2125A" w14:textId="77777777" w:rsidR="00FF1AA5" w:rsidRDefault="00000000">
      <w:pPr>
        <w:rPr>
          <w:rFonts w:hint="eastAsia"/>
          <w:lang w:eastAsia="zh-CN"/>
        </w:rPr>
      </w:pPr>
      <w:r>
        <w:rPr>
          <w:lang w:eastAsia="zh-CN"/>
        </w:rPr>
        <w:t>• 小球在两根型材之间下落</w:t>
      </w:r>
    </w:p>
    <w:p w14:paraId="13A6EE2D" w14:textId="77777777" w:rsidR="00FF1AA5" w:rsidRDefault="00000000">
      <w:pPr>
        <w:rPr>
          <w:rFonts w:hint="eastAsia"/>
          <w:lang w:eastAsia="zh-CN"/>
        </w:rPr>
      </w:pPr>
      <w:r>
        <w:rPr>
          <w:b/>
          <w:lang w:eastAsia="zh-CN"/>
        </w:rPr>
        <w:t>方案B：光轴+直线轴承</w:t>
      </w:r>
    </w:p>
    <w:p w14:paraId="060BE1FC" w14:textId="77777777" w:rsidR="00FF1AA5" w:rsidRDefault="00000000">
      <w:pPr>
        <w:rPr>
          <w:rFonts w:hint="eastAsia"/>
          <w:lang w:eastAsia="zh-CN"/>
        </w:rPr>
      </w:pPr>
      <w:r>
        <w:rPr>
          <w:lang w:eastAsia="zh-CN"/>
        </w:rPr>
        <w:t>• 用2根8mm光轴（不锈钢棒）作为导轨</w:t>
      </w:r>
    </w:p>
    <w:p w14:paraId="10E9256A" w14:textId="77777777" w:rsidR="00FF1AA5" w:rsidRDefault="00000000">
      <w:pPr>
        <w:rPr>
          <w:rFonts w:hint="eastAsia"/>
          <w:lang w:eastAsia="zh-CN"/>
        </w:rPr>
      </w:pPr>
      <w:r>
        <w:rPr>
          <w:lang w:eastAsia="zh-CN"/>
        </w:rPr>
        <w:t>• 小球上安装直线轴承（或在小球上钻孔穿过去）</w:t>
      </w:r>
    </w:p>
    <w:p w14:paraId="5B4D1512" w14:textId="77777777" w:rsidR="00FF1AA5" w:rsidRDefault="00000000">
      <w:pPr>
        <w:rPr>
          <w:rFonts w:hint="eastAsia"/>
          <w:lang w:eastAsia="zh-CN"/>
        </w:rPr>
      </w:pPr>
      <w:r>
        <w:rPr>
          <w:lang w:eastAsia="zh-CN"/>
        </w:rPr>
        <w:t>• 优点：摩擦极小，运动非常平稳</w:t>
      </w:r>
    </w:p>
    <w:p w14:paraId="372E2AE8" w14:textId="77777777" w:rsidR="00FF1AA5" w:rsidRDefault="00000000">
      <w:pPr>
        <w:rPr>
          <w:rFonts w:hint="eastAsia"/>
          <w:lang w:eastAsia="zh-CN"/>
        </w:rPr>
      </w:pPr>
      <w:r>
        <w:rPr>
          <w:lang w:eastAsia="zh-CN"/>
        </w:rPr>
        <w:t>• 缺点：成本较高（光轴约15元/根，轴承约5元/</w:t>
      </w:r>
      <w:proofErr w:type="gramStart"/>
      <w:r>
        <w:rPr>
          <w:lang w:eastAsia="zh-CN"/>
        </w:rPr>
        <w:t>个</w:t>
      </w:r>
      <w:proofErr w:type="gramEnd"/>
      <w:r>
        <w:rPr>
          <w:lang w:eastAsia="zh-CN"/>
        </w:rPr>
        <w:t>）</w:t>
      </w:r>
    </w:p>
    <w:p w14:paraId="0130D82F" w14:textId="77777777" w:rsidR="00FF1AA5" w:rsidRDefault="00000000">
      <w:pPr>
        <w:rPr>
          <w:rFonts w:hint="eastAsia"/>
          <w:lang w:eastAsia="zh-CN"/>
        </w:rPr>
      </w:pPr>
      <w:r>
        <w:rPr>
          <w:b/>
          <w:lang w:eastAsia="zh-CN"/>
        </w:rPr>
        <w:t>方案C：亚克力管</w:t>
      </w:r>
    </w:p>
    <w:p w14:paraId="49E224A4" w14:textId="77777777" w:rsidR="00FF1AA5" w:rsidRDefault="00000000">
      <w:pPr>
        <w:rPr>
          <w:rFonts w:hint="eastAsia"/>
          <w:lang w:eastAsia="zh-CN"/>
        </w:rPr>
      </w:pPr>
      <w:r>
        <w:rPr>
          <w:lang w:eastAsia="zh-CN"/>
        </w:rPr>
        <w:t>• 用透明亚克力管（内径略大于小球）作为导轨</w:t>
      </w:r>
    </w:p>
    <w:p w14:paraId="03A48FCF" w14:textId="77777777" w:rsidR="00FF1AA5" w:rsidRDefault="00000000">
      <w:pPr>
        <w:rPr>
          <w:rFonts w:hint="eastAsia"/>
          <w:lang w:eastAsia="zh-CN"/>
        </w:rPr>
      </w:pPr>
      <w:r>
        <w:rPr>
          <w:lang w:eastAsia="zh-CN"/>
        </w:rPr>
        <w:t>• 小球在管内下落</w:t>
      </w:r>
    </w:p>
    <w:p w14:paraId="5B2DAA2D" w14:textId="77777777" w:rsidR="00FF1AA5" w:rsidRDefault="00000000">
      <w:pPr>
        <w:rPr>
          <w:rFonts w:hint="eastAsia"/>
          <w:lang w:eastAsia="zh-CN"/>
        </w:rPr>
      </w:pPr>
      <w:r>
        <w:rPr>
          <w:lang w:eastAsia="zh-CN"/>
        </w:rPr>
        <w:t>• 优点：可以看到小球运动过程</w:t>
      </w:r>
    </w:p>
    <w:p w14:paraId="01E6601C" w14:textId="77777777" w:rsidR="00FF1AA5" w:rsidRDefault="00000000">
      <w:pPr>
        <w:rPr>
          <w:rFonts w:hint="eastAsia"/>
          <w:lang w:eastAsia="zh-CN"/>
        </w:rPr>
      </w:pPr>
      <w:r>
        <w:rPr>
          <w:lang w:eastAsia="zh-CN"/>
        </w:rPr>
        <w:t>• 缺点：管壁可能有摩擦</w:t>
      </w:r>
    </w:p>
    <w:p w14:paraId="7E01CAE4" w14:textId="77777777" w:rsidR="00FF1AA5" w:rsidRDefault="00000000">
      <w:pPr>
        <w:rPr>
          <w:rFonts w:hint="eastAsia"/>
          <w:lang w:eastAsia="zh-CN"/>
        </w:rPr>
      </w:pPr>
      <w:r>
        <w:rPr>
          <w:b/>
          <w:lang w:eastAsia="zh-CN"/>
        </w:rPr>
        <w:lastRenderedPageBreak/>
        <w:t>方案D：无导轨（自由下落）</w:t>
      </w:r>
    </w:p>
    <w:p w14:paraId="25D179EE" w14:textId="77777777" w:rsidR="00FF1AA5" w:rsidRDefault="00000000">
      <w:pPr>
        <w:rPr>
          <w:rFonts w:hint="eastAsia"/>
          <w:lang w:eastAsia="zh-CN"/>
        </w:rPr>
      </w:pPr>
      <w:r>
        <w:rPr>
          <w:lang w:eastAsia="zh-CN"/>
        </w:rPr>
        <w:t>• 不使用导轨，让小球完全自由下落</w:t>
      </w:r>
    </w:p>
    <w:p w14:paraId="703F55A2" w14:textId="77777777" w:rsidR="00FF1AA5" w:rsidRDefault="00000000">
      <w:pPr>
        <w:rPr>
          <w:rFonts w:hint="eastAsia"/>
          <w:lang w:eastAsia="zh-CN"/>
        </w:rPr>
      </w:pPr>
      <w:r>
        <w:rPr>
          <w:lang w:eastAsia="zh-CN"/>
        </w:rPr>
        <w:t>• 优点：最简单，无摩擦</w:t>
      </w:r>
    </w:p>
    <w:p w14:paraId="48C50E34" w14:textId="77777777" w:rsidR="00FF1AA5" w:rsidRDefault="00000000">
      <w:pPr>
        <w:rPr>
          <w:rFonts w:hint="eastAsia"/>
          <w:lang w:eastAsia="zh-CN"/>
        </w:rPr>
      </w:pPr>
      <w:r>
        <w:rPr>
          <w:lang w:eastAsia="zh-CN"/>
        </w:rPr>
        <w:t>• 缺点：小球可能偏移，不一定能通过所有光电门</w:t>
      </w:r>
    </w:p>
    <w:p w14:paraId="4ABEBF86" w14:textId="77777777" w:rsidR="00FF1AA5" w:rsidRDefault="00000000">
      <w:pPr>
        <w:pStyle w:val="21"/>
        <w:rPr>
          <w:lang w:eastAsia="zh-CN"/>
        </w:rPr>
      </w:pPr>
      <w:bookmarkStart w:id="165" w:name="_Toc18354"/>
      <w:r>
        <w:rPr>
          <w:rFonts w:ascii="微软雅黑" w:eastAsia="微软雅黑" w:hAnsi="微软雅黑"/>
          <w:lang w:eastAsia="zh-CN"/>
        </w:rPr>
        <w:t>30.3 光电门布局与间距测量</w:t>
      </w:r>
      <w:bookmarkEnd w:id="165"/>
    </w:p>
    <w:p w14:paraId="12C66155" w14:textId="77777777" w:rsidR="00FF1AA5" w:rsidRDefault="00000000">
      <w:pPr>
        <w:rPr>
          <w:rFonts w:hint="eastAsia"/>
          <w:lang w:eastAsia="zh-CN"/>
        </w:rPr>
      </w:pPr>
      <w:r>
        <w:rPr>
          <w:b/>
          <w:lang w:eastAsia="zh-CN"/>
        </w:rPr>
        <w:t>推荐布局：3个光电门</w:t>
      </w:r>
    </w:p>
    <w:tbl>
      <w:tblPr>
        <w:tblStyle w:val="af4"/>
        <w:tblW w:w="0" w:type="auto"/>
        <w:jc w:val="center"/>
        <w:tblLook w:val="04A0" w:firstRow="1" w:lastRow="0" w:firstColumn="1" w:lastColumn="0" w:noHBand="0" w:noVBand="1"/>
      </w:tblPr>
      <w:tblGrid>
        <w:gridCol w:w="2158"/>
        <w:gridCol w:w="2158"/>
        <w:gridCol w:w="2158"/>
        <w:gridCol w:w="2158"/>
      </w:tblGrid>
      <w:tr w:rsidR="00FF1AA5" w14:paraId="3C823E65" w14:textId="77777777">
        <w:trPr>
          <w:jc w:val="center"/>
        </w:trPr>
        <w:tc>
          <w:tcPr>
            <w:tcW w:w="2158" w:type="dxa"/>
            <w:shd w:val="clear" w:color="auto" w:fill="4472C4"/>
          </w:tcPr>
          <w:p w14:paraId="5F90B1B3" w14:textId="77777777" w:rsidR="00FF1AA5" w:rsidRDefault="00000000">
            <w:pPr>
              <w:spacing w:after="0" w:line="240" w:lineRule="auto"/>
              <w:jc w:val="center"/>
              <w:rPr>
                <w:rFonts w:hint="eastAsia"/>
              </w:rPr>
            </w:pPr>
            <w:proofErr w:type="spellStart"/>
            <w:r>
              <w:rPr>
                <w:b/>
                <w:color w:val="FFFFFF"/>
                <w:sz w:val="18"/>
              </w:rPr>
              <w:t>光电门</w:t>
            </w:r>
            <w:proofErr w:type="spellEnd"/>
          </w:p>
        </w:tc>
        <w:tc>
          <w:tcPr>
            <w:tcW w:w="2158" w:type="dxa"/>
            <w:shd w:val="clear" w:color="auto" w:fill="4472C4"/>
          </w:tcPr>
          <w:p w14:paraId="4CFE063B" w14:textId="77777777" w:rsidR="00FF1AA5" w:rsidRDefault="00000000">
            <w:pPr>
              <w:spacing w:after="0" w:line="240" w:lineRule="auto"/>
              <w:jc w:val="center"/>
              <w:rPr>
                <w:rFonts w:hint="eastAsia"/>
              </w:rPr>
            </w:pPr>
            <w:proofErr w:type="spellStart"/>
            <w:r>
              <w:rPr>
                <w:b/>
                <w:color w:val="FFFFFF"/>
                <w:sz w:val="18"/>
              </w:rPr>
              <w:t>位置</w:t>
            </w:r>
            <w:proofErr w:type="spellEnd"/>
          </w:p>
        </w:tc>
        <w:tc>
          <w:tcPr>
            <w:tcW w:w="2158" w:type="dxa"/>
            <w:shd w:val="clear" w:color="auto" w:fill="4472C4"/>
          </w:tcPr>
          <w:p w14:paraId="4841D5FB" w14:textId="77777777" w:rsidR="00FF1AA5" w:rsidRDefault="00000000">
            <w:pPr>
              <w:spacing w:after="0" w:line="240" w:lineRule="auto"/>
              <w:jc w:val="center"/>
              <w:rPr>
                <w:rFonts w:hint="eastAsia"/>
              </w:rPr>
            </w:pPr>
            <w:proofErr w:type="spellStart"/>
            <w:r>
              <w:rPr>
                <w:b/>
                <w:color w:val="FFFFFF"/>
                <w:sz w:val="18"/>
              </w:rPr>
              <w:t>距释放点距离</w:t>
            </w:r>
            <w:proofErr w:type="spellEnd"/>
          </w:p>
        </w:tc>
        <w:tc>
          <w:tcPr>
            <w:tcW w:w="2158" w:type="dxa"/>
            <w:shd w:val="clear" w:color="auto" w:fill="4472C4"/>
          </w:tcPr>
          <w:p w14:paraId="20BAE224" w14:textId="77777777" w:rsidR="00FF1AA5" w:rsidRDefault="00000000">
            <w:pPr>
              <w:spacing w:after="0" w:line="240" w:lineRule="auto"/>
              <w:jc w:val="center"/>
              <w:rPr>
                <w:rFonts w:hint="eastAsia"/>
              </w:rPr>
            </w:pPr>
            <w:proofErr w:type="spellStart"/>
            <w:r>
              <w:rPr>
                <w:b/>
                <w:color w:val="FFFFFF"/>
                <w:sz w:val="18"/>
              </w:rPr>
              <w:t>用途</w:t>
            </w:r>
            <w:proofErr w:type="spellEnd"/>
          </w:p>
        </w:tc>
      </w:tr>
      <w:tr w:rsidR="00FF1AA5" w14:paraId="06ECBF94" w14:textId="77777777">
        <w:trPr>
          <w:jc w:val="center"/>
        </w:trPr>
        <w:tc>
          <w:tcPr>
            <w:tcW w:w="2158" w:type="dxa"/>
          </w:tcPr>
          <w:p w14:paraId="6BA06ED2" w14:textId="77777777" w:rsidR="00FF1AA5" w:rsidRDefault="00000000">
            <w:pPr>
              <w:spacing w:after="0" w:line="240" w:lineRule="auto"/>
              <w:rPr>
                <w:rFonts w:hint="eastAsia"/>
              </w:rPr>
            </w:pPr>
            <w:r>
              <w:rPr>
                <w:sz w:val="18"/>
              </w:rPr>
              <w:t>光电门1</w:t>
            </w:r>
          </w:p>
        </w:tc>
        <w:tc>
          <w:tcPr>
            <w:tcW w:w="2158" w:type="dxa"/>
          </w:tcPr>
          <w:p w14:paraId="04C86F18" w14:textId="77777777" w:rsidR="00FF1AA5" w:rsidRDefault="00000000">
            <w:pPr>
              <w:spacing w:after="0" w:line="240" w:lineRule="auto"/>
              <w:rPr>
                <w:rFonts w:hint="eastAsia"/>
              </w:rPr>
            </w:pPr>
            <w:r>
              <w:rPr>
                <w:sz w:val="18"/>
              </w:rPr>
              <w:t>释放点下方5cm</w:t>
            </w:r>
          </w:p>
        </w:tc>
        <w:tc>
          <w:tcPr>
            <w:tcW w:w="2158" w:type="dxa"/>
          </w:tcPr>
          <w:p w14:paraId="185AA87D" w14:textId="77777777" w:rsidR="00FF1AA5" w:rsidRDefault="00000000">
            <w:pPr>
              <w:spacing w:after="0" w:line="240" w:lineRule="auto"/>
              <w:rPr>
                <w:rFonts w:hint="eastAsia"/>
              </w:rPr>
            </w:pPr>
            <w:r>
              <w:rPr>
                <w:sz w:val="18"/>
              </w:rPr>
              <w:t>h1 = 5cm</w:t>
            </w:r>
          </w:p>
        </w:tc>
        <w:tc>
          <w:tcPr>
            <w:tcW w:w="2158" w:type="dxa"/>
          </w:tcPr>
          <w:p w14:paraId="68FE82CC" w14:textId="77777777" w:rsidR="00FF1AA5" w:rsidRDefault="00000000">
            <w:pPr>
              <w:spacing w:after="0" w:line="240" w:lineRule="auto"/>
              <w:rPr>
                <w:rFonts w:hint="eastAsia"/>
              </w:rPr>
            </w:pPr>
            <w:proofErr w:type="spellStart"/>
            <w:r>
              <w:rPr>
                <w:sz w:val="18"/>
              </w:rPr>
              <w:t>记录释放时刻</w:t>
            </w:r>
            <w:proofErr w:type="spellEnd"/>
          </w:p>
        </w:tc>
      </w:tr>
      <w:tr w:rsidR="00FF1AA5" w14:paraId="47176D0C" w14:textId="77777777">
        <w:trPr>
          <w:jc w:val="center"/>
        </w:trPr>
        <w:tc>
          <w:tcPr>
            <w:tcW w:w="2158" w:type="dxa"/>
            <w:shd w:val="clear" w:color="auto" w:fill="D6E4F0"/>
          </w:tcPr>
          <w:p w14:paraId="437E40B8" w14:textId="77777777" w:rsidR="00FF1AA5" w:rsidRDefault="00000000">
            <w:pPr>
              <w:spacing w:after="0" w:line="240" w:lineRule="auto"/>
              <w:rPr>
                <w:rFonts w:hint="eastAsia"/>
              </w:rPr>
            </w:pPr>
            <w:r>
              <w:rPr>
                <w:sz w:val="18"/>
              </w:rPr>
              <w:t>光电门2</w:t>
            </w:r>
          </w:p>
        </w:tc>
        <w:tc>
          <w:tcPr>
            <w:tcW w:w="2158" w:type="dxa"/>
            <w:shd w:val="clear" w:color="auto" w:fill="D6E4F0"/>
          </w:tcPr>
          <w:p w14:paraId="5D85B646" w14:textId="77777777" w:rsidR="00FF1AA5" w:rsidRDefault="00000000">
            <w:pPr>
              <w:spacing w:after="0" w:line="240" w:lineRule="auto"/>
              <w:rPr>
                <w:rFonts w:hint="eastAsia"/>
              </w:rPr>
            </w:pPr>
            <w:proofErr w:type="spellStart"/>
            <w:r>
              <w:rPr>
                <w:sz w:val="18"/>
              </w:rPr>
              <w:t>中部</w:t>
            </w:r>
            <w:proofErr w:type="spellEnd"/>
          </w:p>
        </w:tc>
        <w:tc>
          <w:tcPr>
            <w:tcW w:w="2158" w:type="dxa"/>
            <w:shd w:val="clear" w:color="auto" w:fill="D6E4F0"/>
          </w:tcPr>
          <w:p w14:paraId="6DAE76B1" w14:textId="77777777" w:rsidR="00FF1AA5" w:rsidRDefault="00000000">
            <w:pPr>
              <w:spacing w:after="0" w:line="240" w:lineRule="auto"/>
              <w:rPr>
                <w:rFonts w:hint="eastAsia"/>
              </w:rPr>
            </w:pPr>
            <w:r>
              <w:rPr>
                <w:sz w:val="18"/>
              </w:rPr>
              <w:t>h2 = 55cm</w:t>
            </w:r>
          </w:p>
        </w:tc>
        <w:tc>
          <w:tcPr>
            <w:tcW w:w="2158" w:type="dxa"/>
            <w:shd w:val="clear" w:color="auto" w:fill="D6E4F0"/>
          </w:tcPr>
          <w:p w14:paraId="590C4748" w14:textId="77777777" w:rsidR="00FF1AA5" w:rsidRDefault="00000000">
            <w:pPr>
              <w:spacing w:after="0" w:line="240" w:lineRule="auto"/>
              <w:rPr>
                <w:rFonts w:hint="eastAsia"/>
              </w:rPr>
            </w:pPr>
            <w:proofErr w:type="spellStart"/>
            <w:r>
              <w:rPr>
                <w:sz w:val="18"/>
              </w:rPr>
              <w:t>记录通过时刻</w:t>
            </w:r>
            <w:proofErr w:type="spellEnd"/>
          </w:p>
        </w:tc>
      </w:tr>
      <w:tr w:rsidR="00FF1AA5" w14:paraId="39802F83" w14:textId="77777777">
        <w:trPr>
          <w:jc w:val="center"/>
        </w:trPr>
        <w:tc>
          <w:tcPr>
            <w:tcW w:w="2158" w:type="dxa"/>
          </w:tcPr>
          <w:p w14:paraId="68BF41AB" w14:textId="77777777" w:rsidR="00FF1AA5" w:rsidRDefault="00000000">
            <w:pPr>
              <w:spacing w:after="0" w:line="240" w:lineRule="auto"/>
              <w:rPr>
                <w:rFonts w:hint="eastAsia"/>
              </w:rPr>
            </w:pPr>
            <w:r>
              <w:rPr>
                <w:sz w:val="18"/>
              </w:rPr>
              <w:t>光电门3</w:t>
            </w:r>
          </w:p>
        </w:tc>
        <w:tc>
          <w:tcPr>
            <w:tcW w:w="2158" w:type="dxa"/>
          </w:tcPr>
          <w:p w14:paraId="0C4734EF" w14:textId="77777777" w:rsidR="00FF1AA5" w:rsidRDefault="00000000">
            <w:pPr>
              <w:spacing w:after="0" w:line="240" w:lineRule="auto"/>
              <w:rPr>
                <w:rFonts w:hint="eastAsia"/>
              </w:rPr>
            </w:pPr>
            <w:proofErr w:type="spellStart"/>
            <w:r>
              <w:rPr>
                <w:sz w:val="18"/>
              </w:rPr>
              <w:t>底部</w:t>
            </w:r>
            <w:proofErr w:type="spellEnd"/>
          </w:p>
        </w:tc>
        <w:tc>
          <w:tcPr>
            <w:tcW w:w="2158" w:type="dxa"/>
          </w:tcPr>
          <w:p w14:paraId="22C67950" w14:textId="77777777" w:rsidR="00FF1AA5" w:rsidRDefault="00000000">
            <w:pPr>
              <w:spacing w:after="0" w:line="240" w:lineRule="auto"/>
              <w:rPr>
                <w:rFonts w:hint="eastAsia"/>
              </w:rPr>
            </w:pPr>
            <w:r>
              <w:rPr>
                <w:sz w:val="18"/>
              </w:rPr>
              <w:t>h3 = 105cm</w:t>
            </w:r>
          </w:p>
        </w:tc>
        <w:tc>
          <w:tcPr>
            <w:tcW w:w="2158" w:type="dxa"/>
          </w:tcPr>
          <w:p w14:paraId="3328A64A" w14:textId="77777777" w:rsidR="00FF1AA5" w:rsidRDefault="00000000">
            <w:pPr>
              <w:spacing w:after="0" w:line="240" w:lineRule="auto"/>
              <w:rPr>
                <w:rFonts w:hint="eastAsia"/>
              </w:rPr>
            </w:pPr>
            <w:proofErr w:type="spellStart"/>
            <w:r>
              <w:rPr>
                <w:sz w:val="18"/>
              </w:rPr>
              <w:t>记录落地时刻</w:t>
            </w:r>
            <w:proofErr w:type="spellEnd"/>
          </w:p>
        </w:tc>
      </w:tr>
    </w:tbl>
    <w:p w14:paraId="05AB8B23" w14:textId="77777777" w:rsidR="00FF1AA5" w:rsidRDefault="00000000">
      <w:pPr>
        <w:rPr>
          <w:rFonts w:hint="eastAsia"/>
        </w:rPr>
      </w:pPr>
      <w:proofErr w:type="spellStart"/>
      <w:r>
        <w:rPr>
          <w:b/>
        </w:rPr>
        <w:t>间距测量方法</w:t>
      </w:r>
      <w:proofErr w:type="spellEnd"/>
      <w:r>
        <w:rPr>
          <w:b/>
        </w:rPr>
        <w:t>：</w:t>
      </w:r>
    </w:p>
    <w:p w14:paraId="21056953" w14:textId="77777777" w:rsidR="00FF1AA5" w:rsidRDefault="00000000">
      <w:pPr>
        <w:rPr>
          <w:rFonts w:hint="eastAsia"/>
          <w:lang w:eastAsia="zh-CN"/>
        </w:rPr>
      </w:pPr>
      <w:r>
        <w:rPr>
          <w:lang w:eastAsia="zh-CN"/>
        </w:rPr>
        <w:t>1. 用卷尺测量光电门1到光电门2的距离h12</w:t>
      </w:r>
    </w:p>
    <w:p w14:paraId="67A6640D" w14:textId="77777777" w:rsidR="00FF1AA5" w:rsidRDefault="00000000">
      <w:pPr>
        <w:rPr>
          <w:rFonts w:hint="eastAsia"/>
          <w:lang w:eastAsia="zh-CN"/>
        </w:rPr>
      </w:pPr>
      <w:r>
        <w:rPr>
          <w:lang w:eastAsia="zh-CN"/>
        </w:rPr>
        <w:t>2. 用卷尺测量光电门2到光电门3的距离h23</w:t>
      </w:r>
    </w:p>
    <w:p w14:paraId="75592AD3" w14:textId="77777777" w:rsidR="00FF1AA5" w:rsidRDefault="00000000">
      <w:pPr>
        <w:rPr>
          <w:rFonts w:hint="eastAsia"/>
          <w:lang w:eastAsia="zh-CN"/>
        </w:rPr>
      </w:pPr>
      <w:r>
        <w:rPr>
          <w:lang w:eastAsia="zh-CN"/>
        </w:rPr>
        <w:t>3. 每个距离测量3次，取平均值</w:t>
      </w:r>
    </w:p>
    <w:p w14:paraId="78CCD443" w14:textId="77777777" w:rsidR="00FF1AA5" w:rsidRDefault="00000000">
      <w:pPr>
        <w:rPr>
          <w:rFonts w:hint="eastAsia"/>
          <w:lang w:eastAsia="zh-CN"/>
        </w:rPr>
      </w:pPr>
      <w:r>
        <w:rPr>
          <w:lang w:eastAsia="zh-CN"/>
        </w:rPr>
        <w:t>4. 记录不确定度（如 h12 = 50.0 ± 0.2 cm）</w:t>
      </w:r>
    </w:p>
    <w:p w14:paraId="64F81908" w14:textId="77777777" w:rsidR="00FF1AA5" w:rsidRDefault="00000000">
      <w:pPr>
        <w:rPr>
          <w:rFonts w:hint="eastAsia"/>
          <w:lang w:eastAsia="zh-CN"/>
        </w:rPr>
      </w:pPr>
      <w:r>
        <w:rPr>
          <w:b/>
          <w:lang w:eastAsia="zh-CN"/>
        </w:rPr>
        <w:t>精度提高技巧：</w:t>
      </w:r>
    </w:p>
    <w:p w14:paraId="1CE52A24" w14:textId="77777777" w:rsidR="00FF1AA5" w:rsidRDefault="00000000">
      <w:pPr>
        <w:rPr>
          <w:rFonts w:hint="eastAsia"/>
          <w:lang w:eastAsia="zh-CN"/>
        </w:rPr>
      </w:pPr>
      <w:r>
        <w:rPr>
          <w:lang w:eastAsia="zh-CN"/>
        </w:rPr>
        <w:t>• 用游标卡尺代替卷尺（精度从1mm提高到0.1mm）</w:t>
      </w:r>
    </w:p>
    <w:p w14:paraId="1E8E5F94" w14:textId="77777777" w:rsidR="00FF1AA5" w:rsidRDefault="00000000">
      <w:pPr>
        <w:rPr>
          <w:rFonts w:hint="eastAsia"/>
          <w:lang w:eastAsia="zh-CN"/>
        </w:rPr>
      </w:pPr>
      <w:r>
        <w:rPr>
          <w:lang w:eastAsia="zh-CN"/>
        </w:rPr>
        <w:t>• 用已知长度的物体校准卷尺（如A4纸长边=29.7cm）</w:t>
      </w:r>
    </w:p>
    <w:p w14:paraId="56F56298" w14:textId="77777777" w:rsidR="00FF1AA5" w:rsidRDefault="00000000">
      <w:pPr>
        <w:rPr>
          <w:rFonts w:hint="eastAsia"/>
          <w:lang w:eastAsia="zh-CN"/>
        </w:rPr>
      </w:pPr>
      <w:r>
        <w:rPr>
          <w:lang w:eastAsia="zh-CN"/>
        </w:rPr>
        <w:t>• 测量时光电门要固定好，不能在测量过程中移动</w:t>
      </w:r>
    </w:p>
    <w:p w14:paraId="1ED4330B" w14:textId="77777777" w:rsidR="00FF1AA5" w:rsidRDefault="00000000">
      <w:pPr>
        <w:rPr>
          <w:rFonts w:hint="eastAsia"/>
          <w:lang w:eastAsia="zh-CN"/>
        </w:rPr>
      </w:pPr>
      <w:r>
        <w:rPr>
          <w:lang w:eastAsia="zh-CN"/>
        </w:rPr>
        <w:br w:type="page"/>
      </w:r>
    </w:p>
    <w:p w14:paraId="4DB6EDF5" w14:textId="77777777" w:rsidR="00FF1AA5" w:rsidRDefault="00000000">
      <w:pPr>
        <w:pStyle w:val="1"/>
        <w:rPr>
          <w:lang w:eastAsia="zh-CN"/>
        </w:rPr>
      </w:pPr>
      <w:bookmarkStart w:id="166" w:name="_Toc3576"/>
      <w:r>
        <w:rPr>
          <w:rFonts w:ascii="微软雅黑" w:eastAsia="微软雅黑" w:hAnsi="微软雅黑"/>
          <w:lang w:eastAsia="zh-CN"/>
        </w:rPr>
        <w:lastRenderedPageBreak/>
        <w:t>第七部分：单摆实验制作</w:t>
      </w:r>
      <w:bookmarkEnd w:id="166"/>
    </w:p>
    <w:p w14:paraId="7DD3BC59" w14:textId="77777777" w:rsidR="00FF1AA5" w:rsidRDefault="00000000">
      <w:pPr>
        <w:pStyle w:val="21"/>
        <w:rPr>
          <w:lang w:eastAsia="zh-CN"/>
        </w:rPr>
      </w:pPr>
      <w:bookmarkStart w:id="167" w:name="_Toc6042"/>
      <w:r>
        <w:rPr>
          <w:rFonts w:ascii="微软雅黑" w:eastAsia="微软雅黑" w:hAnsi="微软雅黑"/>
          <w:lang w:eastAsia="zh-CN"/>
        </w:rPr>
        <w:t>第19章 单摆硬件制作</w:t>
      </w:r>
      <w:bookmarkEnd w:id="167"/>
    </w:p>
    <w:p w14:paraId="3EED9533" w14:textId="77777777" w:rsidR="00FF1AA5" w:rsidRDefault="00000000">
      <w:pPr>
        <w:pStyle w:val="31"/>
        <w:rPr>
          <w:lang w:eastAsia="zh-CN"/>
        </w:rPr>
      </w:pPr>
      <w:bookmarkStart w:id="168" w:name="_Toc2308"/>
      <w:r>
        <w:rPr>
          <w:rFonts w:ascii="微软雅黑" w:eastAsia="微软雅黑" w:hAnsi="微软雅黑"/>
          <w:lang w:eastAsia="zh-CN"/>
        </w:rPr>
        <w:t>19.1 单摆物理原理的详细推导</w:t>
      </w:r>
      <w:bookmarkEnd w:id="168"/>
    </w:p>
    <w:p w14:paraId="3B818A89" w14:textId="77777777" w:rsidR="00FF1AA5" w:rsidRDefault="00000000">
      <w:pPr>
        <w:ind w:firstLine="420"/>
        <w:rPr>
          <w:rFonts w:hint="eastAsia"/>
          <w:lang w:eastAsia="zh-CN"/>
        </w:rPr>
      </w:pPr>
      <w:r>
        <w:rPr>
          <w:lang w:eastAsia="zh-CN"/>
        </w:rPr>
        <w:t>（详细推导见第2章 2.4节，此处列出关键结论）</w:t>
      </w:r>
    </w:p>
    <w:p w14:paraId="73AC8EC5" w14:textId="77777777" w:rsidR="00FF1AA5" w:rsidRDefault="00000000">
      <w:pPr>
        <w:pStyle w:val="4"/>
      </w:pPr>
      <w:r>
        <w:rPr>
          <w:rFonts w:ascii="微软雅黑" w:eastAsia="微软雅黑" w:hAnsi="微软雅黑"/>
        </w:rPr>
        <w:t xml:space="preserve">19.1.1 </w:t>
      </w:r>
      <w:proofErr w:type="spellStart"/>
      <w:r>
        <w:rPr>
          <w:rFonts w:ascii="微软雅黑" w:eastAsia="微软雅黑" w:hAnsi="微软雅黑"/>
        </w:rPr>
        <w:t>基本运动方程</w:t>
      </w:r>
      <w:proofErr w:type="spellEnd"/>
    </w:p>
    <w:p w14:paraId="3DEE1613" w14:textId="77777777" w:rsidR="00FF1AA5" w:rsidRDefault="00000000">
      <w:pPr>
        <w:spacing w:before="80" w:after="80"/>
        <w:ind w:left="850"/>
        <w:rPr>
          <w:rFonts w:hint="eastAsia"/>
        </w:rPr>
      </w:pPr>
      <w:r>
        <w:rPr>
          <w:rFonts w:ascii="Times New Roman" w:hAnsi="Times New Roman"/>
          <w:b/>
          <w:color w:val="000080"/>
          <w:sz w:val="22"/>
        </w:rPr>
        <w:t>d2θ/dt2 + (g/</w:t>
      </w:r>
      <w:proofErr w:type="gramStart"/>
      <w:r>
        <w:rPr>
          <w:rFonts w:ascii="Times New Roman" w:hAnsi="Times New Roman"/>
          <w:b/>
          <w:color w:val="000080"/>
          <w:sz w:val="22"/>
        </w:rPr>
        <w:t>L)·</w:t>
      </w:r>
      <w:proofErr w:type="spellStart"/>
      <w:proofErr w:type="gramEnd"/>
      <w:r>
        <w:rPr>
          <w:rFonts w:ascii="Times New Roman" w:hAnsi="Times New Roman"/>
          <w:b/>
          <w:color w:val="000080"/>
          <w:sz w:val="22"/>
        </w:rPr>
        <w:t>sinθ</w:t>
      </w:r>
      <w:proofErr w:type="spellEnd"/>
      <w:r>
        <w:rPr>
          <w:rFonts w:ascii="Times New Roman" w:hAnsi="Times New Roman"/>
          <w:b/>
          <w:color w:val="000080"/>
          <w:sz w:val="22"/>
        </w:rPr>
        <w:t xml:space="preserve"> = </w:t>
      </w:r>
      <w:proofErr w:type="gramStart"/>
      <w:r>
        <w:rPr>
          <w:rFonts w:ascii="Times New Roman" w:hAnsi="Times New Roman"/>
          <w:b/>
          <w:color w:val="000080"/>
          <w:sz w:val="22"/>
        </w:rPr>
        <w:t xml:space="preserve">0  </w:t>
      </w:r>
      <w:r>
        <w:rPr>
          <w:rFonts w:ascii="Times New Roman" w:hAnsi="Times New Roman"/>
          <w:b/>
          <w:color w:val="000080"/>
          <w:sz w:val="22"/>
        </w:rPr>
        <w:t>（</w:t>
      </w:r>
      <w:proofErr w:type="spellStart"/>
      <w:proofErr w:type="gramEnd"/>
      <w:r>
        <w:rPr>
          <w:rFonts w:ascii="Times New Roman" w:hAnsi="Times New Roman"/>
          <w:b/>
          <w:color w:val="000080"/>
          <w:sz w:val="22"/>
        </w:rPr>
        <w:t>精确方程</w:t>
      </w:r>
      <w:proofErr w:type="spellEnd"/>
      <w:r>
        <w:rPr>
          <w:rFonts w:ascii="Times New Roman" w:hAnsi="Times New Roman"/>
          <w:b/>
          <w:color w:val="000080"/>
          <w:sz w:val="22"/>
        </w:rPr>
        <w:t>）</w:t>
      </w:r>
    </w:p>
    <w:p w14:paraId="71D1B024" w14:textId="77777777" w:rsidR="00FF1AA5" w:rsidRDefault="00000000">
      <w:pPr>
        <w:spacing w:before="80" w:after="80"/>
        <w:ind w:left="850"/>
        <w:rPr>
          <w:rFonts w:hint="eastAsia"/>
        </w:rPr>
      </w:pPr>
      <w:r>
        <w:rPr>
          <w:rFonts w:ascii="Times New Roman" w:hAnsi="Times New Roman"/>
          <w:b/>
          <w:color w:val="000080"/>
          <w:sz w:val="22"/>
        </w:rPr>
        <w:t>T = 2π·√(L/</w:t>
      </w:r>
      <w:proofErr w:type="gramStart"/>
      <w:r>
        <w:rPr>
          <w:rFonts w:ascii="Times New Roman" w:hAnsi="Times New Roman"/>
          <w:b/>
          <w:color w:val="000080"/>
          <w:sz w:val="22"/>
        </w:rPr>
        <w:t xml:space="preserve">g)  </w:t>
      </w:r>
      <w:r>
        <w:rPr>
          <w:rFonts w:ascii="Times New Roman" w:hAnsi="Times New Roman"/>
          <w:b/>
          <w:color w:val="000080"/>
          <w:sz w:val="22"/>
        </w:rPr>
        <w:t>（</w:t>
      </w:r>
      <w:proofErr w:type="spellStart"/>
      <w:proofErr w:type="gramEnd"/>
      <w:r>
        <w:rPr>
          <w:rFonts w:ascii="Times New Roman" w:hAnsi="Times New Roman"/>
          <w:b/>
          <w:color w:val="000080"/>
          <w:sz w:val="22"/>
        </w:rPr>
        <w:t>小角度周期公式，</w:t>
      </w:r>
      <w:r>
        <w:rPr>
          <w:rFonts w:ascii="Times New Roman" w:hAnsi="Times New Roman"/>
          <w:b/>
          <w:color w:val="000080"/>
          <w:sz w:val="22"/>
        </w:rPr>
        <w:t>θ</w:t>
      </w:r>
      <w:proofErr w:type="spellEnd"/>
      <w:r>
        <w:rPr>
          <w:rFonts w:ascii="Times New Roman" w:hAnsi="Times New Roman"/>
          <w:b/>
          <w:color w:val="000080"/>
          <w:sz w:val="22"/>
        </w:rPr>
        <w:t xml:space="preserve"> &lt; 15°</w:t>
      </w:r>
      <w:r>
        <w:rPr>
          <w:rFonts w:ascii="Times New Roman" w:hAnsi="Times New Roman"/>
          <w:b/>
          <w:color w:val="000080"/>
          <w:sz w:val="22"/>
        </w:rPr>
        <w:t>时误差</w:t>
      </w:r>
      <w:r>
        <w:rPr>
          <w:rFonts w:ascii="Times New Roman" w:hAnsi="Times New Roman"/>
          <w:b/>
          <w:color w:val="000080"/>
          <w:sz w:val="22"/>
        </w:rPr>
        <w:t>&lt;1%</w:t>
      </w:r>
      <w:r>
        <w:rPr>
          <w:rFonts w:ascii="Times New Roman" w:hAnsi="Times New Roman"/>
          <w:b/>
          <w:color w:val="000080"/>
          <w:sz w:val="22"/>
        </w:rPr>
        <w:t>）</w:t>
      </w:r>
    </w:p>
    <w:p w14:paraId="145F3BBC" w14:textId="77777777" w:rsidR="00FF1AA5" w:rsidRDefault="00000000">
      <w:pPr>
        <w:spacing w:before="80" w:after="80"/>
        <w:ind w:left="850"/>
        <w:rPr>
          <w:rFonts w:hint="eastAsia"/>
        </w:rPr>
      </w:pPr>
      <w:r>
        <w:rPr>
          <w:rFonts w:ascii="Times New Roman" w:hAnsi="Times New Roman"/>
          <w:b/>
          <w:color w:val="000080"/>
          <w:sz w:val="22"/>
        </w:rPr>
        <w:t>T ≈ 2π·√(L/</w:t>
      </w:r>
      <w:proofErr w:type="gramStart"/>
      <w:r>
        <w:rPr>
          <w:rFonts w:ascii="Times New Roman" w:hAnsi="Times New Roman"/>
          <w:b/>
          <w:color w:val="000080"/>
          <w:sz w:val="22"/>
        </w:rPr>
        <w:t>g)·</w:t>
      </w:r>
      <w:proofErr w:type="gramEnd"/>
      <w:r>
        <w:rPr>
          <w:rFonts w:ascii="Times New Roman" w:hAnsi="Times New Roman"/>
          <w:b/>
          <w:color w:val="000080"/>
          <w:sz w:val="22"/>
        </w:rPr>
        <w:t>[1 + (1/</w:t>
      </w:r>
      <w:proofErr w:type="gramStart"/>
      <w:r>
        <w:rPr>
          <w:rFonts w:ascii="Times New Roman" w:hAnsi="Times New Roman"/>
          <w:b/>
          <w:color w:val="000080"/>
          <w:sz w:val="22"/>
        </w:rPr>
        <w:t>4)·</w:t>
      </w:r>
      <w:proofErr w:type="gramEnd"/>
      <w:r>
        <w:rPr>
          <w:rFonts w:ascii="Times New Roman" w:hAnsi="Times New Roman"/>
          <w:b/>
          <w:color w:val="000080"/>
          <w:sz w:val="22"/>
        </w:rPr>
        <w:t>sin2(θ0/2</w:t>
      </w:r>
      <w:proofErr w:type="gramStart"/>
      <w:r>
        <w:rPr>
          <w:rFonts w:ascii="Times New Roman" w:hAnsi="Times New Roman"/>
          <w:b/>
          <w:color w:val="000080"/>
          <w:sz w:val="22"/>
        </w:rPr>
        <w:t xml:space="preserve">)]  </w:t>
      </w:r>
      <w:r>
        <w:rPr>
          <w:rFonts w:ascii="Times New Roman" w:hAnsi="Times New Roman"/>
          <w:b/>
          <w:color w:val="000080"/>
          <w:sz w:val="22"/>
        </w:rPr>
        <w:t>（</w:t>
      </w:r>
      <w:proofErr w:type="spellStart"/>
      <w:proofErr w:type="gramEnd"/>
      <w:r>
        <w:rPr>
          <w:rFonts w:ascii="Times New Roman" w:hAnsi="Times New Roman"/>
          <w:b/>
          <w:color w:val="000080"/>
          <w:sz w:val="22"/>
        </w:rPr>
        <w:t>大角度修正</w:t>
      </w:r>
      <w:proofErr w:type="spellEnd"/>
      <w:r>
        <w:rPr>
          <w:rFonts w:ascii="Times New Roman" w:hAnsi="Times New Roman"/>
          <w:b/>
          <w:color w:val="000080"/>
          <w:sz w:val="22"/>
        </w:rPr>
        <w:t>）</w:t>
      </w:r>
    </w:p>
    <w:p w14:paraId="24834914" w14:textId="77777777" w:rsidR="00FF1AA5" w:rsidRDefault="00000000">
      <w:pPr>
        <w:pStyle w:val="4"/>
      </w:pPr>
      <w:r>
        <w:rPr>
          <w:rFonts w:ascii="微软雅黑" w:eastAsia="微软雅黑" w:hAnsi="微软雅黑"/>
        </w:rPr>
        <w:t>19.1.2 T2-L关系的推导</w:t>
      </w:r>
    </w:p>
    <w:p w14:paraId="5B975D6E" w14:textId="77777777" w:rsidR="00FF1AA5" w:rsidRDefault="00000000">
      <w:pPr>
        <w:spacing w:before="80" w:after="80"/>
        <w:ind w:left="850"/>
        <w:rPr>
          <w:rFonts w:hint="eastAsia"/>
        </w:rPr>
        <w:jc w:val="center"/>
      </w:pPr>
      <m:oMathPara>
        <m:oMath>
          <m:sSup>
            <m:e>
              <m:r>
                <m:t xml:space="preserve">T</m:t>
              </m:r>
            </m:e>
            <m:e>
              <m:r>
                <m:t xml:space="preserve">2</m:t>
              </m:r>
            </m:e>
          </m:sSup>
          <m:sSup>
            <m:e>
              <m:r>
                <m:t xml:space="preserve"> = 4π</m:t>
              </m:r>
            </m:e>
            <m:e>
              <m:r>
                <m:t xml:space="preserve">2</m:t>
              </m:r>
            </m:e>
          </m:sSup>
          <m:r>
            <m:t xml:space="preserve">·L/g</m:t>
          </m:r>
        </m:oMath>
      </m:oMathPara>
    </w:p>
    <w:p w14:paraId="58E824A5" w14:textId="77777777" w:rsidR="00FF1AA5" w:rsidRDefault="00000000">
      <w:pPr>
        <w:ind w:firstLine="420"/>
        <w:rPr>
          <w:rFonts w:hint="eastAsia"/>
        </w:rPr>
      </w:pPr>
      <w:r>
        <w:t>绘制T2-L图，斜率k = 4π2/</w:t>
      </w:r>
      <w:proofErr w:type="spellStart"/>
      <w:r>
        <w:t>g，因此</w:t>
      </w:r>
      <w:proofErr w:type="spellEnd"/>
      <w:r>
        <w:t xml:space="preserve"> g = 4π2/k。</w:t>
      </w:r>
    </w:p>
    <w:p w14:paraId="5CD2A60E" w14:textId="77777777" w:rsidR="00FF1AA5" w:rsidRDefault="00000000">
      <w:pPr>
        <w:rPr>
          <w:rFonts w:hint="eastAsia"/>
        </w:rPr>
      </w:pPr>
      <w:r>
        <w:br w:type="page"/>
      </w:r>
    </w:p>
    <w:p w14:paraId="1839584E" w14:textId="77777777" w:rsidR="00FF1AA5" w:rsidRDefault="00000000">
      <w:pPr>
        <w:pStyle w:val="21"/>
        <w:rPr>
          <w:lang w:eastAsia="zh-CN"/>
        </w:rPr>
      </w:pPr>
      <w:bookmarkStart w:id="169" w:name="_Toc24260"/>
      <w:r>
        <w:rPr>
          <w:rFonts w:ascii="微软雅黑" w:eastAsia="微软雅黑" w:hAnsi="微软雅黑"/>
          <w:lang w:eastAsia="zh-CN"/>
        </w:rPr>
        <w:lastRenderedPageBreak/>
        <w:t>第20章 单摆实验数据分析</w:t>
      </w:r>
      <w:bookmarkEnd w:id="169"/>
    </w:p>
    <w:p w14:paraId="6AFD6D6B" w14:textId="77777777" w:rsidR="00FF1AA5" w:rsidRDefault="00000000">
      <w:pPr>
        <w:pStyle w:val="31"/>
        <w:rPr>
          <w:lang w:eastAsia="zh-CN"/>
        </w:rPr>
      </w:pPr>
      <w:bookmarkStart w:id="170" w:name="_Toc8378"/>
      <w:r>
        <w:rPr>
          <w:rFonts w:ascii="微软雅黑" w:eastAsia="微软雅黑" w:hAnsi="微软雅黑"/>
          <w:lang w:eastAsia="zh-CN"/>
        </w:rPr>
        <w:t>20.1 T2-L关系图的详细绘制和斜率分析</w:t>
      </w:r>
      <w:bookmarkEnd w:id="170"/>
    </w:p>
    <w:p w14:paraId="175B8DD8" w14:textId="77777777" w:rsidR="00FF1AA5" w:rsidRDefault="00000000">
      <w:pPr>
        <w:rPr>
          <w:rFonts w:hint="eastAsia"/>
        </w:rPr>
      </w:pPr>
      <w:r>
        <w:rPr>
          <w:b/>
        </w:rPr>
        <w:t>【</w:t>
      </w:r>
      <w:proofErr w:type="spellStart"/>
      <w:r>
        <w:rPr>
          <w:b/>
        </w:rPr>
        <w:t>Python代码</w:t>
      </w:r>
      <w:proofErr w:type="spellEnd"/>
      <w:r>
        <w:rPr>
          <w:b/>
        </w:rPr>
        <w:t>】</w:t>
      </w:r>
    </w:p>
    <w:p w14:paraId="2E5D6792"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#!/usr/bin/env python3</w:t>
      </w:r>
      <w:r>
        <w:rPr>
          <w:rFonts w:ascii="Courier New" w:eastAsia="Courier New" w:hAnsi="Courier New"/>
          <w:color w:val="1A1A2E"/>
          <w:sz w:val="18"/>
          <w:shd w:val="clear" w:color="auto" w:fill="F5F5F5"/>
        </w:rPr>
        <w:br/>
        <w:t># -*- coding: utf-8 -*-</w:t>
      </w:r>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单摆实验</w:t>
      </w:r>
      <w:proofErr w:type="spellEnd"/>
      <w:r>
        <w:rPr>
          <w:rFonts w:ascii="Courier New" w:eastAsia="Courier New" w:hAnsi="Courier New"/>
          <w:color w:val="1A1A2E"/>
          <w:sz w:val="18"/>
          <w:shd w:val="clear" w:color="auto" w:fill="F5F5F5"/>
        </w:rPr>
        <w:t xml:space="preserve"> - T2-L关系验证与g值计算</w:t>
      </w:r>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import </w:t>
      </w:r>
      <w:proofErr w:type="spellStart"/>
      <w:r>
        <w:rPr>
          <w:rFonts w:ascii="Courier New" w:eastAsia="Courier New" w:hAnsi="Courier New"/>
          <w:color w:val="1A1A2E"/>
          <w:sz w:val="18"/>
          <w:shd w:val="clear" w:color="auto" w:fill="F5F5F5"/>
        </w:rPr>
        <w:t>numpy</w:t>
      </w:r>
      <w:proofErr w:type="spellEnd"/>
      <w:r>
        <w:rPr>
          <w:rFonts w:ascii="Courier New" w:eastAsia="Courier New" w:hAnsi="Courier New"/>
          <w:color w:val="1A1A2E"/>
          <w:sz w:val="18"/>
          <w:shd w:val="clear" w:color="auto" w:fill="F5F5F5"/>
        </w:rPr>
        <w:t xml:space="preserve"> as np</w:t>
      </w:r>
      <w:r>
        <w:rPr>
          <w:rFonts w:ascii="Courier New" w:eastAsia="Courier New" w:hAnsi="Courier New"/>
          <w:color w:val="1A1A2E"/>
          <w:sz w:val="18"/>
          <w:shd w:val="clear" w:color="auto" w:fill="F5F5F5"/>
        </w:rPr>
        <w:br/>
        <w:t xml:space="preserve">import </w:t>
      </w:r>
      <w:proofErr w:type="spellStart"/>
      <w:r>
        <w:rPr>
          <w:rFonts w:ascii="Courier New" w:eastAsia="Courier New" w:hAnsi="Courier New"/>
          <w:color w:val="1A1A2E"/>
          <w:sz w:val="18"/>
          <w:shd w:val="clear" w:color="auto" w:fill="F5F5F5"/>
        </w:rPr>
        <w:t>matplotlib.pyplot</w:t>
      </w:r>
      <w:proofErr w:type="spellEnd"/>
      <w:r>
        <w:rPr>
          <w:rFonts w:ascii="Courier New" w:eastAsia="Courier New" w:hAnsi="Courier New"/>
          <w:color w:val="1A1A2E"/>
          <w:sz w:val="18"/>
          <w:shd w:val="clear" w:color="auto" w:fill="F5F5F5"/>
        </w:rPr>
        <w:t xml:space="preserve"> as </w:t>
      </w:r>
      <w:proofErr w:type="spellStart"/>
      <w:r>
        <w:rPr>
          <w:rFonts w:ascii="Courier New" w:eastAsia="Courier New" w:hAnsi="Courier New"/>
          <w:color w:val="1A1A2E"/>
          <w:sz w:val="18"/>
          <w:shd w:val="clear" w:color="auto" w:fill="F5F5F5"/>
        </w:rPr>
        <w:t>plt</w:t>
      </w:r>
      <w:proofErr w:type="spellEnd"/>
      <w:r>
        <w:rPr>
          <w:rFonts w:ascii="Courier New" w:eastAsia="Courier New" w:hAnsi="Courier New"/>
          <w:color w:val="1A1A2E"/>
          <w:sz w:val="18"/>
          <w:shd w:val="clear" w:color="auto" w:fill="F5F5F5"/>
        </w:rPr>
        <w:br/>
        <w:t xml:space="preserve">from </w:t>
      </w:r>
      <w:proofErr w:type="spellStart"/>
      <w:r>
        <w:rPr>
          <w:rFonts w:ascii="Courier New" w:eastAsia="Courier New" w:hAnsi="Courier New"/>
          <w:color w:val="1A1A2E"/>
          <w:sz w:val="18"/>
          <w:shd w:val="clear" w:color="auto" w:fill="F5F5F5"/>
        </w:rPr>
        <w:t>scipy.optimize</w:t>
      </w:r>
      <w:proofErr w:type="spellEnd"/>
      <w:r>
        <w:rPr>
          <w:rFonts w:ascii="Courier New" w:eastAsia="Courier New" w:hAnsi="Courier New"/>
          <w:color w:val="1A1A2E"/>
          <w:sz w:val="18"/>
          <w:shd w:val="clear" w:color="auto" w:fill="F5F5F5"/>
        </w:rPr>
        <w:t xml:space="preserve"> import </w:t>
      </w:r>
      <w:proofErr w:type="spellStart"/>
      <w:r>
        <w:rPr>
          <w:rFonts w:ascii="Courier New" w:eastAsia="Courier New" w:hAnsi="Courier New"/>
          <w:color w:val="1A1A2E"/>
          <w:sz w:val="18"/>
          <w:shd w:val="clear" w:color="auto" w:fill="F5F5F5"/>
        </w:rPr>
        <w:t>curve_fit</w:t>
      </w:r>
      <w:proofErr w:type="spellEnd"/>
      <w:r>
        <w:rPr>
          <w:rFonts w:ascii="Courier New" w:eastAsia="Courier New" w:hAnsi="Courier New"/>
          <w:color w:val="1A1A2E"/>
          <w:sz w:val="18"/>
          <w:shd w:val="clear" w:color="auto" w:fill="F5F5F5"/>
        </w:rPr>
        <w:br/>
        <w:t>import matplotlib</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matplotlib.rcParams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font.sans</w:t>
      </w:r>
      <w:proofErr w:type="spellEnd"/>
      <w:r>
        <w:rPr>
          <w:rFonts w:ascii="Courier New" w:eastAsia="Courier New" w:hAnsi="Courier New"/>
          <w:color w:val="1A1A2E"/>
          <w:sz w:val="18"/>
          <w:shd w:val="clear" w:color="auto" w:fill="F5F5F5"/>
        </w:rPr>
        <w:t>-serif'] = ['</w:t>
      </w:r>
      <w:proofErr w:type="spellStart"/>
      <w:r>
        <w:rPr>
          <w:rFonts w:ascii="Courier New" w:eastAsia="Courier New" w:hAnsi="Courier New"/>
          <w:color w:val="1A1A2E"/>
          <w:sz w:val="18"/>
          <w:shd w:val="clear" w:color="auto" w:fill="F5F5F5"/>
        </w:rPr>
        <w:t>SimHei</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matplotlib.rcParams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axes.unicode_minus</w:t>
      </w:r>
      <w:proofErr w:type="spellEnd"/>
      <w:r>
        <w:rPr>
          <w:rFonts w:ascii="Courier New" w:eastAsia="Courier New" w:hAnsi="Courier New"/>
          <w:color w:val="1A1A2E"/>
          <w:sz w:val="18"/>
          <w:shd w:val="clear" w:color="auto" w:fill="F5F5F5"/>
        </w:rPr>
        <w:t>'] = False</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def </w:t>
      </w:r>
      <w:proofErr w:type="spellStart"/>
      <w:r>
        <w:rPr>
          <w:rFonts w:ascii="Courier New" w:eastAsia="Courier New" w:hAnsi="Courier New"/>
          <w:color w:val="1A1A2E"/>
          <w:sz w:val="18"/>
          <w:shd w:val="clear" w:color="auto" w:fill="F5F5F5"/>
        </w:rPr>
        <w:t>analyze_pendulum_data</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lengths_m</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periods_s</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periods_std</w:t>
      </w:r>
      <w:proofErr w:type="spellEnd"/>
      <w:r>
        <w:rPr>
          <w:rFonts w:ascii="Courier New" w:eastAsia="Courier New" w:hAnsi="Courier New"/>
          <w:color w:val="1A1A2E"/>
          <w:sz w:val="18"/>
          <w:shd w:val="clear" w:color="auto" w:fill="F5F5F5"/>
        </w:rPr>
        <w:t>=None):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分析单摆T2-L数据，计算g值</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lengths_m</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摆长数组</w:t>
      </w:r>
      <w:proofErr w:type="spellEnd"/>
      <w:r>
        <w:rPr>
          <w:rFonts w:ascii="Courier New" w:eastAsia="Courier New" w:hAnsi="Courier New"/>
          <w:color w:val="1A1A2E"/>
          <w:sz w:val="18"/>
          <w:shd w:val="clear" w:color="auto" w:fill="F5F5F5"/>
        </w:rPr>
        <w:t>(m)</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periods_s</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周期数组</w:t>
      </w:r>
      <w:proofErr w:type="spellEnd"/>
      <w:r>
        <w:rPr>
          <w:rFonts w:ascii="Courier New" w:eastAsia="Courier New" w:hAnsi="Courier New"/>
          <w:color w:val="1A1A2E"/>
          <w:sz w:val="18"/>
          <w:shd w:val="clear" w:color="auto" w:fill="F5F5F5"/>
        </w:rPr>
        <w:t>(s)</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periods_std</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周期标准差</w:t>
      </w:r>
      <w:proofErr w:type="spellEnd"/>
      <w:r>
        <w:rPr>
          <w:rFonts w:ascii="Courier New" w:eastAsia="Courier New" w:hAnsi="Courier New"/>
          <w:color w:val="1A1A2E"/>
          <w:sz w:val="18"/>
          <w:shd w:val="clear" w:color="auto" w:fill="F5F5F5"/>
        </w:rPr>
        <w:t>(s)，</w:t>
      </w:r>
      <w:proofErr w:type="spellStart"/>
      <w:r>
        <w:rPr>
          <w:rFonts w:ascii="Courier New" w:eastAsia="Courier New" w:hAnsi="Courier New"/>
          <w:color w:val="1A1A2E"/>
          <w:sz w:val="18"/>
          <w:shd w:val="clear" w:color="auto" w:fill="F5F5F5"/>
        </w:rPr>
        <w:t>可选</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T_squared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periods_s</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误差传递</w:t>
      </w:r>
      <w:proofErr w:type="spellEnd"/>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periods_std</w:t>
      </w:r>
      <w:proofErr w:type="spellEnd"/>
      <w:r>
        <w:rPr>
          <w:rFonts w:ascii="Courier New" w:eastAsia="Courier New" w:hAnsi="Courier New"/>
          <w:color w:val="1A1A2E"/>
          <w:sz w:val="18"/>
          <w:shd w:val="clear" w:color="auto" w:fill="F5F5F5"/>
        </w:rPr>
        <w:t xml:space="preserve"> is not None:</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T_squared_err</w:t>
      </w:r>
      <w:proofErr w:type="spellEnd"/>
      <w:r>
        <w:rPr>
          <w:rFonts w:ascii="Courier New" w:eastAsia="Courier New" w:hAnsi="Courier New"/>
          <w:color w:val="1A1A2E"/>
          <w:sz w:val="18"/>
          <w:shd w:val="clear" w:color="auto" w:fill="F5F5F5"/>
        </w:rPr>
        <w:t xml:space="preserve"> = 2 * </w:t>
      </w:r>
      <w:proofErr w:type="spellStart"/>
      <w:r>
        <w:rPr>
          <w:rFonts w:ascii="Courier New" w:eastAsia="Courier New" w:hAnsi="Courier New"/>
          <w:color w:val="1A1A2E"/>
          <w:sz w:val="18"/>
          <w:shd w:val="clear" w:color="auto" w:fill="F5F5F5"/>
        </w:rPr>
        <w:t>periods_s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periods_std</w:t>
      </w:r>
      <w:proofErr w:type="spellEnd"/>
      <w:r>
        <w:rPr>
          <w:rFonts w:ascii="Courier New" w:eastAsia="Courier New" w:hAnsi="Courier New"/>
          <w:color w:val="1A1A2E"/>
          <w:sz w:val="18"/>
          <w:shd w:val="clear" w:color="auto" w:fill="F5F5F5"/>
        </w:rPr>
        <w:br/>
        <w:t xml:space="preserve">    else:</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T_squared_err</w:t>
      </w:r>
      <w:proofErr w:type="spellEnd"/>
      <w:r>
        <w:rPr>
          <w:rFonts w:ascii="Courier New" w:eastAsia="Courier New" w:hAnsi="Courier New"/>
          <w:color w:val="1A1A2E"/>
          <w:sz w:val="18"/>
          <w:shd w:val="clear" w:color="auto" w:fill="F5F5F5"/>
        </w:rPr>
        <w:t xml:space="preserve"> = None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线性拟合</w:t>
      </w:r>
      <w:proofErr w:type="spellEnd"/>
      <w:r>
        <w:rPr>
          <w:rFonts w:ascii="Courier New" w:eastAsia="Courier New" w:hAnsi="Courier New"/>
          <w:color w:val="1A1A2E"/>
          <w:sz w:val="18"/>
          <w:shd w:val="clear" w:color="auto" w:fill="F5F5F5"/>
        </w:rPr>
        <w:t xml:space="preserve">: T2 = (4π2/g) * L + </w:t>
      </w:r>
      <w:proofErr w:type="spellStart"/>
      <w:r>
        <w:rPr>
          <w:rFonts w:ascii="Courier New" w:eastAsia="Courier New" w:hAnsi="Courier New"/>
          <w:color w:val="1A1A2E"/>
          <w:sz w:val="18"/>
          <w:shd w:val="clear" w:color="auto" w:fill="F5F5F5"/>
        </w:rPr>
        <w:t>截距</w:t>
      </w:r>
      <w:proofErr w:type="spellEnd"/>
      <w:r>
        <w:rPr>
          <w:rFonts w:ascii="Courier New" w:eastAsia="Courier New" w:hAnsi="Courier New"/>
          <w:color w:val="1A1A2E"/>
          <w:sz w:val="18"/>
          <w:shd w:val="clear" w:color="auto" w:fill="F5F5F5"/>
        </w:rPr>
        <w:br/>
        <w:t xml:space="preserve">    def linear(L, slope, intercept):</w:t>
      </w:r>
      <w:r>
        <w:rPr>
          <w:rFonts w:ascii="Courier New" w:eastAsia="Courier New" w:hAnsi="Courier New"/>
          <w:color w:val="1A1A2E"/>
          <w:sz w:val="18"/>
          <w:shd w:val="clear" w:color="auto" w:fill="F5F5F5"/>
        </w:rPr>
        <w:br/>
        <w:t xml:space="preserve">        return slope * L + intercept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T_squared_err</w:t>
      </w:r>
      <w:proofErr w:type="spellEnd"/>
      <w:r>
        <w:rPr>
          <w:rFonts w:ascii="Courier New" w:eastAsia="Courier New" w:hAnsi="Courier New"/>
          <w:color w:val="1A1A2E"/>
          <w:sz w:val="18"/>
          <w:shd w:val="clear" w:color="auto" w:fill="F5F5F5"/>
        </w:rPr>
        <w:t xml:space="preserve"> is not None:</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pcov</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curve_fit</w:t>
      </w:r>
      <w:proofErr w:type="spellEnd"/>
      <w:r>
        <w:rPr>
          <w:rFonts w:ascii="Courier New" w:eastAsia="Courier New" w:hAnsi="Courier New"/>
          <w:color w:val="1A1A2E"/>
          <w:sz w:val="18"/>
          <w:shd w:val="clear" w:color="auto" w:fill="F5F5F5"/>
        </w:rPr>
        <w:t xml:space="preserve">(linear, </w:t>
      </w:r>
      <w:proofErr w:type="spellStart"/>
      <w:r>
        <w:rPr>
          <w:rFonts w:ascii="Courier New" w:eastAsia="Courier New" w:hAnsi="Courier New"/>
          <w:color w:val="1A1A2E"/>
          <w:sz w:val="18"/>
          <w:shd w:val="clear" w:color="auto" w:fill="F5F5F5"/>
        </w:rPr>
        <w:t>lengths_m</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T_squared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sigma=</w:t>
      </w:r>
      <w:proofErr w:type="spellStart"/>
      <w:r>
        <w:rPr>
          <w:rFonts w:ascii="Courier New" w:eastAsia="Courier New" w:hAnsi="Courier New"/>
          <w:color w:val="1A1A2E"/>
          <w:sz w:val="18"/>
          <w:shd w:val="clear" w:color="auto" w:fill="F5F5F5"/>
        </w:rPr>
        <w:t>T_squared_err</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absolute_sigma</w:t>
      </w:r>
      <w:proofErr w:type="spellEnd"/>
      <w:r>
        <w:rPr>
          <w:rFonts w:ascii="Courier New" w:eastAsia="Courier New" w:hAnsi="Courier New"/>
          <w:color w:val="1A1A2E"/>
          <w:sz w:val="18"/>
          <w:shd w:val="clear" w:color="auto" w:fill="F5F5F5"/>
        </w:rPr>
        <w:t>=True)</w:t>
      </w:r>
      <w:r>
        <w:rPr>
          <w:rFonts w:ascii="Courier New" w:eastAsia="Courier New" w:hAnsi="Courier New"/>
          <w:color w:val="1A1A2E"/>
          <w:sz w:val="18"/>
          <w:shd w:val="clear" w:color="auto" w:fill="F5F5F5"/>
        </w:rPr>
        <w:br/>
        <w:t xml:space="preserve">    else:</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pcov</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curve_fit</w:t>
      </w:r>
      <w:proofErr w:type="spellEnd"/>
      <w:r>
        <w:rPr>
          <w:rFonts w:ascii="Courier New" w:eastAsia="Courier New" w:hAnsi="Courier New"/>
          <w:color w:val="1A1A2E"/>
          <w:sz w:val="18"/>
          <w:shd w:val="clear" w:color="auto" w:fill="F5F5F5"/>
        </w:rPr>
        <w:t xml:space="preserve">(linear, </w:t>
      </w:r>
      <w:proofErr w:type="spellStart"/>
      <w:r>
        <w:rPr>
          <w:rFonts w:ascii="Courier New" w:eastAsia="Courier New" w:hAnsi="Courier New"/>
          <w:color w:val="1A1A2E"/>
          <w:sz w:val="18"/>
          <w:shd w:val="clear" w:color="auto" w:fill="F5F5F5"/>
        </w:rPr>
        <w:t>lengths_m</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T_squared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slope, intercept =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slope_err</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intercept_err</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np.sqrt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np.diag</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pcov</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计算g值</w:t>
      </w:r>
      <w:proofErr w:type="spellEnd"/>
      <w:r>
        <w:rPr>
          <w:rFonts w:ascii="Courier New" w:eastAsia="Courier New" w:hAnsi="Courier New"/>
          <w:color w:val="1A1A2E"/>
          <w:sz w:val="18"/>
          <w:shd w:val="clear" w:color="auto" w:fill="F5F5F5"/>
        </w:rPr>
        <w:br/>
        <w:t xml:space="preserve">    g = 4 * </w:t>
      </w:r>
      <w:proofErr w:type="spellStart"/>
      <w:r>
        <w:rPr>
          <w:rFonts w:ascii="Courier New" w:eastAsia="Courier New" w:hAnsi="Courier New"/>
          <w:color w:val="1A1A2E"/>
          <w:sz w:val="18"/>
          <w:shd w:val="clear" w:color="auto" w:fill="F5F5F5"/>
        </w:rPr>
        <w:t>np.pi</w:t>
      </w:r>
      <w:proofErr w:type="spellEnd"/>
      <w:r>
        <w:rPr>
          <w:rFonts w:ascii="Courier New" w:eastAsia="Courier New" w:hAnsi="Courier New"/>
          <w:color w:val="1A1A2E"/>
          <w:sz w:val="18"/>
          <w:shd w:val="clear" w:color="auto" w:fill="F5F5F5"/>
        </w:rPr>
        <w:t>**2 / slope</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g_err</w:t>
      </w:r>
      <w:proofErr w:type="spellEnd"/>
      <w:r>
        <w:rPr>
          <w:rFonts w:ascii="Courier New" w:eastAsia="Courier New" w:hAnsi="Courier New"/>
          <w:color w:val="1A1A2E"/>
          <w:sz w:val="18"/>
          <w:shd w:val="clear" w:color="auto" w:fill="F5F5F5"/>
        </w:rPr>
        <w:t xml:space="preserve"> = g * (</w:t>
      </w:r>
      <w:proofErr w:type="spellStart"/>
      <w:r>
        <w:rPr>
          <w:rFonts w:ascii="Courier New" w:eastAsia="Courier New" w:hAnsi="Courier New"/>
          <w:color w:val="1A1A2E"/>
          <w:sz w:val="18"/>
          <w:shd w:val="clear" w:color="auto" w:fill="F5F5F5"/>
        </w:rPr>
        <w:t>slope_err</w:t>
      </w:r>
      <w:proofErr w:type="spellEnd"/>
      <w:r>
        <w:rPr>
          <w:rFonts w:ascii="Courier New" w:eastAsia="Courier New" w:hAnsi="Courier New"/>
          <w:color w:val="1A1A2E"/>
          <w:sz w:val="18"/>
          <w:shd w:val="clear" w:color="auto" w:fill="F5F5F5"/>
        </w:rPr>
        <w:t xml:space="preserve"> / slope)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R2</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T2_pred = linear(</w:t>
      </w:r>
      <w:proofErr w:type="spellStart"/>
      <w:r>
        <w:rPr>
          <w:rFonts w:ascii="Courier New" w:eastAsia="Courier New" w:hAnsi="Courier New"/>
          <w:color w:val="1A1A2E"/>
          <w:sz w:val="18"/>
          <w:shd w:val="clear" w:color="auto" w:fill="F5F5F5"/>
        </w:rPr>
        <w:t>lengths_m</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SS_res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T_squared</w:t>
      </w:r>
      <w:proofErr w:type="spellEnd"/>
      <w:r>
        <w:rPr>
          <w:rFonts w:ascii="Courier New" w:eastAsia="Courier New" w:hAnsi="Courier New"/>
          <w:color w:val="1A1A2E"/>
          <w:sz w:val="18"/>
          <w:shd w:val="clear" w:color="auto" w:fill="F5F5F5"/>
        </w:rPr>
        <w:t xml:space="preserve"> - T2_pred)**2)</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SS_tot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T_squared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np.mean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T_squared</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t xml:space="preserve">    R2 = 1 - </w:t>
      </w:r>
      <w:proofErr w:type="spellStart"/>
      <w:r>
        <w:rPr>
          <w:rFonts w:ascii="Courier New" w:eastAsia="Courier New" w:hAnsi="Courier New"/>
          <w:color w:val="1A1A2E"/>
          <w:sz w:val="18"/>
          <w:shd w:val="clear" w:color="auto" w:fill="F5F5F5"/>
        </w:rPr>
        <w:t>SS_res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SS_tot</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print("=" * 60)</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单摆实验</w:t>
      </w:r>
      <w:proofErr w:type="spellEnd"/>
      <w:r>
        <w:rPr>
          <w:rFonts w:ascii="Courier New" w:eastAsia="Courier New" w:hAnsi="Courier New"/>
          <w:color w:val="1A1A2E"/>
          <w:sz w:val="18"/>
          <w:shd w:val="clear" w:color="auto" w:fill="F5F5F5"/>
        </w:rPr>
        <w:t xml:space="preserve"> T2-L </w:t>
      </w:r>
      <w:proofErr w:type="spellStart"/>
      <w:r>
        <w:rPr>
          <w:rFonts w:ascii="Courier New" w:eastAsia="Courier New" w:hAnsi="Courier New"/>
          <w:color w:val="1A1A2E"/>
          <w:sz w:val="18"/>
          <w:shd w:val="clear" w:color="auto" w:fill="F5F5F5"/>
        </w:rPr>
        <w:t>分析结果</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print("=" * 60)</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f"线性拟合</w:t>
      </w:r>
      <w:proofErr w:type="spellEnd"/>
      <w:r>
        <w:rPr>
          <w:rFonts w:ascii="Courier New" w:eastAsia="Courier New" w:hAnsi="Courier New"/>
          <w:color w:val="1A1A2E"/>
          <w:sz w:val="18"/>
          <w:shd w:val="clear" w:color="auto" w:fill="F5F5F5"/>
        </w:rPr>
        <w:t>: T2 = {slope:.4f} × L + {intercept:.4f}")</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f"斜率</w:t>
      </w:r>
      <w:proofErr w:type="spellEnd"/>
      <w:r>
        <w:rPr>
          <w:rFonts w:ascii="Courier New" w:eastAsia="Courier New" w:hAnsi="Courier New"/>
          <w:color w:val="1A1A2E"/>
          <w:sz w:val="18"/>
          <w:shd w:val="clear" w:color="auto" w:fill="F5F5F5"/>
        </w:rPr>
        <w:t xml:space="preserve"> = {slope:.4f} ± {slope_err:.4f} s2/m")</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f"截距</w:t>
      </w:r>
      <w:proofErr w:type="spellEnd"/>
      <w:r>
        <w:rPr>
          <w:rFonts w:ascii="Courier New" w:eastAsia="Courier New" w:hAnsi="Courier New"/>
          <w:color w:val="1A1A2E"/>
          <w:sz w:val="18"/>
          <w:shd w:val="clear" w:color="auto" w:fill="F5F5F5"/>
        </w:rPr>
        <w:t xml:space="preserve"> = {intercept:.4f} ± {intercept_err:.4f} s2")</w:t>
      </w:r>
      <w:r>
        <w:rPr>
          <w:rFonts w:ascii="Courier New" w:eastAsia="Courier New" w:hAnsi="Courier New"/>
          <w:color w:val="1A1A2E"/>
          <w:sz w:val="18"/>
          <w:shd w:val="clear" w:color="auto" w:fill="F5F5F5"/>
        </w:rPr>
        <w:br/>
        <w:t xml:space="preserve">    print(f"R2 = {R2:.6f}")</w:t>
      </w:r>
      <w:r>
        <w:rPr>
          <w:rFonts w:ascii="Courier New" w:eastAsia="Courier New" w:hAnsi="Courier New"/>
          <w:color w:val="1A1A2E"/>
          <w:sz w:val="18"/>
          <w:shd w:val="clear" w:color="auto" w:fill="F5F5F5"/>
        </w:rPr>
        <w:br/>
        <w:t xml:space="preserve">    print(f"")</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f"g</w:t>
      </w:r>
      <w:proofErr w:type="spellEnd"/>
      <w:r>
        <w:rPr>
          <w:rFonts w:ascii="Courier New" w:eastAsia="Courier New" w:hAnsi="Courier New"/>
          <w:color w:val="1A1A2E"/>
          <w:sz w:val="18"/>
          <w:shd w:val="clear" w:color="auto" w:fill="F5F5F5"/>
        </w:rPr>
        <w:t xml:space="preserve"> = 4π2/</w:t>
      </w:r>
      <w:proofErr w:type="spellStart"/>
      <w:r>
        <w:rPr>
          <w:rFonts w:ascii="Courier New" w:eastAsia="Courier New" w:hAnsi="Courier New"/>
          <w:color w:val="1A1A2E"/>
          <w:sz w:val="18"/>
          <w:shd w:val="clear" w:color="auto" w:fill="F5F5F5"/>
        </w:rPr>
        <w:t>斜率</w:t>
      </w:r>
      <w:proofErr w:type="spellEnd"/>
      <w:r>
        <w:rPr>
          <w:rFonts w:ascii="Courier New" w:eastAsia="Courier New" w:hAnsi="Courier New"/>
          <w:color w:val="1A1A2E"/>
          <w:sz w:val="18"/>
          <w:shd w:val="clear" w:color="auto" w:fill="F5F5F5"/>
        </w:rPr>
        <w:t xml:space="preserve"> = {g:.4f} ± {g_err:.4f} m/s2")</w:t>
      </w:r>
      <w:r>
        <w:rPr>
          <w:rFonts w:ascii="Courier New" w:eastAsia="Courier New" w:hAnsi="Courier New"/>
          <w:color w:val="1A1A2E"/>
          <w:sz w:val="18"/>
          <w:shd w:val="clear" w:color="auto" w:fill="F5F5F5"/>
        </w:rPr>
        <w:br/>
        <w:t xml:space="preserve">    print(f"与标准值9.80665 m/s2的偏差: {(g-9.80665)/9.80665*100:+.3f}%")</w:t>
      </w:r>
      <w:r>
        <w:rPr>
          <w:rFonts w:ascii="Courier New" w:eastAsia="Courier New" w:hAnsi="Courier New"/>
          <w:color w:val="1A1A2E"/>
          <w:sz w:val="18"/>
          <w:shd w:val="clear" w:color="auto" w:fill="F5F5F5"/>
        </w:rPr>
        <w:br/>
        <w:t xml:space="preserve">    print("=" * 60)</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截距分析</w:t>
      </w:r>
      <w:proofErr w:type="spellEnd"/>
      <w:r>
        <w:rPr>
          <w:rFonts w:ascii="Courier New" w:eastAsia="Courier New" w:hAnsi="Courier New"/>
          <w:color w:val="1A1A2E"/>
          <w:sz w:val="18"/>
          <w:shd w:val="clear" w:color="auto" w:fill="F5F5F5"/>
        </w:rPr>
        <w:br/>
        <w:t xml:space="preserve">    if abs(intercept) &gt; 2 * </w:t>
      </w:r>
      <w:proofErr w:type="spellStart"/>
      <w:r>
        <w:rPr>
          <w:rFonts w:ascii="Courier New" w:eastAsia="Courier New" w:hAnsi="Courier New"/>
          <w:color w:val="1A1A2E"/>
          <w:sz w:val="18"/>
          <w:shd w:val="clear" w:color="auto" w:fill="F5F5F5"/>
        </w:rPr>
        <w:t>intercept_err</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print(f"\</w:t>
      </w:r>
      <w:proofErr w:type="spellStart"/>
      <w:r>
        <w:rPr>
          <w:rFonts w:ascii="Courier New" w:eastAsia="Courier New" w:hAnsi="Courier New"/>
          <w:color w:val="1A1A2E"/>
          <w:sz w:val="18"/>
          <w:shd w:val="clear" w:color="auto" w:fill="F5F5F5"/>
        </w:rPr>
        <w:t>n注意：截距不为零</w:t>
      </w:r>
      <w:proofErr w:type="spellEnd"/>
      <w:r>
        <w:rPr>
          <w:rFonts w:ascii="Courier New" w:eastAsia="Courier New" w:hAnsi="Courier New"/>
          <w:color w:val="1A1A2E"/>
          <w:sz w:val="18"/>
          <w:shd w:val="clear" w:color="auto" w:fill="F5F5F5"/>
        </w:rPr>
        <w:t>（{intercept:.4f} ± {intercept_err:.4f}）")</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f"可能原因</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print(f"  1. </w:t>
      </w:r>
      <w:proofErr w:type="spellStart"/>
      <w:r>
        <w:rPr>
          <w:rFonts w:ascii="Courier New" w:eastAsia="Courier New" w:hAnsi="Courier New"/>
          <w:color w:val="1A1A2E"/>
          <w:sz w:val="18"/>
          <w:shd w:val="clear" w:color="auto" w:fill="F5F5F5"/>
        </w:rPr>
        <w:t>摆长测量有系统误差（未准确测量到球心</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gramStart"/>
      <w:r>
        <w:rPr>
          <w:rFonts w:ascii="Courier New" w:eastAsia="Courier New" w:hAnsi="Courier New"/>
          <w:color w:val="1A1A2E"/>
          <w:sz w:val="18"/>
          <w:shd w:val="clear" w:color="auto" w:fill="F5F5F5"/>
        </w:rPr>
        <w:t>print(</w:t>
      </w:r>
      <w:proofErr w:type="gramEnd"/>
      <w:r>
        <w:rPr>
          <w:rFonts w:ascii="Courier New" w:eastAsia="Courier New" w:hAnsi="Courier New"/>
          <w:color w:val="1A1A2E"/>
          <w:sz w:val="18"/>
          <w:shd w:val="clear" w:color="auto" w:fill="F5F5F5"/>
        </w:rPr>
        <w:t>f</w:t>
      </w:r>
      <w:proofErr w:type="gramStart"/>
      <w:r>
        <w:rPr>
          <w:rFonts w:ascii="Courier New" w:eastAsia="Courier New" w:hAnsi="Courier New"/>
          <w:color w:val="1A1A2E"/>
          <w:sz w:val="18"/>
          <w:shd w:val="clear" w:color="auto" w:fill="F5F5F5"/>
        </w:rPr>
        <w:t>"  2</w:t>
      </w:r>
      <w:proofErr w:type="gram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弹簧</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绳子的质量不可忽略</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gramStart"/>
      <w:r>
        <w:rPr>
          <w:rFonts w:ascii="Courier New" w:eastAsia="Courier New" w:hAnsi="Courier New"/>
          <w:color w:val="1A1A2E"/>
          <w:sz w:val="18"/>
          <w:shd w:val="clear" w:color="auto" w:fill="F5F5F5"/>
        </w:rPr>
        <w:t>print(</w:t>
      </w:r>
      <w:proofErr w:type="gramEnd"/>
      <w:r>
        <w:rPr>
          <w:rFonts w:ascii="Courier New" w:eastAsia="Courier New" w:hAnsi="Courier New"/>
          <w:color w:val="1A1A2E"/>
          <w:sz w:val="18"/>
          <w:shd w:val="clear" w:color="auto" w:fill="F5F5F5"/>
        </w:rPr>
        <w:t>f</w:t>
      </w:r>
      <w:proofErr w:type="gramStart"/>
      <w:r>
        <w:rPr>
          <w:rFonts w:ascii="Courier New" w:eastAsia="Courier New" w:hAnsi="Courier New"/>
          <w:color w:val="1A1A2E"/>
          <w:sz w:val="18"/>
          <w:shd w:val="clear" w:color="auto" w:fill="F5F5F5"/>
        </w:rPr>
        <w:t>"  3</w:t>
      </w:r>
      <w:proofErr w:type="gram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悬点有摩擦</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else:</w:t>
      </w:r>
      <w:r>
        <w:rPr>
          <w:rFonts w:ascii="Courier New" w:eastAsia="Courier New" w:hAnsi="Courier New"/>
          <w:color w:val="1A1A2E"/>
          <w:sz w:val="18"/>
          <w:shd w:val="clear" w:color="auto" w:fill="F5F5F5"/>
        </w:rPr>
        <w:br/>
        <w:t xml:space="preserve">        print(f"\n✓ 截距与零无显著差异，验证了T2 ∝ </w:t>
      </w:r>
      <w:proofErr w:type="spellStart"/>
      <w:r>
        <w:rPr>
          <w:rFonts w:ascii="Courier New" w:eastAsia="Courier New" w:hAnsi="Courier New"/>
          <w:color w:val="1A1A2E"/>
          <w:sz w:val="18"/>
          <w:shd w:val="clear" w:color="auto" w:fill="F5F5F5"/>
        </w:rPr>
        <w:t>L的关系</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return g, </w:t>
      </w:r>
      <w:proofErr w:type="spellStart"/>
      <w:r>
        <w:rPr>
          <w:rFonts w:ascii="Courier New" w:eastAsia="Courier New" w:hAnsi="Courier New"/>
          <w:color w:val="1A1A2E"/>
          <w:sz w:val="18"/>
          <w:shd w:val="clear" w:color="auto" w:fill="F5F5F5"/>
        </w:rPr>
        <w:t>g_err</w:t>
      </w:r>
      <w:proofErr w:type="spellEnd"/>
      <w:r>
        <w:rPr>
          <w:rFonts w:ascii="Courier New" w:eastAsia="Courier New" w:hAnsi="Courier New"/>
          <w:color w:val="1A1A2E"/>
          <w:sz w:val="18"/>
          <w:shd w:val="clear" w:color="auto" w:fill="F5F5F5"/>
        </w:rPr>
        <w:t xml:space="preserve">, R2,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def </w:t>
      </w:r>
      <w:proofErr w:type="spellStart"/>
      <w:r>
        <w:rPr>
          <w:rFonts w:ascii="Courier New" w:eastAsia="Courier New" w:hAnsi="Courier New"/>
          <w:color w:val="1A1A2E"/>
          <w:sz w:val="18"/>
          <w:shd w:val="clear" w:color="auto" w:fill="F5F5F5"/>
        </w:rPr>
        <w:t>plot_pendulum</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lengths_m</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periods_s</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periods_std</w:t>
      </w:r>
      <w:proofErr w:type="spellEnd"/>
      <w:r>
        <w:rPr>
          <w:rFonts w:ascii="Courier New" w:eastAsia="Courier New" w:hAnsi="Courier New"/>
          <w:color w:val="1A1A2E"/>
          <w:sz w:val="18"/>
          <w:shd w:val="clear" w:color="auto" w:fill="F5F5F5"/>
        </w:rPr>
        <w:t xml:space="preserve">, g,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绘制单摆实验结果</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fig, axes = </w:t>
      </w:r>
      <w:proofErr w:type="spellStart"/>
      <w:r>
        <w:rPr>
          <w:rFonts w:ascii="Courier New" w:eastAsia="Courier New" w:hAnsi="Courier New"/>
          <w:color w:val="1A1A2E"/>
          <w:sz w:val="18"/>
          <w:shd w:val="clear" w:color="auto" w:fill="F5F5F5"/>
        </w:rPr>
        <w:t>plt.subplots</w:t>
      </w:r>
      <w:proofErr w:type="spellEnd"/>
      <w:r>
        <w:rPr>
          <w:rFonts w:ascii="Courier New" w:eastAsia="Courier New" w:hAnsi="Courier New"/>
          <w:color w:val="1A1A2E"/>
          <w:sz w:val="18"/>
          <w:shd w:val="clear" w:color="auto" w:fill="F5F5F5"/>
        </w:rPr>
        <w:t xml:space="preserve">(1, 2, </w:t>
      </w:r>
      <w:proofErr w:type="spellStart"/>
      <w:r>
        <w:rPr>
          <w:rFonts w:ascii="Courier New" w:eastAsia="Courier New" w:hAnsi="Courier New"/>
          <w:color w:val="1A1A2E"/>
          <w:sz w:val="18"/>
          <w:shd w:val="clear" w:color="auto" w:fill="F5F5F5"/>
        </w:rPr>
        <w:t>figsize</w:t>
      </w:r>
      <w:proofErr w:type="spellEnd"/>
      <w:r>
        <w:rPr>
          <w:rFonts w:ascii="Courier New" w:eastAsia="Courier New" w:hAnsi="Courier New"/>
          <w:color w:val="1A1A2E"/>
          <w:sz w:val="18"/>
          <w:shd w:val="clear" w:color="auto" w:fill="F5F5F5"/>
        </w:rPr>
        <w:t>=(14, 6))</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T_squared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periods_s</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T_squared_err</w:t>
      </w:r>
      <w:proofErr w:type="spellEnd"/>
      <w:r>
        <w:rPr>
          <w:rFonts w:ascii="Courier New" w:eastAsia="Courier New" w:hAnsi="Courier New"/>
          <w:color w:val="1A1A2E"/>
          <w:sz w:val="18"/>
          <w:shd w:val="clear" w:color="auto" w:fill="F5F5F5"/>
        </w:rPr>
        <w:t xml:space="preserve"> = 2 * </w:t>
      </w:r>
      <w:proofErr w:type="spellStart"/>
      <w:r>
        <w:rPr>
          <w:rFonts w:ascii="Courier New" w:eastAsia="Courier New" w:hAnsi="Courier New"/>
          <w:color w:val="1A1A2E"/>
          <w:sz w:val="18"/>
          <w:shd w:val="clear" w:color="auto" w:fill="F5F5F5"/>
        </w:rPr>
        <w:t>periods_s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periods_std</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图1: T2-L图</w:t>
      </w:r>
      <w:r>
        <w:rPr>
          <w:rFonts w:ascii="Courier New" w:eastAsia="Courier New" w:hAnsi="Courier New"/>
          <w:color w:val="1A1A2E"/>
          <w:sz w:val="18"/>
          <w:shd w:val="clear" w:color="auto" w:fill="F5F5F5"/>
        </w:rPr>
        <w:br/>
        <w:t xml:space="preserve">    ax1 = axes[0]</w:t>
      </w:r>
      <w:r>
        <w:rPr>
          <w:rFonts w:ascii="Courier New" w:eastAsia="Courier New" w:hAnsi="Courier New"/>
          <w:color w:val="1A1A2E"/>
          <w:sz w:val="18"/>
          <w:shd w:val="clear" w:color="auto" w:fill="F5F5F5"/>
        </w:rPr>
        <w:br/>
        <w:t xml:space="preserve">    ax1.errorbar(</w:t>
      </w:r>
      <w:proofErr w:type="spellStart"/>
      <w:r>
        <w:rPr>
          <w:rFonts w:ascii="Courier New" w:eastAsia="Courier New" w:hAnsi="Courier New"/>
          <w:color w:val="1A1A2E"/>
          <w:sz w:val="18"/>
          <w:shd w:val="clear" w:color="auto" w:fill="F5F5F5"/>
        </w:rPr>
        <w:t>lengths_m</w:t>
      </w:r>
      <w:proofErr w:type="spellEnd"/>
      <w:r>
        <w:rPr>
          <w:rFonts w:ascii="Courier New" w:eastAsia="Courier New" w:hAnsi="Courier New"/>
          <w:color w:val="1A1A2E"/>
          <w:sz w:val="18"/>
          <w:shd w:val="clear" w:color="auto" w:fill="F5F5F5"/>
        </w:rPr>
        <w:t xml:space="preserve"> * 100, </w:t>
      </w:r>
      <w:proofErr w:type="spellStart"/>
      <w:r>
        <w:rPr>
          <w:rFonts w:ascii="Courier New" w:eastAsia="Courier New" w:hAnsi="Courier New"/>
          <w:color w:val="1A1A2E"/>
          <w:sz w:val="18"/>
          <w:shd w:val="clear" w:color="auto" w:fill="F5F5F5"/>
        </w:rPr>
        <w:t>T_squared</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yerr</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T_squared_err</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fmt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ro</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markersize</w:t>
      </w:r>
      <w:proofErr w:type="spellEnd"/>
      <w:r>
        <w:rPr>
          <w:rFonts w:ascii="Courier New" w:eastAsia="Courier New" w:hAnsi="Courier New"/>
          <w:color w:val="1A1A2E"/>
          <w:sz w:val="18"/>
          <w:shd w:val="clear" w:color="auto" w:fill="F5F5F5"/>
        </w:rPr>
        <w:t>=8, capsize=5, label='</w:t>
      </w:r>
      <w:proofErr w:type="spellStart"/>
      <w:r>
        <w:rPr>
          <w:rFonts w:ascii="Courier New" w:eastAsia="Courier New" w:hAnsi="Courier New"/>
          <w:color w:val="1A1A2E"/>
          <w:sz w:val="18"/>
          <w:shd w:val="clear" w:color="auto" w:fill="F5F5F5"/>
        </w:rPr>
        <w:t>实验数据</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L_fit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np.linspace</w:t>
      </w:r>
      <w:proofErr w:type="spellEnd"/>
      <w:r>
        <w:rPr>
          <w:rFonts w:ascii="Courier New" w:eastAsia="Courier New" w:hAnsi="Courier New"/>
          <w:color w:val="1A1A2E"/>
          <w:sz w:val="18"/>
          <w:shd w:val="clear" w:color="auto" w:fill="F5F5F5"/>
        </w:rPr>
        <w:t>(0, max(</w:t>
      </w:r>
      <w:proofErr w:type="spellStart"/>
      <w:r>
        <w:rPr>
          <w:rFonts w:ascii="Courier New" w:eastAsia="Courier New" w:hAnsi="Courier New"/>
          <w:color w:val="1A1A2E"/>
          <w:sz w:val="18"/>
          <w:shd w:val="clear" w:color="auto" w:fill="F5F5F5"/>
        </w:rPr>
        <w:t>lengths_m</w:t>
      </w:r>
      <w:proofErr w:type="spellEnd"/>
      <w:r>
        <w:rPr>
          <w:rFonts w:ascii="Courier New" w:eastAsia="Courier New" w:hAnsi="Courier New"/>
          <w:color w:val="1A1A2E"/>
          <w:sz w:val="18"/>
          <w:shd w:val="clear" w:color="auto" w:fill="F5F5F5"/>
        </w:rPr>
        <w:t>)*1.1, 100)</w:t>
      </w:r>
      <w:r>
        <w:rPr>
          <w:rFonts w:ascii="Courier New" w:eastAsia="Courier New" w:hAnsi="Courier New"/>
          <w:color w:val="1A1A2E"/>
          <w:sz w:val="18"/>
          <w:shd w:val="clear" w:color="auto" w:fill="F5F5F5"/>
        </w:rPr>
        <w:br/>
        <w:t xml:space="preserve">    T2_fit =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 xml:space="preserve">[0] * </w:t>
      </w:r>
      <w:proofErr w:type="spellStart"/>
      <w:r>
        <w:rPr>
          <w:rFonts w:ascii="Courier New" w:eastAsia="Courier New" w:hAnsi="Courier New"/>
          <w:color w:val="1A1A2E"/>
          <w:sz w:val="18"/>
          <w:shd w:val="clear" w:color="auto" w:fill="F5F5F5"/>
        </w:rPr>
        <w:t>L_fit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[1]</w:t>
      </w:r>
      <w:r>
        <w:rPr>
          <w:rFonts w:ascii="Courier New" w:eastAsia="Courier New" w:hAnsi="Courier New"/>
          <w:color w:val="1A1A2E"/>
          <w:sz w:val="18"/>
          <w:shd w:val="clear" w:color="auto" w:fill="F5F5F5"/>
        </w:rPr>
        <w:br/>
        <w:t xml:space="preserve">    ax1.plot(</w:t>
      </w:r>
      <w:proofErr w:type="spellStart"/>
      <w:r>
        <w:rPr>
          <w:rFonts w:ascii="Courier New" w:eastAsia="Courier New" w:hAnsi="Courier New"/>
          <w:color w:val="1A1A2E"/>
          <w:sz w:val="18"/>
          <w:shd w:val="clear" w:color="auto" w:fill="F5F5F5"/>
        </w:rPr>
        <w:t>L_fit</w:t>
      </w:r>
      <w:proofErr w:type="spellEnd"/>
      <w:r>
        <w:rPr>
          <w:rFonts w:ascii="Courier New" w:eastAsia="Courier New" w:hAnsi="Courier New"/>
          <w:color w:val="1A1A2E"/>
          <w:sz w:val="18"/>
          <w:shd w:val="clear" w:color="auto" w:fill="F5F5F5"/>
        </w:rPr>
        <w:t xml:space="preserve"> * 100, T2_fit, 'b-', linewidth=2,</w:t>
      </w:r>
      <w:r>
        <w:rPr>
          <w:rFonts w:ascii="Courier New" w:eastAsia="Courier New" w:hAnsi="Courier New"/>
          <w:color w:val="1A1A2E"/>
          <w:sz w:val="18"/>
          <w:shd w:val="clear" w:color="auto" w:fill="F5F5F5"/>
        </w:rPr>
        <w:br/>
        <w:t xml:space="preserve">             label=</w:t>
      </w:r>
      <w:proofErr w:type="spellStart"/>
      <w:r>
        <w:rPr>
          <w:rFonts w:ascii="Courier New" w:eastAsia="Courier New" w:hAnsi="Courier New"/>
          <w:color w:val="1A1A2E"/>
          <w:sz w:val="18"/>
          <w:shd w:val="clear" w:color="auto" w:fill="F5F5F5"/>
        </w:rPr>
        <w:t>f'拟合</w:t>
      </w:r>
      <w:proofErr w:type="spellEnd"/>
      <w:r>
        <w:rPr>
          <w:rFonts w:ascii="Courier New" w:eastAsia="Courier New" w:hAnsi="Courier New"/>
          <w:color w:val="1A1A2E"/>
          <w:sz w:val="18"/>
          <w:shd w:val="clear" w:color="auto" w:fill="F5F5F5"/>
        </w:rPr>
        <w:t>: T2 =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[0]:.3f}L +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[1]:.4f}')</w:t>
      </w:r>
      <w:r>
        <w:rPr>
          <w:rFonts w:ascii="Courier New" w:eastAsia="Courier New" w:hAnsi="Courier New"/>
          <w:color w:val="1A1A2E"/>
          <w:sz w:val="18"/>
          <w:shd w:val="clear" w:color="auto" w:fill="F5F5F5"/>
        </w:rPr>
        <w:br/>
        <w:t xml:space="preserve">    ax1.set_xlabel('</w:t>
      </w:r>
      <w:proofErr w:type="spellStart"/>
      <w:r>
        <w:rPr>
          <w:rFonts w:ascii="Courier New" w:eastAsia="Courier New" w:hAnsi="Courier New"/>
          <w:color w:val="1A1A2E"/>
          <w:sz w:val="18"/>
          <w:shd w:val="clear" w:color="auto" w:fill="F5F5F5"/>
        </w:rPr>
        <w:t>摆长</w:t>
      </w:r>
      <w:proofErr w:type="spellEnd"/>
      <w:r>
        <w:rPr>
          <w:rFonts w:ascii="Courier New" w:eastAsia="Courier New" w:hAnsi="Courier New"/>
          <w:color w:val="1A1A2E"/>
          <w:sz w:val="18"/>
          <w:shd w:val="clear" w:color="auto" w:fill="F5F5F5"/>
        </w:rPr>
        <w:t xml:space="preserve"> L (cm)', </w:t>
      </w:r>
      <w:proofErr w:type="spellStart"/>
      <w:r>
        <w:rPr>
          <w:rFonts w:ascii="Courier New" w:eastAsia="Courier New" w:hAnsi="Courier New"/>
          <w:color w:val="1A1A2E"/>
          <w:sz w:val="18"/>
          <w:shd w:val="clear" w:color="auto" w:fill="F5F5F5"/>
        </w:rPr>
        <w:t>fontsize</w:t>
      </w:r>
      <w:proofErr w:type="spellEnd"/>
      <w:r>
        <w:rPr>
          <w:rFonts w:ascii="Courier New" w:eastAsia="Courier New" w:hAnsi="Courier New"/>
          <w:color w:val="1A1A2E"/>
          <w:sz w:val="18"/>
          <w:shd w:val="clear" w:color="auto" w:fill="F5F5F5"/>
        </w:rPr>
        <w:t>=12)</w:t>
      </w:r>
      <w:r>
        <w:rPr>
          <w:rFonts w:ascii="Courier New" w:eastAsia="Courier New" w:hAnsi="Courier New"/>
          <w:color w:val="1A1A2E"/>
          <w:sz w:val="18"/>
          <w:shd w:val="clear" w:color="auto" w:fill="F5F5F5"/>
        </w:rPr>
        <w:br/>
        <w:t xml:space="preserve">    ax1.set_ylabel('T2 (s2)', </w:t>
      </w:r>
      <w:proofErr w:type="spellStart"/>
      <w:r>
        <w:rPr>
          <w:rFonts w:ascii="Courier New" w:eastAsia="Courier New" w:hAnsi="Courier New"/>
          <w:color w:val="1A1A2E"/>
          <w:sz w:val="18"/>
          <w:shd w:val="clear" w:color="auto" w:fill="F5F5F5"/>
        </w:rPr>
        <w:t>fontsize</w:t>
      </w:r>
      <w:proofErr w:type="spellEnd"/>
      <w:r>
        <w:rPr>
          <w:rFonts w:ascii="Courier New" w:eastAsia="Courier New" w:hAnsi="Courier New"/>
          <w:color w:val="1A1A2E"/>
          <w:sz w:val="18"/>
          <w:shd w:val="clear" w:color="auto" w:fill="F5F5F5"/>
        </w:rPr>
        <w:t>=12)</w:t>
      </w:r>
      <w:r>
        <w:rPr>
          <w:rFonts w:ascii="Courier New" w:eastAsia="Courier New" w:hAnsi="Courier New"/>
          <w:color w:val="1A1A2E"/>
          <w:sz w:val="18"/>
          <w:shd w:val="clear" w:color="auto" w:fill="F5F5F5"/>
        </w:rPr>
        <w:br/>
        <w:t xml:space="preserve">    ax1.set_title(f'T2-L </w:t>
      </w:r>
      <w:proofErr w:type="spellStart"/>
      <w:r>
        <w:rPr>
          <w:rFonts w:ascii="Courier New" w:eastAsia="Courier New" w:hAnsi="Courier New"/>
          <w:color w:val="1A1A2E"/>
          <w:sz w:val="18"/>
          <w:shd w:val="clear" w:color="auto" w:fill="F5F5F5"/>
        </w:rPr>
        <w:t>关系图</w:t>
      </w:r>
      <w:proofErr w:type="spellEnd"/>
      <w:r>
        <w:rPr>
          <w:rFonts w:ascii="Courier New" w:eastAsia="Courier New" w:hAnsi="Courier New"/>
          <w:color w:val="1A1A2E"/>
          <w:sz w:val="18"/>
          <w:shd w:val="clear" w:color="auto" w:fill="F5F5F5"/>
        </w:rPr>
        <w:t xml:space="preserve"> (g = {g:.4f} m/s2)', </w:t>
      </w:r>
      <w:proofErr w:type="spellStart"/>
      <w:r>
        <w:rPr>
          <w:rFonts w:ascii="Courier New" w:eastAsia="Courier New" w:hAnsi="Courier New"/>
          <w:color w:val="1A1A2E"/>
          <w:sz w:val="18"/>
          <w:shd w:val="clear" w:color="auto" w:fill="F5F5F5"/>
        </w:rPr>
        <w:t>fontsize</w:t>
      </w:r>
      <w:proofErr w:type="spellEnd"/>
      <w:r>
        <w:rPr>
          <w:rFonts w:ascii="Courier New" w:eastAsia="Courier New" w:hAnsi="Courier New"/>
          <w:color w:val="1A1A2E"/>
          <w:sz w:val="18"/>
          <w:shd w:val="clear" w:color="auto" w:fill="F5F5F5"/>
        </w:rPr>
        <w:t>=14)</w:t>
      </w:r>
      <w:r>
        <w:rPr>
          <w:rFonts w:ascii="Courier New" w:eastAsia="Courier New" w:hAnsi="Courier New"/>
          <w:color w:val="1A1A2E"/>
          <w:sz w:val="18"/>
          <w:shd w:val="clear" w:color="auto" w:fill="F5F5F5"/>
        </w:rPr>
        <w:br/>
        <w:t xml:space="preserve">    ax1.legend(</w:t>
      </w:r>
      <w:proofErr w:type="spellStart"/>
      <w:r>
        <w:rPr>
          <w:rFonts w:ascii="Courier New" w:eastAsia="Courier New" w:hAnsi="Courier New"/>
          <w:color w:val="1A1A2E"/>
          <w:sz w:val="18"/>
          <w:shd w:val="clear" w:color="auto" w:fill="F5F5F5"/>
        </w:rPr>
        <w:t>fontsize</w:t>
      </w:r>
      <w:proofErr w:type="spellEnd"/>
      <w:r>
        <w:rPr>
          <w:rFonts w:ascii="Courier New" w:eastAsia="Courier New" w:hAnsi="Courier New"/>
          <w:color w:val="1A1A2E"/>
          <w:sz w:val="18"/>
          <w:shd w:val="clear" w:color="auto" w:fill="F5F5F5"/>
        </w:rPr>
        <w:t>=11)</w:t>
      </w:r>
      <w:r>
        <w:rPr>
          <w:rFonts w:ascii="Courier New" w:eastAsia="Courier New" w:hAnsi="Courier New"/>
          <w:color w:val="1A1A2E"/>
          <w:sz w:val="18"/>
          <w:shd w:val="clear" w:color="auto" w:fill="F5F5F5"/>
        </w:rPr>
        <w:br/>
        <w:t xml:space="preserve">    ax1.grid(True, alpha=0.3)</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图2: T-</w:t>
      </w:r>
      <w:proofErr w:type="spellStart"/>
      <w:r>
        <w:rPr>
          <w:rFonts w:ascii="Courier New" w:eastAsia="Courier New" w:hAnsi="Courier New"/>
          <w:color w:val="1A1A2E"/>
          <w:sz w:val="18"/>
          <w:shd w:val="clear" w:color="auto" w:fill="F5F5F5"/>
        </w:rPr>
        <w:t>L图</w:t>
      </w:r>
      <w:proofErr w:type="spellEnd"/>
      <w:r>
        <w:rPr>
          <w:rFonts w:ascii="Courier New" w:eastAsia="Courier New" w:hAnsi="Courier New"/>
          <w:color w:val="1A1A2E"/>
          <w:sz w:val="18"/>
          <w:shd w:val="clear" w:color="auto" w:fill="F5F5F5"/>
        </w:rPr>
        <w:br/>
        <w:t xml:space="preserve">    ax2 = axes[1]</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ax2.errorbar(</w:t>
      </w:r>
      <w:proofErr w:type="spellStart"/>
      <w:r>
        <w:rPr>
          <w:rFonts w:ascii="Courier New" w:eastAsia="Courier New" w:hAnsi="Courier New"/>
          <w:color w:val="1A1A2E"/>
          <w:sz w:val="18"/>
          <w:shd w:val="clear" w:color="auto" w:fill="F5F5F5"/>
        </w:rPr>
        <w:t>lengths_m</w:t>
      </w:r>
      <w:proofErr w:type="spellEnd"/>
      <w:r>
        <w:rPr>
          <w:rFonts w:ascii="Courier New" w:eastAsia="Courier New" w:hAnsi="Courier New"/>
          <w:color w:val="1A1A2E"/>
          <w:sz w:val="18"/>
          <w:shd w:val="clear" w:color="auto" w:fill="F5F5F5"/>
        </w:rPr>
        <w:t xml:space="preserve"> * 100, </w:t>
      </w:r>
      <w:proofErr w:type="spellStart"/>
      <w:r>
        <w:rPr>
          <w:rFonts w:ascii="Courier New" w:eastAsia="Courier New" w:hAnsi="Courier New"/>
          <w:color w:val="1A1A2E"/>
          <w:sz w:val="18"/>
          <w:shd w:val="clear" w:color="auto" w:fill="F5F5F5"/>
        </w:rPr>
        <w:t>periods_s</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yerr</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periods_std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fmt</w:t>
      </w:r>
      <w:proofErr w:type="spellEnd"/>
      <w:r>
        <w:rPr>
          <w:rFonts w:ascii="Courier New" w:eastAsia="Courier New" w:hAnsi="Courier New"/>
          <w:color w:val="1A1A2E"/>
          <w:sz w:val="18"/>
          <w:shd w:val="clear" w:color="auto" w:fill="F5F5F5"/>
        </w:rPr>
        <w:t xml:space="preserve">='go', </w:t>
      </w:r>
      <w:proofErr w:type="spellStart"/>
      <w:r>
        <w:rPr>
          <w:rFonts w:ascii="Courier New" w:eastAsia="Courier New" w:hAnsi="Courier New"/>
          <w:color w:val="1A1A2E"/>
          <w:sz w:val="18"/>
          <w:shd w:val="clear" w:color="auto" w:fill="F5F5F5"/>
        </w:rPr>
        <w:t>markersize</w:t>
      </w:r>
      <w:proofErr w:type="spellEnd"/>
      <w:r>
        <w:rPr>
          <w:rFonts w:ascii="Courier New" w:eastAsia="Courier New" w:hAnsi="Courier New"/>
          <w:color w:val="1A1A2E"/>
          <w:sz w:val="18"/>
          <w:shd w:val="clear" w:color="auto" w:fill="F5F5F5"/>
        </w:rPr>
        <w:t>=8, capsize=5, label='</w:t>
      </w:r>
      <w:proofErr w:type="spellStart"/>
      <w:r>
        <w:rPr>
          <w:rFonts w:ascii="Courier New" w:eastAsia="Courier New" w:hAnsi="Courier New"/>
          <w:color w:val="1A1A2E"/>
          <w:sz w:val="18"/>
          <w:shd w:val="clear" w:color="auto" w:fill="F5F5F5"/>
        </w:rPr>
        <w:t>实验数据</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T_fit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np.sqrt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 xml:space="preserve">[0] * </w:t>
      </w:r>
      <w:proofErr w:type="spellStart"/>
      <w:r>
        <w:rPr>
          <w:rFonts w:ascii="Courier New" w:eastAsia="Courier New" w:hAnsi="Courier New"/>
          <w:color w:val="1A1A2E"/>
          <w:sz w:val="18"/>
          <w:shd w:val="clear" w:color="auto" w:fill="F5F5F5"/>
        </w:rPr>
        <w:t>L_fit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[1])</w:t>
      </w:r>
      <w:r>
        <w:rPr>
          <w:rFonts w:ascii="Courier New" w:eastAsia="Courier New" w:hAnsi="Courier New"/>
          <w:color w:val="1A1A2E"/>
          <w:sz w:val="18"/>
          <w:shd w:val="clear" w:color="auto" w:fill="F5F5F5"/>
        </w:rPr>
        <w:br/>
        <w:t xml:space="preserve">    ax2.plot(</w:t>
      </w:r>
      <w:proofErr w:type="spellStart"/>
      <w:r>
        <w:rPr>
          <w:rFonts w:ascii="Courier New" w:eastAsia="Courier New" w:hAnsi="Courier New"/>
          <w:color w:val="1A1A2E"/>
          <w:sz w:val="18"/>
          <w:shd w:val="clear" w:color="auto" w:fill="F5F5F5"/>
        </w:rPr>
        <w:t>L_fit</w:t>
      </w:r>
      <w:proofErr w:type="spellEnd"/>
      <w:r>
        <w:rPr>
          <w:rFonts w:ascii="Courier New" w:eastAsia="Courier New" w:hAnsi="Courier New"/>
          <w:color w:val="1A1A2E"/>
          <w:sz w:val="18"/>
          <w:shd w:val="clear" w:color="auto" w:fill="F5F5F5"/>
        </w:rPr>
        <w:t xml:space="preserve"> * 100, </w:t>
      </w:r>
      <w:proofErr w:type="spellStart"/>
      <w:r>
        <w:rPr>
          <w:rFonts w:ascii="Courier New" w:eastAsia="Courier New" w:hAnsi="Courier New"/>
          <w:color w:val="1A1A2E"/>
          <w:sz w:val="18"/>
          <w:shd w:val="clear" w:color="auto" w:fill="F5F5F5"/>
        </w:rPr>
        <w:t>T_fit</w:t>
      </w:r>
      <w:proofErr w:type="spellEnd"/>
      <w:r>
        <w:rPr>
          <w:rFonts w:ascii="Courier New" w:eastAsia="Courier New" w:hAnsi="Courier New"/>
          <w:color w:val="1A1A2E"/>
          <w:sz w:val="18"/>
          <w:shd w:val="clear" w:color="auto" w:fill="F5F5F5"/>
        </w:rPr>
        <w:t>, 'b-', linewidth=2, label='</w:t>
      </w:r>
      <w:proofErr w:type="spellStart"/>
      <w:r>
        <w:rPr>
          <w:rFonts w:ascii="Courier New" w:eastAsia="Courier New" w:hAnsi="Courier New"/>
          <w:color w:val="1A1A2E"/>
          <w:sz w:val="18"/>
          <w:shd w:val="clear" w:color="auto" w:fill="F5F5F5"/>
        </w:rPr>
        <w:t>理论曲线</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ax2.set_xlabel('</w:t>
      </w:r>
      <w:proofErr w:type="spellStart"/>
      <w:r>
        <w:rPr>
          <w:rFonts w:ascii="Courier New" w:eastAsia="Courier New" w:hAnsi="Courier New"/>
          <w:color w:val="1A1A2E"/>
          <w:sz w:val="18"/>
          <w:shd w:val="clear" w:color="auto" w:fill="F5F5F5"/>
        </w:rPr>
        <w:t>摆长</w:t>
      </w:r>
      <w:proofErr w:type="spellEnd"/>
      <w:r>
        <w:rPr>
          <w:rFonts w:ascii="Courier New" w:eastAsia="Courier New" w:hAnsi="Courier New"/>
          <w:color w:val="1A1A2E"/>
          <w:sz w:val="18"/>
          <w:shd w:val="clear" w:color="auto" w:fill="F5F5F5"/>
        </w:rPr>
        <w:t xml:space="preserve"> L (cm)', </w:t>
      </w:r>
      <w:proofErr w:type="spellStart"/>
      <w:r>
        <w:rPr>
          <w:rFonts w:ascii="Courier New" w:eastAsia="Courier New" w:hAnsi="Courier New"/>
          <w:color w:val="1A1A2E"/>
          <w:sz w:val="18"/>
          <w:shd w:val="clear" w:color="auto" w:fill="F5F5F5"/>
        </w:rPr>
        <w:t>fontsize</w:t>
      </w:r>
      <w:proofErr w:type="spellEnd"/>
      <w:r>
        <w:rPr>
          <w:rFonts w:ascii="Courier New" w:eastAsia="Courier New" w:hAnsi="Courier New"/>
          <w:color w:val="1A1A2E"/>
          <w:sz w:val="18"/>
          <w:shd w:val="clear" w:color="auto" w:fill="F5F5F5"/>
        </w:rPr>
        <w:t>=12)</w:t>
      </w:r>
      <w:r>
        <w:rPr>
          <w:rFonts w:ascii="Courier New" w:eastAsia="Courier New" w:hAnsi="Courier New"/>
          <w:color w:val="1A1A2E"/>
          <w:sz w:val="18"/>
          <w:shd w:val="clear" w:color="auto" w:fill="F5F5F5"/>
        </w:rPr>
        <w:br/>
        <w:t xml:space="preserve">    ax2.set_ylabel('</w:t>
      </w:r>
      <w:proofErr w:type="spellStart"/>
      <w:r>
        <w:rPr>
          <w:rFonts w:ascii="Courier New" w:eastAsia="Courier New" w:hAnsi="Courier New"/>
          <w:color w:val="1A1A2E"/>
          <w:sz w:val="18"/>
          <w:shd w:val="clear" w:color="auto" w:fill="F5F5F5"/>
        </w:rPr>
        <w:t>周期</w:t>
      </w:r>
      <w:proofErr w:type="spellEnd"/>
      <w:r>
        <w:rPr>
          <w:rFonts w:ascii="Courier New" w:eastAsia="Courier New" w:hAnsi="Courier New"/>
          <w:color w:val="1A1A2E"/>
          <w:sz w:val="18"/>
          <w:shd w:val="clear" w:color="auto" w:fill="F5F5F5"/>
        </w:rPr>
        <w:t xml:space="preserve"> T (s)', </w:t>
      </w:r>
      <w:proofErr w:type="spellStart"/>
      <w:r>
        <w:rPr>
          <w:rFonts w:ascii="Courier New" w:eastAsia="Courier New" w:hAnsi="Courier New"/>
          <w:color w:val="1A1A2E"/>
          <w:sz w:val="18"/>
          <w:shd w:val="clear" w:color="auto" w:fill="F5F5F5"/>
        </w:rPr>
        <w:t>fontsize</w:t>
      </w:r>
      <w:proofErr w:type="spellEnd"/>
      <w:r>
        <w:rPr>
          <w:rFonts w:ascii="Courier New" w:eastAsia="Courier New" w:hAnsi="Courier New"/>
          <w:color w:val="1A1A2E"/>
          <w:sz w:val="18"/>
          <w:shd w:val="clear" w:color="auto" w:fill="F5F5F5"/>
        </w:rPr>
        <w:t>=12)</w:t>
      </w:r>
      <w:r>
        <w:rPr>
          <w:rFonts w:ascii="Courier New" w:eastAsia="Courier New" w:hAnsi="Courier New"/>
          <w:color w:val="1A1A2E"/>
          <w:sz w:val="18"/>
          <w:shd w:val="clear" w:color="auto" w:fill="F5F5F5"/>
        </w:rPr>
        <w:br/>
        <w:t xml:space="preserve">    ax2.set_title('T-L </w:t>
      </w:r>
      <w:proofErr w:type="spellStart"/>
      <w:r>
        <w:rPr>
          <w:rFonts w:ascii="Courier New" w:eastAsia="Courier New" w:hAnsi="Courier New"/>
          <w:color w:val="1A1A2E"/>
          <w:sz w:val="18"/>
          <w:shd w:val="clear" w:color="auto" w:fill="F5F5F5"/>
        </w:rPr>
        <w:t>关系图</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fontsize</w:t>
      </w:r>
      <w:proofErr w:type="spellEnd"/>
      <w:r>
        <w:rPr>
          <w:rFonts w:ascii="Courier New" w:eastAsia="Courier New" w:hAnsi="Courier New"/>
          <w:color w:val="1A1A2E"/>
          <w:sz w:val="18"/>
          <w:shd w:val="clear" w:color="auto" w:fill="F5F5F5"/>
        </w:rPr>
        <w:t>=14)</w:t>
      </w:r>
      <w:r>
        <w:rPr>
          <w:rFonts w:ascii="Courier New" w:eastAsia="Courier New" w:hAnsi="Courier New"/>
          <w:color w:val="1A1A2E"/>
          <w:sz w:val="18"/>
          <w:shd w:val="clear" w:color="auto" w:fill="F5F5F5"/>
        </w:rPr>
        <w:br/>
        <w:t xml:space="preserve">    ax2.legend(</w:t>
      </w:r>
      <w:proofErr w:type="spellStart"/>
      <w:r>
        <w:rPr>
          <w:rFonts w:ascii="Courier New" w:eastAsia="Courier New" w:hAnsi="Courier New"/>
          <w:color w:val="1A1A2E"/>
          <w:sz w:val="18"/>
          <w:shd w:val="clear" w:color="auto" w:fill="F5F5F5"/>
        </w:rPr>
        <w:t>fontsize</w:t>
      </w:r>
      <w:proofErr w:type="spellEnd"/>
      <w:r>
        <w:rPr>
          <w:rFonts w:ascii="Courier New" w:eastAsia="Courier New" w:hAnsi="Courier New"/>
          <w:color w:val="1A1A2E"/>
          <w:sz w:val="18"/>
          <w:shd w:val="clear" w:color="auto" w:fill="F5F5F5"/>
        </w:rPr>
        <w:t>=11)</w:t>
      </w:r>
      <w:r>
        <w:rPr>
          <w:rFonts w:ascii="Courier New" w:eastAsia="Courier New" w:hAnsi="Courier New"/>
          <w:color w:val="1A1A2E"/>
          <w:sz w:val="18"/>
          <w:shd w:val="clear" w:color="auto" w:fill="F5F5F5"/>
        </w:rPr>
        <w:br/>
        <w:t xml:space="preserve">    ax2.grid(True, alpha=0.3)</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plt.tight_layout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plt.savefig</w:t>
      </w:r>
      <w:proofErr w:type="spellEnd"/>
      <w:r>
        <w:rPr>
          <w:rFonts w:ascii="Courier New" w:eastAsia="Courier New" w:hAnsi="Courier New"/>
          <w:color w:val="1A1A2E"/>
          <w:sz w:val="18"/>
          <w:shd w:val="clear" w:color="auto" w:fill="F5F5F5"/>
        </w:rPr>
        <w:t xml:space="preserve">('pendulum_T2_L.png', dpi=150, </w:t>
      </w:r>
      <w:proofErr w:type="spellStart"/>
      <w:r>
        <w:rPr>
          <w:rFonts w:ascii="Courier New" w:eastAsia="Courier New" w:hAnsi="Courier New"/>
          <w:color w:val="1A1A2E"/>
          <w:sz w:val="18"/>
          <w:shd w:val="clear" w:color="auto" w:fill="F5F5F5"/>
        </w:rPr>
        <w:t>bbox_inches</w:t>
      </w:r>
      <w:proofErr w:type="spellEnd"/>
      <w:r>
        <w:rPr>
          <w:rFonts w:ascii="Courier New" w:eastAsia="Courier New" w:hAnsi="Courier New"/>
          <w:color w:val="1A1A2E"/>
          <w:sz w:val="18"/>
          <w:shd w:val="clear" w:color="auto" w:fill="F5F5F5"/>
        </w:rPr>
        <w:t>='tight')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plt.show</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示例数据</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if __name__ == "__main__":</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实验数据</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lengths_cm</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([20, 30, 40, 50, 60, 70, 80, 90, 100])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lengths_m</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lengths_cm</w:t>
      </w:r>
      <w:proofErr w:type="spellEnd"/>
      <w:r>
        <w:rPr>
          <w:rFonts w:ascii="Courier New" w:eastAsia="Courier New" w:hAnsi="Courier New"/>
          <w:color w:val="1A1A2E"/>
          <w:sz w:val="18"/>
          <w:shd w:val="clear" w:color="auto" w:fill="F5F5F5"/>
        </w:rPr>
        <w:t xml:space="preserve"> / 100.0</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周期测量值（每个长度测量5次）</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period_data</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[0.898, 0.896, 0.899, 0.897, 0.895],  # 20cm</w:t>
      </w:r>
      <w:r>
        <w:rPr>
          <w:rFonts w:ascii="Courier New" w:eastAsia="Courier New" w:hAnsi="Courier New"/>
          <w:color w:val="1A1A2E"/>
          <w:sz w:val="18"/>
          <w:shd w:val="clear" w:color="auto" w:fill="F5F5F5"/>
        </w:rPr>
        <w:br/>
        <w:t xml:space="preserve">        [1.099, 1.101, 1.098, 1.100, 1.097],  # 30cm</w:t>
      </w:r>
      <w:r>
        <w:rPr>
          <w:rFonts w:ascii="Courier New" w:eastAsia="Courier New" w:hAnsi="Courier New"/>
          <w:color w:val="1A1A2E"/>
          <w:sz w:val="18"/>
          <w:shd w:val="clear" w:color="auto" w:fill="F5F5F5"/>
        </w:rPr>
        <w:br/>
        <w:t xml:space="preserve">        [1.268, 1.270, 1.267, 1.269, 1.266],  # 40cm</w:t>
      </w:r>
      <w:r>
        <w:rPr>
          <w:rFonts w:ascii="Courier New" w:eastAsia="Courier New" w:hAnsi="Courier New"/>
          <w:color w:val="1A1A2E"/>
          <w:sz w:val="18"/>
          <w:shd w:val="clear" w:color="auto" w:fill="F5F5F5"/>
        </w:rPr>
        <w:br/>
        <w:t xml:space="preserve">        [1.418, 1.420, 1.417, 1.419, 1.416],  # 50cm</w:t>
      </w:r>
      <w:r>
        <w:rPr>
          <w:rFonts w:ascii="Courier New" w:eastAsia="Courier New" w:hAnsi="Courier New"/>
          <w:color w:val="1A1A2E"/>
          <w:sz w:val="18"/>
          <w:shd w:val="clear" w:color="auto" w:fill="F5F5F5"/>
        </w:rPr>
        <w:br/>
        <w:t xml:space="preserve">        [1.554, 1.556, 1.553, 1.555, 1.552],  # 60cm</w:t>
      </w:r>
      <w:r>
        <w:rPr>
          <w:rFonts w:ascii="Courier New" w:eastAsia="Courier New" w:hAnsi="Courier New"/>
          <w:color w:val="1A1A2E"/>
          <w:sz w:val="18"/>
          <w:shd w:val="clear" w:color="auto" w:fill="F5F5F5"/>
        </w:rPr>
        <w:br/>
        <w:t xml:space="preserve">        [1.678, 1.680, 1.677, 1.679, 1.676],  # 70cm</w:t>
      </w:r>
      <w:r>
        <w:rPr>
          <w:rFonts w:ascii="Courier New" w:eastAsia="Courier New" w:hAnsi="Courier New"/>
          <w:color w:val="1A1A2E"/>
          <w:sz w:val="18"/>
          <w:shd w:val="clear" w:color="auto" w:fill="F5F5F5"/>
        </w:rPr>
        <w:br/>
        <w:t xml:space="preserve">        [1.794, 1.796, 1.793, 1.795, 1.792],  # 80cm</w:t>
      </w:r>
      <w:r>
        <w:rPr>
          <w:rFonts w:ascii="Courier New" w:eastAsia="Courier New" w:hAnsi="Courier New"/>
          <w:color w:val="1A1A2E"/>
          <w:sz w:val="18"/>
          <w:shd w:val="clear" w:color="auto" w:fill="F5F5F5"/>
        </w:rPr>
        <w:br/>
        <w:t xml:space="preserve">        [1.902, 1.904, 1.901, 1.903, 1.900],  # 90cm</w:t>
      </w:r>
      <w:r>
        <w:rPr>
          <w:rFonts w:ascii="Courier New" w:eastAsia="Courier New" w:hAnsi="Courier New"/>
          <w:color w:val="1A1A2E"/>
          <w:sz w:val="18"/>
          <w:shd w:val="clear" w:color="auto" w:fill="F5F5F5"/>
        </w:rPr>
        <w:br/>
        <w:t xml:space="preserve">        [2.006, 2.008, 2.005, 2.007, 2.004],  # 100cm</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periods_mean</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np.mean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period_data</w:t>
      </w:r>
      <w:proofErr w:type="spellEnd"/>
      <w:r>
        <w:rPr>
          <w:rFonts w:ascii="Courier New" w:eastAsia="Courier New" w:hAnsi="Courier New"/>
          <w:color w:val="1A1A2E"/>
          <w:sz w:val="18"/>
          <w:shd w:val="clear" w:color="auto" w:fill="F5F5F5"/>
        </w:rPr>
        <w:t>, axis=1)</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periods_std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np.std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period_data</w:t>
      </w:r>
      <w:proofErr w:type="spellEnd"/>
      <w:r>
        <w:rPr>
          <w:rFonts w:ascii="Courier New" w:eastAsia="Courier New" w:hAnsi="Courier New"/>
          <w:color w:val="1A1A2E"/>
          <w:sz w:val="18"/>
          <w:shd w:val="clear" w:color="auto" w:fill="F5F5F5"/>
        </w:rPr>
        <w:t xml:space="preserve">, axis=1, </w:t>
      </w:r>
      <w:proofErr w:type="spellStart"/>
      <w:r>
        <w:rPr>
          <w:rFonts w:ascii="Courier New" w:eastAsia="Courier New" w:hAnsi="Courier New"/>
          <w:color w:val="1A1A2E"/>
          <w:sz w:val="18"/>
          <w:shd w:val="clear" w:color="auto" w:fill="F5F5F5"/>
        </w:rPr>
        <w:t>ddof</w:t>
      </w:r>
      <w:proofErr w:type="spellEnd"/>
      <w:r>
        <w:rPr>
          <w:rFonts w:ascii="Courier New" w:eastAsia="Courier New" w:hAnsi="Courier New"/>
          <w:color w:val="1A1A2E"/>
          <w:sz w:val="18"/>
          <w:shd w:val="clear" w:color="auto" w:fill="F5F5F5"/>
        </w:rPr>
        <w:t>=1)</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g, </w:t>
      </w:r>
      <w:proofErr w:type="spellStart"/>
      <w:r>
        <w:rPr>
          <w:rFonts w:ascii="Courier New" w:eastAsia="Courier New" w:hAnsi="Courier New"/>
          <w:color w:val="1A1A2E"/>
          <w:sz w:val="18"/>
          <w:shd w:val="clear" w:color="auto" w:fill="F5F5F5"/>
        </w:rPr>
        <w:t>g_err</w:t>
      </w:r>
      <w:proofErr w:type="spellEnd"/>
      <w:r>
        <w:rPr>
          <w:rFonts w:ascii="Courier New" w:eastAsia="Courier New" w:hAnsi="Courier New"/>
          <w:color w:val="1A1A2E"/>
          <w:sz w:val="18"/>
          <w:shd w:val="clear" w:color="auto" w:fill="F5F5F5"/>
        </w:rPr>
        <w:t xml:space="preserve">, R2,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analyze_pendulum_data</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lengths_m</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periods_mean</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periods_std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plot_pendulum</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lengths_m</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periods_mean</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periods_std</w:t>
      </w:r>
      <w:proofErr w:type="spellEnd"/>
      <w:r>
        <w:rPr>
          <w:rFonts w:ascii="Courier New" w:eastAsia="Courier New" w:hAnsi="Courier New"/>
          <w:color w:val="1A1A2E"/>
          <w:sz w:val="18"/>
          <w:shd w:val="clear" w:color="auto" w:fill="F5F5F5"/>
        </w:rPr>
        <w:t xml:space="preserve">, g,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w:t>
      </w:r>
    </w:p>
    <w:p w14:paraId="505B062F" w14:textId="77777777" w:rsidR="00FF1AA5" w:rsidRDefault="00000000">
      <w:pPr>
        <w:rPr>
          <w:rFonts w:hint="eastAsia"/>
        </w:rPr>
      </w:pPr>
      <w:r>
        <w:br w:type="page"/>
      </w:r>
    </w:p>
    <w:p w14:paraId="4F09111D" w14:textId="77777777" w:rsidR="00FF1AA5" w:rsidRDefault="00000000">
      <w:pPr>
        <w:pStyle w:val="31"/>
      </w:pPr>
      <w:bookmarkStart w:id="171" w:name="_Toc3497"/>
      <w:r>
        <w:rPr>
          <w:rFonts w:ascii="微软雅黑" w:eastAsia="微软雅黑" w:hAnsi="微软雅黑"/>
        </w:rPr>
        <w:lastRenderedPageBreak/>
        <w:t xml:space="preserve">20.2 </w:t>
      </w:r>
      <w:proofErr w:type="spellStart"/>
      <w:r>
        <w:rPr>
          <w:rFonts w:ascii="微软雅黑" w:eastAsia="微软雅黑" w:hAnsi="微软雅黑"/>
        </w:rPr>
        <w:t>单摆g值与自由落体g值的对比分析</w:t>
      </w:r>
      <w:bookmarkEnd w:id="171"/>
      <w:proofErr w:type="spellEnd"/>
    </w:p>
    <w:p w14:paraId="29E26FC9" w14:textId="77777777" w:rsidR="00FF1AA5" w:rsidRDefault="00000000">
      <w:pPr>
        <w:ind w:firstLine="420"/>
        <w:rPr>
          <w:rFonts w:hint="eastAsia"/>
          <w:lang w:eastAsia="zh-CN"/>
        </w:rPr>
      </w:pPr>
      <w:r>
        <w:rPr>
          <w:lang w:eastAsia="zh-CN"/>
        </w:rPr>
        <w:t>对比两种方法测得的g值，可以发现系统误差并提高测量可信度。</w:t>
      </w:r>
    </w:p>
    <w:p w14:paraId="6EE73B39" w14:textId="77777777" w:rsidR="00FF1AA5" w:rsidRDefault="00000000">
      <w:pPr>
        <w:rPr>
          <w:rFonts w:hint="eastAsia"/>
        </w:rPr>
      </w:pPr>
      <w:r>
        <w:rPr>
          <w:b/>
        </w:rPr>
        <w:t>【</w:t>
      </w:r>
      <w:proofErr w:type="spellStart"/>
      <w:r>
        <w:rPr>
          <w:b/>
        </w:rPr>
        <w:t>Python代码</w:t>
      </w:r>
      <w:proofErr w:type="spellEnd"/>
      <w:r>
        <w:rPr>
          <w:b/>
        </w:rPr>
        <w:t>】</w:t>
      </w:r>
    </w:p>
    <w:p w14:paraId="37D7E54E"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 xml:space="preserve">import </w:t>
      </w:r>
      <w:proofErr w:type="spellStart"/>
      <w:r>
        <w:rPr>
          <w:rFonts w:ascii="Courier New" w:eastAsia="Courier New" w:hAnsi="Courier New"/>
          <w:color w:val="1A1A2E"/>
          <w:sz w:val="18"/>
          <w:shd w:val="clear" w:color="auto" w:fill="F5F5F5"/>
        </w:rPr>
        <w:t>numpy</w:t>
      </w:r>
      <w:proofErr w:type="spellEnd"/>
      <w:r>
        <w:rPr>
          <w:rFonts w:ascii="Courier New" w:eastAsia="Courier New" w:hAnsi="Courier New"/>
          <w:color w:val="1A1A2E"/>
          <w:sz w:val="18"/>
          <w:shd w:val="clear" w:color="auto" w:fill="F5F5F5"/>
        </w:rPr>
        <w:t xml:space="preserve"> as np</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def </w:t>
      </w:r>
      <w:proofErr w:type="spellStart"/>
      <w:r>
        <w:rPr>
          <w:rFonts w:ascii="Courier New" w:eastAsia="Courier New" w:hAnsi="Courier New"/>
          <w:color w:val="1A1A2E"/>
          <w:sz w:val="18"/>
          <w:shd w:val="clear" w:color="auto" w:fill="F5F5F5"/>
        </w:rPr>
        <w:t>compare_g_values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g_freefall</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g_freefall_err</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g_pendulum</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g_pendulum_err</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对比自由落体法和单摆法测得的g值</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g_std</w:t>
      </w:r>
      <w:proofErr w:type="spellEnd"/>
      <w:r>
        <w:rPr>
          <w:rFonts w:ascii="Courier New" w:eastAsia="Courier New" w:hAnsi="Courier New"/>
          <w:color w:val="1A1A2E"/>
          <w:sz w:val="18"/>
          <w:shd w:val="clear" w:color="auto" w:fill="F5F5F5"/>
        </w:rPr>
        <w:t xml:space="preserve"> = 9.80665  # </w:t>
      </w:r>
      <w:proofErr w:type="spellStart"/>
      <w:r>
        <w:rPr>
          <w:rFonts w:ascii="Courier New" w:eastAsia="Courier New" w:hAnsi="Courier New"/>
          <w:color w:val="1A1A2E"/>
          <w:sz w:val="18"/>
          <w:shd w:val="clear" w:color="auto" w:fill="F5F5F5"/>
        </w:rPr>
        <w:t>标准值</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g值对比分析</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print("=" * 60)</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f"自由落体法</w:t>
      </w:r>
      <w:proofErr w:type="spellEnd"/>
      <w:r>
        <w:rPr>
          <w:rFonts w:ascii="Courier New" w:eastAsia="Courier New" w:hAnsi="Courier New"/>
          <w:color w:val="1A1A2E"/>
          <w:sz w:val="18"/>
          <w:shd w:val="clear" w:color="auto" w:fill="F5F5F5"/>
        </w:rPr>
        <w:t>: g = {g_freefall:.4f} ± {g_freefall_err:.4f} m/s2")</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f"单摆法</w:t>
      </w:r>
      <w:proofErr w:type="spellEnd"/>
      <w:r>
        <w:rPr>
          <w:rFonts w:ascii="Courier New" w:eastAsia="Courier New" w:hAnsi="Courier New"/>
          <w:color w:val="1A1A2E"/>
          <w:sz w:val="18"/>
          <w:shd w:val="clear" w:color="auto" w:fill="F5F5F5"/>
        </w:rPr>
        <w:t>:     g = {g_pendulum:.4f} ± {g_pendulum_err:.4f} m/s2")</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f"标准值</w:t>
      </w:r>
      <w:proofErr w:type="spellEnd"/>
      <w:r>
        <w:rPr>
          <w:rFonts w:ascii="Courier New" w:eastAsia="Courier New" w:hAnsi="Courier New"/>
          <w:color w:val="1A1A2E"/>
          <w:sz w:val="18"/>
          <w:shd w:val="clear" w:color="auto" w:fill="F5F5F5"/>
        </w:rPr>
        <w:t>:     g = {</w:t>
      </w:r>
      <w:proofErr w:type="spellStart"/>
      <w:r>
        <w:rPr>
          <w:rFonts w:ascii="Courier New" w:eastAsia="Courier New" w:hAnsi="Courier New"/>
          <w:color w:val="1A1A2E"/>
          <w:sz w:val="18"/>
          <w:shd w:val="clear" w:color="auto" w:fill="F5F5F5"/>
        </w:rPr>
        <w:t>g_std</w:t>
      </w:r>
      <w:proofErr w:type="spellEnd"/>
      <w:r>
        <w:rPr>
          <w:rFonts w:ascii="Courier New" w:eastAsia="Courier New" w:hAnsi="Courier New"/>
          <w:color w:val="1A1A2E"/>
          <w:sz w:val="18"/>
          <w:shd w:val="clear" w:color="auto" w:fill="F5F5F5"/>
        </w:rPr>
        <w:t>} m/s2")</w:t>
      </w:r>
      <w:r>
        <w:rPr>
          <w:rFonts w:ascii="Courier New" w:eastAsia="Courier New" w:hAnsi="Courier New"/>
          <w:color w:val="1A1A2E"/>
          <w:sz w:val="18"/>
          <w:shd w:val="clear" w:color="auto" w:fill="F5F5F5"/>
        </w:rPr>
        <w:br/>
        <w:t xml:space="preserve">    print()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各自与标准值的偏差</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dev_ff</w:t>
      </w:r>
      <w:proofErr w:type="spellEnd"/>
      <w:r>
        <w:rPr>
          <w:rFonts w:ascii="Courier New" w:eastAsia="Courier New" w:hAnsi="Courier New"/>
          <w:color w:val="1A1A2E"/>
          <w:sz w:val="18"/>
          <w:shd w:val="clear" w:color="auto" w:fill="F5F5F5"/>
        </w:rPr>
        <w:t xml:space="preserve"> = abs(</w:t>
      </w:r>
      <w:proofErr w:type="spellStart"/>
      <w:r>
        <w:rPr>
          <w:rFonts w:ascii="Courier New" w:eastAsia="Courier New" w:hAnsi="Courier New"/>
          <w:color w:val="1A1A2E"/>
          <w:sz w:val="18"/>
          <w:shd w:val="clear" w:color="auto" w:fill="F5F5F5"/>
        </w:rPr>
        <w:t>g_freefall</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g_std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g_std</w:t>
      </w:r>
      <w:proofErr w:type="spellEnd"/>
      <w:r>
        <w:rPr>
          <w:rFonts w:ascii="Courier New" w:eastAsia="Courier New" w:hAnsi="Courier New"/>
          <w:color w:val="1A1A2E"/>
          <w:sz w:val="18"/>
          <w:shd w:val="clear" w:color="auto" w:fill="F5F5F5"/>
        </w:rPr>
        <w:t xml:space="preserve"> * 100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dev_p</w:t>
      </w:r>
      <w:proofErr w:type="spellEnd"/>
      <w:r>
        <w:rPr>
          <w:rFonts w:ascii="Courier New" w:eastAsia="Courier New" w:hAnsi="Courier New"/>
          <w:color w:val="1A1A2E"/>
          <w:sz w:val="18"/>
          <w:shd w:val="clear" w:color="auto" w:fill="F5F5F5"/>
        </w:rPr>
        <w:t xml:space="preserve"> = abs(</w:t>
      </w:r>
      <w:proofErr w:type="spellStart"/>
      <w:r>
        <w:rPr>
          <w:rFonts w:ascii="Courier New" w:eastAsia="Courier New" w:hAnsi="Courier New"/>
          <w:color w:val="1A1A2E"/>
          <w:sz w:val="18"/>
          <w:shd w:val="clear" w:color="auto" w:fill="F5F5F5"/>
        </w:rPr>
        <w:t>g_pendulum</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g_std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g_std</w:t>
      </w:r>
      <w:proofErr w:type="spellEnd"/>
      <w:r>
        <w:rPr>
          <w:rFonts w:ascii="Courier New" w:eastAsia="Courier New" w:hAnsi="Courier New"/>
          <w:color w:val="1A1A2E"/>
          <w:sz w:val="18"/>
          <w:shd w:val="clear" w:color="auto" w:fill="F5F5F5"/>
        </w:rPr>
        <w:t xml:space="preserve"> * 100</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f"自由落体法偏差</w:t>
      </w:r>
      <w:proofErr w:type="spellEnd"/>
      <w:r>
        <w:rPr>
          <w:rFonts w:ascii="Courier New" w:eastAsia="Courier New" w:hAnsi="Courier New"/>
          <w:color w:val="1A1A2E"/>
          <w:sz w:val="18"/>
          <w:shd w:val="clear" w:color="auto" w:fill="F5F5F5"/>
        </w:rPr>
        <w:t>: {dev_ff:.3f}%")</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f"单摆法偏差</w:t>
      </w:r>
      <w:proofErr w:type="spellEnd"/>
      <w:r>
        <w:rPr>
          <w:rFonts w:ascii="Courier New" w:eastAsia="Courier New" w:hAnsi="Courier New"/>
          <w:color w:val="1A1A2E"/>
          <w:sz w:val="18"/>
          <w:shd w:val="clear" w:color="auto" w:fill="F5F5F5"/>
        </w:rPr>
        <w:t>: {dev_p:.3f}%")</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两种方法的差异检验</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g_diff</w:t>
      </w:r>
      <w:proofErr w:type="spellEnd"/>
      <w:r>
        <w:rPr>
          <w:rFonts w:ascii="Courier New" w:eastAsia="Courier New" w:hAnsi="Courier New"/>
          <w:color w:val="1A1A2E"/>
          <w:sz w:val="18"/>
          <w:shd w:val="clear" w:color="auto" w:fill="F5F5F5"/>
        </w:rPr>
        <w:t xml:space="preserve"> = abs(</w:t>
      </w:r>
      <w:proofErr w:type="spellStart"/>
      <w:r>
        <w:rPr>
          <w:rFonts w:ascii="Courier New" w:eastAsia="Courier New" w:hAnsi="Courier New"/>
          <w:color w:val="1A1A2E"/>
          <w:sz w:val="18"/>
          <w:shd w:val="clear" w:color="auto" w:fill="F5F5F5"/>
        </w:rPr>
        <w:t>g_freefall</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g_pendulum</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g_diff_err</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np.sqrt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g_freefall_err</w:t>
      </w:r>
      <w:proofErr w:type="spellEnd"/>
      <w:r>
        <w:rPr>
          <w:rFonts w:ascii="Courier New" w:eastAsia="Courier New" w:hAnsi="Courier New"/>
          <w:color w:val="1A1A2E"/>
          <w:sz w:val="18"/>
          <w:shd w:val="clear" w:color="auto" w:fill="F5F5F5"/>
        </w:rPr>
        <w:t xml:space="preserve">**2 + </w:t>
      </w:r>
      <w:proofErr w:type="spellStart"/>
      <w:r>
        <w:rPr>
          <w:rFonts w:ascii="Courier New" w:eastAsia="Courier New" w:hAnsi="Courier New"/>
          <w:color w:val="1A1A2E"/>
          <w:sz w:val="18"/>
          <w:shd w:val="clear" w:color="auto" w:fill="F5F5F5"/>
        </w:rPr>
        <w:t>g_pendulum_err</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z_score</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g_diff</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g_diff_err</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print(f"\</w:t>
      </w:r>
      <w:proofErr w:type="spellStart"/>
      <w:r>
        <w:rPr>
          <w:rFonts w:ascii="Courier New" w:eastAsia="Courier New" w:hAnsi="Courier New"/>
          <w:color w:val="1A1A2E"/>
          <w:sz w:val="18"/>
          <w:shd w:val="clear" w:color="auto" w:fill="F5F5F5"/>
        </w:rPr>
        <w:t>n两种方法的差异</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Δg</w:t>
      </w:r>
      <w:proofErr w:type="spellEnd"/>
      <w:r>
        <w:rPr>
          <w:rFonts w:ascii="Courier New" w:eastAsia="Courier New" w:hAnsi="Courier New"/>
          <w:color w:val="1A1A2E"/>
          <w:sz w:val="18"/>
          <w:shd w:val="clear" w:color="auto" w:fill="F5F5F5"/>
        </w:rPr>
        <w:t xml:space="preserve"> = {g_diff:.4f} ± {g_diff_err:.4f} m/s2")</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f"z分数</w:t>
      </w:r>
      <w:proofErr w:type="spellEnd"/>
      <w:r>
        <w:rPr>
          <w:rFonts w:ascii="Courier New" w:eastAsia="Courier New" w:hAnsi="Courier New"/>
          <w:color w:val="1A1A2E"/>
          <w:sz w:val="18"/>
          <w:shd w:val="clear" w:color="auto" w:fill="F5F5F5"/>
        </w:rPr>
        <w:t xml:space="preserve"> = {z_score:.2f}")</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z_score</w:t>
      </w:r>
      <w:proofErr w:type="spellEnd"/>
      <w:r>
        <w:rPr>
          <w:rFonts w:ascii="Courier New" w:eastAsia="Courier New" w:hAnsi="Courier New"/>
          <w:color w:val="1A1A2E"/>
          <w:sz w:val="18"/>
          <w:shd w:val="clear" w:color="auto" w:fill="F5F5F5"/>
        </w:rPr>
        <w:t xml:space="preserve"> &lt; 2:</w:t>
      </w:r>
      <w:r>
        <w:rPr>
          <w:rFonts w:ascii="Courier New" w:eastAsia="Courier New" w:hAnsi="Courier New"/>
          <w:color w:val="1A1A2E"/>
          <w:sz w:val="18"/>
          <w:shd w:val="clear" w:color="auto" w:fill="F5F5F5"/>
        </w:rPr>
        <w:br/>
        <w:t xml:space="preserve">        print("✓ </w:t>
      </w:r>
      <w:proofErr w:type="spellStart"/>
      <w:r>
        <w:rPr>
          <w:rFonts w:ascii="Courier New" w:eastAsia="Courier New" w:hAnsi="Courier New"/>
          <w:color w:val="1A1A2E"/>
          <w:sz w:val="18"/>
          <w:shd w:val="clear" w:color="auto" w:fill="F5F5F5"/>
        </w:rPr>
        <w:t>两种方法的结果无显著差异（z</w:t>
      </w:r>
      <w:proofErr w:type="spellEnd"/>
      <w:r>
        <w:rPr>
          <w:rFonts w:ascii="Courier New" w:eastAsia="Courier New" w:hAnsi="Courier New"/>
          <w:color w:val="1A1A2E"/>
          <w:sz w:val="18"/>
          <w:shd w:val="clear" w:color="auto" w:fill="F5F5F5"/>
        </w:rPr>
        <w:t xml:space="preserve"> &lt; 2）")</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elif</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z_score</w:t>
      </w:r>
      <w:proofErr w:type="spellEnd"/>
      <w:r>
        <w:rPr>
          <w:rFonts w:ascii="Courier New" w:eastAsia="Courier New" w:hAnsi="Courier New"/>
          <w:color w:val="1A1A2E"/>
          <w:sz w:val="18"/>
          <w:shd w:val="clear" w:color="auto" w:fill="F5F5F5"/>
        </w:rPr>
        <w:t xml:space="preserve"> &lt; 3:</w:t>
      </w:r>
      <w:r>
        <w:rPr>
          <w:rFonts w:ascii="Courier New" w:eastAsia="Courier New" w:hAnsi="Courier New"/>
          <w:color w:val="1A1A2E"/>
          <w:sz w:val="18"/>
          <w:shd w:val="clear" w:color="auto" w:fill="F5F5F5"/>
        </w:rPr>
        <w:br/>
        <w:t xml:space="preserve">        print("⚠ 两种方法的结果有轻微差异（2 &lt; z &lt; 3）")</w:t>
      </w:r>
      <w:r>
        <w:rPr>
          <w:rFonts w:ascii="Courier New" w:eastAsia="Courier New" w:hAnsi="Courier New"/>
          <w:color w:val="1A1A2E"/>
          <w:sz w:val="18"/>
          <w:shd w:val="clear" w:color="auto" w:fill="F5F5F5"/>
        </w:rPr>
        <w:br/>
        <w:t xml:space="preserve">    else:</w:t>
      </w:r>
      <w:r>
        <w:rPr>
          <w:rFonts w:ascii="Courier New" w:eastAsia="Courier New" w:hAnsi="Courier New"/>
          <w:color w:val="1A1A2E"/>
          <w:sz w:val="18"/>
          <w:shd w:val="clear" w:color="auto" w:fill="F5F5F5"/>
        </w:rPr>
        <w:br/>
        <w:t xml:space="preserve">        print("✗ </w:t>
      </w:r>
      <w:proofErr w:type="spellStart"/>
      <w:r>
        <w:rPr>
          <w:rFonts w:ascii="Courier New" w:eastAsia="Courier New" w:hAnsi="Courier New"/>
          <w:color w:val="1A1A2E"/>
          <w:sz w:val="18"/>
          <w:shd w:val="clear" w:color="auto" w:fill="F5F5F5"/>
        </w:rPr>
        <w:t>两种方法的结果存在显著差异（z</w:t>
      </w:r>
      <w:proofErr w:type="spellEnd"/>
      <w:r>
        <w:rPr>
          <w:rFonts w:ascii="Courier New" w:eastAsia="Courier New" w:hAnsi="Courier New"/>
          <w:color w:val="1A1A2E"/>
          <w:sz w:val="18"/>
          <w:shd w:val="clear" w:color="auto" w:fill="F5F5F5"/>
        </w:rPr>
        <w:t xml:space="preserve"> &gt; 3），</w:t>
      </w:r>
      <w:proofErr w:type="spellStart"/>
      <w:r>
        <w:rPr>
          <w:rFonts w:ascii="Courier New" w:eastAsia="Courier New" w:hAnsi="Courier New"/>
          <w:color w:val="1A1A2E"/>
          <w:sz w:val="18"/>
          <w:shd w:val="clear" w:color="auto" w:fill="F5F5F5"/>
        </w:rPr>
        <w:t>需要检查系统误差</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加权平均</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w_ff</w:t>
      </w:r>
      <w:proofErr w:type="spellEnd"/>
      <w:r>
        <w:rPr>
          <w:rFonts w:ascii="Courier New" w:eastAsia="Courier New" w:hAnsi="Courier New"/>
          <w:color w:val="1A1A2E"/>
          <w:sz w:val="18"/>
          <w:shd w:val="clear" w:color="auto" w:fill="F5F5F5"/>
        </w:rPr>
        <w:t xml:space="preserve"> = 1 / </w:t>
      </w:r>
      <w:proofErr w:type="spellStart"/>
      <w:r>
        <w:rPr>
          <w:rFonts w:ascii="Courier New" w:eastAsia="Courier New" w:hAnsi="Courier New"/>
          <w:color w:val="1A1A2E"/>
          <w:sz w:val="18"/>
          <w:shd w:val="clear" w:color="auto" w:fill="F5F5F5"/>
        </w:rPr>
        <w:t>g_freefall_err</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w_p</w:t>
      </w:r>
      <w:proofErr w:type="spellEnd"/>
      <w:r>
        <w:rPr>
          <w:rFonts w:ascii="Courier New" w:eastAsia="Courier New" w:hAnsi="Courier New"/>
          <w:color w:val="1A1A2E"/>
          <w:sz w:val="18"/>
          <w:shd w:val="clear" w:color="auto" w:fill="F5F5F5"/>
        </w:rPr>
        <w:t xml:space="preserve"> = 1 / </w:t>
      </w:r>
      <w:proofErr w:type="spellStart"/>
      <w:r>
        <w:rPr>
          <w:rFonts w:ascii="Courier New" w:eastAsia="Courier New" w:hAnsi="Courier New"/>
          <w:color w:val="1A1A2E"/>
          <w:sz w:val="18"/>
          <w:shd w:val="clear" w:color="auto" w:fill="F5F5F5"/>
        </w:rPr>
        <w:t>g_pendulum_err</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g_weighted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w_ff</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g_freefall</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w_p</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g_pendulum</w:t>
      </w:r>
      <w:proofErr w:type="spellEnd"/>
      <w:r>
        <w:rPr>
          <w:rFonts w:ascii="Courier New" w:eastAsia="Courier New" w:hAnsi="Courier New"/>
          <w:color w:val="1A1A2E"/>
          <w:sz w:val="18"/>
          <w:shd w:val="clear" w:color="auto" w:fill="F5F5F5"/>
        </w:rPr>
        <w:t>) / (</w:t>
      </w:r>
      <w:proofErr w:type="spellStart"/>
      <w:r>
        <w:rPr>
          <w:rFonts w:ascii="Courier New" w:eastAsia="Courier New" w:hAnsi="Courier New"/>
          <w:color w:val="1A1A2E"/>
          <w:sz w:val="18"/>
          <w:shd w:val="clear" w:color="auto" w:fill="F5F5F5"/>
        </w:rPr>
        <w:t>w_ff</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w_p</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g_weighted_err</w:t>
      </w:r>
      <w:proofErr w:type="spellEnd"/>
      <w:r>
        <w:rPr>
          <w:rFonts w:ascii="Courier New" w:eastAsia="Courier New" w:hAnsi="Courier New"/>
          <w:color w:val="1A1A2E"/>
          <w:sz w:val="18"/>
          <w:shd w:val="clear" w:color="auto" w:fill="F5F5F5"/>
        </w:rPr>
        <w:t xml:space="preserve"> = 1 / </w:t>
      </w:r>
      <w:proofErr w:type="spellStart"/>
      <w:r>
        <w:rPr>
          <w:rFonts w:ascii="Courier New" w:eastAsia="Courier New" w:hAnsi="Courier New"/>
          <w:color w:val="1A1A2E"/>
          <w:sz w:val="18"/>
          <w:shd w:val="clear" w:color="auto" w:fill="F5F5F5"/>
        </w:rPr>
        <w:t>np.sqrt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w_ff</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w_p</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print(f"\</w:t>
      </w:r>
      <w:proofErr w:type="spellStart"/>
      <w:r>
        <w:rPr>
          <w:rFonts w:ascii="Courier New" w:eastAsia="Courier New" w:hAnsi="Courier New"/>
          <w:color w:val="1A1A2E"/>
          <w:sz w:val="18"/>
          <w:shd w:val="clear" w:color="auto" w:fill="F5F5F5"/>
        </w:rPr>
        <w:t>n加权平均</w:t>
      </w:r>
      <w:proofErr w:type="spellEnd"/>
      <w:r>
        <w:rPr>
          <w:rFonts w:ascii="Courier New" w:eastAsia="Courier New" w:hAnsi="Courier New"/>
          <w:color w:val="1A1A2E"/>
          <w:sz w:val="18"/>
          <w:shd w:val="clear" w:color="auto" w:fill="F5F5F5"/>
        </w:rPr>
        <w:t>: g = {g_weighted:.4f} ± {g_weighted_err:.4f} m/s2")</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f"与标准值偏差</w:t>
      </w:r>
      <w:proofErr w:type="spellEnd"/>
      <w:r>
        <w:rPr>
          <w:rFonts w:ascii="Courier New" w:eastAsia="Courier New" w:hAnsi="Courier New"/>
          <w:color w:val="1A1A2E"/>
          <w:sz w:val="18"/>
          <w:shd w:val="clear" w:color="auto" w:fill="F5F5F5"/>
        </w:rPr>
        <w:t>: {abs(</w:t>
      </w:r>
      <w:proofErr w:type="spellStart"/>
      <w:r>
        <w:rPr>
          <w:rFonts w:ascii="Courier New" w:eastAsia="Courier New" w:hAnsi="Courier New"/>
          <w:color w:val="1A1A2E"/>
          <w:sz w:val="18"/>
          <w:shd w:val="clear" w:color="auto" w:fill="F5F5F5"/>
        </w:rPr>
        <w:t>g_weighted-g_std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g_std</w:t>
      </w:r>
      <w:proofErr w:type="spellEnd"/>
      <w:r>
        <w:rPr>
          <w:rFonts w:ascii="Courier New" w:eastAsia="Courier New" w:hAnsi="Courier New"/>
          <w:color w:val="1A1A2E"/>
          <w:sz w:val="18"/>
          <w:shd w:val="clear" w:color="auto" w:fill="F5F5F5"/>
        </w:rPr>
        <w:t>*100:.3f}%")</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w:t>
      </w:r>
      <w:proofErr w:type="spellStart"/>
      <w:r>
        <w:rPr>
          <w:rFonts w:ascii="Courier New" w:eastAsia="Courier New" w:hAnsi="Courier New"/>
          <w:color w:val="1A1A2E"/>
          <w:sz w:val="18"/>
          <w:shd w:val="clear" w:color="auto" w:fill="F5F5F5"/>
        </w:rPr>
        <w:t>示例</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compare_g_values</w:t>
      </w:r>
      <w:proofErr w:type="spellEnd"/>
      <w:r>
        <w:rPr>
          <w:rFonts w:ascii="Courier New" w:eastAsia="Courier New" w:hAnsi="Courier New"/>
          <w:color w:val="1A1A2E"/>
          <w:sz w:val="18"/>
          <w:shd w:val="clear" w:color="auto" w:fill="F5F5F5"/>
        </w:rPr>
        <w:t>(9.79, 0.05, 9.81, 0.03)</w:t>
      </w:r>
    </w:p>
    <w:p w14:paraId="7084B4E1" w14:textId="77777777" w:rsidR="00FF1AA5" w:rsidRDefault="00000000">
      <w:pPr>
        <w:rPr>
          <w:rFonts w:hint="eastAsia"/>
        </w:rPr>
      </w:pPr>
      <w:r>
        <w:br w:type="page"/>
      </w:r>
    </w:p>
    <w:p w14:paraId="2E1C09E2" w14:textId="77777777" w:rsidR="00FF1AA5" w:rsidRDefault="00000000">
      <w:pPr>
        <w:pStyle w:val="31"/>
        <w:rPr>
          <w:lang w:eastAsia="zh-CN"/>
        </w:rPr>
      </w:pPr>
      <w:bookmarkStart w:id="172" w:name="_Toc30997"/>
      <w:r>
        <w:rPr>
          <w:rFonts w:ascii="微软雅黑" w:eastAsia="微软雅黑" w:hAnsi="微软雅黑"/>
          <w:lang w:eastAsia="zh-CN"/>
        </w:rPr>
        <w:lastRenderedPageBreak/>
        <w:t>20.3 单摆实验常见问题与解决方案</w:t>
      </w:r>
      <w:bookmarkEnd w:id="172"/>
    </w:p>
    <w:tbl>
      <w:tblPr>
        <w:tblStyle w:val="af4"/>
        <w:tblW w:w="0" w:type="auto"/>
        <w:jc w:val="center"/>
        <w:tblLook w:val="04A0" w:firstRow="1" w:lastRow="0" w:firstColumn="1" w:lastColumn="0" w:noHBand="0" w:noVBand="1"/>
      </w:tblPr>
      <w:tblGrid>
        <w:gridCol w:w="2158"/>
        <w:gridCol w:w="2158"/>
        <w:gridCol w:w="2158"/>
        <w:gridCol w:w="2158"/>
      </w:tblGrid>
      <w:tr w:rsidR="00FF1AA5" w14:paraId="45B18167" w14:textId="77777777">
        <w:trPr>
          <w:jc w:val="center"/>
        </w:trPr>
        <w:tc>
          <w:tcPr>
            <w:tcW w:w="2158" w:type="dxa"/>
            <w:shd w:val="clear" w:color="auto" w:fill="4472C4"/>
          </w:tcPr>
          <w:p w14:paraId="04B3FD8B" w14:textId="77777777" w:rsidR="00FF1AA5" w:rsidRDefault="00000000">
            <w:pPr>
              <w:spacing w:after="0" w:line="240" w:lineRule="auto"/>
              <w:jc w:val="center"/>
              <w:rPr>
                <w:rFonts w:hint="eastAsia"/>
              </w:rPr>
            </w:pPr>
            <w:proofErr w:type="spellStart"/>
            <w:r>
              <w:rPr>
                <w:b/>
                <w:color w:val="FFFFFF"/>
                <w:sz w:val="18"/>
              </w:rPr>
              <w:t>编号</w:t>
            </w:r>
            <w:proofErr w:type="spellEnd"/>
          </w:p>
        </w:tc>
        <w:tc>
          <w:tcPr>
            <w:tcW w:w="2158" w:type="dxa"/>
            <w:shd w:val="clear" w:color="auto" w:fill="4472C4"/>
          </w:tcPr>
          <w:p w14:paraId="08127A31" w14:textId="77777777" w:rsidR="00FF1AA5" w:rsidRDefault="00000000">
            <w:pPr>
              <w:spacing w:after="0" w:line="240" w:lineRule="auto"/>
              <w:jc w:val="center"/>
              <w:rPr>
                <w:rFonts w:hint="eastAsia"/>
              </w:rPr>
            </w:pPr>
            <w:proofErr w:type="spellStart"/>
            <w:r>
              <w:rPr>
                <w:b/>
                <w:color w:val="FFFFFF"/>
                <w:sz w:val="18"/>
              </w:rPr>
              <w:t>问题</w:t>
            </w:r>
            <w:proofErr w:type="spellEnd"/>
          </w:p>
        </w:tc>
        <w:tc>
          <w:tcPr>
            <w:tcW w:w="2158" w:type="dxa"/>
            <w:shd w:val="clear" w:color="auto" w:fill="4472C4"/>
          </w:tcPr>
          <w:p w14:paraId="47E66239" w14:textId="77777777" w:rsidR="00FF1AA5" w:rsidRDefault="00000000">
            <w:pPr>
              <w:spacing w:after="0" w:line="240" w:lineRule="auto"/>
              <w:jc w:val="center"/>
              <w:rPr>
                <w:rFonts w:hint="eastAsia"/>
              </w:rPr>
            </w:pPr>
            <w:proofErr w:type="spellStart"/>
            <w:r>
              <w:rPr>
                <w:b/>
                <w:color w:val="FFFFFF"/>
                <w:sz w:val="18"/>
              </w:rPr>
              <w:t>可能原因</w:t>
            </w:r>
            <w:proofErr w:type="spellEnd"/>
          </w:p>
        </w:tc>
        <w:tc>
          <w:tcPr>
            <w:tcW w:w="2158" w:type="dxa"/>
            <w:shd w:val="clear" w:color="auto" w:fill="4472C4"/>
          </w:tcPr>
          <w:p w14:paraId="6C52F5ED" w14:textId="77777777" w:rsidR="00FF1AA5" w:rsidRDefault="00000000">
            <w:pPr>
              <w:spacing w:after="0" w:line="240" w:lineRule="auto"/>
              <w:jc w:val="center"/>
              <w:rPr>
                <w:rFonts w:hint="eastAsia"/>
              </w:rPr>
            </w:pPr>
            <w:proofErr w:type="spellStart"/>
            <w:r>
              <w:rPr>
                <w:b/>
                <w:color w:val="FFFFFF"/>
                <w:sz w:val="18"/>
              </w:rPr>
              <w:t>解决方案</w:t>
            </w:r>
            <w:proofErr w:type="spellEnd"/>
          </w:p>
        </w:tc>
      </w:tr>
      <w:tr w:rsidR="00FF1AA5" w14:paraId="39CA2986" w14:textId="77777777">
        <w:trPr>
          <w:jc w:val="center"/>
        </w:trPr>
        <w:tc>
          <w:tcPr>
            <w:tcW w:w="2158" w:type="dxa"/>
          </w:tcPr>
          <w:p w14:paraId="45BE3372" w14:textId="77777777" w:rsidR="00FF1AA5" w:rsidRDefault="00000000">
            <w:pPr>
              <w:spacing w:after="0" w:line="240" w:lineRule="auto"/>
              <w:rPr>
                <w:rFonts w:hint="eastAsia"/>
              </w:rPr>
            </w:pPr>
            <w:r>
              <w:rPr>
                <w:sz w:val="18"/>
              </w:rPr>
              <w:t>1</w:t>
            </w:r>
          </w:p>
        </w:tc>
        <w:tc>
          <w:tcPr>
            <w:tcW w:w="2158" w:type="dxa"/>
          </w:tcPr>
          <w:p w14:paraId="2CC86CE3" w14:textId="77777777" w:rsidR="00FF1AA5" w:rsidRDefault="00000000">
            <w:pPr>
              <w:spacing w:after="0" w:line="240" w:lineRule="auto"/>
              <w:rPr>
                <w:rFonts w:hint="eastAsia"/>
              </w:rPr>
            </w:pPr>
            <w:r>
              <w:rPr>
                <w:sz w:val="18"/>
              </w:rPr>
              <w:t>T2-L图不过原点</w:t>
            </w:r>
          </w:p>
        </w:tc>
        <w:tc>
          <w:tcPr>
            <w:tcW w:w="2158" w:type="dxa"/>
          </w:tcPr>
          <w:p w14:paraId="20061D74" w14:textId="77777777" w:rsidR="00FF1AA5" w:rsidRDefault="00000000">
            <w:pPr>
              <w:spacing w:after="0" w:line="240" w:lineRule="auto"/>
              <w:rPr>
                <w:rFonts w:hint="eastAsia"/>
                <w:lang w:eastAsia="zh-CN"/>
              </w:rPr>
            </w:pPr>
            <w:r>
              <w:rPr>
                <w:sz w:val="18"/>
                <w:lang w:eastAsia="zh-CN"/>
              </w:rPr>
              <w:t>摆长测量不准（未到球心）</w:t>
            </w:r>
          </w:p>
        </w:tc>
        <w:tc>
          <w:tcPr>
            <w:tcW w:w="2158" w:type="dxa"/>
          </w:tcPr>
          <w:p w14:paraId="25A4AE94" w14:textId="77777777" w:rsidR="00FF1AA5" w:rsidRDefault="00000000">
            <w:pPr>
              <w:spacing w:after="0" w:line="240" w:lineRule="auto"/>
              <w:rPr>
                <w:rFonts w:hint="eastAsia"/>
                <w:lang w:eastAsia="zh-CN"/>
              </w:rPr>
            </w:pPr>
            <w:r>
              <w:rPr>
                <w:sz w:val="18"/>
                <w:lang w:eastAsia="zh-CN"/>
              </w:rPr>
              <w:t>精确测量从悬点到球心的距离</w:t>
            </w:r>
          </w:p>
        </w:tc>
      </w:tr>
      <w:tr w:rsidR="00FF1AA5" w14:paraId="5220C693" w14:textId="77777777">
        <w:trPr>
          <w:jc w:val="center"/>
        </w:trPr>
        <w:tc>
          <w:tcPr>
            <w:tcW w:w="2158" w:type="dxa"/>
            <w:shd w:val="clear" w:color="auto" w:fill="D6E4F0"/>
          </w:tcPr>
          <w:p w14:paraId="1BA7D7A4" w14:textId="77777777" w:rsidR="00FF1AA5" w:rsidRDefault="00000000">
            <w:pPr>
              <w:spacing w:after="0" w:line="240" w:lineRule="auto"/>
              <w:rPr>
                <w:rFonts w:hint="eastAsia"/>
              </w:rPr>
            </w:pPr>
            <w:r>
              <w:rPr>
                <w:sz w:val="18"/>
              </w:rPr>
              <w:t>2</w:t>
            </w:r>
          </w:p>
        </w:tc>
        <w:tc>
          <w:tcPr>
            <w:tcW w:w="2158" w:type="dxa"/>
            <w:shd w:val="clear" w:color="auto" w:fill="D6E4F0"/>
          </w:tcPr>
          <w:p w14:paraId="11087FE1" w14:textId="77777777" w:rsidR="00FF1AA5" w:rsidRDefault="00000000">
            <w:pPr>
              <w:spacing w:after="0" w:line="240" w:lineRule="auto"/>
              <w:rPr>
                <w:rFonts w:hint="eastAsia"/>
              </w:rPr>
            </w:pPr>
            <w:proofErr w:type="spellStart"/>
            <w:r>
              <w:rPr>
                <w:sz w:val="18"/>
              </w:rPr>
              <w:t>g值偏小</w:t>
            </w:r>
            <w:proofErr w:type="spellEnd"/>
          </w:p>
        </w:tc>
        <w:tc>
          <w:tcPr>
            <w:tcW w:w="2158" w:type="dxa"/>
            <w:shd w:val="clear" w:color="auto" w:fill="D6E4F0"/>
          </w:tcPr>
          <w:p w14:paraId="0E1E914A" w14:textId="77777777" w:rsidR="00FF1AA5" w:rsidRDefault="00000000">
            <w:pPr>
              <w:spacing w:after="0" w:line="240" w:lineRule="auto"/>
              <w:rPr>
                <w:rFonts w:hint="eastAsia"/>
              </w:rPr>
            </w:pPr>
            <w:proofErr w:type="spellStart"/>
            <w:r>
              <w:rPr>
                <w:sz w:val="18"/>
              </w:rPr>
              <w:t>摆角太大</w:t>
            </w:r>
            <w:proofErr w:type="spellEnd"/>
            <w:r>
              <w:rPr>
                <w:sz w:val="18"/>
              </w:rPr>
              <w:t>（&gt;15°）</w:t>
            </w:r>
          </w:p>
        </w:tc>
        <w:tc>
          <w:tcPr>
            <w:tcW w:w="2158" w:type="dxa"/>
            <w:shd w:val="clear" w:color="auto" w:fill="D6E4F0"/>
          </w:tcPr>
          <w:p w14:paraId="45B8805A" w14:textId="77777777" w:rsidR="00FF1AA5" w:rsidRDefault="00000000">
            <w:pPr>
              <w:spacing w:after="0" w:line="240" w:lineRule="auto"/>
              <w:rPr>
                <w:rFonts w:hint="eastAsia"/>
                <w:lang w:eastAsia="zh-CN"/>
              </w:rPr>
            </w:pPr>
            <w:r>
              <w:rPr>
                <w:sz w:val="18"/>
                <w:lang w:eastAsia="zh-CN"/>
              </w:rPr>
              <w:t>使用小角度摆动（&lt;10°）</w:t>
            </w:r>
          </w:p>
        </w:tc>
      </w:tr>
      <w:tr w:rsidR="00FF1AA5" w14:paraId="605782C3" w14:textId="77777777">
        <w:trPr>
          <w:jc w:val="center"/>
        </w:trPr>
        <w:tc>
          <w:tcPr>
            <w:tcW w:w="2158" w:type="dxa"/>
          </w:tcPr>
          <w:p w14:paraId="4E6ED2FD" w14:textId="77777777" w:rsidR="00FF1AA5" w:rsidRDefault="00000000">
            <w:pPr>
              <w:spacing w:after="0" w:line="240" w:lineRule="auto"/>
              <w:rPr>
                <w:rFonts w:hint="eastAsia"/>
              </w:rPr>
            </w:pPr>
            <w:r>
              <w:rPr>
                <w:sz w:val="18"/>
              </w:rPr>
              <w:t>3</w:t>
            </w:r>
          </w:p>
        </w:tc>
        <w:tc>
          <w:tcPr>
            <w:tcW w:w="2158" w:type="dxa"/>
          </w:tcPr>
          <w:p w14:paraId="0CA108BC" w14:textId="77777777" w:rsidR="00FF1AA5" w:rsidRDefault="00000000">
            <w:pPr>
              <w:spacing w:after="0" w:line="240" w:lineRule="auto"/>
              <w:rPr>
                <w:rFonts w:hint="eastAsia"/>
              </w:rPr>
            </w:pPr>
            <w:proofErr w:type="spellStart"/>
            <w:r>
              <w:rPr>
                <w:sz w:val="18"/>
              </w:rPr>
              <w:t>g值偏大</w:t>
            </w:r>
            <w:proofErr w:type="spellEnd"/>
          </w:p>
        </w:tc>
        <w:tc>
          <w:tcPr>
            <w:tcW w:w="2158" w:type="dxa"/>
          </w:tcPr>
          <w:p w14:paraId="18D8B917" w14:textId="77777777" w:rsidR="00FF1AA5" w:rsidRDefault="00000000">
            <w:pPr>
              <w:spacing w:after="0" w:line="240" w:lineRule="auto"/>
              <w:rPr>
                <w:rFonts w:hint="eastAsia"/>
              </w:rPr>
            </w:pPr>
            <w:proofErr w:type="spellStart"/>
            <w:r>
              <w:rPr>
                <w:sz w:val="18"/>
              </w:rPr>
              <w:t>摆长偏短</w:t>
            </w:r>
            <w:proofErr w:type="spellEnd"/>
          </w:p>
        </w:tc>
        <w:tc>
          <w:tcPr>
            <w:tcW w:w="2158" w:type="dxa"/>
          </w:tcPr>
          <w:p w14:paraId="4D4161F3" w14:textId="77777777" w:rsidR="00FF1AA5" w:rsidRDefault="00000000">
            <w:pPr>
              <w:spacing w:after="0" w:line="240" w:lineRule="auto"/>
              <w:rPr>
                <w:rFonts w:hint="eastAsia"/>
              </w:rPr>
            </w:pPr>
            <w:proofErr w:type="spellStart"/>
            <w:r>
              <w:rPr>
                <w:sz w:val="18"/>
              </w:rPr>
              <w:t>重新测量摆长</w:t>
            </w:r>
            <w:proofErr w:type="spellEnd"/>
          </w:p>
        </w:tc>
      </w:tr>
      <w:tr w:rsidR="00FF1AA5" w14:paraId="6A640575" w14:textId="77777777">
        <w:trPr>
          <w:jc w:val="center"/>
        </w:trPr>
        <w:tc>
          <w:tcPr>
            <w:tcW w:w="2158" w:type="dxa"/>
            <w:shd w:val="clear" w:color="auto" w:fill="D6E4F0"/>
          </w:tcPr>
          <w:p w14:paraId="18406ABA" w14:textId="77777777" w:rsidR="00FF1AA5" w:rsidRDefault="00000000">
            <w:pPr>
              <w:spacing w:after="0" w:line="240" w:lineRule="auto"/>
              <w:rPr>
                <w:rFonts w:hint="eastAsia"/>
              </w:rPr>
            </w:pPr>
            <w:r>
              <w:rPr>
                <w:sz w:val="18"/>
              </w:rPr>
              <w:t>4</w:t>
            </w:r>
          </w:p>
        </w:tc>
        <w:tc>
          <w:tcPr>
            <w:tcW w:w="2158" w:type="dxa"/>
            <w:shd w:val="clear" w:color="auto" w:fill="D6E4F0"/>
          </w:tcPr>
          <w:p w14:paraId="7A4B2D05" w14:textId="77777777" w:rsidR="00FF1AA5" w:rsidRDefault="00000000">
            <w:pPr>
              <w:spacing w:after="0" w:line="240" w:lineRule="auto"/>
              <w:rPr>
                <w:rFonts w:hint="eastAsia"/>
              </w:rPr>
            </w:pPr>
            <w:proofErr w:type="spellStart"/>
            <w:r>
              <w:rPr>
                <w:sz w:val="18"/>
              </w:rPr>
              <w:t>周期数据波动大</w:t>
            </w:r>
            <w:proofErr w:type="spellEnd"/>
          </w:p>
        </w:tc>
        <w:tc>
          <w:tcPr>
            <w:tcW w:w="2158" w:type="dxa"/>
            <w:shd w:val="clear" w:color="auto" w:fill="D6E4F0"/>
          </w:tcPr>
          <w:p w14:paraId="310B15A6" w14:textId="77777777" w:rsidR="00FF1AA5" w:rsidRDefault="00000000">
            <w:pPr>
              <w:spacing w:after="0" w:line="240" w:lineRule="auto"/>
              <w:rPr>
                <w:rFonts w:hint="eastAsia"/>
              </w:rPr>
            </w:pPr>
            <w:proofErr w:type="spellStart"/>
            <w:r>
              <w:rPr>
                <w:sz w:val="18"/>
              </w:rPr>
              <w:t>摆球有横向摆动</w:t>
            </w:r>
            <w:proofErr w:type="spellEnd"/>
          </w:p>
        </w:tc>
        <w:tc>
          <w:tcPr>
            <w:tcW w:w="2158" w:type="dxa"/>
            <w:shd w:val="clear" w:color="auto" w:fill="D6E4F0"/>
          </w:tcPr>
          <w:p w14:paraId="114A4C76" w14:textId="77777777" w:rsidR="00FF1AA5" w:rsidRDefault="00000000">
            <w:pPr>
              <w:spacing w:after="0" w:line="240" w:lineRule="auto"/>
              <w:rPr>
                <w:rFonts w:hint="eastAsia"/>
                <w:lang w:eastAsia="zh-CN"/>
              </w:rPr>
            </w:pPr>
            <w:r>
              <w:rPr>
                <w:sz w:val="18"/>
                <w:lang w:eastAsia="zh-CN"/>
              </w:rPr>
              <w:t>确保在竖直平面内摆动</w:t>
            </w:r>
          </w:p>
        </w:tc>
      </w:tr>
      <w:tr w:rsidR="00FF1AA5" w14:paraId="6079E095" w14:textId="77777777">
        <w:trPr>
          <w:jc w:val="center"/>
        </w:trPr>
        <w:tc>
          <w:tcPr>
            <w:tcW w:w="2158" w:type="dxa"/>
          </w:tcPr>
          <w:p w14:paraId="1A325B5B" w14:textId="77777777" w:rsidR="00FF1AA5" w:rsidRDefault="00000000">
            <w:pPr>
              <w:spacing w:after="0" w:line="240" w:lineRule="auto"/>
              <w:rPr>
                <w:rFonts w:hint="eastAsia"/>
              </w:rPr>
            </w:pPr>
            <w:r>
              <w:rPr>
                <w:sz w:val="18"/>
              </w:rPr>
              <w:t>5</w:t>
            </w:r>
          </w:p>
        </w:tc>
        <w:tc>
          <w:tcPr>
            <w:tcW w:w="2158" w:type="dxa"/>
          </w:tcPr>
          <w:p w14:paraId="18E78395" w14:textId="77777777" w:rsidR="00FF1AA5" w:rsidRDefault="00000000">
            <w:pPr>
              <w:spacing w:after="0" w:line="240" w:lineRule="auto"/>
              <w:rPr>
                <w:rFonts w:hint="eastAsia"/>
              </w:rPr>
            </w:pPr>
            <w:proofErr w:type="spellStart"/>
            <w:r>
              <w:rPr>
                <w:sz w:val="18"/>
              </w:rPr>
              <w:t>大角度修正后仍有偏差</w:t>
            </w:r>
            <w:proofErr w:type="spellEnd"/>
          </w:p>
        </w:tc>
        <w:tc>
          <w:tcPr>
            <w:tcW w:w="2158" w:type="dxa"/>
          </w:tcPr>
          <w:p w14:paraId="04AFB696" w14:textId="77777777" w:rsidR="00FF1AA5" w:rsidRDefault="00000000">
            <w:pPr>
              <w:spacing w:after="0" w:line="240" w:lineRule="auto"/>
              <w:rPr>
                <w:rFonts w:hint="eastAsia"/>
              </w:rPr>
            </w:pPr>
            <w:proofErr w:type="spellStart"/>
            <w:r>
              <w:rPr>
                <w:sz w:val="18"/>
              </w:rPr>
              <w:t>空气阻力影响</w:t>
            </w:r>
            <w:proofErr w:type="spellEnd"/>
          </w:p>
        </w:tc>
        <w:tc>
          <w:tcPr>
            <w:tcW w:w="2158" w:type="dxa"/>
          </w:tcPr>
          <w:p w14:paraId="63FC4898" w14:textId="77777777" w:rsidR="00FF1AA5" w:rsidRDefault="00000000">
            <w:pPr>
              <w:spacing w:after="0" w:line="240" w:lineRule="auto"/>
              <w:rPr>
                <w:rFonts w:hint="eastAsia"/>
              </w:rPr>
            </w:pPr>
            <w:proofErr w:type="spellStart"/>
            <w:r>
              <w:rPr>
                <w:sz w:val="18"/>
              </w:rPr>
              <w:t>使用密度大的钢球</w:t>
            </w:r>
            <w:proofErr w:type="spellEnd"/>
          </w:p>
        </w:tc>
      </w:tr>
      <w:tr w:rsidR="00FF1AA5" w14:paraId="62622C83" w14:textId="77777777">
        <w:trPr>
          <w:jc w:val="center"/>
        </w:trPr>
        <w:tc>
          <w:tcPr>
            <w:tcW w:w="2158" w:type="dxa"/>
            <w:shd w:val="clear" w:color="auto" w:fill="D6E4F0"/>
          </w:tcPr>
          <w:p w14:paraId="3EA9AD83" w14:textId="77777777" w:rsidR="00FF1AA5" w:rsidRDefault="00000000">
            <w:pPr>
              <w:spacing w:after="0" w:line="240" w:lineRule="auto"/>
              <w:rPr>
                <w:rFonts w:hint="eastAsia"/>
              </w:rPr>
            </w:pPr>
            <w:r>
              <w:rPr>
                <w:sz w:val="18"/>
              </w:rPr>
              <w:t>6</w:t>
            </w:r>
          </w:p>
        </w:tc>
        <w:tc>
          <w:tcPr>
            <w:tcW w:w="2158" w:type="dxa"/>
            <w:shd w:val="clear" w:color="auto" w:fill="D6E4F0"/>
          </w:tcPr>
          <w:p w14:paraId="0E725E53" w14:textId="77777777" w:rsidR="00FF1AA5" w:rsidRDefault="00000000">
            <w:pPr>
              <w:spacing w:after="0" w:line="240" w:lineRule="auto"/>
              <w:rPr>
                <w:rFonts w:hint="eastAsia"/>
              </w:rPr>
            </w:pPr>
            <w:proofErr w:type="spellStart"/>
            <w:r>
              <w:rPr>
                <w:sz w:val="18"/>
              </w:rPr>
              <w:t>光电门不触发</w:t>
            </w:r>
            <w:proofErr w:type="spellEnd"/>
          </w:p>
        </w:tc>
        <w:tc>
          <w:tcPr>
            <w:tcW w:w="2158" w:type="dxa"/>
            <w:shd w:val="clear" w:color="auto" w:fill="D6E4F0"/>
          </w:tcPr>
          <w:p w14:paraId="54994090" w14:textId="77777777" w:rsidR="00FF1AA5" w:rsidRDefault="00000000">
            <w:pPr>
              <w:spacing w:after="0" w:line="240" w:lineRule="auto"/>
              <w:rPr>
                <w:rFonts w:hint="eastAsia"/>
              </w:rPr>
            </w:pPr>
            <w:proofErr w:type="spellStart"/>
            <w:r>
              <w:rPr>
                <w:sz w:val="18"/>
              </w:rPr>
              <w:t>摆球未通过光电门</w:t>
            </w:r>
            <w:proofErr w:type="spellEnd"/>
          </w:p>
        </w:tc>
        <w:tc>
          <w:tcPr>
            <w:tcW w:w="2158" w:type="dxa"/>
            <w:shd w:val="clear" w:color="auto" w:fill="D6E4F0"/>
          </w:tcPr>
          <w:p w14:paraId="164EA6D0" w14:textId="77777777" w:rsidR="00FF1AA5" w:rsidRDefault="00000000">
            <w:pPr>
              <w:spacing w:after="0" w:line="240" w:lineRule="auto"/>
              <w:rPr>
                <w:rFonts w:hint="eastAsia"/>
                <w:lang w:eastAsia="zh-CN"/>
              </w:rPr>
            </w:pPr>
            <w:r>
              <w:rPr>
                <w:sz w:val="18"/>
                <w:lang w:eastAsia="zh-CN"/>
              </w:rPr>
              <w:t>调整光电门到平衡位置</w:t>
            </w:r>
          </w:p>
        </w:tc>
      </w:tr>
      <w:tr w:rsidR="00FF1AA5" w14:paraId="13DFFEDA" w14:textId="77777777">
        <w:trPr>
          <w:jc w:val="center"/>
        </w:trPr>
        <w:tc>
          <w:tcPr>
            <w:tcW w:w="2158" w:type="dxa"/>
          </w:tcPr>
          <w:p w14:paraId="6B528B35" w14:textId="77777777" w:rsidR="00FF1AA5" w:rsidRDefault="00000000">
            <w:pPr>
              <w:spacing w:after="0" w:line="240" w:lineRule="auto"/>
              <w:rPr>
                <w:rFonts w:hint="eastAsia"/>
              </w:rPr>
            </w:pPr>
            <w:r>
              <w:rPr>
                <w:sz w:val="18"/>
              </w:rPr>
              <w:t>7</w:t>
            </w:r>
          </w:p>
        </w:tc>
        <w:tc>
          <w:tcPr>
            <w:tcW w:w="2158" w:type="dxa"/>
          </w:tcPr>
          <w:p w14:paraId="58B3667D" w14:textId="77777777" w:rsidR="00FF1AA5" w:rsidRDefault="00000000">
            <w:pPr>
              <w:spacing w:after="0" w:line="240" w:lineRule="auto"/>
              <w:rPr>
                <w:rFonts w:hint="eastAsia"/>
              </w:rPr>
            </w:pPr>
            <w:proofErr w:type="spellStart"/>
            <w:r>
              <w:rPr>
                <w:sz w:val="18"/>
              </w:rPr>
              <w:t>摆球越摆越偏</w:t>
            </w:r>
            <w:proofErr w:type="spellEnd"/>
          </w:p>
        </w:tc>
        <w:tc>
          <w:tcPr>
            <w:tcW w:w="2158" w:type="dxa"/>
          </w:tcPr>
          <w:p w14:paraId="756FBB86" w14:textId="77777777" w:rsidR="00FF1AA5" w:rsidRDefault="00000000">
            <w:pPr>
              <w:spacing w:after="0" w:line="240" w:lineRule="auto"/>
              <w:rPr>
                <w:rFonts w:hint="eastAsia"/>
                <w:lang w:eastAsia="zh-CN"/>
              </w:rPr>
            </w:pPr>
            <w:r>
              <w:rPr>
                <w:sz w:val="18"/>
                <w:lang w:eastAsia="zh-CN"/>
              </w:rPr>
              <w:t>初始释放不在竖直面内</w:t>
            </w:r>
          </w:p>
        </w:tc>
        <w:tc>
          <w:tcPr>
            <w:tcW w:w="2158" w:type="dxa"/>
          </w:tcPr>
          <w:p w14:paraId="5A79F605" w14:textId="77777777" w:rsidR="00FF1AA5" w:rsidRDefault="00000000">
            <w:pPr>
              <w:spacing w:after="0" w:line="240" w:lineRule="auto"/>
              <w:rPr>
                <w:rFonts w:hint="eastAsia"/>
                <w:lang w:eastAsia="zh-CN"/>
              </w:rPr>
            </w:pPr>
            <w:r>
              <w:rPr>
                <w:sz w:val="18"/>
                <w:lang w:eastAsia="zh-CN"/>
              </w:rPr>
              <w:t>使用释放</w:t>
            </w:r>
            <w:proofErr w:type="gramStart"/>
            <w:r>
              <w:rPr>
                <w:sz w:val="18"/>
                <w:lang w:eastAsia="zh-CN"/>
              </w:rPr>
              <w:t>架确保</w:t>
            </w:r>
            <w:proofErr w:type="gramEnd"/>
            <w:r>
              <w:rPr>
                <w:sz w:val="18"/>
                <w:lang w:eastAsia="zh-CN"/>
              </w:rPr>
              <w:t>初始方向</w:t>
            </w:r>
          </w:p>
        </w:tc>
      </w:tr>
      <w:tr w:rsidR="00FF1AA5" w14:paraId="601CB2A1" w14:textId="77777777">
        <w:trPr>
          <w:jc w:val="center"/>
        </w:trPr>
        <w:tc>
          <w:tcPr>
            <w:tcW w:w="2158" w:type="dxa"/>
            <w:shd w:val="clear" w:color="auto" w:fill="D6E4F0"/>
          </w:tcPr>
          <w:p w14:paraId="1340AD4A" w14:textId="77777777" w:rsidR="00FF1AA5" w:rsidRDefault="00000000">
            <w:pPr>
              <w:spacing w:after="0" w:line="240" w:lineRule="auto"/>
              <w:rPr>
                <w:rFonts w:hint="eastAsia"/>
              </w:rPr>
            </w:pPr>
            <w:r>
              <w:rPr>
                <w:sz w:val="18"/>
              </w:rPr>
              <w:t>8</w:t>
            </w:r>
          </w:p>
        </w:tc>
        <w:tc>
          <w:tcPr>
            <w:tcW w:w="2158" w:type="dxa"/>
            <w:shd w:val="clear" w:color="auto" w:fill="D6E4F0"/>
          </w:tcPr>
          <w:p w14:paraId="3344BD49" w14:textId="77777777" w:rsidR="00FF1AA5" w:rsidRDefault="00000000">
            <w:pPr>
              <w:spacing w:after="0" w:line="240" w:lineRule="auto"/>
              <w:rPr>
                <w:rFonts w:hint="eastAsia"/>
              </w:rPr>
            </w:pPr>
            <w:proofErr w:type="spellStart"/>
            <w:r>
              <w:rPr>
                <w:sz w:val="18"/>
              </w:rPr>
              <w:t>周期逐渐变化</w:t>
            </w:r>
            <w:proofErr w:type="spellEnd"/>
          </w:p>
        </w:tc>
        <w:tc>
          <w:tcPr>
            <w:tcW w:w="2158" w:type="dxa"/>
            <w:shd w:val="clear" w:color="auto" w:fill="D6E4F0"/>
          </w:tcPr>
          <w:p w14:paraId="6F1E6558" w14:textId="77777777" w:rsidR="00FF1AA5" w:rsidRDefault="00000000">
            <w:pPr>
              <w:spacing w:after="0" w:line="240" w:lineRule="auto"/>
              <w:rPr>
                <w:rFonts w:hint="eastAsia"/>
              </w:rPr>
            </w:pPr>
            <w:proofErr w:type="spellStart"/>
            <w:r>
              <w:rPr>
                <w:sz w:val="18"/>
              </w:rPr>
              <w:t>摆长在变化</w:t>
            </w:r>
            <w:proofErr w:type="spellEnd"/>
          </w:p>
        </w:tc>
        <w:tc>
          <w:tcPr>
            <w:tcW w:w="2158" w:type="dxa"/>
            <w:shd w:val="clear" w:color="auto" w:fill="D6E4F0"/>
          </w:tcPr>
          <w:p w14:paraId="7C22DA46" w14:textId="77777777" w:rsidR="00FF1AA5" w:rsidRDefault="00000000">
            <w:pPr>
              <w:spacing w:after="0" w:line="240" w:lineRule="auto"/>
              <w:rPr>
                <w:rFonts w:hint="eastAsia"/>
                <w:lang w:eastAsia="zh-CN"/>
              </w:rPr>
            </w:pPr>
            <w:r>
              <w:rPr>
                <w:sz w:val="18"/>
                <w:lang w:eastAsia="zh-CN"/>
              </w:rPr>
              <w:t>确保绳子</w:t>
            </w:r>
            <w:proofErr w:type="gramStart"/>
            <w:r>
              <w:rPr>
                <w:sz w:val="18"/>
                <w:lang w:eastAsia="zh-CN"/>
              </w:rPr>
              <w:t>不</w:t>
            </w:r>
            <w:proofErr w:type="gramEnd"/>
            <w:r>
              <w:rPr>
                <w:sz w:val="18"/>
                <w:lang w:eastAsia="zh-CN"/>
              </w:rPr>
              <w:t>伸长，固定牢靠</w:t>
            </w:r>
          </w:p>
        </w:tc>
      </w:tr>
      <w:tr w:rsidR="00FF1AA5" w14:paraId="419CD19C" w14:textId="77777777">
        <w:trPr>
          <w:jc w:val="center"/>
        </w:trPr>
        <w:tc>
          <w:tcPr>
            <w:tcW w:w="2158" w:type="dxa"/>
          </w:tcPr>
          <w:p w14:paraId="47FDA66D" w14:textId="77777777" w:rsidR="00FF1AA5" w:rsidRDefault="00000000">
            <w:pPr>
              <w:spacing w:after="0" w:line="240" w:lineRule="auto"/>
              <w:rPr>
                <w:rFonts w:hint="eastAsia"/>
              </w:rPr>
            </w:pPr>
            <w:r>
              <w:rPr>
                <w:sz w:val="18"/>
              </w:rPr>
              <w:t>9</w:t>
            </w:r>
          </w:p>
        </w:tc>
        <w:tc>
          <w:tcPr>
            <w:tcW w:w="2158" w:type="dxa"/>
          </w:tcPr>
          <w:p w14:paraId="68E67890" w14:textId="77777777" w:rsidR="00FF1AA5" w:rsidRDefault="00000000">
            <w:pPr>
              <w:spacing w:after="0" w:line="240" w:lineRule="auto"/>
              <w:rPr>
                <w:rFonts w:hint="eastAsia"/>
              </w:rPr>
            </w:pPr>
            <w:proofErr w:type="spellStart"/>
            <w:r>
              <w:rPr>
                <w:sz w:val="18"/>
              </w:rPr>
              <w:t>数据点太少</w:t>
            </w:r>
            <w:proofErr w:type="spellEnd"/>
          </w:p>
        </w:tc>
        <w:tc>
          <w:tcPr>
            <w:tcW w:w="2158" w:type="dxa"/>
          </w:tcPr>
          <w:p w14:paraId="6CAC2BC3" w14:textId="77777777" w:rsidR="00FF1AA5" w:rsidRDefault="00000000">
            <w:pPr>
              <w:spacing w:after="0" w:line="240" w:lineRule="auto"/>
              <w:rPr>
                <w:rFonts w:hint="eastAsia"/>
              </w:rPr>
            </w:pPr>
            <w:proofErr w:type="spellStart"/>
            <w:r>
              <w:rPr>
                <w:sz w:val="18"/>
              </w:rPr>
              <w:t>摆动次数不够</w:t>
            </w:r>
            <w:proofErr w:type="spellEnd"/>
          </w:p>
        </w:tc>
        <w:tc>
          <w:tcPr>
            <w:tcW w:w="2158" w:type="dxa"/>
          </w:tcPr>
          <w:p w14:paraId="2417D6EC" w14:textId="77777777" w:rsidR="00FF1AA5" w:rsidRDefault="00000000">
            <w:pPr>
              <w:spacing w:after="0" w:line="240" w:lineRule="auto"/>
              <w:rPr>
                <w:rFonts w:hint="eastAsia"/>
              </w:rPr>
            </w:pPr>
            <w:proofErr w:type="spellStart"/>
            <w:r>
              <w:rPr>
                <w:sz w:val="18"/>
              </w:rPr>
              <w:t>增加测量的周期数</w:t>
            </w:r>
            <w:proofErr w:type="spellEnd"/>
          </w:p>
        </w:tc>
      </w:tr>
      <w:tr w:rsidR="00FF1AA5" w14:paraId="5D2FCF00" w14:textId="77777777">
        <w:trPr>
          <w:jc w:val="center"/>
        </w:trPr>
        <w:tc>
          <w:tcPr>
            <w:tcW w:w="2158" w:type="dxa"/>
            <w:shd w:val="clear" w:color="auto" w:fill="D6E4F0"/>
          </w:tcPr>
          <w:p w14:paraId="38221827" w14:textId="77777777" w:rsidR="00FF1AA5" w:rsidRDefault="00000000">
            <w:pPr>
              <w:spacing w:after="0" w:line="240" w:lineRule="auto"/>
              <w:rPr>
                <w:rFonts w:hint="eastAsia"/>
              </w:rPr>
            </w:pPr>
            <w:r>
              <w:rPr>
                <w:sz w:val="18"/>
              </w:rPr>
              <w:t>10</w:t>
            </w:r>
          </w:p>
        </w:tc>
        <w:tc>
          <w:tcPr>
            <w:tcW w:w="2158" w:type="dxa"/>
            <w:shd w:val="clear" w:color="auto" w:fill="D6E4F0"/>
          </w:tcPr>
          <w:p w14:paraId="0F0558C7" w14:textId="77777777" w:rsidR="00FF1AA5" w:rsidRDefault="00000000">
            <w:pPr>
              <w:spacing w:after="0" w:line="240" w:lineRule="auto"/>
              <w:rPr>
                <w:rFonts w:hint="eastAsia"/>
              </w:rPr>
            </w:pPr>
            <w:r>
              <w:rPr>
                <w:sz w:val="18"/>
              </w:rPr>
              <w:t>T2-L图斜率偏大</w:t>
            </w:r>
          </w:p>
        </w:tc>
        <w:tc>
          <w:tcPr>
            <w:tcW w:w="2158" w:type="dxa"/>
            <w:shd w:val="clear" w:color="auto" w:fill="D6E4F0"/>
          </w:tcPr>
          <w:p w14:paraId="5B2B7E24" w14:textId="77777777" w:rsidR="00FF1AA5" w:rsidRDefault="00000000">
            <w:pPr>
              <w:spacing w:after="0" w:line="240" w:lineRule="auto"/>
              <w:rPr>
                <w:rFonts w:hint="eastAsia"/>
              </w:rPr>
            </w:pPr>
            <w:proofErr w:type="spellStart"/>
            <w:r>
              <w:rPr>
                <w:sz w:val="18"/>
              </w:rPr>
              <w:t>等效摆长比测量值大</w:t>
            </w:r>
            <w:proofErr w:type="spellEnd"/>
          </w:p>
        </w:tc>
        <w:tc>
          <w:tcPr>
            <w:tcW w:w="2158" w:type="dxa"/>
            <w:shd w:val="clear" w:color="auto" w:fill="D6E4F0"/>
          </w:tcPr>
          <w:p w14:paraId="2E931F98" w14:textId="77777777" w:rsidR="00FF1AA5" w:rsidRDefault="00000000">
            <w:pPr>
              <w:spacing w:after="0" w:line="240" w:lineRule="auto"/>
              <w:rPr>
                <w:rFonts w:hint="eastAsia"/>
                <w:lang w:eastAsia="zh-CN"/>
              </w:rPr>
            </w:pPr>
            <w:r>
              <w:rPr>
                <w:sz w:val="18"/>
                <w:lang w:eastAsia="zh-CN"/>
              </w:rPr>
              <w:t>考虑绳子质量和</w:t>
            </w:r>
            <w:proofErr w:type="gramStart"/>
            <w:r>
              <w:rPr>
                <w:sz w:val="18"/>
                <w:lang w:eastAsia="zh-CN"/>
              </w:rPr>
              <w:t>悬点</w:t>
            </w:r>
            <w:proofErr w:type="gramEnd"/>
            <w:r>
              <w:rPr>
                <w:sz w:val="18"/>
                <w:lang w:eastAsia="zh-CN"/>
              </w:rPr>
              <w:t>半径</w:t>
            </w:r>
          </w:p>
        </w:tc>
      </w:tr>
    </w:tbl>
    <w:p w14:paraId="0E252977" w14:textId="77777777" w:rsidR="00FF1AA5" w:rsidRDefault="00000000">
      <w:pPr>
        <w:rPr>
          <w:rFonts w:hint="eastAsia"/>
          <w:lang w:eastAsia="zh-CN"/>
        </w:rPr>
      </w:pPr>
      <w:r>
        <w:rPr>
          <w:lang w:eastAsia="zh-CN"/>
        </w:rPr>
        <w:br w:type="page"/>
      </w:r>
    </w:p>
    <w:p w14:paraId="42B47460" w14:textId="77777777" w:rsidR="00FF1AA5" w:rsidRDefault="00000000">
      <w:pPr>
        <w:pStyle w:val="21"/>
        <w:rPr>
          <w:lang w:eastAsia="zh-CN"/>
        </w:rPr>
      </w:pPr>
      <w:bookmarkStart w:id="173" w:name="_Toc26"/>
      <w:r>
        <w:rPr>
          <w:rFonts w:ascii="微软雅黑" w:eastAsia="微软雅黑" w:hAnsi="微软雅黑"/>
          <w:lang w:eastAsia="zh-CN"/>
        </w:rPr>
        <w:lastRenderedPageBreak/>
        <w:t>第20章 单摆推导详解与装置组装</w:t>
      </w:r>
      <w:bookmarkEnd w:id="173"/>
    </w:p>
    <w:p w14:paraId="1FE15EEB" w14:textId="77777777" w:rsidR="00FF1AA5" w:rsidRDefault="00000000">
      <w:pPr>
        <w:pStyle w:val="31"/>
      </w:pPr>
      <w:bookmarkStart w:id="174" w:name="_Toc12124"/>
      <w:r>
        <w:rPr>
          <w:rFonts w:ascii="微软雅黑" w:eastAsia="微软雅黑" w:hAnsi="微软雅黑"/>
        </w:rPr>
        <w:t xml:space="preserve">19.4 </w:t>
      </w:r>
      <w:proofErr w:type="spellStart"/>
      <w:r>
        <w:rPr>
          <w:rFonts w:ascii="微软雅黑" w:eastAsia="微软雅黑" w:hAnsi="微软雅黑"/>
        </w:rPr>
        <w:t>单摆实验装置示意图</w:t>
      </w:r>
      <w:bookmarkEnd w:id="174"/>
      <w:proofErr w:type="spellEnd"/>
    </w:p>
    <w:p w14:paraId="24032142" w14:textId="77777777" w:rsidR="00FF1AA5" w:rsidRDefault="00000000">
      <w:pPr>
        <w:jc w:val="center"/>
        <w:rPr>
          <w:rFonts w:hint="eastAsia"/>
        </w:rPr>
      </w:pPr>
      <w:r>
        <w:rPr>
          <w:noProof/>
        </w:rPr>
        <w:drawing>
          <wp:inline distT="0" distB="0" distL="114300" distR="114300" wp14:anchorId="1EA75CDE" wp14:editId="15A26FD1">
            <wp:extent cx="4319905" cy="5497830"/>
            <wp:effectExtent l="0" t="0" r="1079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4320000" cy="5498182"/>
                    </a:xfrm>
                    <a:prstGeom prst="rect">
                      <a:avLst/>
                    </a:prstGeom>
                  </pic:spPr>
                </pic:pic>
              </a:graphicData>
            </a:graphic>
          </wp:inline>
        </w:drawing>
      </w:r>
    </w:p>
    <w:p w14:paraId="271FAA2F" w14:textId="77777777" w:rsidR="00FF1AA5" w:rsidRDefault="00000000">
      <w:pPr>
        <w:jc w:val="center"/>
        <w:rPr>
          <w:rFonts w:hint="eastAsia"/>
          <w:lang w:eastAsia="zh-CN"/>
        </w:rPr>
      </w:pPr>
      <w:r>
        <w:drawing>
          <wp:inline xmlns:a="http://schemas.openxmlformats.org/drawingml/2006/main" xmlns:pic="http://schemas.openxmlformats.org/drawingml/2006/picture">
            <wp:extent cx="5029200" cy="5343525"/>
            <wp:docPr id="16" name="Picture 16"/>
            <wp:cNvGraphicFramePr>
              <a:graphicFrameLocks noChangeAspect="1"/>
            </wp:cNvGraphicFramePr>
            <a:graphic>
              <a:graphicData uri="http://schemas.openxmlformats.org/drawingml/2006/picture">
                <pic:pic>
                  <pic:nvPicPr>
                    <pic:cNvPr id="0" name="06_pendulum_setup.png"/>
                    <pic:cNvPicPr/>
                  </pic:nvPicPr>
                  <pic:blipFill>
                    <a:blip r:embed="rId27"/>
                    <a:stretch>
                      <a:fillRect/>
                    </a:stretch>
                  </pic:blipFill>
                  <pic:spPr>
                    <a:xfrm>
                      <a:off x="0" y="0"/>
                      <a:ext cx="5029200" cy="5343525"/>
                    </a:xfrm>
                    <a:prstGeom prst="rect"/>
                  </pic:spPr>
                </pic:pic>
              </a:graphicData>
            </a:graphic>
          </wp:inline>
        </w:drawing>
      </w:r>
      <w:r>
        <w:br/>
      </w:r>
      <w:r>
        <w:rPr>
          <w:i/>
          <w:sz w:val="18"/>
        </w:rPr>
        <w:t>图：单摆实验装置安装详解（摆长测量+摆球选择+悬点设计）</w:t>
      </w:r>
    </w:p>
    <w:p w14:paraId="04D09250" w14:textId="77777777" w:rsidR="00FF1AA5" w:rsidRDefault="00000000">
      <w:pPr>
        <w:pStyle w:val="31"/>
        <w:rPr>
          <w:lang w:eastAsia="zh-CN"/>
        </w:rPr>
      </w:pPr>
      <w:bookmarkStart w:id="175" w:name="_Toc13333"/>
      <w:r>
        <w:rPr>
          <w:rFonts w:ascii="微软雅黑" w:eastAsia="微软雅黑" w:hAnsi="微软雅黑"/>
          <w:lang w:eastAsia="zh-CN"/>
        </w:rPr>
        <w:t>19.5 详细组装步骤</w:t>
      </w:r>
      <w:bookmarkEnd w:id="175"/>
    </w:p>
    <w:p w14:paraId="5089B43E" w14:textId="77777777" w:rsidR="00FF1AA5" w:rsidRDefault="00000000">
      <w:pPr>
        <w:rPr>
          <w:rFonts w:hint="eastAsia"/>
          <w:lang w:eastAsia="zh-CN"/>
        </w:rPr>
      </w:pPr>
      <w:r>
        <w:rPr>
          <w:b/>
          <w:lang w:eastAsia="zh-CN"/>
        </w:rPr>
        <w:t>步骤1：搭建支架</w:t>
      </w:r>
    </w:p>
    <w:p w14:paraId="4DD49CAB" w14:textId="77777777" w:rsidR="00FF1AA5" w:rsidRDefault="00000000">
      <w:pPr>
        <w:rPr>
          <w:rFonts w:hint="eastAsia"/>
          <w:lang w:eastAsia="zh-CN"/>
        </w:rPr>
      </w:pPr>
      <w:r>
        <w:rPr>
          <w:lang w:eastAsia="zh-CN"/>
        </w:rPr>
        <w:t>1. 用2根80cm铝型材作为立柱，2根40cm铝型材作为横梁</w:t>
      </w:r>
    </w:p>
    <w:p w14:paraId="708B2668" w14:textId="77777777" w:rsidR="00FF1AA5" w:rsidRDefault="00000000">
      <w:pPr>
        <w:rPr>
          <w:rFonts w:hint="eastAsia"/>
          <w:lang w:eastAsia="zh-CN"/>
        </w:rPr>
      </w:pPr>
      <w:r>
        <w:rPr>
          <w:lang w:eastAsia="zh-CN"/>
        </w:rPr>
        <w:t>2. 底座用2根30cm铝型材加固</w:t>
      </w:r>
    </w:p>
    <w:p w14:paraId="254D5F44" w14:textId="77777777" w:rsidR="00FF1AA5" w:rsidRDefault="00000000">
      <w:pPr>
        <w:rPr>
          <w:rFonts w:hint="eastAsia"/>
          <w:lang w:eastAsia="zh-CN"/>
        </w:rPr>
      </w:pPr>
      <w:r>
        <w:rPr>
          <w:lang w:eastAsia="zh-CN"/>
        </w:rPr>
        <w:lastRenderedPageBreak/>
        <w:t>3. 顶部横梁中间位置钻一个小孔（或安装一个挂钩），用于悬挂摆线</w:t>
      </w:r>
    </w:p>
    <w:p w14:paraId="244C745E" w14:textId="77777777" w:rsidR="00FF1AA5" w:rsidRDefault="00000000">
      <w:pPr>
        <w:rPr>
          <w:rFonts w:hint="eastAsia"/>
          <w:lang w:eastAsia="zh-CN"/>
        </w:rPr>
      </w:pPr>
      <w:r>
        <w:rPr>
          <w:lang w:eastAsia="zh-CN"/>
        </w:rPr>
        <w:t>4. 确保支架稳固，不会因摆动而晃动</w:t>
      </w:r>
    </w:p>
    <w:p w14:paraId="24190AA0" w14:textId="77777777" w:rsidR="00FF1AA5" w:rsidRDefault="00000000">
      <w:pPr>
        <w:rPr>
          <w:rFonts w:hint="eastAsia"/>
          <w:lang w:eastAsia="zh-CN"/>
        </w:rPr>
      </w:pPr>
      <w:r>
        <w:rPr>
          <w:b/>
          <w:lang w:eastAsia="zh-CN"/>
        </w:rPr>
        <w:t>步骤2：制作摆锤</w:t>
      </w:r>
    </w:p>
    <w:p w14:paraId="6FB952BF" w14:textId="77777777" w:rsidR="00FF1AA5" w:rsidRDefault="00000000">
      <w:pPr>
        <w:rPr>
          <w:rFonts w:hint="eastAsia"/>
          <w:lang w:eastAsia="zh-CN"/>
        </w:rPr>
      </w:pPr>
      <w:r>
        <w:rPr>
          <w:lang w:eastAsia="zh-CN"/>
        </w:rPr>
        <w:t>1. 选择一个密度大的小球（如钢球，直径2-3cm）</w:t>
      </w:r>
    </w:p>
    <w:p w14:paraId="33A85330" w14:textId="77777777" w:rsidR="00FF1AA5" w:rsidRDefault="00000000">
      <w:pPr>
        <w:rPr>
          <w:rFonts w:hint="eastAsia"/>
          <w:lang w:eastAsia="zh-CN"/>
        </w:rPr>
      </w:pPr>
      <w:r>
        <w:rPr>
          <w:lang w:eastAsia="zh-CN"/>
        </w:rPr>
        <w:t>2. 用细线（钓鱼线或缝纫线，尽量</w:t>
      </w:r>
      <w:proofErr w:type="gramStart"/>
      <w:r>
        <w:rPr>
          <w:lang w:eastAsia="zh-CN"/>
        </w:rPr>
        <w:t>不</w:t>
      </w:r>
      <w:proofErr w:type="gramEnd"/>
      <w:r>
        <w:rPr>
          <w:lang w:eastAsia="zh-CN"/>
        </w:rPr>
        <w:t>伸长）穿过小球或绑在小球上</w:t>
      </w:r>
    </w:p>
    <w:p w14:paraId="5B8C1E32" w14:textId="77777777" w:rsidR="00FF1AA5" w:rsidRDefault="00000000">
      <w:pPr>
        <w:rPr>
          <w:rFonts w:hint="eastAsia"/>
          <w:lang w:eastAsia="zh-CN"/>
        </w:rPr>
      </w:pPr>
      <w:r>
        <w:rPr>
          <w:lang w:eastAsia="zh-CN"/>
        </w:rPr>
        <w:t>3. 摆线长度从悬点到球心计算，建议50-100cm</w:t>
      </w:r>
    </w:p>
    <w:p w14:paraId="296F4220" w14:textId="77777777" w:rsidR="00FF1AA5" w:rsidRDefault="00000000">
      <w:pPr>
        <w:rPr>
          <w:rFonts w:hint="eastAsia"/>
          <w:lang w:eastAsia="zh-CN"/>
        </w:rPr>
      </w:pPr>
      <w:r>
        <w:rPr>
          <w:lang w:eastAsia="zh-CN"/>
        </w:rPr>
        <w:t>4. 摆线的上端固定在支架顶部的挂钩上</w:t>
      </w:r>
    </w:p>
    <w:p w14:paraId="2C4896EC" w14:textId="77777777" w:rsidR="00FF1AA5" w:rsidRDefault="00000000">
      <w:pPr>
        <w:rPr>
          <w:rFonts w:hint="eastAsia"/>
          <w:lang w:eastAsia="zh-CN"/>
        </w:rPr>
      </w:pPr>
      <w:r>
        <w:rPr>
          <w:b/>
          <w:lang w:eastAsia="zh-CN"/>
        </w:rPr>
        <w:t>步骤3：安装光电门</w:t>
      </w:r>
    </w:p>
    <w:p w14:paraId="77D2B8A4" w14:textId="77777777" w:rsidR="00FF1AA5" w:rsidRDefault="00000000">
      <w:pPr>
        <w:rPr>
          <w:rFonts w:hint="eastAsia"/>
          <w:lang w:eastAsia="zh-CN"/>
        </w:rPr>
      </w:pPr>
      <w:r>
        <w:rPr>
          <w:lang w:eastAsia="zh-CN"/>
        </w:rPr>
        <w:t>1. 将光电门安装在摆球的平衡位置（摆球自然悬挂时的最低点）</w:t>
      </w:r>
    </w:p>
    <w:p w14:paraId="6A0274C5" w14:textId="77777777" w:rsidR="00FF1AA5" w:rsidRDefault="00000000">
      <w:pPr>
        <w:rPr>
          <w:rFonts w:hint="eastAsia"/>
          <w:lang w:eastAsia="zh-CN"/>
        </w:rPr>
      </w:pPr>
      <w:r>
        <w:rPr>
          <w:lang w:eastAsia="zh-CN"/>
        </w:rPr>
        <w:t>2. 确保摆球通过平衡位置时能遮挡光电门的光束</w:t>
      </w:r>
    </w:p>
    <w:p w14:paraId="7B4699E1" w14:textId="77777777" w:rsidR="00FF1AA5" w:rsidRDefault="00000000">
      <w:pPr>
        <w:rPr>
          <w:rFonts w:hint="eastAsia"/>
          <w:lang w:eastAsia="zh-CN"/>
        </w:rPr>
      </w:pPr>
      <w:r>
        <w:rPr>
          <w:lang w:eastAsia="zh-CN"/>
        </w:rPr>
        <w:t>3. 光电门不能接触摆球（留出至少5mm的间隙）</w:t>
      </w:r>
    </w:p>
    <w:p w14:paraId="5E8A57A7" w14:textId="77777777" w:rsidR="00FF1AA5" w:rsidRDefault="00000000">
      <w:pPr>
        <w:rPr>
          <w:rFonts w:hint="eastAsia"/>
          <w:lang w:eastAsia="zh-CN"/>
        </w:rPr>
      </w:pPr>
      <w:r>
        <w:rPr>
          <w:b/>
          <w:lang w:eastAsia="zh-CN"/>
        </w:rPr>
        <w:t>步骤4：摆长测量</w:t>
      </w:r>
    </w:p>
    <w:p w14:paraId="7C5198E0" w14:textId="77777777" w:rsidR="00FF1AA5" w:rsidRDefault="00000000">
      <w:pPr>
        <w:ind w:firstLine="420"/>
        <w:rPr>
          <w:rFonts w:hint="eastAsia"/>
          <w:lang w:eastAsia="zh-CN"/>
        </w:rPr>
      </w:pPr>
      <w:r>
        <w:rPr>
          <w:lang w:eastAsia="zh-CN"/>
        </w:rPr>
        <w:t>摆长L是从悬点到球心的距离，不是到球顶或球底！</w:t>
      </w:r>
    </w:p>
    <w:p w14:paraId="6162C933" w14:textId="77777777" w:rsidR="00FF1AA5" w:rsidRDefault="00000000">
      <w:pPr>
        <w:ind w:firstLine="420"/>
        <w:rPr>
          <w:rFonts w:hint="eastAsia"/>
          <w:lang w:eastAsia="zh-CN"/>
        </w:rPr>
      </w:pPr>
      <w:r>
        <w:rPr>
          <w:lang w:eastAsia="zh-CN"/>
        </w:rPr>
        <w:t>测量方法：</w:t>
      </w:r>
    </w:p>
    <w:p w14:paraId="25CDA53C" w14:textId="77777777" w:rsidR="00FF1AA5" w:rsidRDefault="00000000">
      <w:pPr>
        <w:rPr>
          <w:rFonts w:hint="eastAsia"/>
          <w:lang w:eastAsia="zh-CN"/>
        </w:rPr>
      </w:pPr>
      <w:r>
        <w:rPr>
          <w:lang w:eastAsia="zh-CN"/>
        </w:rPr>
        <w:t>1. 用卷尺测量从悬点到摆线与球连接点的距离 L1</w:t>
      </w:r>
    </w:p>
    <w:p w14:paraId="5D48C45D" w14:textId="77777777" w:rsidR="00FF1AA5" w:rsidRDefault="00000000">
      <w:pPr>
        <w:rPr>
          <w:rFonts w:hint="eastAsia"/>
          <w:lang w:eastAsia="zh-CN"/>
        </w:rPr>
      </w:pPr>
      <w:r>
        <w:rPr>
          <w:lang w:eastAsia="zh-CN"/>
        </w:rPr>
        <w:t>2. 用游标卡尺测量小球的直径d</w:t>
      </w:r>
    </w:p>
    <w:p w14:paraId="4BA20E42" w14:textId="77777777" w:rsidR="00FF1AA5" w:rsidRDefault="00000000">
      <w:pPr>
        <w:rPr>
          <w:rFonts w:hint="eastAsia"/>
          <w:lang w:eastAsia="zh-CN"/>
        </w:rPr>
      </w:pPr>
      <w:r>
        <w:rPr>
          <w:lang w:eastAsia="zh-CN"/>
        </w:rPr>
        <w:t>3. 摆长 L = L1 + d/2</w:t>
      </w:r>
    </w:p>
    <w:p w14:paraId="2309D817" w14:textId="77777777" w:rsidR="00FF1AA5" w:rsidRDefault="00000000">
      <w:pPr>
        <w:rPr>
          <w:rFonts w:hint="eastAsia"/>
          <w:lang w:eastAsia="zh-CN"/>
        </w:rPr>
      </w:pPr>
      <w:r>
        <w:rPr>
          <w:lang w:eastAsia="zh-CN"/>
        </w:rPr>
        <w:t>4. 多次测量取平均，减小随机误差</w:t>
      </w:r>
    </w:p>
    <w:p w14:paraId="4BB3A33A" w14:textId="77777777" w:rsidR="00FF1AA5" w:rsidRDefault="00000000">
      <w:pPr>
        <w:pStyle w:val="31"/>
        <w:rPr>
          <w:lang w:eastAsia="zh-CN"/>
        </w:rPr>
      </w:pPr>
      <w:bookmarkStart w:id="176" w:name="_Toc4132"/>
      <w:r>
        <w:rPr>
          <w:rFonts w:ascii="微软雅黑" w:eastAsia="微软雅黑" w:hAnsi="微软雅黑"/>
          <w:lang w:eastAsia="zh-CN"/>
        </w:rPr>
        <w:t>20.4 力矩分析的进一步补充</w:t>
      </w:r>
      <w:bookmarkEnd w:id="176"/>
    </w:p>
    <w:p w14:paraId="4589BCBD" w14:textId="77777777" w:rsidR="00FF1AA5" w:rsidRDefault="00000000">
      <w:pPr>
        <w:rPr>
          <w:rFonts w:hint="eastAsia"/>
          <w:lang w:eastAsia="zh-CN"/>
        </w:rPr>
      </w:pPr>
      <w:r>
        <w:rPr>
          <w:b/>
          <w:lang w:eastAsia="zh-CN"/>
        </w:rPr>
        <w:t>为什么用力矩而不是直接用力？</w:t>
      </w:r>
    </w:p>
    <w:p w14:paraId="501A823D" w14:textId="77777777" w:rsidR="00FF1AA5" w:rsidRDefault="00000000">
      <w:pPr>
        <w:ind w:firstLine="420"/>
        <w:rPr>
          <w:rFonts w:hint="eastAsia"/>
          <w:lang w:eastAsia="zh-CN"/>
        </w:rPr>
      </w:pPr>
      <w:r>
        <w:rPr>
          <w:lang w:eastAsia="zh-CN"/>
        </w:rPr>
        <w:t>单摆的运动是转动（沿圆弧运动），不是直线运动。对于转动问题，用力矩分析比直接用力更方便。</w:t>
      </w:r>
    </w:p>
    <w:p w14:paraId="2403475D" w14:textId="77777777" w:rsidR="00FF1AA5" w:rsidRDefault="00000000">
      <w:pPr>
        <w:ind w:firstLine="420"/>
        <w:rPr>
          <w:rFonts w:hint="eastAsia"/>
          <w:lang w:eastAsia="zh-CN"/>
        </w:rPr>
      </w:pPr>
      <w:r>
        <w:rPr>
          <w:lang w:eastAsia="zh-CN"/>
        </w:rPr>
        <w:lastRenderedPageBreak/>
        <w:t>力矩</w:t>
      </w:r>
      <w:r>
        <w:t>τ</w:t>
      </w:r>
      <w:r>
        <w:rPr>
          <w:lang w:eastAsia="zh-CN"/>
        </w:rPr>
        <w:t xml:space="preserve"> = 力F × 力臂d，它描述了力使物体绕轴转动的效果。类比：</w:t>
      </w:r>
    </w:p>
    <w:p w14:paraId="2CD56F29" w14:textId="77777777" w:rsidR="00FF1AA5" w:rsidRDefault="00000000">
      <w:pPr>
        <w:rPr>
          <w:rFonts w:hint="eastAsia"/>
          <w:lang w:eastAsia="zh-CN"/>
        </w:rPr>
      </w:pPr>
      <w:r>
        <w:rPr>
          <w:lang w:eastAsia="zh-CN"/>
        </w:rPr>
        <w:t>• 力F对应加速度a（牛顿第二定律 F = ma）</w:t>
      </w:r>
    </w:p>
    <w:p w14:paraId="13165076" w14:textId="77777777" w:rsidR="00FF1AA5" w:rsidRDefault="00000000">
      <w:pPr>
        <w:rPr>
          <w:rFonts w:hint="eastAsia"/>
          <w:lang w:eastAsia="zh-CN"/>
        </w:rPr>
      </w:pPr>
      <w:r>
        <w:rPr>
          <w:lang w:eastAsia="zh-CN"/>
        </w:rPr>
        <w:t>• 力矩</w:t>
      </w:r>
      <w:r>
        <w:t>τ</w:t>
      </w:r>
      <w:r>
        <w:rPr>
          <w:lang w:eastAsia="zh-CN"/>
        </w:rPr>
        <w:t>对应角加速度</w:t>
      </w:r>
      <w:r>
        <w:t>α</w:t>
      </w:r>
      <w:r>
        <w:rPr>
          <w:lang w:eastAsia="zh-CN"/>
        </w:rPr>
        <w:t xml:space="preserve">（转动定律 </w:t>
      </w:r>
      <w:r>
        <w:t>τ</w:t>
      </w:r>
      <w:r>
        <w:rPr>
          <w:lang w:eastAsia="zh-CN"/>
        </w:rPr>
        <w:t xml:space="preserve"> = I</w:t>
      </w:r>
      <w:r>
        <w:t>α</w:t>
      </w:r>
      <w:r>
        <w:rPr>
          <w:lang w:eastAsia="zh-CN"/>
        </w:rPr>
        <w:t>）</w:t>
      </w:r>
    </w:p>
    <w:p w14:paraId="5A198D2A" w14:textId="77777777" w:rsidR="00FF1AA5" w:rsidRDefault="00000000">
      <w:pPr>
        <w:rPr>
          <w:rFonts w:hint="eastAsia"/>
          <w:lang w:eastAsia="zh-CN"/>
        </w:rPr>
      </w:pPr>
      <w:r>
        <w:rPr>
          <w:lang w:eastAsia="zh-CN"/>
        </w:rPr>
        <w:t>• 质量m对应转动惯量I（描述物体抵抗转动的惯性）</w:t>
      </w:r>
    </w:p>
    <w:p w14:paraId="21497D58" w14:textId="77777777" w:rsidR="00FF1AA5" w:rsidRDefault="00000000">
      <w:pPr>
        <w:ind w:firstLine="420"/>
        <w:rPr>
          <w:rFonts w:hint="eastAsia"/>
          <w:lang w:eastAsia="zh-CN"/>
        </w:rPr>
      </w:pPr>
      <w:r>
        <w:rPr>
          <w:lang w:eastAsia="zh-CN"/>
        </w:rPr>
        <w:t>对于单摆，只有重力的切向分量产生力矩：</w:t>
      </w:r>
    </w:p>
    <w:p w14:paraId="1B5A60D4" w14:textId="77777777" w:rsidR="00FF1AA5" w:rsidRDefault="00000000">
      <w:pPr>
        <w:spacing w:before="80" w:after="80"/>
        <w:ind w:left="850"/>
        <w:rPr>
          <w:rFonts w:hint="eastAsia"/>
          <w:lang w:eastAsia="zh-CN"/>
        </w:rPr>
        <w:jc w:val="center"/>
      </w:pPr>
      <w:proofErr w:type="spellStart"/>
      <w:proofErr w:type="spellEnd"/>
      <m:oMathPara>
        <m:oMath>
          <m:r>
            <m:t xml:space="preserve">τ = -mg·L·sinθ</m:t>
          </m:r>
        </m:oMath>
      </m:oMathPara>
    </w:p>
    <w:p w14:paraId="75415FE8" w14:textId="77777777" w:rsidR="00FF1AA5" w:rsidRDefault="00000000">
      <w:pPr>
        <w:ind w:firstLine="420"/>
        <w:rPr>
          <w:rFonts w:hint="eastAsia"/>
          <w:lang w:eastAsia="zh-CN"/>
        </w:rPr>
      </w:pPr>
      <w:r>
        <w:rPr>
          <w:lang w:eastAsia="zh-CN"/>
        </w:rPr>
        <w:t>负号表示力矩方向与角位移</w:t>
      </w:r>
      <w:r>
        <w:t>θ</w:t>
      </w:r>
      <w:r>
        <w:rPr>
          <w:lang w:eastAsia="zh-CN"/>
        </w:rPr>
        <w:t>方向相反（回复力矩）。</w:t>
      </w:r>
    </w:p>
    <w:p w14:paraId="68093EA4" w14:textId="77777777" w:rsidR="00FF1AA5" w:rsidRDefault="00000000">
      <w:pPr>
        <w:pStyle w:val="31"/>
        <w:rPr>
          <w:lang w:eastAsia="zh-CN"/>
        </w:rPr>
      </w:pPr>
      <w:bookmarkStart w:id="177" w:name="_Toc6200"/>
      <w:r>
        <w:rPr>
          <w:rFonts w:ascii="微软雅黑" w:eastAsia="微软雅黑" w:hAnsi="微软雅黑"/>
          <w:lang w:eastAsia="zh-CN"/>
        </w:rPr>
        <w:t>20.5 小角度近似的详细分析</w:t>
      </w:r>
      <w:bookmarkEnd w:id="177"/>
    </w:p>
    <w:p w14:paraId="45B5010E" w14:textId="77777777" w:rsidR="00FF1AA5" w:rsidRDefault="00000000">
      <w:pPr>
        <w:ind w:firstLine="420"/>
        <w:rPr>
          <w:rFonts w:hint="eastAsia"/>
          <w:lang w:eastAsia="zh-CN"/>
        </w:rPr>
      </w:pPr>
      <w:proofErr w:type="spellStart"/>
      <w:r>
        <w:rPr>
          <w:lang w:eastAsia="zh-CN"/>
        </w:rPr>
        <w:t>sin</w:t>
      </w:r>
      <w:r>
        <w:t>θ</w:t>
      </w:r>
      <w:proofErr w:type="spellEnd"/>
      <w:r>
        <w:rPr>
          <w:lang w:eastAsia="zh-CN"/>
        </w:rPr>
        <w:t>的泰勒展开：</w:t>
      </w:r>
    </w:p>
    <w:p w14:paraId="4BF64A01" w14:textId="77777777" w:rsidR="00FF1AA5" w:rsidRDefault="00000000">
      <w:pPr>
        <w:spacing w:before="80" w:after="80"/>
        <w:ind w:left="850"/>
        <w:rPr>
          <w:rFonts w:hint="eastAsia"/>
          <w:lang w:eastAsia="zh-CN"/>
        </w:rPr>
        <w:jc w:val="center"/>
      </w:pPr>
      <w:proofErr w:type="spellStart"/>
      <w:proofErr w:type="spellEnd"/>
      <m:oMathPara>
        <m:oMath>
          <m:sSup>
            <m:e>
              <m:r>
                <m:t xml:space="preserve">sinθ = θ - θ</m:t>
              </m:r>
            </m:e>
            <m:e>
              <m:r>
                <m:t xml:space="preserve">3</m:t>
              </m:r>
            </m:e>
          </m:sSup>
          <m:sSup>
            <m:e>
              <m:r>
                <m:t xml:space="preserve">/3! + θ</m:t>
              </m:r>
            </m:e>
            <m:e>
              <m:r>
                <m:t xml:space="preserve">5</m:t>
              </m:r>
            </m:e>
          </m:sSup>
          <m:sSup>
            <m:e>
              <m:r>
                <m:t xml:space="preserve">/5! - θ</m:t>
              </m:r>
            </m:e>
            <m:e>
              <m:r>
                <m:t xml:space="preserve">7</m:t>
              </m:r>
            </m:e>
          </m:sSup>
          <m:r>
            <m:t xml:space="preserve">/7! + ...</m:t>
          </m:r>
        </m:oMath>
      </m:oMathPara>
    </w:p>
    <w:p w14:paraId="4281F2FD" w14:textId="77777777" w:rsidR="00FF1AA5" w:rsidRDefault="00000000">
      <w:pPr>
        <w:spacing w:before="80" w:after="80"/>
        <w:ind w:left="850"/>
        <w:rPr>
          <w:rFonts w:hint="eastAsia"/>
          <w:lang w:eastAsia="zh-CN"/>
        </w:rPr>
        <w:jc w:val="center"/>
      </w:pPr>
      <m:oMathPara>
        <m:oMath>
          <m:sSup>
            <m:e>
              <m:r>
                <m:t xml:space="preserve">= θ - θ</m:t>
              </m:r>
            </m:e>
            <m:e>
              <m:r>
                <m:t xml:space="preserve">3</m:t>
              </m:r>
            </m:e>
          </m:sSup>
          <m:sSup>
            <m:e>
              <m:r>
                <m:t xml:space="preserve">/6 + θ</m:t>
              </m:r>
            </m:e>
            <m:e>
              <m:r>
                <m:t xml:space="preserve">5</m:t>
              </m:r>
            </m:e>
          </m:sSup>
          <m:sSup>
            <m:e>
              <m:r>
                <m:t xml:space="preserve">/120 - θ</m:t>
              </m:r>
            </m:e>
            <m:e>
              <m:r>
                <m:t xml:space="preserve">7</m:t>
              </m:r>
            </m:e>
          </m:sSup>
          <m:r>
            <m:t xml:space="preserve">/5040 + ...</m:t>
          </m:r>
        </m:oMath>
      </m:oMathPara>
    </w:p>
    <w:p w14:paraId="0E539999" w14:textId="77777777" w:rsidR="00FF1AA5" w:rsidRDefault="00000000">
      <w:pPr>
        <w:ind w:firstLine="420"/>
        <w:rPr>
          <w:rFonts w:hint="eastAsia"/>
          <w:lang w:eastAsia="zh-CN"/>
        </w:rPr>
      </w:pPr>
      <w:r>
        <w:rPr>
          <w:lang w:eastAsia="zh-CN"/>
        </w:rPr>
        <w:t>当</w:t>
      </w:r>
      <w:r>
        <w:t>θ</w:t>
      </w:r>
      <w:proofErr w:type="gramStart"/>
      <w:r>
        <w:rPr>
          <w:lang w:eastAsia="zh-CN"/>
        </w:rPr>
        <w:t>很</w:t>
      </w:r>
      <w:proofErr w:type="gramEnd"/>
      <w:r>
        <w:rPr>
          <w:lang w:eastAsia="zh-CN"/>
        </w:rPr>
        <w:t>小时，高次项可以忽略：</w:t>
      </w:r>
    </w:p>
    <w:tbl>
      <w:tblPr>
        <w:tblStyle w:val="af4"/>
        <w:tblW w:w="0" w:type="auto"/>
        <w:jc w:val="center"/>
        <w:tblLook w:val="04A0" w:firstRow="1" w:lastRow="0" w:firstColumn="1" w:lastColumn="0" w:noHBand="0" w:noVBand="1"/>
      </w:tblPr>
      <w:tblGrid>
        <w:gridCol w:w="1727"/>
        <w:gridCol w:w="1727"/>
        <w:gridCol w:w="1727"/>
        <w:gridCol w:w="1727"/>
        <w:gridCol w:w="1727"/>
      </w:tblGrid>
      <w:tr w:rsidR="00FF1AA5" w14:paraId="7F1D1671" w14:textId="77777777">
        <w:trPr>
          <w:jc w:val="center"/>
        </w:trPr>
        <w:tc>
          <w:tcPr>
            <w:tcW w:w="1727" w:type="dxa"/>
            <w:shd w:val="clear" w:color="auto" w:fill="4472C4"/>
          </w:tcPr>
          <w:p w14:paraId="38383336" w14:textId="77777777" w:rsidR="00FF1AA5" w:rsidRDefault="00000000">
            <w:pPr>
              <w:spacing w:after="0" w:line="240" w:lineRule="auto"/>
              <w:jc w:val="center"/>
              <w:rPr>
                <w:rFonts w:hint="eastAsia"/>
              </w:rPr>
            </w:pPr>
            <w:proofErr w:type="spellStart"/>
            <w:r>
              <w:rPr>
                <w:b/>
                <w:color w:val="FFFFFF"/>
                <w:sz w:val="18"/>
              </w:rPr>
              <w:t>保留项</w:t>
            </w:r>
            <w:proofErr w:type="spellEnd"/>
          </w:p>
        </w:tc>
        <w:tc>
          <w:tcPr>
            <w:tcW w:w="1727" w:type="dxa"/>
            <w:shd w:val="clear" w:color="auto" w:fill="4472C4"/>
          </w:tcPr>
          <w:p w14:paraId="5F117409" w14:textId="77777777" w:rsidR="00FF1AA5" w:rsidRDefault="00000000">
            <w:pPr>
              <w:spacing w:after="0" w:line="240" w:lineRule="auto"/>
              <w:jc w:val="center"/>
              <w:rPr>
                <w:rFonts w:hint="eastAsia"/>
              </w:rPr>
            </w:pPr>
            <w:r>
              <w:rPr>
                <w:b/>
                <w:color w:val="FFFFFF"/>
                <w:sz w:val="18"/>
              </w:rPr>
              <w:t>θ=5°时误差</w:t>
            </w:r>
          </w:p>
        </w:tc>
        <w:tc>
          <w:tcPr>
            <w:tcW w:w="1727" w:type="dxa"/>
            <w:shd w:val="clear" w:color="auto" w:fill="4472C4"/>
          </w:tcPr>
          <w:p w14:paraId="3B9D59CE" w14:textId="77777777" w:rsidR="00FF1AA5" w:rsidRDefault="00000000">
            <w:pPr>
              <w:spacing w:after="0" w:line="240" w:lineRule="auto"/>
              <w:jc w:val="center"/>
              <w:rPr>
                <w:rFonts w:hint="eastAsia"/>
              </w:rPr>
            </w:pPr>
            <w:r>
              <w:rPr>
                <w:b/>
                <w:color w:val="FFFFFF"/>
                <w:sz w:val="18"/>
              </w:rPr>
              <w:t>θ=10°时误差</w:t>
            </w:r>
          </w:p>
        </w:tc>
        <w:tc>
          <w:tcPr>
            <w:tcW w:w="1727" w:type="dxa"/>
            <w:shd w:val="clear" w:color="auto" w:fill="4472C4"/>
          </w:tcPr>
          <w:p w14:paraId="1E8B1A31" w14:textId="77777777" w:rsidR="00FF1AA5" w:rsidRDefault="00000000">
            <w:pPr>
              <w:spacing w:after="0" w:line="240" w:lineRule="auto"/>
              <w:jc w:val="center"/>
              <w:rPr>
                <w:rFonts w:hint="eastAsia"/>
              </w:rPr>
            </w:pPr>
            <w:r>
              <w:rPr>
                <w:b/>
                <w:color w:val="FFFFFF"/>
                <w:sz w:val="18"/>
              </w:rPr>
              <w:t>θ=15°时误差</w:t>
            </w:r>
          </w:p>
        </w:tc>
        <w:tc>
          <w:tcPr>
            <w:tcW w:w="1727" w:type="dxa"/>
            <w:shd w:val="clear" w:color="auto" w:fill="4472C4"/>
          </w:tcPr>
          <w:p w14:paraId="597881EC" w14:textId="77777777" w:rsidR="00FF1AA5" w:rsidRDefault="00000000">
            <w:pPr>
              <w:spacing w:after="0" w:line="240" w:lineRule="auto"/>
              <w:jc w:val="center"/>
              <w:rPr>
                <w:rFonts w:hint="eastAsia"/>
              </w:rPr>
            </w:pPr>
            <w:r>
              <w:rPr>
                <w:b/>
                <w:color w:val="FFFFFF"/>
                <w:sz w:val="18"/>
              </w:rPr>
              <w:t>θ=30°时误差</w:t>
            </w:r>
          </w:p>
        </w:tc>
      </w:tr>
      <w:tr w:rsidR="00FF1AA5" w14:paraId="166815D6" w14:textId="77777777">
        <w:trPr>
          <w:jc w:val="center"/>
        </w:trPr>
        <w:tc>
          <w:tcPr>
            <w:tcW w:w="1727" w:type="dxa"/>
          </w:tcPr>
          <w:p w14:paraId="19F2F9D8" w14:textId="77777777" w:rsidR="00FF1AA5" w:rsidRDefault="00000000">
            <w:pPr>
              <w:spacing w:after="0" w:line="240" w:lineRule="auto"/>
              <w:rPr>
                <w:rFonts w:hint="eastAsia"/>
              </w:rPr>
            </w:pPr>
            <w:proofErr w:type="spellStart"/>
            <w:r>
              <w:rPr>
                <w:sz w:val="18"/>
              </w:rPr>
              <w:t>sinθ</w:t>
            </w:r>
            <w:proofErr w:type="spellEnd"/>
            <w:r>
              <w:rPr>
                <w:sz w:val="18"/>
              </w:rPr>
              <w:t xml:space="preserve"> ≈ θ</w:t>
            </w:r>
          </w:p>
        </w:tc>
        <w:tc>
          <w:tcPr>
            <w:tcW w:w="1727" w:type="dxa"/>
          </w:tcPr>
          <w:p w14:paraId="196792A3" w14:textId="77777777" w:rsidR="00FF1AA5" w:rsidRDefault="00000000">
            <w:pPr>
              <w:spacing w:after="0" w:line="240" w:lineRule="auto"/>
              <w:rPr>
                <w:rFonts w:hint="eastAsia"/>
              </w:rPr>
            </w:pPr>
            <w:r>
              <w:rPr>
                <w:sz w:val="18"/>
              </w:rPr>
              <w:t>0.013%</w:t>
            </w:r>
          </w:p>
        </w:tc>
        <w:tc>
          <w:tcPr>
            <w:tcW w:w="1727" w:type="dxa"/>
          </w:tcPr>
          <w:p w14:paraId="35712F69" w14:textId="77777777" w:rsidR="00FF1AA5" w:rsidRDefault="00000000">
            <w:pPr>
              <w:spacing w:after="0" w:line="240" w:lineRule="auto"/>
              <w:rPr>
                <w:rFonts w:hint="eastAsia"/>
              </w:rPr>
            </w:pPr>
            <w:r>
              <w:rPr>
                <w:sz w:val="18"/>
              </w:rPr>
              <w:t>0.51%</w:t>
            </w:r>
          </w:p>
        </w:tc>
        <w:tc>
          <w:tcPr>
            <w:tcW w:w="1727" w:type="dxa"/>
          </w:tcPr>
          <w:p w14:paraId="5234B1D3" w14:textId="77777777" w:rsidR="00FF1AA5" w:rsidRDefault="00000000">
            <w:pPr>
              <w:spacing w:after="0" w:line="240" w:lineRule="auto"/>
              <w:rPr>
                <w:rFonts w:hint="eastAsia"/>
              </w:rPr>
            </w:pPr>
            <w:r>
              <w:rPr>
                <w:sz w:val="18"/>
              </w:rPr>
              <w:t>1.15%</w:t>
            </w:r>
          </w:p>
        </w:tc>
        <w:tc>
          <w:tcPr>
            <w:tcW w:w="1727" w:type="dxa"/>
          </w:tcPr>
          <w:p w14:paraId="4A96CDF5" w14:textId="77777777" w:rsidR="00FF1AA5" w:rsidRDefault="00000000">
            <w:pPr>
              <w:spacing w:after="0" w:line="240" w:lineRule="auto"/>
              <w:rPr>
                <w:rFonts w:hint="eastAsia"/>
              </w:rPr>
            </w:pPr>
            <w:r>
              <w:rPr>
                <w:sz w:val="18"/>
              </w:rPr>
              <w:t>4.72%</w:t>
            </w:r>
          </w:p>
        </w:tc>
      </w:tr>
      <w:tr w:rsidR="00FF1AA5" w14:paraId="0E2B970E" w14:textId="77777777">
        <w:trPr>
          <w:jc w:val="center"/>
        </w:trPr>
        <w:tc>
          <w:tcPr>
            <w:tcW w:w="1727" w:type="dxa"/>
            <w:shd w:val="clear" w:color="auto" w:fill="D6E4F0"/>
          </w:tcPr>
          <w:p w14:paraId="321A6073" w14:textId="77777777" w:rsidR="00FF1AA5" w:rsidRDefault="00000000">
            <w:pPr>
              <w:spacing w:after="0" w:line="240" w:lineRule="auto"/>
              <w:rPr>
                <w:rFonts w:hint="eastAsia"/>
              </w:rPr>
            </w:pPr>
            <w:proofErr w:type="spellStart"/>
            <w:r>
              <w:rPr>
                <w:sz w:val="18"/>
              </w:rPr>
              <w:t>sinθ</w:t>
            </w:r>
            <w:proofErr w:type="spellEnd"/>
            <w:r>
              <w:rPr>
                <w:sz w:val="18"/>
              </w:rPr>
              <w:t xml:space="preserve"> ≈ θ - θ3/6</w:t>
            </w:r>
          </w:p>
        </w:tc>
        <w:tc>
          <w:tcPr>
            <w:tcW w:w="1727" w:type="dxa"/>
            <w:shd w:val="clear" w:color="auto" w:fill="D6E4F0"/>
          </w:tcPr>
          <w:p w14:paraId="38F2EDF9" w14:textId="77777777" w:rsidR="00FF1AA5" w:rsidRDefault="00000000">
            <w:pPr>
              <w:spacing w:after="0" w:line="240" w:lineRule="auto"/>
              <w:rPr>
                <w:rFonts w:hint="eastAsia"/>
              </w:rPr>
            </w:pPr>
            <w:r>
              <w:rPr>
                <w:sz w:val="18"/>
              </w:rPr>
              <w:t>&lt;0.001%</w:t>
            </w:r>
          </w:p>
        </w:tc>
        <w:tc>
          <w:tcPr>
            <w:tcW w:w="1727" w:type="dxa"/>
            <w:shd w:val="clear" w:color="auto" w:fill="D6E4F0"/>
          </w:tcPr>
          <w:p w14:paraId="5AA04D43" w14:textId="77777777" w:rsidR="00FF1AA5" w:rsidRDefault="00000000">
            <w:pPr>
              <w:spacing w:after="0" w:line="240" w:lineRule="auto"/>
              <w:rPr>
                <w:rFonts w:hint="eastAsia"/>
              </w:rPr>
            </w:pPr>
            <w:r>
              <w:rPr>
                <w:sz w:val="18"/>
              </w:rPr>
              <w:t>0.004%</w:t>
            </w:r>
          </w:p>
        </w:tc>
        <w:tc>
          <w:tcPr>
            <w:tcW w:w="1727" w:type="dxa"/>
            <w:shd w:val="clear" w:color="auto" w:fill="D6E4F0"/>
          </w:tcPr>
          <w:p w14:paraId="52C0DB14" w14:textId="77777777" w:rsidR="00FF1AA5" w:rsidRDefault="00000000">
            <w:pPr>
              <w:spacing w:after="0" w:line="240" w:lineRule="auto"/>
              <w:rPr>
                <w:rFonts w:hint="eastAsia"/>
              </w:rPr>
            </w:pPr>
            <w:r>
              <w:rPr>
                <w:sz w:val="18"/>
              </w:rPr>
              <w:t>0.02%</w:t>
            </w:r>
          </w:p>
        </w:tc>
        <w:tc>
          <w:tcPr>
            <w:tcW w:w="1727" w:type="dxa"/>
            <w:shd w:val="clear" w:color="auto" w:fill="D6E4F0"/>
          </w:tcPr>
          <w:p w14:paraId="4BA18301" w14:textId="77777777" w:rsidR="00FF1AA5" w:rsidRDefault="00000000">
            <w:pPr>
              <w:spacing w:after="0" w:line="240" w:lineRule="auto"/>
              <w:rPr>
                <w:rFonts w:hint="eastAsia"/>
              </w:rPr>
            </w:pPr>
            <w:r>
              <w:rPr>
                <w:sz w:val="18"/>
              </w:rPr>
              <w:t>0.45%</w:t>
            </w:r>
          </w:p>
        </w:tc>
      </w:tr>
      <w:tr w:rsidR="00FF1AA5" w14:paraId="00C98C05" w14:textId="77777777">
        <w:trPr>
          <w:jc w:val="center"/>
        </w:trPr>
        <w:tc>
          <w:tcPr>
            <w:tcW w:w="1727" w:type="dxa"/>
          </w:tcPr>
          <w:p w14:paraId="394EB7D2" w14:textId="77777777" w:rsidR="00FF1AA5" w:rsidRDefault="00000000">
            <w:pPr>
              <w:spacing w:after="0" w:line="240" w:lineRule="auto"/>
              <w:rPr>
                <w:rFonts w:hint="eastAsia"/>
              </w:rPr>
            </w:pPr>
            <w:proofErr w:type="spellStart"/>
            <w:r>
              <w:rPr>
                <w:sz w:val="18"/>
              </w:rPr>
              <w:t>sinθ</w:t>
            </w:r>
            <w:proofErr w:type="spellEnd"/>
            <w:r>
              <w:rPr>
                <w:sz w:val="18"/>
              </w:rPr>
              <w:t xml:space="preserve"> ≈ θ - θ3/6 + θ5/120</w:t>
            </w:r>
          </w:p>
        </w:tc>
        <w:tc>
          <w:tcPr>
            <w:tcW w:w="1727" w:type="dxa"/>
          </w:tcPr>
          <w:p w14:paraId="1BEED4EC" w14:textId="77777777" w:rsidR="00FF1AA5" w:rsidRDefault="00000000">
            <w:pPr>
              <w:spacing w:after="0" w:line="240" w:lineRule="auto"/>
              <w:rPr>
                <w:rFonts w:hint="eastAsia"/>
              </w:rPr>
            </w:pPr>
            <w:r>
              <w:rPr>
                <w:sz w:val="18"/>
              </w:rPr>
              <w:t>&lt;0.0001%</w:t>
            </w:r>
          </w:p>
        </w:tc>
        <w:tc>
          <w:tcPr>
            <w:tcW w:w="1727" w:type="dxa"/>
          </w:tcPr>
          <w:p w14:paraId="346B2F36" w14:textId="77777777" w:rsidR="00FF1AA5" w:rsidRDefault="00000000">
            <w:pPr>
              <w:spacing w:after="0" w:line="240" w:lineRule="auto"/>
              <w:rPr>
                <w:rFonts w:hint="eastAsia"/>
              </w:rPr>
            </w:pPr>
            <w:r>
              <w:rPr>
                <w:sz w:val="18"/>
              </w:rPr>
              <w:t>&lt;0.0001%</w:t>
            </w:r>
          </w:p>
        </w:tc>
        <w:tc>
          <w:tcPr>
            <w:tcW w:w="1727" w:type="dxa"/>
          </w:tcPr>
          <w:p w14:paraId="0EFEFD6B" w14:textId="77777777" w:rsidR="00FF1AA5" w:rsidRDefault="00000000">
            <w:pPr>
              <w:spacing w:after="0" w:line="240" w:lineRule="auto"/>
              <w:rPr>
                <w:rFonts w:hint="eastAsia"/>
              </w:rPr>
            </w:pPr>
            <w:r>
              <w:rPr>
                <w:sz w:val="18"/>
              </w:rPr>
              <w:t>0.0003%</w:t>
            </w:r>
          </w:p>
        </w:tc>
        <w:tc>
          <w:tcPr>
            <w:tcW w:w="1727" w:type="dxa"/>
          </w:tcPr>
          <w:p w14:paraId="674C9A55" w14:textId="77777777" w:rsidR="00FF1AA5" w:rsidRDefault="00000000">
            <w:pPr>
              <w:spacing w:after="0" w:line="240" w:lineRule="auto"/>
              <w:rPr>
                <w:rFonts w:hint="eastAsia"/>
              </w:rPr>
            </w:pPr>
            <w:r>
              <w:rPr>
                <w:sz w:val="18"/>
              </w:rPr>
              <w:t>0.01%</w:t>
            </w:r>
          </w:p>
        </w:tc>
      </w:tr>
    </w:tbl>
    <w:p w14:paraId="4F0D46D3" w14:textId="77777777" w:rsidR="00FF1AA5" w:rsidRDefault="00000000">
      <w:pPr>
        <w:rPr>
          <w:rFonts w:hint="eastAsia"/>
        </w:rPr>
      </w:pPr>
      <w:proofErr w:type="spellStart"/>
      <w:r>
        <w:rPr>
          <w:b/>
        </w:rPr>
        <w:t>结论</w:t>
      </w:r>
      <w:proofErr w:type="spellEnd"/>
      <w:r>
        <w:rPr>
          <w:b/>
        </w:rPr>
        <w:t>：</w:t>
      </w:r>
    </w:p>
    <w:p w14:paraId="4B62F088" w14:textId="77777777" w:rsidR="00FF1AA5" w:rsidRDefault="00000000">
      <w:pPr>
        <w:rPr>
          <w:rFonts w:hint="eastAsia"/>
          <w:lang w:eastAsia="zh-CN"/>
        </w:rPr>
      </w:pPr>
      <w:r>
        <w:rPr>
          <w:lang w:eastAsia="zh-CN"/>
        </w:rPr>
        <w:t xml:space="preserve">• </w:t>
      </w:r>
      <w:r>
        <w:t>θ</w:t>
      </w:r>
      <w:r>
        <w:rPr>
          <w:lang w:eastAsia="zh-CN"/>
        </w:rPr>
        <w:t xml:space="preserve"> &lt; 10°时，</w:t>
      </w:r>
      <w:proofErr w:type="spellStart"/>
      <w:r>
        <w:rPr>
          <w:lang w:eastAsia="zh-CN"/>
        </w:rPr>
        <w:t>sin</w:t>
      </w:r>
      <w:r>
        <w:t>θ</w:t>
      </w:r>
      <w:proofErr w:type="spellEnd"/>
      <w:r>
        <w:rPr>
          <w:lang w:eastAsia="zh-CN"/>
        </w:rPr>
        <w:t xml:space="preserve"> ≈ </w:t>
      </w:r>
      <w:r>
        <w:t>θ</w:t>
      </w:r>
      <w:r>
        <w:rPr>
          <w:lang w:eastAsia="zh-CN"/>
        </w:rPr>
        <w:t>的误差&lt;0.5%，足够精确</w:t>
      </w:r>
    </w:p>
    <w:p w14:paraId="2DB27B95" w14:textId="77777777" w:rsidR="00FF1AA5" w:rsidRDefault="00000000">
      <w:pPr>
        <w:rPr>
          <w:rFonts w:hint="eastAsia"/>
          <w:lang w:eastAsia="zh-CN"/>
        </w:rPr>
      </w:pPr>
      <w:r>
        <w:rPr>
          <w:lang w:eastAsia="zh-CN"/>
        </w:rPr>
        <w:t xml:space="preserve">• </w:t>
      </w:r>
      <w:r>
        <w:t>θ</w:t>
      </w:r>
      <w:r>
        <w:rPr>
          <w:lang w:eastAsia="zh-CN"/>
        </w:rPr>
        <w:t xml:space="preserve"> &lt; 15°时，</w:t>
      </w:r>
      <w:proofErr w:type="spellStart"/>
      <w:r>
        <w:rPr>
          <w:lang w:eastAsia="zh-CN"/>
        </w:rPr>
        <w:t>sin</w:t>
      </w:r>
      <w:r>
        <w:t>θ</w:t>
      </w:r>
      <w:proofErr w:type="spellEnd"/>
      <w:r>
        <w:rPr>
          <w:lang w:eastAsia="zh-CN"/>
        </w:rPr>
        <w:t xml:space="preserve"> ≈ </w:t>
      </w:r>
      <w:r>
        <w:t>θ</w:t>
      </w:r>
      <w:r>
        <w:rPr>
          <w:lang w:eastAsia="zh-CN"/>
        </w:rPr>
        <w:t>的误差&lt;1.2%，可以接受</w:t>
      </w:r>
    </w:p>
    <w:p w14:paraId="333BC55E" w14:textId="77777777" w:rsidR="00FF1AA5" w:rsidRDefault="00000000">
      <w:pPr>
        <w:rPr>
          <w:rFonts w:hint="eastAsia"/>
          <w:lang w:eastAsia="zh-CN"/>
        </w:rPr>
      </w:pPr>
      <w:r>
        <w:rPr>
          <w:lang w:eastAsia="zh-CN"/>
        </w:rPr>
        <w:t xml:space="preserve">• </w:t>
      </w:r>
      <w:r>
        <w:t>θ</w:t>
      </w:r>
      <w:r>
        <w:rPr>
          <w:lang w:eastAsia="zh-CN"/>
        </w:rPr>
        <w:t xml:space="preserve"> &gt; 15°时，建议使用修正公式 T ≈ 2</w:t>
      </w:r>
      <w:r>
        <w:t>π</w:t>
      </w:r>
      <w:r>
        <w:rPr>
          <w:lang w:eastAsia="zh-CN"/>
        </w:rPr>
        <w:t>√(L/g)·[1 + (1/4)·sin2(</w:t>
      </w:r>
      <w:r>
        <w:t>θ</w:t>
      </w:r>
      <w:r>
        <w:rPr>
          <w:lang w:eastAsia="zh-CN"/>
        </w:rPr>
        <w:t>0/2)]</w:t>
      </w:r>
    </w:p>
    <w:p w14:paraId="170F7082" w14:textId="77777777" w:rsidR="00FF1AA5" w:rsidRDefault="00000000">
      <w:pPr>
        <w:rPr>
          <w:rFonts w:hint="eastAsia"/>
          <w:lang w:eastAsia="zh-CN"/>
        </w:rPr>
      </w:pPr>
      <w:r>
        <w:rPr>
          <w:lang w:eastAsia="zh-CN"/>
        </w:rPr>
        <w:t xml:space="preserve">• </w:t>
      </w:r>
      <w:r>
        <w:t>θ</w:t>
      </w:r>
      <w:r>
        <w:rPr>
          <w:lang w:eastAsia="zh-CN"/>
        </w:rPr>
        <w:t xml:space="preserve"> &gt; 30°时，必须使用椭圆积分计算</w:t>
      </w:r>
    </w:p>
    <w:p w14:paraId="465BD809" w14:textId="77777777" w:rsidR="00FF1AA5" w:rsidRDefault="00000000">
      <w:pPr>
        <w:pStyle w:val="31"/>
        <w:rPr>
          <w:lang w:eastAsia="zh-CN"/>
        </w:rPr>
      </w:pPr>
      <w:bookmarkStart w:id="178" w:name="_Toc23141"/>
      <w:r>
        <w:rPr>
          <w:rFonts w:ascii="微软雅黑" w:eastAsia="微软雅黑" w:hAnsi="微软雅黑"/>
          <w:lang w:eastAsia="zh-CN"/>
        </w:rPr>
        <w:t>20.6 T2-L关系的详细推导</w:t>
      </w:r>
      <w:bookmarkEnd w:id="178"/>
    </w:p>
    <w:p w14:paraId="4C7B9C92" w14:textId="77777777" w:rsidR="00FF1AA5" w:rsidRDefault="00000000">
      <w:pPr>
        <w:ind w:firstLine="420"/>
        <w:rPr>
          <w:rFonts w:hint="eastAsia"/>
          <w:lang w:eastAsia="zh-CN"/>
        </w:rPr>
      </w:pPr>
      <w:r>
        <w:rPr>
          <w:lang w:eastAsia="zh-CN"/>
        </w:rPr>
        <w:t>从周期公式 T = 2</w:t>
      </w:r>
      <w:r>
        <w:t>π</w:t>
      </w:r>
      <w:r>
        <w:rPr>
          <w:lang w:eastAsia="zh-CN"/>
        </w:rPr>
        <w:t>√(L/g) 出发，两边平方：</w:t>
      </w:r>
    </w:p>
    <w:p w14:paraId="3D327BEF" w14:textId="77777777" w:rsidR="00FF1AA5" w:rsidRDefault="00000000">
      <w:pPr>
        <w:spacing w:before="80" w:after="80"/>
        <w:ind w:left="850"/>
        <w:rPr>
          <w:rFonts w:hint="eastAsia"/>
        </w:rPr>
        <w:jc w:val="center"/>
      </w:pPr>
      <w:proofErr w:type="gramStart"/>
      <w:proofErr w:type="gramEnd"/>
      <w:proofErr w:type="gramStart"/>
      <w:proofErr w:type="gramEnd"/>
      <m:oMathPara>
        <m:oMath>
          <m:sSup>
            <m:e>
              <m:r>
                <m:t xml:space="preserve">T</m:t>
              </m:r>
            </m:e>
            <m:e>
              <m:r>
                <m:t xml:space="preserve">2</m:t>
              </m:r>
            </m:e>
          </m:sSup>
          <m:sSup>
            <m:e>
              <m:r>
                <m:t xml:space="preserve"> = (2π)</m:t>
              </m:r>
            </m:e>
            <m:e>
              <m:r>
                <m:t xml:space="preserve">2</m:t>
              </m:r>
            </m:e>
          </m:sSup>
          <m:r>
            <m:t xml:space="preserve"> · (</m:t>
          </m:r>
          <m:rad>
            <m:deg/>
            <m:e>
              <m:r>
                <m:t xml:space="preserve">L/g</m:t>
              </m:r>
            </m:e>
          </m:rad>
          <m:sSup>
            <m:e>
              <m:r>
                <m:t xml:space="preserve">)</m:t>
              </m:r>
            </m:e>
            <m:e>
              <m:r>
                <m:t xml:space="preserve">2</m:t>
              </m:r>
            </m:e>
          </m:sSup>
        </m:oMath>
      </m:oMathPara>
    </w:p>
    <w:p w14:paraId="54C95312" w14:textId="77777777" w:rsidR="00FF1AA5" w:rsidRDefault="00000000">
      <w:pPr>
        <w:spacing w:before="80" w:after="80"/>
        <w:ind w:left="850"/>
        <w:rPr>
          <w:rFonts w:hint="eastAsia"/>
        </w:rPr>
        <w:jc w:val="center"/>
      </w:pPr>
      <m:oMathPara>
        <m:oMath>
          <m:sSup>
            <m:e>
              <m:r>
                <m:t xml:space="preserve">T</m:t>
              </m:r>
            </m:e>
            <m:e>
              <m:r>
                <m:t xml:space="preserve">2</m:t>
              </m:r>
            </m:e>
          </m:sSup>
          <m:sSup>
            <m:e>
              <m:r>
                <m:t xml:space="preserve"> = 4π</m:t>
              </m:r>
            </m:e>
            <m:e>
              <m:r>
                <m:t xml:space="preserve">2</m:t>
              </m:r>
            </m:e>
          </m:sSup>
          <m:r>
            <m:t xml:space="preserve"> · L/g</m:t>
          </m:r>
        </m:oMath>
      </m:oMathPara>
    </w:p>
    <w:p w14:paraId="4A84ABCF" w14:textId="77777777" w:rsidR="00FF1AA5" w:rsidRDefault="00000000">
      <w:pPr>
        <w:spacing w:before="80" w:after="80"/>
        <w:ind w:left="850"/>
        <w:rPr>
          <w:rFonts w:hint="eastAsia"/>
          <w:lang w:eastAsia="zh-CN"/>
        </w:rPr>
        <w:jc w:val="center"/>
      </w:pPr>
      <m:oMathPara>
        <m:oMath>
          <m:sSup>
            <m:e>
              <m:r>
                <m:t xml:space="preserve">T</m:t>
              </m:r>
            </m:e>
            <m:e>
              <m:r>
                <m:t xml:space="preserve">2</m:t>
              </m:r>
            </m:e>
          </m:sSup>
          <m:sSup>
            <m:e>
              <m:r>
                <m:t xml:space="preserve"> = (4π</m:t>
              </m:r>
            </m:e>
            <m:e>
              <m:r>
                <m:t xml:space="preserve">2</m:t>
              </m:r>
            </m:e>
          </m:sSup>
          <m:r>
            <m:t xml:space="preserve">/g) · L</m:t>
          </m:r>
        </m:oMath>
      </m:oMathPara>
    </w:p>
    <w:p w14:paraId="5EC00EF8" w14:textId="77777777" w:rsidR="00FF1AA5" w:rsidRDefault="00000000">
      <w:pPr>
        <w:ind w:firstLine="420"/>
        <w:rPr>
          <w:rFonts w:hint="eastAsia"/>
          <w:lang w:eastAsia="zh-CN"/>
        </w:rPr>
      </w:pPr>
      <w:r>
        <w:rPr>
          <w:lang w:eastAsia="zh-CN"/>
        </w:rPr>
        <w:t>令斜率 k = 4</w:t>
      </w:r>
      <w:r>
        <w:t>π</w:t>
      </w:r>
      <w:r>
        <w:rPr>
          <w:lang w:eastAsia="zh-CN"/>
        </w:rPr>
        <w:t>2/g，则：</w:t>
      </w:r>
    </w:p>
    <w:p w14:paraId="090B3A15" w14:textId="77777777" w:rsidR="00FF1AA5" w:rsidRDefault="00000000">
      <w:pPr>
        <w:spacing w:before="80" w:after="80"/>
        <w:ind w:left="850"/>
        <w:rPr>
          <w:rFonts w:hint="eastAsia"/>
          <w:lang w:eastAsia="zh-CN"/>
        </w:rPr>
      </w:pPr>
      <w:r>
        <w:rPr>
          <w:rFonts w:ascii="Times New Roman" w:hAnsi="Times New Roman"/>
          <w:b/>
          <w:color w:val="000080"/>
          <w:sz w:val="22"/>
          <w:lang w:eastAsia="zh-CN"/>
        </w:rPr>
        <w:t>T2 = k · L</w:t>
      </w:r>
      <w:r>
        <w:rPr>
          <w:color w:val="666666"/>
          <w:sz w:val="18"/>
          <w:lang w:eastAsia="zh-CN"/>
        </w:rPr>
        <w:t xml:space="preserve">    ← 这是一个过原点的直线方程！</w:t>
      </w:r>
    </w:p>
    <w:p w14:paraId="0EBFE005" w14:textId="77777777" w:rsidR="00FF1AA5" w:rsidRDefault="00000000">
      <w:pPr>
        <w:rPr>
          <w:rFonts w:hint="eastAsia"/>
          <w:lang w:eastAsia="zh-CN"/>
        </w:rPr>
      </w:pPr>
      <w:r>
        <w:rPr>
          <w:b/>
          <w:lang w:eastAsia="zh-CN"/>
        </w:rPr>
        <w:t>实验验证方法：</w:t>
      </w:r>
    </w:p>
    <w:p w14:paraId="7201CF9E" w14:textId="77777777" w:rsidR="00FF1AA5" w:rsidRDefault="00000000">
      <w:pPr>
        <w:rPr>
          <w:rFonts w:hint="eastAsia"/>
          <w:lang w:eastAsia="zh-CN"/>
        </w:rPr>
      </w:pPr>
      <w:r>
        <w:rPr>
          <w:lang w:eastAsia="zh-CN"/>
        </w:rPr>
        <w:t>1. 改变摆长L（如40cm, 50cm, 60cm, 70cm, 80cm, 90cm, 100cm）</w:t>
      </w:r>
    </w:p>
    <w:p w14:paraId="4A86DC41" w14:textId="77777777" w:rsidR="00FF1AA5" w:rsidRDefault="00000000">
      <w:pPr>
        <w:rPr>
          <w:rFonts w:hint="eastAsia"/>
          <w:lang w:eastAsia="zh-CN"/>
        </w:rPr>
      </w:pPr>
      <w:r>
        <w:rPr>
          <w:lang w:eastAsia="zh-CN"/>
        </w:rPr>
        <w:t>2. 对每个摆长，测量10个周期的总时间，除以10得到单个周期T</w:t>
      </w:r>
    </w:p>
    <w:p w14:paraId="32BC8D32" w14:textId="77777777" w:rsidR="00FF1AA5" w:rsidRDefault="00000000">
      <w:pPr>
        <w:rPr>
          <w:rFonts w:hint="eastAsia"/>
          <w:lang w:eastAsia="zh-CN"/>
        </w:rPr>
      </w:pPr>
      <w:r>
        <w:rPr>
          <w:lang w:eastAsia="zh-CN"/>
        </w:rPr>
        <w:t>3. 计算T2，绘制T2-L图</w:t>
      </w:r>
    </w:p>
    <w:p w14:paraId="06817A01" w14:textId="77777777" w:rsidR="00FF1AA5" w:rsidRDefault="00000000">
      <w:pPr>
        <w:rPr>
          <w:rFonts w:hint="eastAsia"/>
          <w:lang w:eastAsia="zh-CN"/>
        </w:rPr>
      </w:pPr>
      <w:r>
        <w:rPr>
          <w:lang w:eastAsia="zh-CN"/>
        </w:rPr>
        <w:t>4. 线性拟合，从斜率计算g = 4</w:t>
      </w:r>
      <w:r>
        <w:t>π</w:t>
      </w:r>
      <w:r>
        <w:rPr>
          <w:lang w:eastAsia="zh-CN"/>
        </w:rPr>
        <w:t>2/斜率</w:t>
      </w:r>
    </w:p>
    <w:p w14:paraId="30322CBD" w14:textId="77777777" w:rsidR="00FF1AA5" w:rsidRDefault="00000000">
      <w:pPr>
        <w:rPr>
          <w:rFonts w:hint="eastAsia"/>
          <w:lang w:eastAsia="zh-CN"/>
        </w:rPr>
      </w:pPr>
      <w:r>
        <w:rPr>
          <w:lang w:eastAsia="zh-CN"/>
        </w:rPr>
        <w:t>5. 检查截距是否接近零（截距不为</w:t>
      </w:r>
      <w:proofErr w:type="gramStart"/>
      <w:r>
        <w:rPr>
          <w:lang w:eastAsia="zh-CN"/>
        </w:rPr>
        <w:t>零说明</w:t>
      </w:r>
      <w:proofErr w:type="gramEnd"/>
      <w:r>
        <w:rPr>
          <w:lang w:eastAsia="zh-CN"/>
        </w:rPr>
        <w:t>摆长测量有系统误差）</w:t>
      </w:r>
    </w:p>
    <w:p w14:paraId="0FEB273B" w14:textId="77777777" w:rsidR="00FF1AA5" w:rsidRDefault="00000000">
      <w:pPr>
        <w:rPr>
          <w:rFonts w:hint="eastAsia"/>
          <w:lang w:eastAsia="zh-CN"/>
        </w:rPr>
      </w:pPr>
      <w:r>
        <w:rPr>
          <w:b/>
          <w:lang w:eastAsia="zh-CN"/>
        </w:rPr>
        <w:t>为什么用T2-L而不是T-L？</w:t>
      </w:r>
    </w:p>
    <w:p w14:paraId="4B4CAA5F" w14:textId="77777777" w:rsidR="00FF1AA5" w:rsidRDefault="00000000">
      <w:pPr>
        <w:ind w:firstLine="420"/>
        <w:rPr>
          <w:rFonts w:hint="eastAsia"/>
          <w:lang w:eastAsia="zh-CN"/>
        </w:rPr>
      </w:pPr>
      <w:r>
        <w:rPr>
          <w:lang w:eastAsia="zh-CN"/>
        </w:rPr>
        <w:t>T-L图是曲线（T ∝ √L），不直观，也不便于线性拟合。T2-L图是直线，拟合更简单，结果更准确。这是物理数据处理中常用的技巧：通过适当的变换，把曲线关系变成直线关系。</w:t>
      </w:r>
    </w:p>
    <w:p w14:paraId="5730D13B" w14:textId="77777777" w:rsidR="00FF1AA5" w:rsidRDefault="00000000">
      <w:pPr>
        <w:rPr>
          <w:rFonts w:hint="eastAsia"/>
          <w:lang w:eastAsia="zh-CN"/>
        </w:rPr>
      </w:pPr>
      <w:r>
        <w:rPr>
          <w:lang w:eastAsia="zh-CN"/>
        </w:rPr>
        <w:br w:type="page"/>
      </w:r>
    </w:p>
    <w:p w14:paraId="06D7B2A8" w14:textId="77777777" w:rsidR="00FF1AA5" w:rsidRDefault="00000000">
      <w:pPr>
        <w:pStyle w:val="1"/>
        <w:rPr>
          <w:lang w:eastAsia="zh-CN"/>
        </w:rPr>
      </w:pPr>
      <w:bookmarkStart w:id="179" w:name="_Toc14098"/>
      <w:r>
        <w:rPr>
          <w:rFonts w:ascii="微软雅黑" w:eastAsia="微软雅黑" w:hAnsi="微软雅黑"/>
          <w:lang w:eastAsia="zh-CN"/>
        </w:rPr>
        <w:lastRenderedPageBreak/>
        <w:t>第27章 单摆：逐步组装详解</w:t>
      </w:r>
      <w:bookmarkEnd w:id="179"/>
    </w:p>
    <w:p w14:paraId="1BED91ED" w14:textId="77777777" w:rsidR="00FF1AA5" w:rsidRDefault="00000000">
      <w:pPr>
        <w:pStyle w:val="21"/>
      </w:pPr>
      <w:bookmarkStart w:id="180" w:name="_Toc24611"/>
      <w:r>
        <w:rPr>
          <w:rFonts w:ascii="微软雅黑" w:eastAsia="微软雅黑" w:hAnsi="微软雅黑"/>
        </w:rPr>
        <w:t xml:space="preserve">31.1 </w:t>
      </w:r>
      <w:proofErr w:type="spellStart"/>
      <w:r>
        <w:rPr>
          <w:rFonts w:ascii="微软雅黑" w:eastAsia="微软雅黑" w:hAnsi="微软雅黑"/>
        </w:rPr>
        <w:t>摆球选择</w:t>
      </w:r>
      <w:bookmarkEnd w:id="180"/>
      <w:proofErr w:type="spellEnd"/>
    </w:p>
    <w:tbl>
      <w:tblPr>
        <w:tblStyle w:val="af4"/>
        <w:tblW w:w="0" w:type="auto"/>
        <w:jc w:val="center"/>
        <w:tblLook w:val="04A0" w:firstRow="1" w:lastRow="0" w:firstColumn="1" w:lastColumn="0" w:noHBand="0" w:noVBand="1"/>
      </w:tblPr>
      <w:tblGrid>
        <w:gridCol w:w="1439"/>
        <w:gridCol w:w="1439"/>
        <w:gridCol w:w="1439"/>
        <w:gridCol w:w="1439"/>
        <w:gridCol w:w="1439"/>
        <w:gridCol w:w="1439"/>
      </w:tblGrid>
      <w:tr w:rsidR="00FF1AA5" w14:paraId="68C75B3C" w14:textId="77777777">
        <w:trPr>
          <w:jc w:val="center"/>
        </w:trPr>
        <w:tc>
          <w:tcPr>
            <w:tcW w:w="1439" w:type="dxa"/>
            <w:shd w:val="clear" w:color="auto" w:fill="4472C4"/>
          </w:tcPr>
          <w:p w14:paraId="04040219" w14:textId="77777777" w:rsidR="00FF1AA5" w:rsidRDefault="00000000">
            <w:pPr>
              <w:spacing w:after="0" w:line="240" w:lineRule="auto"/>
              <w:jc w:val="center"/>
              <w:rPr>
                <w:rFonts w:hint="eastAsia"/>
              </w:rPr>
            </w:pPr>
            <w:proofErr w:type="spellStart"/>
            <w:r>
              <w:rPr>
                <w:b/>
                <w:color w:val="FFFFFF"/>
                <w:sz w:val="18"/>
              </w:rPr>
              <w:t>材料</w:t>
            </w:r>
            <w:proofErr w:type="spellEnd"/>
          </w:p>
        </w:tc>
        <w:tc>
          <w:tcPr>
            <w:tcW w:w="1439" w:type="dxa"/>
            <w:shd w:val="clear" w:color="auto" w:fill="4472C4"/>
          </w:tcPr>
          <w:p w14:paraId="28D13A1F" w14:textId="77777777" w:rsidR="00FF1AA5" w:rsidRDefault="00000000">
            <w:pPr>
              <w:spacing w:after="0" w:line="240" w:lineRule="auto"/>
              <w:jc w:val="center"/>
              <w:rPr>
                <w:rFonts w:hint="eastAsia"/>
              </w:rPr>
            </w:pPr>
            <w:proofErr w:type="spellStart"/>
            <w:r>
              <w:rPr>
                <w:b/>
                <w:color w:val="FFFFFF"/>
                <w:sz w:val="18"/>
              </w:rPr>
              <w:t>直径</w:t>
            </w:r>
            <w:proofErr w:type="spellEnd"/>
          </w:p>
        </w:tc>
        <w:tc>
          <w:tcPr>
            <w:tcW w:w="1439" w:type="dxa"/>
            <w:shd w:val="clear" w:color="auto" w:fill="4472C4"/>
          </w:tcPr>
          <w:p w14:paraId="7DAF8436" w14:textId="77777777" w:rsidR="00FF1AA5" w:rsidRDefault="00000000">
            <w:pPr>
              <w:spacing w:after="0" w:line="240" w:lineRule="auto"/>
              <w:jc w:val="center"/>
              <w:rPr>
                <w:rFonts w:hint="eastAsia"/>
              </w:rPr>
            </w:pPr>
            <w:proofErr w:type="spellStart"/>
            <w:r>
              <w:rPr>
                <w:b/>
                <w:color w:val="FFFFFF"/>
                <w:sz w:val="18"/>
              </w:rPr>
              <w:t>密度</w:t>
            </w:r>
            <w:proofErr w:type="spellEnd"/>
          </w:p>
        </w:tc>
        <w:tc>
          <w:tcPr>
            <w:tcW w:w="1439" w:type="dxa"/>
            <w:shd w:val="clear" w:color="auto" w:fill="4472C4"/>
          </w:tcPr>
          <w:p w14:paraId="516FFA5C" w14:textId="77777777" w:rsidR="00FF1AA5" w:rsidRDefault="00000000">
            <w:pPr>
              <w:spacing w:after="0" w:line="240" w:lineRule="auto"/>
              <w:jc w:val="center"/>
              <w:rPr>
                <w:rFonts w:hint="eastAsia"/>
              </w:rPr>
            </w:pPr>
            <w:proofErr w:type="spellStart"/>
            <w:r>
              <w:rPr>
                <w:b/>
                <w:color w:val="FFFFFF"/>
                <w:sz w:val="18"/>
              </w:rPr>
              <w:t>优点</w:t>
            </w:r>
            <w:proofErr w:type="spellEnd"/>
          </w:p>
        </w:tc>
        <w:tc>
          <w:tcPr>
            <w:tcW w:w="1439" w:type="dxa"/>
            <w:shd w:val="clear" w:color="auto" w:fill="4472C4"/>
          </w:tcPr>
          <w:p w14:paraId="4FE4873E" w14:textId="77777777" w:rsidR="00FF1AA5" w:rsidRDefault="00000000">
            <w:pPr>
              <w:spacing w:after="0" w:line="240" w:lineRule="auto"/>
              <w:jc w:val="center"/>
              <w:rPr>
                <w:rFonts w:hint="eastAsia"/>
              </w:rPr>
            </w:pPr>
            <w:proofErr w:type="spellStart"/>
            <w:r>
              <w:rPr>
                <w:b/>
                <w:color w:val="FFFFFF"/>
                <w:sz w:val="18"/>
              </w:rPr>
              <w:t>缺点</w:t>
            </w:r>
            <w:proofErr w:type="spellEnd"/>
          </w:p>
        </w:tc>
        <w:tc>
          <w:tcPr>
            <w:tcW w:w="1439" w:type="dxa"/>
            <w:shd w:val="clear" w:color="auto" w:fill="4472C4"/>
          </w:tcPr>
          <w:p w14:paraId="0D253DFA" w14:textId="77777777" w:rsidR="00FF1AA5" w:rsidRDefault="00000000">
            <w:pPr>
              <w:spacing w:after="0" w:line="240" w:lineRule="auto"/>
              <w:jc w:val="center"/>
              <w:rPr>
                <w:rFonts w:hint="eastAsia"/>
              </w:rPr>
            </w:pPr>
            <w:proofErr w:type="spellStart"/>
            <w:r>
              <w:rPr>
                <w:b/>
                <w:color w:val="FFFFFF"/>
                <w:sz w:val="18"/>
              </w:rPr>
              <w:t>推荐度</w:t>
            </w:r>
            <w:proofErr w:type="spellEnd"/>
          </w:p>
        </w:tc>
      </w:tr>
      <w:tr w:rsidR="00FF1AA5" w14:paraId="5B7C107D" w14:textId="77777777">
        <w:trPr>
          <w:jc w:val="center"/>
        </w:trPr>
        <w:tc>
          <w:tcPr>
            <w:tcW w:w="1439" w:type="dxa"/>
          </w:tcPr>
          <w:p w14:paraId="43040E93" w14:textId="77777777" w:rsidR="00FF1AA5" w:rsidRDefault="00000000">
            <w:pPr>
              <w:spacing w:after="0" w:line="240" w:lineRule="auto"/>
              <w:rPr>
                <w:rFonts w:hint="eastAsia"/>
              </w:rPr>
            </w:pPr>
            <w:proofErr w:type="spellStart"/>
            <w:r>
              <w:rPr>
                <w:sz w:val="18"/>
              </w:rPr>
              <w:t>钢球</w:t>
            </w:r>
            <w:proofErr w:type="spellEnd"/>
          </w:p>
        </w:tc>
        <w:tc>
          <w:tcPr>
            <w:tcW w:w="1439" w:type="dxa"/>
          </w:tcPr>
          <w:p w14:paraId="0DAFE7F6" w14:textId="77777777" w:rsidR="00FF1AA5" w:rsidRDefault="00000000">
            <w:pPr>
              <w:spacing w:after="0" w:line="240" w:lineRule="auto"/>
              <w:rPr>
                <w:rFonts w:hint="eastAsia"/>
              </w:rPr>
            </w:pPr>
            <w:r>
              <w:rPr>
                <w:sz w:val="18"/>
              </w:rPr>
              <w:t>20-25mm</w:t>
            </w:r>
          </w:p>
        </w:tc>
        <w:tc>
          <w:tcPr>
            <w:tcW w:w="1439" w:type="dxa"/>
          </w:tcPr>
          <w:p w14:paraId="30627194" w14:textId="77777777" w:rsidR="00FF1AA5" w:rsidRDefault="00000000">
            <w:pPr>
              <w:spacing w:after="0" w:line="240" w:lineRule="auto"/>
              <w:rPr>
                <w:rFonts w:hint="eastAsia"/>
              </w:rPr>
            </w:pPr>
            <w:r>
              <w:rPr>
                <w:sz w:val="18"/>
              </w:rPr>
              <w:t>7.8 g/cm3</w:t>
            </w:r>
          </w:p>
        </w:tc>
        <w:tc>
          <w:tcPr>
            <w:tcW w:w="1439" w:type="dxa"/>
          </w:tcPr>
          <w:p w14:paraId="4BAC10DC" w14:textId="77777777" w:rsidR="00FF1AA5" w:rsidRDefault="00000000">
            <w:pPr>
              <w:spacing w:after="0" w:line="240" w:lineRule="auto"/>
              <w:rPr>
                <w:rFonts w:hint="eastAsia"/>
                <w:lang w:eastAsia="zh-CN"/>
              </w:rPr>
            </w:pPr>
            <w:r>
              <w:rPr>
                <w:sz w:val="18"/>
                <w:lang w:eastAsia="zh-CN"/>
              </w:rPr>
              <w:t>密度大，空气阻力影响小</w:t>
            </w:r>
          </w:p>
        </w:tc>
        <w:tc>
          <w:tcPr>
            <w:tcW w:w="1439" w:type="dxa"/>
          </w:tcPr>
          <w:p w14:paraId="230F9673" w14:textId="77777777" w:rsidR="00FF1AA5" w:rsidRDefault="00000000">
            <w:pPr>
              <w:spacing w:after="0" w:line="240" w:lineRule="auto"/>
              <w:rPr>
                <w:rFonts w:hint="eastAsia"/>
              </w:rPr>
            </w:pPr>
            <w:proofErr w:type="spellStart"/>
            <w:r>
              <w:rPr>
                <w:sz w:val="18"/>
              </w:rPr>
              <w:t>需要购买</w:t>
            </w:r>
            <w:proofErr w:type="spellEnd"/>
          </w:p>
        </w:tc>
        <w:tc>
          <w:tcPr>
            <w:tcW w:w="1439" w:type="dxa"/>
          </w:tcPr>
          <w:p w14:paraId="280B7B0B" w14:textId="77777777" w:rsidR="00FF1AA5" w:rsidRDefault="00000000">
            <w:pPr>
              <w:spacing w:after="0" w:line="240" w:lineRule="auto"/>
              <w:rPr>
                <w:rFonts w:hint="eastAsia"/>
              </w:rPr>
            </w:pPr>
            <w:r>
              <w:rPr>
                <w:sz w:val="18"/>
              </w:rPr>
              <w:t>★★★★★</w:t>
            </w:r>
          </w:p>
        </w:tc>
      </w:tr>
      <w:tr w:rsidR="00FF1AA5" w14:paraId="5D387989" w14:textId="77777777">
        <w:trPr>
          <w:jc w:val="center"/>
        </w:trPr>
        <w:tc>
          <w:tcPr>
            <w:tcW w:w="1439" w:type="dxa"/>
            <w:shd w:val="clear" w:color="auto" w:fill="D6E4F0"/>
          </w:tcPr>
          <w:p w14:paraId="41916DCB" w14:textId="77777777" w:rsidR="00FF1AA5" w:rsidRDefault="00000000">
            <w:pPr>
              <w:spacing w:after="0" w:line="240" w:lineRule="auto"/>
              <w:rPr>
                <w:rFonts w:hint="eastAsia"/>
              </w:rPr>
            </w:pPr>
            <w:proofErr w:type="spellStart"/>
            <w:r>
              <w:rPr>
                <w:sz w:val="18"/>
              </w:rPr>
              <w:t>铜球</w:t>
            </w:r>
            <w:proofErr w:type="spellEnd"/>
          </w:p>
        </w:tc>
        <w:tc>
          <w:tcPr>
            <w:tcW w:w="1439" w:type="dxa"/>
            <w:shd w:val="clear" w:color="auto" w:fill="D6E4F0"/>
          </w:tcPr>
          <w:p w14:paraId="032DCB2F" w14:textId="77777777" w:rsidR="00FF1AA5" w:rsidRDefault="00000000">
            <w:pPr>
              <w:spacing w:after="0" w:line="240" w:lineRule="auto"/>
              <w:rPr>
                <w:rFonts w:hint="eastAsia"/>
              </w:rPr>
            </w:pPr>
            <w:r>
              <w:rPr>
                <w:sz w:val="18"/>
              </w:rPr>
              <w:t>20-25mm</w:t>
            </w:r>
          </w:p>
        </w:tc>
        <w:tc>
          <w:tcPr>
            <w:tcW w:w="1439" w:type="dxa"/>
            <w:shd w:val="clear" w:color="auto" w:fill="D6E4F0"/>
          </w:tcPr>
          <w:p w14:paraId="0ED873AA" w14:textId="77777777" w:rsidR="00FF1AA5" w:rsidRDefault="00000000">
            <w:pPr>
              <w:spacing w:after="0" w:line="240" w:lineRule="auto"/>
              <w:rPr>
                <w:rFonts w:hint="eastAsia"/>
              </w:rPr>
            </w:pPr>
            <w:r>
              <w:rPr>
                <w:sz w:val="18"/>
              </w:rPr>
              <w:t>8.9 g/cm3</w:t>
            </w:r>
          </w:p>
        </w:tc>
        <w:tc>
          <w:tcPr>
            <w:tcW w:w="1439" w:type="dxa"/>
            <w:shd w:val="clear" w:color="auto" w:fill="D6E4F0"/>
          </w:tcPr>
          <w:p w14:paraId="20D9ECF8" w14:textId="77777777" w:rsidR="00FF1AA5" w:rsidRDefault="00000000">
            <w:pPr>
              <w:spacing w:after="0" w:line="240" w:lineRule="auto"/>
              <w:rPr>
                <w:rFonts w:hint="eastAsia"/>
              </w:rPr>
            </w:pPr>
            <w:proofErr w:type="spellStart"/>
            <w:r>
              <w:rPr>
                <w:sz w:val="18"/>
              </w:rPr>
              <w:t>密度大</w:t>
            </w:r>
            <w:proofErr w:type="spellEnd"/>
          </w:p>
        </w:tc>
        <w:tc>
          <w:tcPr>
            <w:tcW w:w="1439" w:type="dxa"/>
            <w:shd w:val="clear" w:color="auto" w:fill="D6E4F0"/>
          </w:tcPr>
          <w:p w14:paraId="6364B704" w14:textId="77777777" w:rsidR="00FF1AA5" w:rsidRDefault="00000000">
            <w:pPr>
              <w:spacing w:after="0" w:line="240" w:lineRule="auto"/>
              <w:rPr>
                <w:rFonts w:hint="eastAsia"/>
              </w:rPr>
            </w:pPr>
            <w:proofErr w:type="spellStart"/>
            <w:r>
              <w:rPr>
                <w:sz w:val="18"/>
              </w:rPr>
              <w:t>较贵</w:t>
            </w:r>
            <w:proofErr w:type="spellEnd"/>
          </w:p>
        </w:tc>
        <w:tc>
          <w:tcPr>
            <w:tcW w:w="1439" w:type="dxa"/>
            <w:shd w:val="clear" w:color="auto" w:fill="D6E4F0"/>
          </w:tcPr>
          <w:p w14:paraId="29CDF4E3" w14:textId="77777777" w:rsidR="00FF1AA5" w:rsidRDefault="00000000">
            <w:pPr>
              <w:spacing w:after="0" w:line="240" w:lineRule="auto"/>
              <w:rPr>
                <w:rFonts w:hint="eastAsia"/>
              </w:rPr>
            </w:pPr>
            <w:r>
              <w:rPr>
                <w:sz w:val="18"/>
              </w:rPr>
              <w:t>★★★★</w:t>
            </w:r>
          </w:p>
        </w:tc>
      </w:tr>
      <w:tr w:rsidR="00FF1AA5" w14:paraId="469EE7CD" w14:textId="77777777">
        <w:trPr>
          <w:jc w:val="center"/>
        </w:trPr>
        <w:tc>
          <w:tcPr>
            <w:tcW w:w="1439" w:type="dxa"/>
          </w:tcPr>
          <w:p w14:paraId="5A9B6B23" w14:textId="77777777" w:rsidR="00FF1AA5" w:rsidRDefault="00000000">
            <w:pPr>
              <w:spacing w:after="0" w:line="240" w:lineRule="auto"/>
              <w:rPr>
                <w:rFonts w:hint="eastAsia"/>
              </w:rPr>
            </w:pPr>
            <w:proofErr w:type="spellStart"/>
            <w:r>
              <w:rPr>
                <w:sz w:val="18"/>
              </w:rPr>
              <w:t>玻璃弹珠</w:t>
            </w:r>
            <w:proofErr w:type="spellEnd"/>
          </w:p>
        </w:tc>
        <w:tc>
          <w:tcPr>
            <w:tcW w:w="1439" w:type="dxa"/>
          </w:tcPr>
          <w:p w14:paraId="176A0CE9" w14:textId="77777777" w:rsidR="00FF1AA5" w:rsidRDefault="00000000">
            <w:pPr>
              <w:spacing w:after="0" w:line="240" w:lineRule="auto"/>
              <w:rPr>
                <w:rFonts w:hint="eastAsia"/>
              </w:rPr>
            </w:pPr>
            <w:r>
              <w:rPr>
                <w:sz w:val="18"/>
              </w:rPr>
              <w:t>15-20mm</w:t>
            </w:r>
          </w:p>
        </w:tc>
        <w:tc>
          <w:tcPr>
            <w:tcW w:w="1439" w:type="dxa"/>
          </w:tcPr>
          <w:p w14:paraId="5A7E0F66" w14:textId="77777777" w:rsidR="00FF1AA5" w:rsidRDefault="00000000">
            <w:pPr>
              <w:spacing w:after="0" w:line="240" w:lineRule="auto"/>
              <w:rPr>
                <w:rFonts w:hint="eastAsia"/>
              </w:rPr>
            </w:pPr>
            <w:r>
              <w:rPr>
                <w:sz w:val="18"/>
              </w:rPr>
              <w:t>2.5 g/cm3</w:t>
            </w:r>
          </w:p>
        </w:tc>
        <w:tc>
          <w:tcPr>
            <w:tcW w:w="1439" w:type="dxa"/>
          </w:tcPr>
          <w:p w14:paraId="3121A435" w14:textId="77777777" w:rsidR="00FF1AA5" w:rsidRDefault="00000000">
            <w:pPr>
              <w:spacing w:after="0" w:line="240" w:lineRule="auto"/>
              <w:rPr>
                <w:rFonts w:hint="eastAsia"/>
              </w:rPr>
            </w:pPr>
            <w:proofErr w:type="spellStart"/>
            <w:r>
              <w:rPr>
                <w:sz w:val="18"/>
              </w:rPr>
              <w:t>容易获得</w:t>
            </w:r>
            <w:proofErr w:type="spellEnd"/>
          </w:p>
        </w:tc>
        <w:tc>
          <w:tcPr>
            <w:tcW w:w="1439" w:type="dxa"/>
          </w:tcPr>
          <w:p w14:paraId="72A54B29" w14:textId="77777777" w:rsidR="00FF1AA5" w:rsidRDefault="00000000">
            <w:pPr>
              <w:spacing w:after="0" w:line="240" w:lineRule="auto"/>
              <w:rPr>
                <w:rFonts w:hint="eastAsia"/>
                <w:lang w:eastAsia="zh-CN"/>
              </w:rPr>
            </w:pPr>
            <w:r>
              <w:rPr>
                <w:sz w:val="18"/>
                <w:lang w:eastAsia="zh-CN"/>
              </w:rPr>
              <w:t>密度小，空气阻力影响大</w:t>
            </w:r>
          </w:p>
        </w:tc>
        <w:tc>
          <w:tcPr>
            <w:tcW w:w="1439" w:type="dxa"/>
          </w:tcPr>
          <w:p w14:paraId="4A414FCA" w14:textId="77777777" w:rsidR="00FF1AA5" w:rsidRDefault="00000000">
            <w:pPr>
              <w:spacing w:after="0" w:line="240" w:lineRule="auto"/>
              <w:rPr>
                <w:rFonts w:hint="eastAsia"/>
              </w:rPr>
            </w:pPr>
            <w:r>
              <w:rPr>
                <w:sz w:val="18"/>
              </w:rPr>
              <w:t>★★★</w:t>
            </w:r>
          </w:p>
        </w:tc>
      </w:tr>
      <w:tr w:rsidR="00FF1AA5" w14:paraId="453FF6D3" w14:textId="77777777">
        <w:trPr>
          <w:jc w:val="center"/>
        </w:trPr>
        <w:tc>
          <w:tcPr>
            <w:tcW w:w="1439" w:type="dxa"/>
            <w:shd w:val="clear" w:color="auto" w:fill="D6E4F0"/>
          </w:tcPr>
          <w:p w14:paraId="592F8122" w14:textId="77777777" w:rsidR="00FF1AA5" w:rsidRDefault="00000000">
            <w:pPr>
              <w:spacing w:after="0" w:line="240" w:lineRule="auto"/>
              <w:rPr>
                <w:rFonts w:hint="eastAsia"/>
              </w:rPr>
            </w:pPr>
            <w:proofErr w:type="spellStart"/>
            <w:r>
              <w:rPr>
                <w:sz w:val="18"/>
              </w:rPr>
              <w:t>螺母</w:t>
            </w:r>
            <w:proofErr w:type="spellEnd"/>
          </w:p>
        </w:tc>
        <w:tc>
          <w:tcPr>
            <w:tcW w:w="1439" w:type="dxa"/>
            <w:shd w:val="clear" w:color="auto" w:fill="D6E4F0"/>
          </w:tcPr>
          <w:p w14:paraId="0E79D124" w14:textId="77777777" w:rsidR="00FF1AA5" w:rsidRDefault="00000000">
            <w:pPr>
              <w:spacing w:after="0" w:line="240" w:lineRule="auto"/>
              <w:rPr>
                <w:rFonts w:hint="eastAsia"/>
              </w:rPr>
            </w:pPr>
            <w:r>
              <w:rPr>
                <w:sz w:val="18"/>
              </w:rPr>
              <w:t>M10-M12</w:t>
            </w:r>
          </w:p>
        </w:tc>
        <w:tc>
          <w:tcPr>
            <w:tcW w:w="1439" w:type="dxa"/>
            <w:shd w:val="clear" w:color="auto" w:fill="D6E4F0"/>
          </w:tcPr>
          <w:p w14:paraId="7259191B" w14:textId="77777777" w:rsidR="00FF1AA5" w:rsidRDefault="00000000">
            <w:pPr>
              <w:spacing w:after="0" w:line="240" w:lineRule="auto"/>
              <w:rPr>
                <w:rFonts w:hint="eastAsia"/>
              </w:rPr>
            </w:pPr>
            <w:r>
              <w:rPr>
                <w:sz w:val="18"/>
              </w:rPr>
              <w:t>约8 g/cm3</w:t>
            </w:r>
          </w:p>
        </w:tc>
        <w:tc>
          <w:tcPr>
            <w:tcW w:w="1439" w:type="dxa"/>
            <w:shd w:val="clear" w:color="auto" w:fill="D6E4F0"/>
          </w:tcPr>
          <w:p w14:paraId="5F252881" w14:textId="77777777" w:rsidR="00FF1AA5" w:rsidRDefault="00000000">
            <w:pPr>
              <w:spacing w:after="0" w:line="240" w:lineRule="auto"/>
              <w:rPr>
                <w:rFonts w:hint="eastAsia"/>
              </w:rPr>
            </w:pPr>
            <w:proofErr w:type="spellStart"/>
            <w:r>
              <w:rPr>
                <w:sz w:val="18"/>
              </w:rPr>
              <w:t>容易获得，密度大</w:t>
            </w:r>
            <w:proofErr w:type="spellEnd"/>
          </w:p>
        </w:tc>
        <w:tc>
          <w:tcPr>
            <w:tcW w:w="1439" w:type="dxa"/>
            <w:shd w:val="clear" w:color="auto" w:fill="D6E4F0"/>
          </w:tcPr>
          <w:p w14:paraId="2F8FB4E8" w14:textId="77777777" w:rsidR="00FF1AA5" w:rsidRDefault="00000000">
            <w:pPr>
              <w:spacing w:after="0" w:line="240" w:lineRule="auto"/>
              <w:rPr>
                <w:rFonts w:hint="eastAsia"/>
              </w:rPr>
            </w:pPr>
            <w:proofErr w:type="spellStart"/>
            <w:r>
              <w:rPr>
                <w:sz w:val="18"/>
              </w:rPr>
              <w:t>形状不规则</w:t>
            </w:r>
            <w:proofErr w:type="spellEnd"/>
          </w:p>
        </w:tc>
        <w:tc>
          <w:tcPr>
            <w:tcW w:w="1439" w:type="dxa"/>
            <w:shd w:val="clear" w:color="auto" w:fill="D6E4F0"/>
          </w:tcPr>
          <w:p w14:paraId="371BEC2B" w14:textId="77777777" w:rsidR="00FF1AA5" w:rsidRDefault="00000000">
            <w:pPr>
              <w:spacing w:after="0" w:line="240" w:lineRule="auto"/>
              <w:rPr>
                <w:rFonts w:hint="eastAsia"/>
              </w:rPr>
            </w:pPr>
            <w:r>
              <w:rPr>
                <w:sz w:val="18"/>
              </w:rPr>
              <w:t>★★★★</w:t>
            </w:r>
          </w:p>
        </w:tc>
      </w:tr>
      <w:tr w:rsidR="00FF1AA5" w14:paraId="53E63F28" w14:textId="77777777">
        <w:trPr>
          <w:jc w:val="center"/>
        </w:trPr>
        <w:tc>
          <w:tcPr>
            <w:tcW w:w="1439" w:type="dxa"/>
          </w:tcPr>
          <w:p w14:paraId="41ECE840" w14:textId="77777777" w:rsidR="00FF1AA5" w:rsidRDefault="00000000">
            <w:pPr>
              <w:spacing w:after="0" w:line="240" w:lineRule="auto"/>
              <w:rPr>
                <w:rFonts w:hint="eastAsia"/>
              </w:rPr>
            </w:pPr>
            <w:proofErr w:type="spellStart"/>
            <w:r>
              <w:rPr>
                <w:sz w:val="18"/>
              </w:rPr>
              <w:t>橡皮泥球</w:t>
            </w:r>
            <w:proofErr w:type="spellEnd"/>
          </w:p>
        </w:tc>
        <w:tc>
          <w:tcPr>
            <w:tcW w:w="1439" w:type="dxa"/>
          </w:tcPr>
          <w:p w14:paraId="3896B2CC" w14:textId="77777777" w:rsidR="00FF1AA5" w:rsidRDefault="00000000">
            <w:pPr>
              <w:spacing w:after="0" w:line="240" w:lineRule="auto"/>
              <w:rPr>
                <w:rFonts w:hint="eastAsia"/>
              </w:rPr>
            </w:pPr>
            <w:r>
              <w:rPr>
                <w:sz w:val="18"/>
              </w:rPr>
              <w:t>20-25mm</w:t>
            </w:r>
          </w:p>
        </w:tc>
        <w:tc>
          <w:tcPr>
            <w:tcW w:w="1439" w:type="dxa"/>
          </w:tcPr>
          <w:p w14:paraId="085603E5" w14:textId="77777777" w:rsidR="00FF1AA5" w:rsidRDefault="00000000">
            <w:pPr>
              <w:spacing w:after="0" w:line="240" w:lineRule="auto"/>
              <w:rPr>
                <w:rFonts w:hint="eastAsia"/>
              </w:rPr>
            </w:pPr>
            <w:r>
              <w:rPr>
                <w:sz w:val="18"/>
              </w:rPr>
              <w:t>约1.8 g/cm3</w:t>
            </w:r>
          </w:p>
        </w:tc>
        <w:tc>
          <w:tcPr>
            <w:tcW w:w="1439" w:type="dxa"/>
          </w:tcPr>
          <w:p w14:paraId="66E01C1D" w14:textId="77777777" w:rsidR="00FF1AA5" w:rsidRDefault="00000000">
            <w:pPr>
              <w:spacing w:after="0" w:line="240" w:lineRule="auto"/>
              <w:rPr>
                <w:rFonts w:hint="eastAsia"/>
              </w:rPr>
            </w:pPr>
            <w:proofErr w:type="spellStart"/>
            <w:r>
              <w:rPr>
                <w:sz w:val="18"/>
              </w:rPr>
              <w:t>可塑形</w:t>
            </w:r>
            <w:proofErr w:type="spellEnd"/>
          </w:p>
        </w:tc>
        <w:tc>
          <w:tcPr>
            <w:tcW w:w="1439" w:type="dxa"/>
          </w:tcPr>
          <w:p w14:paraId="3EA38004" w14:textId="77777777" w:rsidR="00FF1AA5" w:rsidRDefault="00000000">
            <w:pPr>
              <w:spacing w:after="0" w:line="240" w:lineRule="auto"/>
              <w:rPr>
                <w:rFonts w:hint="eastAsia"/>
              </w:rPr>
            </w:pPr>
            <w:proofErr w:type="spellStart"/>
            <w:r>
              <w:rPr>
                <w:sz w:val="18"/>
              </w:rPr>
              <w:t>密度小，形状不稳定</w:t>
            </w:r>
            <w:proofErr w:type="spellEnd"/>
          </w:p>
        </w:tc>
        <w:tc>
          <w:tcPr>
            <w:tcW w:w="1439" w:type="dxa"/>
          </w:tcPr>
          <w:p w14:paraId="2173007B" w14:textId="77777777" w:rsidR="00FF1AA5" w:rsidRDefault="00000000">
            <w:pPr>
              <w:spacing w:after="0" w:line="240" w:lineRule="auto"/>
              <w:rPr>
                <w:rFonts w:hint="eastAsia"/>
              </w:rPr>
            </w:pPr>
            <w:r>
              <w:rPr>
                <w:sz w:val="18"/>
              </w:rPr>
              <w:t>★★</w:t>
            </w:r>
          </w:p>
        </w:tc>
      </w:tr>
    </w:tbl>
    <w:p w14:paraId="4311BE84" w14:textId="77777777" w:rsidR="00FF1AA5" w:rsidRDefault="00000000">
      <w:pPr>
        <w:pStyle w:val="21"/>
      </w:pPr>
      <w:bookmarkStart w:id="181" w:name="_Toc28053"/>
      <w:r>
        <w:rPr>
          <w:rFonts w:ascii="微软雅黑" w:eastAsia="微软雅黑" w:hAnsi="微软雅黑"/>
        </w:rPr>
        <w:t xml:space="preserve">31.2 </w:t>
      </w:r>
      <w:proofErr w:type="spellStart"/>
      <w:r>
        <w:rPr>
          <w:rFonts w:ascii="微软雅黑" w:eastAsia="微软雅黑" w:hAnsi="微软雅黑"/>
        </w:rPr>
        <w:t>摆线选择与连接</w:t>
      </w:r>
      <w:bookmarkEnd w:id="181"/>
      <w:proofErr w:type="spellEnd"/>
    </w:p>
    <w:p w14:paraId="1AC6B7C1" w14:textId="77777777" w:rsidR="00FF1AA5" w:rsidRDefault="00000000">
      <w:pPr>
        <w:ind w:firstLine="420"/>
        <w:rPr>
          <w:rFonts w:hint="eastAsia"/>
          <w:lang w:eastAsia="zh-CN"/>
        </w:rPr>
      </w:pPr>
      <w:r>
        <w:rPr>
          <w:lang w:eastAsia="zh-CN"/>
        </w:rPr>
        <w:t>摆线要求：</w:t>
      </w:r>
      <w:proofErr w:type="gramStart"/>
      <w:r>
        <w:rPr>
          <w:lang w:eastAsia="zh-CN"/>
        </w:rPr>
        <w:t>不</w:t>
      </w:r>
      <w:proofErr w:type="gramEnd"/>
      <w:r>
        <w:rPr>
          <w:lang w:eastAsia="zh-CN"/>
        </w:rPr>
        <w:t>伸长、质量轻、不易缠绕。</w:t>
      </w:r>
    </w:p>
    <w:tbl>
      <w:tblPr>
        <w:tblStyle w:val="af4"/>
        <w:tblW w:w="0" w:type="auto"/>
        <w:jc w:val="center"/>
        <w:tblLook w:val="04A0" w:firstRow="1" w:lastRow="0" w:firstColumn="1" w:lastColumn="0" w:noHBand="0" w:noVBand="1"/>
      </w:tblPr>
      <w:tblGrid>
        <w:gridCol w:w="2158"/>
        <w:gridCol w:w="2158"/>
        <w:gridCol w:w="2158"/>
        <w:gridCol w:w="2158"/>
      </w:tblGrid>
      <w:tr w:rsidR="00FF1AA5" w14:paraId="5E90EAE1" w14:textId="77777777">
        <w:trPr>
          <w:jc w:val="center"/>
        </w:trPr>
        <w:tc>
          <w:tcPr>
            <w:tcW w:w="2158" w:type="dxa"/>
            <w:shd w:val="clear" w:color="auto" w:fill="4472C4"/>
          </w:tcPr>
          <w:p w14:paraId="54842CDF" w14:textId="77777777" w:rsidR="00FF1AA5" w:rsidRDefault="00000000">
            <w:pPr>
              <w:spacing w:after="0" w:line="240" w:lineRule="auto"/>
              <w:jc w:val="center"/>
              <w:rPr>
                <w:rFonts w:hint="eastAsia"/>
              </w:rPr>
            </w:pPr>
            <w:proofErr w:type="spellStart"/>
            <w:r>
              <w:rPr>
                <w:b/>
                <w:color w:val="FFFFFF"/>
                <w:sz w:val="18"/>
              </w:rPr>
              <w:t>材料</w:t>
            </w:r>
            <w:proofErr w:type="spellEnd"/>
          </w:p>
        </w:tc>
        <w:tc>
          <w:tcPr>
            <w:tcW w:w="2158" w:type="dxa"/>
            <w:shd w:val="clear" w:color="auto" w:fill="4472C4"/>
          </w:tcPr>
          <w:p w14:paraId="6DBA44F8" w14:textId="77777777" w:rsidR="00FF1AA5" w:rsidRDefault="00000000">
            <w:pPr>
              <w:spacing w:after="0" w:line="240" w:lineRule="auto"/>
              <w:jc w:val="center"/>
              <w:rPr>
                <w:rFonts w:hint="eastAsia"/>
              </w:rPr>
            </w:pPr>
            <w:proofErr w:type="spellStart"/>
            <w:r>
              <w:rPr>
                <w:b/>
                <w:color w:val="FFFFFF"/>
                <w:sz w:val="18"/>
              </w:rPr>
              <w:t>优点</w:t>
            </w:r>
            <w:proofErr w:type="spellEnd"/>
          </w:p>
        </w:tc>
        <w:tc>
          <w:tcPr>
            <w:tcW w:w="2158" w:type="dxa"/>
            <w:shd w:val="clear" w:color="auto" w:fill="4472C4"/>
          </w:tcPr>
          <w:p w14:paraId="1DF4D5C2" w14:textId="77777777" w:rsidR="00FF1AA5" w:rsidRDefault="00000000">
            <w:pPr>
              <w:spacing w:after="0" w:line="240" w:lineRule="auto"/>
              <w:jc w:val="center"/>
              <w:rPr>
                <w:rFonts w:hint="eastAsia"/>
              </w:rPr>
            </w:pPr>
            <w:proofErr w:type="spellStart"/>
            <w:r>
              <w:rPr>
                <w:b/>
                <w:color w:val="FFFFFF"/>
                <w:sz w:val="18"/>
              </w:rPr>
              <w:t>缺点</w:t>
            </w:r>
            <w:proofErr w:type="spellEnd"/>
          </w:p>
        </w:tc>
        <w:tc>
          <w:tcPr>
            <w:tcW w:w="2158" w:type="dxa"/>
            <w:shd w:val="clear" w:color="auto" w:fill="4472C4"/>
          </w:tcPr>
          <w:p w14:paraId="54B92A19" w14:textId="77777777" w:rsidR="00FF1AA5" w:rsidRDefault="00000000">
            <w:pPr>
              <w:spacing w:after="0" w:line="240" w:lineRule="auto"/>
              <w:jc w:val="center"/>
              <w:rPr>
                <w:rFonts w:hint="eastAsia"/>
              </w:rPr>
            </w:pPr>
            <w:proofErr w:type="spellStart"/>
            <w:r>
              <w:rPr>
                <w:b/>
                <w:color w:val="FFFFFF"/>
                <w:sz w:val="18"/>
              </w:rPr>
              <w:t>推荐度</w:t>
            </w:r>
            <w:proofErr w:type="spellEnd"/>
          </w:p>
        </w:tc>
      </w:tr>
      <w:tr w:rsidR="00FF1AA5" w14:paraId="1C467058" w14:textId="77777777">
        <w:trPr>
          <w:jc w:val="center"/>
        </w:trPr>
        <w:tc>
          <w:tcPr>
            <w:tcW w:w="2158" w:type="dxa"/>
          </w:tcPr>
          <w:p w14:paraId="788FA5DB" w14:textId="77777777" w:rsidR="00FF1AA5" w:rsidRDefault="00000000">
            <w:pPr>
              <w:spacing w:after="0" w:line="240" w:lineRule="auto"/>
              <w:rPr>
                <w:rFonts w:hint="eastAsia"/>
              </w:rPr>
            </w:pPr>
            <w:proofErr w:type="spellStart"/>
            <w:proofErr w:type="gramStart"/>
            <w:r>
              <w:rPr>
                <w:sz w:val="18"/>
              </w:rPr>
              <w:t>钓鱼线</w:t>
            </w:r>
            <w:proofErr w:type="spellEnd"/>
            <w:r>
              <w:rPr>
                <w:sz w:val="18"/>
              </w:rPr>
              <w:t>(</w:t>
            </w:r>
            <w:proofErr w:type="spellStart"/>
            <w:proofErr w:type="gramEnd"/>
            <w:r>
              <w:rPr>
                <w:sz w:val="18"/>
              </w:rPr>
              <w:t>PE线</w:t>
            </w:r>
            <w:proofErr w:type="spellEnd"/>
            <w:r>
              <w:rPr>
                <w:sz w:val="18"/>
              </w:rPr>
              <w:t>)</w:t>
            </w:r>
          </w:p>
        </w:tc>
        <w:tc>
          <w:tcPr>
            <w:tcW w:w="2158" w:type="dxa"/>
          </w:tcPr>
          <w:p w14:paraId="39DAC6E2" w14:textId="77777777" w:rsidR="00FF1AA5" w:rsidRDefault="00000000">
            <w:pPr>
              <w:spacing w:after="0" w:line="240" w:lineRule="auto"/>
              <w:rPr>
                <w:rFonts w:hint="eastAsia"/>
              </w:rPr>
            </w:pPr>
            <w:proofErr w:type="spellStart"/>
            <w:r>
              <w:rPr>
                <w:sz w:val="18"/>
              </w:rPr>
              <w:t>不伸长、轻、强</w:t>
            </w:r>
            <w:proofErr w:type="spellEnd"/>
          </w:p>
        </w:tc>
        <w:tc>
          <w:tcPr>
            <w:tcW w:w="2158" w:type="dxa"/>
          </w:tcPr>
          <w:p w14:paraId="190C9D8D" w14:textId="77777777" w:rsidR="00FF1AA5" w:rsidRDefault="00000000">
            <w:pPr>
              <w:spacing w:after="0" w:line="240" w:lineRule="auto"/>
              <w:rPr>
                <w:rFonts w:hint="eastAsia"/>
              </w:rPr>
            </w:pPr>
            <w:proofErr w:type="spellStart"/>
            <w:r>
              <w:rPr>
                <w:sz w:val="18"/>
              </w:rPr>
              <w:t>需要购买</w:t>
            </w:r>
            <w:proofErr w:type="spellEnd"/>
          </w:p>
        </w:tc>
        <w:tc>
          <w:tcPr>
            <w:tcW w:w="2158" w:type="dxa"/>
          </w:tcPr>
          <w:p w14:paraId="1404EEB6" w14:textId="77777777" w:rsidR="00FF1AA5" w:rsidRDefault="00000000">
            <w:pPr>
              <w:spacing w:after="0" w:line="240" w:lineRule="auto"/>
              <w:rPr>
                <w:rFonts w:hint="eastAsia"/>
              </w:rPr>
            </w:pPr>
            <w:r>
              <w:rPr>
                <w:sz w:val="18"/>
              </w:rPr>
              <w:t>★★★★★</w:t>
            </w:r>
          </w:p>
        </w:tc>
      </w:tr>
      <w:tr w:rsidR="00FF1AA5" w14:paraId="09D381CB" w14:textId="77777777">
        <w:trPr>
          <w:jc w:val="center"/>
        </w:trPr>
        <w:tc>
          <w:tcPr>
            <w:tcW w:w="2158" w:type="dxa"/>
            <w:shd w:val="clear" w:color="auto" w:fill="D6E4F0"/>
          </w:tcPr>
          <w:p w14:paraId="5550AA99" w14:textId="77777777" w:rsidR="00FF1AA5" w:rsidRDefault="00000000">
            <w:pPr>
              <w:spacing w:after="0" w:line="240" w:lineRule="auto"/>
              <w:rPr>
                <w:rFonts w:hint="eastAsia"/>
              </w:rPr>
            </w:pPr>
            <w:proofErr w:type="spellStart"/>
            <w:r>
              <w:rPr>
                <w:sz w:val="18"/>
              </w:rPr>
              <w:t>缝纫线</w:t>
            </w:r>
            <w:proofErr w:type="spellEnd"/>
          </w:p>
        </w:tc>
        <w:tc>
          <w:tcPr>
            <w:tcW w:w="2158" w:type="dxa"/>
            <w:shd w:val="clear" w:color="auto" w:fill="D6E4F0"/>
          </w:tcPr>
          <w:p w14:paraId="12AD8621" w14:textId="77777777" w:rsidR="00FF1AA5" w:rsidRDefault="00000000">
            <w:pPr>
              <w:spacing w:after="0" w:line="240" w:lineRule="auto"/>
              <w:rPr>
                <w:rFonts w:hint="eastAsia"/>
              </w:rPr>
            </w:pPr>
            <w:proofErr w:type="spellStart"/>
            <w:r>
              <w:rPr>
                <w:sz w:val="18"/>
              </w:rPr>
              <w:t>容易获得</w:t>
            </w:r>
            <w:proofErr w:type="spellEnd"/>
          </w:p>
        </w:tc>
        <w:tc>
          <w:tcPr>
            <w:tcW w:w="2158" w:type="dxa"/>
            <w:shd w:val="clear" w:color="auto" w:fill="D6E4F0"/>
          </w:tcPr>
          <w:p w14:paraId="25FF4B99" w14:textId="77777777" w:rsidR="00FF1AA5" w:rsidRDefault="00000000">
            <w:pPr>
              <w:spacing w:after="0" w:line="240" w:lineRule="auto"/>
              <w:rPr>
                <w:rFonts w:hint="eastAsia"/>
              </w:rPr>
            </w:pPr>
            <w:proofErr w:type="spellStart"/>
            <w:r>
              <w:rPr>
                <w:sz w:val="18"/>
              </w:rPr>
              <w:t>可能伸长</w:t>
            </w:r>
            <w:proofErr w:type="spellEnd"/>
          </w:p>
        </w:tc>
        <w:tc>
          <w:tcPr>
            <w:tcW w:w="2158" w:type="dxa"/>
            <w:shd w:val="clear" w:color="auto" w:fill="D6E4F0"/>
          </w:tcPr>
          <w:p w14:paraId="4E03FB7B" w14:textId="77777777" w:rsidR="00FF1AA5" w:rsidRDefault="00000000">
            <w:pPr>
              <w:spacing w:after="0" w:line="240" w:lineRule="auto"/>
              <w:rPr>
                <w:rFonts w:hint="eastAsia"/>
              </w:rPr>
            </w:pPr>
            <w:r>
              <w:rPr>
                <w:sz w:val="18"/>
              </w:rPr>
              <w:t>★★★★</w:t>
            </w:r>
          </w:p>
        </w:tc>
      </w:tr>
      <w:tr w:rsidR="00FF1AA5" w14:paraId="43B8B21D" w14:textId="77777777">
        <w:trPr>
          <w:jc w:val="center"/>
        </w:trPr>
        <w:tc>
          <w:tcPr>
            <w:tcW w:w="2158" w:type="dxa"/>
          </w:tcPr>
          <w:p w14:paraId="1226EFA3" w14:textId="77777777" w:rsidR="00FF1AA5" w:rsidRDefault="00000000">
            <w:pPr>
              <w:spacing w:after="0" w:line="240" w:lineRule="auto"/>
              <w:rPr>
                <w:rFonts w:hint="eastAsia"/>
              </w:rPr>
            </w:pPr>
            <w:proofErr w:type="spellStart"/>
            <w:r>
              <w:rPr>
                <w:sz w:val="18"/>
              </w:rPr>
              <w:t>细铜丝</w:t>
            </w:r>
            <w:proofErr w:type="spellEnd"/>
          </w:p>
        </w:tc>
        <w:tc>
          <w:tcPr>
            <w:tcW w:w="2158" w:type="dxa"/>
          </w:tcPr>
          <w:p w14:paraId="7AC3FE1A" w14:textId="77777777" w:rsidR="00FF1AA5" w:rsidRDefault="00000000">
            <w:pPr>
              <w:spacing w:after="0" w:line="240" w:lineRule="auto"/>
              <w:rPr>
                <w:rFonts w:hint="eastAsia"/>
              </w:rPr>
            </w:pPr>
            <w:proofErr w:type="spellStart"/>
            <w:r>
              <w:rPr>
                <w:sz w:val="18"/>
              </w:rPr>
              <w:t>不伸长</w:t>
            </w:r>
            <w:proofErr w:type="spellEnd"/>
          </w:p>
        </w:tc>
        <w:tc>
          <w:tcPr>
            <w:tcW w:w="2158" w:type="dxa"/>
          </w:tcPr>
          <w:p w14:paraId="4BF82CFF" w14:textId="77777777" w:rsidR="00FF1AA5" w:rsidRDefault="00000000">
            <w:pPr>
              <w:spacing w:after="0" w:line="240" w:lineRule="auto"/>
              <w:rPr>
                <w:rFonts w:hint="eastAsia"/>
              </w:rPr>
            </w:pPr>
            <w:proofErr w:type="spellStart"/>
            <w:r>
              <w:rPr>
                <w:sz w:val="18"/>
              </w:rPr>
              <w:t>容易弯曲变形</w:t>
            </w:r>
            <w:proofErr w:type="spellEnd"/>
          </w:p>
        </w:tc>
        <w:tc>
          <w:tcPr>
            <w:tcW w:w="2158" w:type="dxa"/>
          </w:tcPr>
          <w:p w14:paraId="0AE30EBA" w14:textId="77777777" w:rsidR="00FF1AA5" w:rsidRDefault="00000000">
            <w:pPr>
              <w:spacing w:after="0" w:line="240" w:lineRule="auto"/>
              <w:rPr>
                <w:rFonts w:hint="eastAsia"/>
              </w:rPr>
            </w:pPr>
            <w:r>
              <w:rPr>
                <w:sz w:val="18"/>
              </w:rPr>
              <w:t>★★★</w:t>
            </w:r>
          </w:p>
        </w:tc>
      </w:tr>
      <w:tr w:rsidR="00FF1AA5" w14:paraId="55F2E4CB" w14:textId="77777777">
        <w:trPr>
          <w:jc w:val="center"/>
        </w:trPr>
        <w:tc>
          <w:tcPr>
            <w:tcW w:w="2158" w:type="dxa"/>
            <w:shd w:val="clear" w:color="auto" w:fill="D6E4F0"/>
          </w:tcPr>
          <w:p w14:paraId="1F95D363" w14:textId="77777777" w:rsidR="00FF1AA5" w:rsidRDefault="00000000">
            <w:pPr>
              <w:spacing w:after="0" w:line="240" w:lineRule="auto"/>
              <w:rPr>
                <w:rFonts w:hint="eastAsia"/>
              </w:rPr>
            </w:pPr>
            <w:proofErr w:type="spellStart"/>
            <w:r>
              <w:rPr>
                <w:sz w:val="18"/>
              </w:rPr>
              <w:t>棉线</w:t>
            </w:r>
            <w:proofErr w:type="spellEnd"/>
          </w:p>
        </w:tc>
        <w:tc>
          <w:tcPr>
            <w:tcW w:w="2158" w:type="dxa"/>
            <w:shd w:val="clear" w:color="auto" w:fill="D6E4F0"/>
          </w:tcPr>
          <w:p w14:paraId="51DB3011" w14:textId="77777777" w:rsidR="00FF1AA5" w:rsidRDefault="00000000">
            <w:pPr>
              <w:spacing w:after="0" w:line="240" w:lineRule="auto"/>
              <w:rPr>
                <w:rFonts w:hint="eastAsia"/>
              </w:rPr>
            </w:pPr>
            <w:proofErr w:type="spellStart"/>
            <w:r>
              <w:rPr>
                <w:sz w:val="18"/>
              </w:rPr>
              <w:t>容易获得</w:t>
            </w:r>
            <w:proofErr w:type="spellEnd"/>
          </w:p>
        </w:tc>
        <w:tc>
          <w:tcPr>
            <w:tcW w:w="2158" w:type="dxa"/>
            <w:shd w:val="clear" w:color="auto" w:fill="D6E4F0"/>
          </w:tcPr>
          <w:p w14:paraId="60CFD15E" w14:textId="77777777" w:rsidR="00FF1AA5" w:rsidRDefault="00000000">
            <w:pPr>
              <w:spacing w:after="0" w:line="240" w:lineRule="auto"/>
              <w:rPr>
                <w:rFonts w:hint="eastAsia"/>
              </w:rPr>
            </w:pPr>
            <w:proofErr w:type="spellStart"/>
            <w:r>
              <w:rPr>
                <w:sz w:val="18"/>
              </w:rPr>
              <w:t>会伸长，不推荐</w:t>
            </w:r>
            <w:proofErr w:type="spellEnd"/>
          </w:p>
        </w:tc>
        <w:tc>
          <w:tcPr>
            <w:tcW w:w="2158" w:type="dxa"/>
            <w:shd w:val="clear" w:color="auto" w:fill="D6E4F0"/>
          </w:tcPr>
          <w:p w14:paraId="1F9FF125" w14:textId="77777777" w:rsidR="00FF1AA5" w:rsidRDefault="00000000">
            <w:pPr>
              <w:spacing w:after="0" w:line="240" w:lineRule="auto"/>
              <w:rPr>
                <w:rFonts w:hint="eastAsia"/>
              </w:rPr>
            </w:pPr>
            <w:r>
              <w:rPr>
                <w:sz w:val="18"/>
              </w:rPr>
              <w:t>★★</w:t>
            </w:r>
          </w:p>
        </w:tc>
      </w:tr>
      <w:tr w:rsidR="00FF1AA5" w14:paraId="663C1680" w14:textId="77777777">
        <w:trPr>
          <w:jc w:val="center"/>
        </w:trPr>
        <w:tc>
          <w:tcPr>
            <w:tcW w:w="2158" w:type="dxa"/>
          </w:tcPr>
          <w:p w14:paraId="62401D1B" w14:textId="77777777" w:rsidR="00FF1AA5" w:rsidRDefault="00000000">
            <w:pPr>
              <w:spacing w:after="0" w:line="240" w:lineRule="auto"/>
              <w:rPr>
                <w:rFonts w:hint="eastAsia"/>
              </w:rPr>
            </w:pPr>
            <w:proofErr w:type="spellStart"/>
            <w:r>
              <w:rPr>
                <w:sz w:val="18"/>
              </w:rPr>
              <w:t>橡皮筋</w:t>
            </w:r>
            <w:proofErr w:type="spellEnd"/>
          </w:p>
        </w:tc>
        <w:tc>
          <w:tcPr>
            <w:tcW w:w="2158" w:type="dxa"/>
          </w:tcPr>
          <w:p w14:paraId="50A97B16" w14:textId="77777777" w:rsidR="00FF1AA5" w:rsidRDefault="00000000">
            <w:pPr>
              <w:spacing w:after="0" w:line="240" w:lineRule="auto"/>
              <w:rPr>
                <w:rFonts w:hint="eastAsia"/>
              </w:rPr>
            </w:pPr>
            <w:proofErr w:type="spellStart"/>
            <w:r>
              <w:rPr>
                <w:sz w:val="18"/>
              </w:rPr>
              <w:t>容易获得</w:t>
            </w:r>
            <w:proofErr w:type="spellEnd"/>
          </w:p>
        </w:tc>
        <w:tc>
          <w:tcPr>
            <w:tcW w:w="2158" w:type="dxa"/>
          </w:tcPr>
          <w:p w14:paraId="10E3D283" w14:textId="77777777" w:rsidR="00FF1AA5" w:rsidRDefault="00000000">
            <w:pPr>
              <w:spacing w:after="0" w:line="240" w:lineRule="auto"/>
              <w:rPr>
                <w:rFonts w:hint="eastAsia"/>
                <w:lang w:eastAsia="zh-CN"/>
              </w:rPr>
            </w:pPr>
            <w:r>
              <w:rPr>
                <w:sz w:val="18"/>
                <w:lang w:eastAsia="zh-CN"/>
              </w:rPr>
              <w:t>弹性太大，完全不适用</w:t>
            </w:r>
          </w:p>
        </w:tc>
        <w:tc>
          <w:tcPr>
            <w:tcW w:w="2158" w:type="dxa"/>
          </w:tcPr>
          <w:p w14:paraId="0F0FA510" w14:textId="77777777" w:rsidR="00FF1AA5" w:rsidRDefault="00000000">
            <w:pPr>
              <w:spacing w:after="0" w:line="240" w:lineRule="auto"/>
              <w:rPr>
                <w:rFonts w:hint="eastAsia"/>
              </w:rPr>
            </w:pPr>
            <w:r>
              <w:rPr>
                <w:sz w:val="18"/>
              </w:rPr>
              <w:t>★</w:t>
            </w:r>
          </w:p>
        </w:tc>
      </w:tr>
    </w:tbl>
    <w:p w14:paraId="2A38157A" w14:textId="77777777" w:rsidR="00FF1AA5" w:rsidRDefault="00000000">
      <w:pPr>
        <w:rPr>
          <w:rFonts w:hint="eastAsia"/>
          <w:lang w:eastAsia="zh-CN"/>
        </w:rPr>
      </w:pPr>
      <w:r>
        <w:rPr>
          <w:b/>
          <w:lang w:eastAsia="zh-CN"/>
        </w:rPr>
        <w:t>摆线与摆球的连接方法：</w:t>
      </w:r>
    </w:p>
    <w:p w14:paraId="449CAF27" w14:textId="77777777" w:rsidR="00FF1AA5" w:rsidRDefault="00000000">
      <w:pPr>
        <w:rPr>
          <w:rFonts w:hint="eastAsia"/>
        </w:rPr>
      </w:pPr>
      <w:proofErr w:type="spellStart"/>
      <w:r>
        <w:rPr>
          <w:b/>
        </w:rPr>
        <w:t>方法A：穿孔法（推荐</w:t>
      </w:r>
      <w:proofErr w:type="spellEnd"/>
      <w:r>
        <w:rPr>
          <w:b/>
        </w:rPr>
        <w:t>）</w:t>
      </w:r>
    </w:p>
    <w:p w14:paraId="49F85019" w14:textId="77777777" w:rsidR="00FF1AA5" w:rsidRDefault="00000000">
      <w:pPr>
        <w:rPr>
          <w:rFonts w:hint="eastAsia"/>
          <w:lang w:eastAsia="zh-CN"/>
        </w:rPr>
      </w:pPr>
      <w:r>
        <w:rPr>
          <w:lang w:eastAsia="zh-CN"/>
        </w:rPr>
        <w:t>• 在钢球上钻一个小孔（可以请五金店帮忙）</w:t>
      </w:r>
    </w:p>
    <w:p w14:paraId="56259C42" w14:textId="77777777" w:rsidR="00FF1AA5" w:rsidRDefault="00000000">
      <w:pPr>
        <w:rPr>
          <w:rFonts w:hint="eastAsia"/>
          <w:lang w:eastAsia="zh-CN"/>
        </w:rPr>
      </w:pPr>
      <w:r>
        <w:rPr>
          <w:lang w:eastAsia="zh-CN"/>
        </w:rPr>
        <w:t>• 将钓鱼线穿过小孔，在球的下方打结</w:t>
      </w:r>
    </w:p>
    <w:p w14:paraId="7BE86D42" w14:textId="77777777" w:rsidR="00FF1AA5" w:rsidRDefault="00000000">
      <w:pPr>
        <w:rPr>
          <w:rFonts w:hint="eastAsia"/>
          <w:lang w:eastAsia="zh-CN"/>
        </w:rPr>
      </w:pPr>
      <w:r>
        <w:rPr>
          <w:lang w:eastAsia="zh-CN"/>
        </w:rPr>
        <w:t>• 优点：连接牢固，摆长精确</w:t>
      </w:r>
    </w:p>
    <w:p w14:paraId="1EB482A7" w14:textId="77777777" w:rsidR="00FF1AA5" w:rsidRDefault="00000000">
      <w:pPr>
        <w:rPr>
          <w:rFonts w:hint="eastAsia"/>
          <w:lang w:eastAsia="zh-CN"/>
        </w:rPr>
      </w:pPr>
      <w:r>
        <w:rPr>
          <w:b/>
          <w:lang w:eastAsia="zh-CN"/>
        </w:rPr>
        <w:t>方法B：绑扎法</w:t>
      </w:r>
    </w:p>
    <w:p w14:paraId="0E04F5F2" w14:textId="77777777" w:rsidR="00FF1AA5" w:rsidRDefault="00000000">
      <w:pPr>
        <w:rPr>
          <w:rFonts w:hint="eastAsia"/>
          <w:lang w:eastAsia="zh-CN"/>
        </w:rPr>
      </w:pPr>
      <w:r>
        <w:rPr>
          <w:lang w:eastAsia="zh-CN"/>
        </w:rPr>
        <w:t>• 将钓鱼线缠绕在球的赤道位置</w:t>
      </w:r>
    </w:p>
    <w:p w14:paraId="6F5BFE02" w14:textId="77777777" w:rsidR="00FF1AA5" w:rsidRDefault="00000000">
      <w:pPr>
        <w:rPr>
          <w:rFonts w:hint="eastAsia"/>
          <w:lang w:eastAsia="zh-CN"/>
        </w:rPr>
      </w:pPr>
      <w:r>
        <w:rPr>
          <w:lang w:eastAsia="zh-CN"/>
        </w:rPr>
        <w:t>• 用胶带或热熔胶固定</w:t>
      </w:r>
    </w:p>
    <w:p w14:paraId="372C7C4D" w14:textId="77777777" w:rsidR="00FF1AA5" w:rsidRDefault="00000000">
      <w:pPr>
        <w:rPr>
          <w:rFonts w:hint="eastAsia"/>
          <w:lang w:eastAsia="zh-CN"/>
        </w:rPr>
      </w:pPr>
      <w:r>
        <w:rPr>
          <w:lang w:eastAsia="zh-CN"/>
        </w:rPr>
        <w:t>• 优点：不需要钻孔</w:t>
      </w:r>
    </w:p>
    <w:p w14:paraId="40A96D44" w14:textId="77777777" w:rsidR="00FF1AA5" w:rsidRDefault="00000000">
      <w:pPr>
        <w:rPr>
          <w:rFonts w:hint="eastAsia"/>
          <w:lang w:eastAsia="zh-CN"/>
        </w:rPr>
      </w:pPr>
      <w:r>
        <w:rPr>
          <w:lang w:eastAsia="zh-CN"/>
        </w:rPr>
        <w:lastRenderedPageBreak/>
        <w:t>• 缺点：球可能滑动，摆长不精确</w:t>
      </w:r>
    </w:p>
    <w:p w14:paraId="3ED194A2" w14:textId="77777777" w:rsidR="00FF1AA5" w:rsidRDefault="00000000">
      <w:pPr>
        <w:rPr>
          <w:rFonts w:hint="eastAsia"/>
          <w:lang w:eastAsia="zh-CN"/>
        </w:rPr>
      </w:pPr>
      <w:r>
        <w:rPr>
          <w:b/>
          <w:lang w:eastAsia="zh-CN"/>
        </w:rPr>
        <w:t>方法C：磁吸法</w:t>
      </w:r>
    </w:p>
    <w:p w14:paraId="093FD6E8" w14:textId="77777777" w:rsidR="00FF1AA5" w:rsidRDefault="00000000">
      <w:pPr>
        <w:rPr>
          <w:rFonts w:hint="eastAsia"/>
          <w:lang w:eastAsia="zh-CN"/>
        </w:rPr>
      </w:pPr>
      <w:r>
        <w:rPr>
          <w:lang w:eastAsia="zh-CN"/>
        </w:rPr>
        <w:t>• 在钓鱼线末端粘一个小磁铁</w:t>
      </w:r>
    </w:p>
    <w:p w14:paraId="712443C4" w14:textId="77777777" w:rsidR="00FF1AA5" w:rsidRDefault="00000000">
      <w:pPr>
        <w:rPr>
          <w:rFonts w:hint="eastAsia"/>
          <w:lang w:eastAsia="zh-CN"/>
        </w:rPr>
      </w:pPr>
      <w:r>
        <w:rPr>
          <w:lang w:eastAsia="zh-CN"/>
        </w:rPr>
        <w:t>• 用磁铁吸住钢球</w:t>
      </w:r>
    </w:p>
    <w:p w14:paraId="1748ACF8" w14:textId="77777777" w:rsidR="00FF1AA5" w:rsidRDefault="00000000">
      <w:pPr>
        <w:rPr>
          <w:rFonts w:hint="eastAsia"/>
          <w:lang w:eastAsia="zh-CN"/>
        </w:rPr>
      </w:pPr>
      <w:r>
        <w:rPr>
          <w:lang w:eastAsia="zh-CN"/>
        </w:rPr>
        <w:t>• 优点：可以快速更换不同质量的球</w:t>
      </w:r>
    </w:p>
    <w:p w14:paraId="5A2055D2" w14:textId="77777777" w:rsidR="00FF1AA5" w:rsidRDefault="00000000">
      <w:pPr>
        <w:rPr>
          <w:rFonts w:hint="eastAsia"/>
          <w:lang w:eastAsia="zh-CN"/>
        </w:rPr>
      </w:pPr>
      <w:r>
        <w:rPr>
          <w:lang w:eastAsia="zh-CN"/>
        </w:rPr>
        <w:t>• 缺点：球可能在摆动过程中脱落</w:t>
      </w:r>
    </w:p>
    <w:p w14:paraId="25894E2E" w14:textId="77777777" w:rsidR="00FF1AA5" w:rsidRDefault="00000000">
      <w:pPr>
        <w:rPr>
          <w:rFonts w:hint="eastAsia"/>
          <w:lang w:eastAsia="zh-CN"/>
        </w:rPr>
      </w:pPr>
      <w:r>
        <w:rPr>
          <w:b/>
          <w:lang w:eastAsia="zh-CN"/>
        </w:rPr>
        <w:t>方法D：胶水法</w:t>
      </w:r>
    </w:p>
    <w:p w14:paraId="1F88FBFA" w14:textId="77777777" w:rsidR="00FF1AA5" w:rsidRDefault="00000000">
      <w:pPr>
        <w:rPr>
          <w:rFonts w:hint="eastAsia"/>
          <w:lang w:eastAsia="zh-CN"/>
        </w:rPr>
      </w:pPr>
      <w:r>
        <w:rPr>
          <w:lang w:eastAsia="zh-CN"/>
        </w:rPr>
        <w:t>• 用AB胶或强力胶将钓鱼线粘在球上</w:t>
      </w:r>
    </w:p>
    <w:p w14:paraId="65376150" w14:textId="77777777" w:rsidR="00FF1AA5" w:rsidRDefault="00000000">
      <w:pPr>
        <w:rPr>
          <w:rFonts w:hint="eastAsia"/>
          <w:lang w:eastAsia="zh-CN"/>
        </w:rPr>
      </w:pPr>
      <w:r>
        <w:rPr>
          <w:lang w:eastAsia="zh-CN"/>
        </w:rPr>
        <w:t>• 优点：连接牢固</w:t>
      </w:r>
    </w:p>
    <w:p w14:paraId="189D1C72" w14:textId="77777777" w:rsidR="00FF1AA5" w:rsidRDefault="00000000">
      <w:pPr>
        <w:rPr>
          <w:rFonts w:hint="eastAsia"/>
          <w:lang w:eastAsia="zh-CN"/>
        </w:rPr>
      </w:pPr>
      <w:r>
        <w:rPr>
          <w:lang w:eastAsia="zh-CN"/>
        </w:rPr>
        <w:t>• 缺点：不可拆卸</w:t>
      </w:r>
    </w:p>
    <w:p w14:paraId="5E5907D8" w14:textId="77777777" w:rsidR="00FF1AA5" w:rsidRDefault="00000000">
      <w:pPr>
        <w:pStyle w:val="21"/>
        <w:rPr>
          <w:lang w:eastAsia="zh-CN"/>
        </w:rPr>
      </w:pPr>
      <w:bookmarkStart w:id="182" w:name="_Toc6527"/>
      <w:r>
        <w:rPr>
          <w:rFonts w:ascii="微软雅黑" w:eastAsia="微软雅黑" w:hAnsi="微软雅黑"/>
          <w:lang w:eastAsia="zh-CN"/>
        </w:rPr>
        <w:t>31.3 悬点设计</w:t>
      </w:r>
      <w:bookmarkEnd w:id="182"/>
    </w:p>
    <w:p w14:paraId="188EDFC9" w14:textId="77777777" w:rsidR="00FF1AA5" w:rsidRDefault="00000000">
      <w:pPr>
        <w:ind w:firstLine="420"/>
        <w:rPr>
          <w:rFonts w:hint="eastAsia"/>
          <w:lang w:eastAsia="zh-CN"/>
        </w:rPr>
      </w:pPr>
      <w:r>
        <w:rPr>
          <w:lang w:eastAsia="zh-CN"/>
        </w:rPr>
        <w:t>悬点是摆线的固定点。悬点的设计影响摆的运动质量。</w:t>
      </w:r>
    </w:p>
    <w:p w14:paraId="3C2BCE3A" w14:textId="77777777" w:rsidR="00FF1AA5" w:rsidRDefault="00000000">
      <w:pPr>
        <w:rPr>
          <w:rFonts w:hint="eastAsia"/>
          <w:lang w:eastAsia="zh-CN"/>
        </w:rPr>
      </w:pPr>
      <w:r>
        <w:rPr>
          <w:b/>
          <w:lang w:eastAsia="zh-CN"/>
        </w:rPr>
        <w:t>方案A：螺丝+挂钩（推荐）</w:t>
      </w:r>
    </w:p>
    <w:p w14:paraId="7793675A" w14:textId="77777777" w:rsidR="00FF1AA5" w:rsidRDefault="00000000">
      <w:pPr>
        <w:rPr>
          <w:rFonts w:hint="eastAsia"/>
          <w:lang w:eastAsia="zh-CN"/>
        </w:rPr>
      </w:pPr>
      <w:r>
        <w:rPr>
          <w:lang w:eastAsia="zh-CN"/>
        </w:rPr>
        <w:t>• 在铝型材横梁</w:t>
      </w:r>
      <w:proofErr w:type="gramStart"/>
      <w:r>
        <w:rPr>
          <w:lang w:eastAsia="zh-CN"/>
        </w:rPr>
        <w:t>中间拧入一个</w:t>
      </w:r>
      <w:proofErr w:type="gramEnd"/>
      <w:r>
        <w:rPr>
          <w:lang w:eastAsia="zh-CN"/>
        </w:rPr>
        <w:t>带钩的螺丝</w:t>
      </w:r>
    </w:p>
    <w:p w14:paraId="6CF0D131" w14:textId="77777777" w:rsidR="00FF1AA5" w:rsidRDefault="00000000">
      <w:pPr>
        <w:rPr>
          <w:rFonts w:hint="eastAsia"/>
          <w:lang w:eastAsia="zh-CN"/>
        </w:rPr>
      </w:pPr>
      <w:r>
        <w:rPr>
          <w:lang w:eastAsia="zh-CN"/>
        </w:rPr>
        <w:t>• 将摆线挂在钩上</w:t>
      </w:r>
    </w:p>
    <w:p w14:paraId="6D963B69" w14:textId="77777777" w:rsidR="00FF1AA5" w:rsidRDefault="00000000">
      <w:pPr>
        <w:rPr>
          <w:rFonts w:hint="eastAsia"/>
          <w:lang w:eastAsia="zh-CN"/>
        </w:rPr>
      </w:pPr>
      <w:r>
        <w:rPr>
          <w:lang w:eastAsia="zh-CN"/>
        </w:rPr>
        <w:t>• 优点：简单，摆线可以自由摆动</w:t>
      </w:r>
    </w:p>
    <w:p w14:paraId="377219AA" w14:textId="77777777" w:rsidR="00FF1AA5" w:rsidRDefault="00000000">
      <w:pPr>
        <w:rPr>
          <w:rFonts w:hint="eastAsia"/>
          <w:lang w:eastAsia="zh-CN"/>
        </w:rPr>
      </w:pPr>
      <w:r>
        <w:rPr>
          <w:b/>
          <w:lang w:eastAsia="zh-CN"/>
        </w:rPr>
        <w:t>方案B：刀口悬挂</w:t>
      </w:r>
    </w:p>
    <w:p w14:paraId="2F4F659A" w14:textId="77777777" w:rsidR="00FF1AA5" w:rsidRDefault="00000000">
      <w:pPr>
        <w:rPr>
          <w:rFonts w:hint="eastAsia"/>
          <w:lang w:eastAsia="zh-CN"/>
        </w:rPr>
      </w:pPr>
      <w:r>
        <w:rPr>
          <w:lang w:eastAsia="zh-CN"/>
        </w:rPr>
        <w:t>• 在横梁上固定一个刀口（如剃须刀片）</w:t>
      </w:r>
    </w:p>
    <w:p w14:paraId="13F98C6E" w14:textId="77777777" w:rsidR="00FF1AA5" w:rsidRDefault="00000000">
      <w:pPr>
        <w:rPr>
          <w:rFonts w:hint="eastAsia"/>
          <w:lang w:eastAsia="zh-CN"/>
        </w:rPr>
      </w:pPr>
      <w:r>
        <w:rPr>
          <w:lang w:eastAsia="zh-CN"/>
        </w:rPr>
        <w:t>• 摆线搭在刀口上</w:t>
      </w:r>
    </w:p>
    <w:p w14:paraId="678D1660" w14:textId="77777777" w:rsidR="00FF1AA5" w:rsidRDefault="00000000">
      <w:pPr>
        <w:rPr>
          <w:rFonts w:hint="eastAsia"/>
          <w:lang w:eastAsia="zh-CN"/>
        </w:rPr>
      </w:pPr>
      <w:r>
        <w:rPr>
          <w:lang w:eastAsia="zh-CN"/>
        </w:rPr>
        <w:t>• 优点：摩擦极小，摆线可以在刀口上自由滑动</w:t>
      </w:r>
    </w:p>
    <w:p w14:paraId="2AA0467B" w14:textId="77777777" w:rsidR="00FF1AA5" w:rsidRDefault="00000000">
      <w:pPr>
        <w:rPr>
          <w:rFonts w:hint="eastAsia"/>
          <w:lang w:eastAsia="zh-CN"/>
        </w:rPr>
      </w:pPr>
      <w:r>
        <w:rPr>
          <w:lang w:eastAsia="zh-CN"/>
        </w:rPr>
        <w:t>• 缺点：刀口锋利，操作时注意安全</w:t>
      </w:r>
    </w:p>
    <w:p w14:paraId="61BC9BD9" w14:textId="77777777" w:rsidR="00FF1AA5" w:rsidRDefault="00000000">
      <w:pPr>
        <w:rPr>
          <w:rFonts w:hint="eastAsia"/>
          <w:lang w:eastAsia="zh-CN"/>
        </w:rPr>
      </w:pPr>
      <w:r>
        <w:rPr>
          <w:b/>
          <w:lang w:eastAsia="zh-CN"/>
        </w:rPr>
        <w:lastRenderedPageBreak/>
        <w:t>方案C：夹子</w:t>
      </w:r>
    </w:p>
    <w:p w14:paraId="1BB3B265" w14:textId="77777777" w:rsidR="00FF1AA5" w:rsidRDefault="00000000">
      <w:pPr>
        <w:rPr>
          <w:rFonts w:hint="eastAsia"/>
          <w:lang w:eastAsia="zh-CN"/>
        </w:rPr>
      </w:pPr>
      <w:r>
        <w:rPr>
          <w:lang w:eastAsia="zh-CN"/>
        </w:rPr>
        <w:t>• 用长尾夹夹在横梁上</w:t>
      </w:r>
    </w:p>
    <w:p w14:paraId="57CF8902" w14:textId="77777777" w:rsidR="00FF1AA5" w:rsidRDefault="00000000">
      <w:pPr>
        <w:rPr>
          <w:rFonts w:hint="eastAsia"/>
          <w:lang w:eastAsia="zh-CN"/>
        </w:rPr>
      </w:pPr>
      <w:r>
        <w:rPr>
          <w:lang w:eastAsia="zh-CN"/>
        </w:rPr>
        <w:t>• 摆线穿过夹子的金属丝</w:t>
      </w:r>
    </w:p>
    <w:p w14:paraId="4FC7F408" w14:textId="77777777" w:rsidR="00FF1AA5" w:rsidRDefault="00000000">
      <w:pPr>
        <w:rPr>
          <w:rFonts w:hint="eastAsia"/>
          <w:lang w:eastAsia="zh-CN"/>
        </w:rPr>
      </w:pPr>
      <w:r>
        <w:rPr>
          <w:lang w:eastAsia="zh-CN"/>
        </w:rPr>
        <w:t>• 优点：调节方便</w:t>
      </w:r>
    </w:p>
    <w:p w14:paraId="44E9BCBC" w14:textId="77777777" w:rsidR="00FF1AA5" w:rsidRDefault="00000000">
      <w:pPr>
        <w:rPr>
          <w:rFonts w:hint="eastAsia"/>
          <w:lang w:eastAsia="zh-CN"/>
        </w:rPr>
      </w:pPr>
      <w:r>
        <w:rPr>
          <w:lang w:eastAsia="zh-CN"/>
        </w:rPr>
        <w:t>• 缺点：摩擦较大</w:t>
      </w:r>
    </w:p>
    <w:p w14:paraId="55FA4C5E" w14:textId="77777777" w:rsidR="00FF1AA5" w:rsidRDefault="00000000">
      <w:pPr>
        <w:pStyle w:val="21"/>
        <w:rPr>
          <w:lang w:eastAsia="zh-CN"/>
        </w:rPr>
      </w:pPr>
      <w:bookmarkStart w:id="183" w:name="_Toc3700"/>
      <w:r>
        <w:rPr>
          <w:rFonts w:ascii="微软雅黑" w:eastAsia="微软雅黑" w:hAnsi="微软雅黑"/>
          <w:lang w:eastAsia="zh-CN"/>
        </w:rPr>
        <w:t>31.4 摆长精确测量</w:t>
      </w:r>
      <w:bookmarkEnd w:id="183"/>
    </w:p>
    <w:p w14:paraId="7E508457" w14:textId="77777777" w:rsidR="00FF1AA5" w:rsidRDefault="00000000">
      <w:pPr>
        <w:ind w:firstLine="420"/>
        <w:rPr>
          <w:rFonts w:hint="eastAsia"/>
          <w:lang w:eastAsia="zh-CN"/>
        </w:rPr>
      </w:pPr>
      <w:r>
        <w:rPr>
          <w:lang w:eastAsia="zh-CN"/>
        </w:rPr>
        <w:t>摆长L是从悬点到球心的距离。这是单摆实验中</w:t>
      </w:r>
      <w:proofErr w:type="gramStart"/>
      <w:r>
        <w:rPr>
          <w:lang w:eastAsia="zh-CN"/>
        </w:rPr>
        <w:t>最</w:t>
      </w:r>
      <w:proofErr w:type="gramEnd"/>
      <w:r>
        <w:rPr>
          <w:lang w:eastAsia="zh-CN"/>
        </w:rPr>
        <w:t>关键的测量。</w:t>
      </w:r>
    </w:p>
    <w:p w14:paraId="71F207C5" w14:textId="77777777" w:rsidR="00FF1AA5" w:rsidRDefault="00000000">
      <w:pPr>
        <w:rPr>
          <w:rFonts w:hint="eastAsia"/>
          <w:lang w:eastAsia="zh-CN"/>
        </w:rPr>
      </w:pPr>
      <w:r>
        <w:rPr>
          <w:b/>
          <w:lang w:eastAsia="zh-CN"/>
        </w:rPr>
        <w:t>测量步骤：</w:t>
      </w:r>
    </w:p>
    <w:p w14:paraId="6D210EAB" w14:textId="77777777" w:rsidR="00FF1AA5" w:rsidRDefault="00000000">
      <w:pPr>
        <w:rPr>
          <w:rFonts w:hint="eastAsia"/>
          <w:lang w:eastAsia="zh-CN"/>
        </w:rPr>
      </w:pPr>
      <w:r>
        <w:rPr>
          <w:lang w:eastAsia="zh-CN"/>
        </w:rPr>
        <w:t>1. 让摆球自然悬挂，静止不动</w:t>
      </w:r>
    </w:p>
    <w:p w14:paraId="283CAAF0" w14:textId="77777777" w:rsidR="00FF1AA5" w:rsidRDefault="00000000">
      <w:pPr>
        <w:rPr>
          <w:rFonts w:hint="eastAsia"/>
          <w:lang w:eastAsia="zh-CN"/>
        </w:rPr>
      </w:pPr>
      <w:r>
        <w:rPr>
          <w:lang w:eastAsia="zh-CN"/>
        </w:rPr>
        <w:t>2. 用卷尺测量从悬点（刀口或挂钩的支撑点）到摆线与球连接点的距离L1</w:t>
      </w:r>
    </w:p>
    <w:p w14:paraId="3A76738F" w14:textId="77777777" w:rsidR="00FF1AA5" w:rsidRDefault="00000000">
      <w:pPr>
        <w:rPr>
          <w:rFonts w:hint="eastAsia"/>
          <w:lang w:eastAsia="zh-CN"/>
        </w:rPr>
      </w:pPr>
      <w:r>
        <w:rPr>
          <w:lang w:eastAsia="zh-CN"/>
        </w:rPr>
        <w:t>3. 用游标卡尺测量球的直径d（多次测量取平均）</w:t>
      </w:r>
    </w:p>
    <w:p w14:paraId="6D3BFB87" w14:textId="77777777" w:rsidR="00FF1AA5" w:rsidRDefault="00000000">
      <w:pPr>
        <w:rPr>
          <w:rFonts w:hint="eastAsia"/>
          <w:lang w:eastAsia="zh-CN"/>
        </w:rPr>
      </w:pPr>
      <w:r>
        <w:rPr>
          <w:lang w:eastAsia="zh-CN"/>
        </w:rPr>
        <w:t>4. 摆长 L = L1 + d/2</w:t>
      </w:r>
    </w:p>
    <w:p w14:paraId="312D6E4B" w14:textId="77777777" w:rsidR="00FF1AA5" w:rsidRDefault="00000000">
      <w:pPr>
        <w:rPr>
          <w:rFonts w:hint="eastAsia"/>
          <w:lang w:eastAsia="zh-CN"/>
        </w:rPr>
      </w:pPr>
      <w:r>
        <w:rPr>
          <w:b/>
          <w:lang w:eastAsia="zh-CN"/>
        </w:rPr>
        <w:t>精度提高方法：</w:t>
      </w:r>
    </w:p>
    <w:p w14:paraId="36ECFDA7" w14:textId="77777777" w:rsidR="00FF1AA5" w:rsidRDefault="00000000">
      <w:pPr>
        <w:rPr>
          <w:rFonts w:hint="eastAsia"/>
          <w:lang w:eastAsia="zh-CN"/>
        </w:rPr>
      </w:pPr>
      <w:r>
        <w:rPr>
          <w:lang w:eastAsia="zh-CN"/>
        </w:rPr>
        <w:t>• 多次测量L1和d，计算不确定度</w:t>
      </w:r>
    </w:p>
    <w:p w14:paraId="3CCBB14E" w14:textId="77777777" w:rsidR="00FF1AA5" w:rsidRDefault="00000000">
      <w:pPr>
        <w:rPr>
          <w:rFonts w:hint="eastAsia"/>
          <w:lang w:eastAsia="zh-CN"/>
        </w:rPr>
      </w:pPr>
      <w:r>
        <w:rPr>
          <w:lang w:eastAsia="zh-CN"/>
        </w:rPr>
        <w:t>• 用激光测距仪代替卷尺（精度从1mm提高到0.1mm）</w:t>
      </w:r>
    </w:p>
    <w:p w14:paraId="6D5DDBAB" w14:textId="77777777" w:rsidR="00FF1AA5" w:rsidRDefault="00000000">
      <w:pPr>
        <w:rPr>
          <w:rFonts w:hint="eastAsia"/>
          <w:lang w:eastAsia="zh-CN"/>
        </w:rPr>
      </w:pPr>
      <w:r>
        <w:rPr>
          <w:lang w:eastAsia="zh-CN"/>
        </w:rPr>
        <w:t>• 用已知长度的物体校准卷尺</w:t>
      </w:r>
    </w:p>
    <w:p w14:paraId="44C12343" w14:textId="77777777" w:rsidR="00FF1AA5" w:rsidRDefault="00000000">
      <w:pPr>
        <w:rPr>
          <w:rFonts w:hint="eastAsia"/>
          <w:lang w:eastAsia="zh-CN"/>
        </w:rPr>
      </w:pPr>
      <w:r>
        <w:rPr>
          <w:lang w:eastAsia="zh-CN"/>
        </w:rPr>
        <w:t>• 测量时保持摆球静止（不要让它摆动）</w:t>
      </w:r>
    </w:p>
    <w:p w14:paraId="407289CC" w14:textId="77777777" w:rsidR="00FF1AA5" w:rsidRDefault="00000000">
      <w:pPr>
        <w:rPr>
          <w:rFonts w:hint="eastAsia"/>
          <w:lang w:eastAsia="zh-CN"/>
        </w:rPr>
      </w:pPr>
      <w:r>
        <w:rPr>
          <w:b/>
          <w:lang w:eastAsia="zh-CN"/>
        </w:rPr>
        <w:t>常见错误：</w:t>
      </w:r>
    </w:p>
    <w:p w14:paraId="051D2364" w14:textId="77777777" w:rsidR="00FF1AA5" w:rsidRDefault="00000000">
      <w:pPr>
        <w:rPr>
          <w:rFonts w:hint="eastAsia"/>
          <w:lang w:eastAsia="zh-CN"/>
        </w:rPr>
      </w:pPr>
      <w:r>
        <w:rPr>
          <w:lang w:eastAsia="zh-CN"/>
        </w:rPr>
        <w:t>✗ 测量到球顶而不是球心 → 摆长偏短 → g值偏大</w:t>
      </w:r>
    </w:p>
    <w:p w14:paraId="49E3635B" w14:textId="77777777" w:rsidR="00FF1AA5" w:rsidRDefault="00000000">
      <w:pPr>
        <w:rPr>
          <w:rFonts w:hint="eastAsia"/>
          <w:lang w:eastAsia="zh-CN"/>
        </w:rPr>
      </w:pPr>
      <w:r>
        <w:rPr>
          <w:lang w:eastAsia="zh-CN"/>
        </w:rPr>
        <w:t>✗ 测量到球底而不是球心 → 摆长偏长 → g值偏小</w:t>
      </w:r>
    </w:p>
    <w:p w14:paraId="33678475" w14:textId="77777777" w:rsidR="00FF1AA5" w:rsidRDefault="00000000">
      <w:pPr>
        <w:rPr>
          <w:rFonts w:hint="eastAsia"/>
          <w:lang w:eastAsia="zh-CN"/>
        </w:rPr>
      </w:pPr>
      <w:r>
        <w:rPr>
          <w:lang w:eastAsia="zh-CN"/>
        </w:rPr>
        <w:t>✗ 摆球没有静止就开始测量 → 测量值波动大</w:t>
      </w:r>
    </w:p>
    <w:p w14:paraId="255153A6" w14:textId="77777777" w:rsidR="00FF1AA5" w:rsidRDefault="00000000">
      <w:pPr>
        <w:rPr>
          <w:rFonts w:hint="eastAsia"/>
          <w:lang w:eastAsia="zh-CN"/>
        </w:rPr>
      </w:pPr>
      <w:r>
        <w:rPr>
          <w:lang w:eastAsia="zh-CN"/>
        </w:rPr>
        <w:lastRenderedPageBreak/>
        <w:t>✗ 卷尺没有拉直 → 测量值偏大</w:t>
      </w:r>
    </w:p>
    <w:p w14:paraId="3C02C44C" w14:textId="77777777" w:rsidR="00FF1AA5" w:rsidRDefault="00000000">
      <w:pPr>
        <w:rPr>
          <w:rFonts w:hint="eastAsia"/>
          <w:lang w:eastAsia="zh-CN"/>
        </w:rPr>
      </w:pPr>
      <w:r>
        <w:rPr>
          <w:lang w:eastAsia="zh-CN"/>
        </w:rPr>
        <w:br w:type="page"/>
      </w:r>
    </w:p>
    <w:p w14:paraId="51316BE7" w14:textId="77777777" w:rsidR="00FF1AA5" w:rsidRDefault="00000000">
      <w:pPr>
        <w:pStyle w:val="1"/>
        <w:rPr>
          <w:lang w:eastAsia="zh-CN"/>
        </w:rPr>
      </w:pPr>
      <w:bookmarkStart w:id="184" w:name="_Toc9513"/>
      <w:r>
        <w:rPr>
          <w:rFonts w:ascii="微软雅黑" w:eastAsia="微软雅黑" w:hAnsi="微软雅黑"/>
          <w:lang w:eastAsia="zh-CN"/>
        </w:rPr>
        <w:lastRenderedPageBreak/>
        <w:t>第八部分：系统集成</w:t>
      </w:r>
      <w:bookmarkEnd w:id="184"/>
    </w:p>
    <w:p w14:paraId="70056404" w14:textId="77777777" w:rsidR="00FF1AA5" w:rsidRDefault="00000000">
      <w:pPr>
        <w:pStyle w:val="21"/>
        <w:rPr>
          <w:lang w:eastAsia="zh-CN"/>
        </w:rPr>
      </w:pPr>
      <w:bookmarkStart w:id="185" w:name="_Toc8512"/>
      <w:r>
        <w:rPr>
          <w:rFonts w:ascii="微软雅黑" w:eastAsia="微软雅黑" w:hAnsi="微软雅黑"/>
          <w:lang w:eastAsia="zh-CN"/>
        </w:rPr>
        <w:t>第21章 四合一集成方案</w:t>
      </w:r>
      <w:bookmarkEnd w:id="185"/>
    </w:p>
    <w:p w14:paraId="19DAEB43" w14:textId="77777777" w:rsidR="00FF1AA5" w:rsidRDefault="00000000">
      <w:pPr>
        <w:pStyle w:val="31"/>
        <w:rPr>
          <w:lang w:eastAsia="zh-CN"/>
        </w:rPr>
      </w:pPr>
      <w:bookmarkStart w:id="186" w:name="_Toc18824"/>
      <w:r>
        <w:rPr>
          <w:rFonts w:ascii="微软雅黑" w:eastAsia="微软雅黑" w:hAnsi="微软雅黑"/>
          <w:lang w:eastAsia="zh-CN"/>
        </w:rPr>
        <w:t>21.1 概述</w:t>
      </w:r>
      <w:bookmarkEnd w:id="186"/>
    </w:p>
    <w:p w14:paraId="7E801BEA" w14:textId="77777777" w:rsidR="00FF1AA5" w:rsidRDefault="00000000">
      <w:pPr>
        <w:ind w:firstLine="420"/>
        <w:rPr>
          <w:rFonts w:hint="eastAsia"/>
          <w:lang w:eastAsia="zh-CN"/>
        </w:rPr>
      </w:pPr>
      <w:r>
        <w:rPr>
          <w:lang w:eastAsia="zh-CN"/>
        </w:rPr>
        <w:t>四合一集成方案的核心思想是：通过模块化硬件设计和统一软件接口，使同一套ESP32控制板能够快速切换到不同的物理实验。</w:t>
      </w:r>
    </w:p>
    <w:p w14:paraId="13BBD127" w14:textId="77777777" w:rsidR="00FF1AA5" w:rsidRDefault="00000000">
      <w:pPr>
        <w:pStyle w:val="31"/>
        <w:rPr>
          <w:lang w:eastAsia="zh-CN"/>
        </w:rPr>
      </w:pPr>
      <w:bookmarkStart w:id="187" w:name="_Toc9074"/>
      <w:r>
        <w:rPr>
          <w:rFonts w:ascii="微软雅黑" w:eastAsia="微软雅黑" w:hAnsi="微软雅黑"/>
          <w:lang w:eastAsia="zh-CN"/>
        </w:rPr>
        <w:t>21.2 模块化架构设计</w:t>
      </w:r>
      <w:bookmarkEnd w:id="187"/>
    </w:p>
    <w:p w14:paraId="2753836F" w14:textId="77777777" w:rsidR="00FF1AA5" w:rsidRDefault="00000000">
      <w:pPr>
        <w:pStyle w:val="4"/>
        <w:rPr>
          <w:lang w:eastAsia="zh-CN"/>
        </w:rPr>
      </w:pPr>
      <w:r>
        <w:rPr>
          <w:rFonts w:ascii="微软雅黑" w:eastAsia="微软雅黑" w:hAnsi="微软雅黑"/>
          <w:lang w:eastAsia="zh-CN"/>
        </w:rPr>
        <w:t>21.2.1 硬件总线设计</w:t>
      </w:r>
    </w:p>
    <w:p w14:paraId="49E610FD" w14:textId="77777777" w:rsidR="00FF1AA5" w:rsidRDefault="00000000">
      <w:pPr>
        <w:ind w:firstLine="420"/>
        <w:rPr>
          <w:rFonts w:hint="eastAsia"/>
          <w:lang w:eastAsia="zh-CN"/>
        </w:rPr>
      </w:pPr>
      <w:r>
        <w:rPr>
          <w:lang w:eastAsia="zh-CN"/>
        </w:rPr>
        <w:t>采用统一的接线规范，所有实验模块共享同一块ESP32开发板。各模块通过标准化的连接器接入：</w:t>
      </w:r>
    </w:p>
    <w:tbl>
      <w:tblPr>
        <w:tblStyle w:val="af4"/>
        <w:tblW w:w="0" w:type="auto"/>
        <w:jc w:val="center"/>
        <w:tblLook w:val="04A0" w:firstRow="1" w:lastRow="0" w:firstColumn="1" w:lastColumn="0" w:noHBand="0" w:noVBand="1"/>
      </w:tblPr>
      <w:tblGrid>
        <w:gridCol w:w="2158"/>
        <w:gridCol w:w="2158"/>
        <w:gridCol w:w="2158"/>
        <w:gridCol w:w="2158"/>
      </w:tblGrid>
      <w:tr w:rsidR="00FF1AA5" w14:paraId="3A64F69A" w14:textId="77777777">
        <w:trPr>
          <w:jc w:val="center"/>
        </w:trPr>
        <w:tc>
          <w:tcPr>
            <w:tcW w:w="2158" w:type="dxa"/>
            <w:shd w:val="clear" w:color="auto" w:fill="4472C4"/>
          </w:tcPr>
          <w:p w14:paraId="1A26A7AF" w14:textId="77777777" w:rsidR="00FF1AA5" w:rsidRDefault="00000000">
            <w:pPr>
              <w:spacing w:after="0" w:line="240" w:lineRule="auto"/>
              <w:jc w:val="center"/>
              <w:rPr>
                <w:rFonts w:hint="eastAsia"/>
              </w:rPr>
            </w:pPr>
            <w:proofErr w:type="spellStart"/>
            <w:r>
              <w:rPr>
                <w:b/>
                <w:color w:val="FFFFFF"/>
                <w:sz w:val="18"/>
              </w:rPr>
              <w:t>功能</w:t>
            </w:r>
            <w:proofErr w:type="spellEnd"/>
          </w:p>
        </w:tc>
        <w:tc>
          <w:tcPr>
            <w:tcW w:w="2158" w:type="dxa"/>
            <w:shd w:val="clear" w:color="auto" w:fill="4472C4"/>
          </w:tcPr>
          <w:p w14:paraId="57FB9C05" w14:textId="77777777" w:rsidR="00FF1AA5" w:rsidRDefault="00000000">
            <w:pPr>
              <w:spacing w:after="0" w:line="240" w:lineRule="auto"/>
              <w:jc w:val="center"/>
              <w:rPr>
                <w:rFonts w:hint="eastAsia"/>
              </w:rPr>
            </w:pPr>
            <w:r>
              <w:rPr>
                <w:b/>
                <w:color w:val="FFFFFF"/>
                <w:sz w:val="18"/>
              </w:rPr>
              <w:t>GPIO</w:t>
            </w:r>
          </w:p>
        </w:tc>
        <w:tc>
          <w:tcPr>
            <w:tcW w:w="2158" w:type="dxa"/>
            <w:shd w:val="clear" w:color="auto" w:fill="4472C4"/>
          </w:tcPr>
          <w:p w14:paraId="6A9D558A" w14:textId="77777777" w:rsidR="00FF1AA5" w:rsidRDefault="00000000">
            <w:pPr>
              <w:spacing w:after="0" w:line="240" w:lineRule="auto"/>
              <w:jc w:val="center"/>
              <w:rPr>
                <w:rFonts w:hint="eastAsia"/>
              </w:rPr>
            </w:pPr>
            <w:proofErr w:type="spellStart"/>
            <w:r>
              <w:rPr>
                <w:b/>
                <w:color w:val="FFFFFF"/>
                <w:sz w:val="18"/>
              </w:rPr>
              <w:t>连接器类型</w:t>
            </w:r>
            <w:proofErr w:type="spellEnd"/>
          </w:p>
        </w:tc>
        <w:tc>
          <w:tcPr>
            <w:tcW w:w="2158" w:type="dxa"/>
            <w:shd w:val="clear" w:color="auto" w:fill="4472C4"/>
          </w:tcPr>
          <w:p w14:paraId="30E7744A" w14:textId="77777777" w:rsidR="00FF1AA5" w:rsidRDefault="00000000">
            <w:pPr>
              <w:spacing w:after="0" w:line="240" w:lineRule="auto"/>
              <w:jc w:val="center"/>
              <w:rPr>
                <w:rFonts w:hint="eastAsia"/>
              </w:rPr>
            </w:pPr>
            <w:proofErr w:type="spellStart"/>
            <w:r>
              <w:rPr>
                <w:b/>
                <w:color w:val="FFFFFF"/>
                <w:sz w:val="18"/>
              </w:rPr>
              <w:t>说明</w:t>
            </w:r>
            <w:proofErr w:type="spellEnd"/>
          </w:p>
        </w:tc>
      </w:tr>
      <w:tr w:rsidR="00FF1AA5" w14:paraId="0650EFE4" w14:textId="77777777">
        <w:trPr>
          <w:jc w:val="center"/>
        </w:trPr>
        <w:tc>
          <w:tcPr>
            <w:tcW w:w="2158" w:type="dxa"/>
          </w:tcPr>
          <w:p w14:paraId="4E5542DE" w14:textId="77777777" w:rsidR="00FF1AA5" w:rsidRDefault="00000000">
            <w:pPr>
              <w:spacing w:after="0" w:line="240" w:lineRule="auto"/>
              <w:rPr>
                <w:rFonts w:hint="eastAsia"/>
              </w:rPr>
            </w:pPr>
            <w:proofErr w:type="spellStart"/>
            <w:r>
              <w:rPr>
                <w:sz w:val="18"/>
              </w:rPr>
              <w:t>舵机</w:t>
            </w:r>
            <w:proofErr w:type="spellEnd"/>
            <w:r>
              <w:rPr>
                <w:sz w:val="18"/>
              </w:rPr>
              <w:t>/</w:t>
            </w:r>
            <w:proofErr w:type="spellStart"/>
            <w:r>
              <w:rPr>
                <w:sz w:val="18"/>
              </w:rPr>
              <w:t>电磁铁</w:t>
            </w:r>
            <w:proofErr w:type="spellEnd"/>
          </w:p>
        </w:tc>
        <w:tc>
          <w:tcPr>
            <w:tcW w:w="2158" w:type="dxa"/>
          </w:tcPr>
          <w:p w14:paraId="37F31F15" w14:textId="77777777" w:rsidR="00FF1AA5" w:rsidRDefault="00000000">
            <w:pPr>
              <w:spacing w:after="0" w:line="240" w:lineRule="auto"/>
              <w:rPr>
                <w:rFonts w:hint="eastAsia"/>
              </w:rPr>
            </w:pPr>
            <w:r>
              <w:rPr>
                <w:sz w:val="18"/>
              </w:rPr>
              <w:t>GPIO18</w:t>
            </w:r>
          </w:p>
        </w:tc>
        <w:tc>
          <w:tcPr>
            <w:tcW w:w="2158" w:type="dxa"/>
          </w:tcPr>
          <w:p w14:paraId="04FC39B5" w14:textId="77777777" w:rsidR="00FF1AA5" w:rsidRDefault="00000000">
            <w:pPr>
              <w:spacing w:after="0" w:line="240" w:lineRule="auto"/>
              <w:rPr>
                <w:rFonts w:hint="eastAsia"/>
              </w:rPr>
            </w:pPr>
            <w:r>
              <w:rPr>
                <w:sz w:val="18"/>
              </w:rPr>
              <w:t>3Pin JST</w:t>
            </w:r>
          </w:p>
        </w:tc>
        <w:tc>
          <w:tcPr>
            <w:tcW w:w="2158" w:type="dxa"/>
          </w:tcPr>
          <w:p w14:paraId="5B3E7665" w14:textId="77777777" w:rsidR="00FF1AA5" w:rsidRDefault="00000000">
            <w:pPr>
              <w:spacing w:after="0" w:line="240" w:lineRule="auto"/>
              <w:rPr>
                <w:rFonts w:hint="eastAsia"/>
              </w:rPr>
            </w:pPr>
            <w:proofErr w:type="spellStart"/>
            <w:r>
              <w:rPr>
                <w:sz w:val="18"/>
              </w:rPr>
              <w:t>执行器输出</w:t>
            </w:r>
            <w:proofErr w:type="spellEnd"/>
          </w:p>
        </w:tc>
      </w:tr>
      <w:tr w:rsidR="00FF1AA5" w14:paraId="40FD811E" w14:textId="77777777">
        <w:trPr>
          <w:jc w:val="center"/>
        </w:trPr>
        <w:tc>
          <w:tcPr>
            <w:tcW w:w="2158" w:type="dxa"/>
            <w:shd w:val="clear" w:color="auto" w:fill="D6E4F0"/>
          </w:tcPr>
          <w:p w14:paraId="6A0FA038" w14:textId="77777777" w:rsidR="00FF1AA5" w:rsidRDefault="00000000">
            <w:pPr>
              <w:spacing w:after="0" w:line="240" w:lineRule="auto"/>
              <w:rPr>
                <w:rFonts w:hint="eastAsia"/>
              </w:rPr>
            </w:pPr>
            <w:r>
              <w:rPr>
                <w:sz w:val="18"/>
              </w:rPr>
              <w:t>传感器1</w:t>
            </w:r>
          </w:p>
        </w:tc>
        <w:tc>
          <w:tcPr>
            <w:tcW w:w="2158" w:type="dxa"/>
            <w:shd w:val="clear" w:color="auto" w:fill="D6E4F0"/>
          </w:tcPr>
          <w:p w14:paraId="74826C7E" w14:textId="77777777" w:rsidR="00FF1AA5" w:rsidRDefault="00000000">
            <w:pPr>
              <w:spacing w:after="0" w:line="240" w:lineRule="auto"/>
              <w:rPr>
                <w:rFonts w:hint="eastAsia"/>
              </w:rPr>
            </w:pPr>
            <w:r>
              <w:rPr>
                <w:sz w:val="18"/>
              </w:rPr>
              <w:t>GPIO34</w:t>
            </w:r>
          </w:p>
        </w:tc>
        <w:tc>
          <w:tcPr>
            <w:tcW w:w="2158" w:type="dxa"/>
            <w:shd w:val="clear" w:color="auto" w:fill="D6E4F0"/>
          </w:tcPr>
          <w:p w14:paraId="4A890A0B" w14:textId="77777777" w:rsidR="00FF1AA5" w:rsidRDefault="00000000">
            <w:pPr>
              <w:spacing w:after="0" w:line="240" w:lineRule="auto"/>
              <w:rPr>
                <w:rFonts w:hint="eastAsia"/>
              </w:rPr>
            </w:pPr>
            <w:r>
              <w:rPr>
                <w:sz w:val="18"/>
              </w:rPr>
              <w:t>3Pin JST</w:t>
            </w:r>
          </w:p>
        </w:tc>
        <w:tc>
          <w:tcPr>
            <w:tcW w:w="2158" w:type="dxa"/>
            <w:shd w:val="clear" w:color="auto" w:fill="D6E4F0"/>
          </w:tcPr>
          <w:p w14:paraId="065333F9" w14:textId="77777777" w:rsidR="00FF1AA5" w:rsidRDefault="00000000">
            <w:pPr>
              <w:spacing w:after="0" w:line="240" w:lineRule="auto"/>
              <w:rPr>
                <w:rFonts w:hint="eastAsia"/>
              </w:rPr>
            </w:pPr>
            <w:proofErr w:type="spellStart"/>
            <w:r>
              <w:rPr>
                <w:sz w:val="18"/>
              </w:rPr>
              <w:t>光电门</w:t>
            </w:r>
            <w:proofErr w:type="spellEnd"/>
            <w:r>
              <w:rPr>
                <w:sz w:val="18"/>
              </w:rPr>
              <w:t>/</w:t>
            </w:r>
            <w:proofErr w:type="spellStart"/>
            <w:r>
              <w:rPr>
                <w:sz w:val="18"/>
              </w:rPr>
              <w:t>红外传感器</w:t>
            </w:r>
            <w:proofErr w:type="spellEnd"/>
          </w:p>
        </w:tc>
      </w:tr>
      <w:tr w:rsidR="00FF1AA5" w14:paraId="4B3DBB65" w14:textId="77777777">
        <w:trPr>
          <w:jc w:val="center"/>
        </w:trPr>
        <w:tc>
          <w:tcPr>
            <w:tcW w:w="2158" w:type="dxa"/>
          </w:tcPr>
          <w:p w14:paraId="584F3570" w14:textId="77777777" w:rsidR="00FF1AA5" w:rsidRDefault="00000000">
            <w:pPr>
              <w:spacing w:after="0" w:line="240" w:lineRule="auto"/>
              <w:rPr>
                <w:rFonts w:hint="eastAsia"/>
              </w:rPr>
            </w:pPr>
            <w:r>
              <w:rPr>
                <w:sz w:val="18"/>
              </w:rPr>
              <w:t>传感器2</w:t>
            </w:r>
          </w:p>
        </w:tc>
        <w:tc>
          <w:tcPr>
            <w:tcW w:w="2158" w:type="dxa"/>
          </w:tcPr>
          <w:p w14:paraId="71C1E5D9" w14:textId="77777777" w:rsidR="00FF1AA5" w:rsidRDefault="00000000">
            <w:pPr>
              <w:spacing w:after="0" w:line="240" w:lineRule="auto"/>
              <w:rPr>
                <w:rFonts w:hint="eastAsia"/>
              </w:rPr>
            </w:pPr>
            <w:r>
              <w:rPr>
                <w:sz w:val="18"/>
              </w:rPr>
              <w:t>GPIO35</w:t>
            </w:r>
          </w:p>
        </w:tc>
        <w:tc>
          <w:tcPr>
            <w:tcW w:w="2158" w:type="dxa"/>
          </w:tcPr>
          <w:p w14:paraId="369B9FB5" w14:textId="77777777" w:rsidR="00FF1AA5" w:rsidRDefault="00000000">
            <w:pPr>
              <w:spacing w:after="0" w:line="240" w:lineRule="auto"/>
              <w:rPr>
                <w:rFonts w:hint="eastAsia"/>
              </w:rPr>
            </w:pPr>
            <w:r>
              <w:rPr>
                <w:sz w:val="18"/>
              </w:rPr>
              <w:t>3Pin JST</w:t>
            </w:r>
          </w:p>
        </w:tc>
        <w:tc>
          <w:tcPr>
            <w:tcW w:w="2158" w:type="dxa"/>
          </w:tcPr>
          <w:p w14:paraId="0B4AAF8F" w14:textId="77777777" w:rsidR="00FF1AA5" w:rsidRDefault="00000000">
            <w:pPr>
              <w:spacing w:after="0" w:line="240" w:lineRule="auto"/>
              <w:rPr>
                <w:rFonts w:hint="eastAsia"/>
              </w:rPr>
            </w:pPr>
            <w:proofErr w:type="spellStart"/>
            <w:r>
              <w:rPr>
                <w:sz w:val="18"/>
              </w:rPr>
              <w:t>光电门</w:t>
            </w:r>
            <w:proofErr w:type="spellEnd"/>
            <w:r>
              <w:rPr>
                <w:sz w:val="18"/>
              </w:rPr>
              <w:t>/</w:t>
            </w:r>
            <w:proofErr w:type="spellStart"/>
            <w:r>
              <w:rPr>
                <w:sz w:val="18"/>
              </w:rPr>
              <w:t>红外传感器</w:t>
            </w:r>
            <w:proofErr w:type="spellEnd"/>
          </w:p>
        </w:tc>
      </w:tr>
      <w:tr w:rsidR="00FF1AA5" w14:paraId="72385836" w14:textId="77777777">
        <w:trPr>
          <w:jc w:val="center"/>
        </w:trPr>
        <w:tc>
          <w:tcPr>
            <w:tcW w:w="2158" w:type="dxa"/>
            <w:shd w:val="clear" w:color="auto" w:fill="D6E4F0"/>
          </w:tcPr>
          <w:p w14:paraId="1A4ADF3F" w14:textId="77777777" w:rsidR="00FF1AA5" w:rsidRDefault="00000000">
            <w:pPr>
              <w:spacing w:after="0" w:line="240" w:lineRule="auto"/>
              <w:rPr>
                <w:rFonts w:hint="eastAsia"/>
              </w:rPr>
            </w:pPr>
            <w:r>
              <w:rPr>
                <w:sz w:val="18"/>
              </w:rPr>
              <w:t>传感器3</w:t>
            </w:r>
          </w:p>
        </w:tc>
        <w:tc>
          <w:tcPr>
            <w:tcW w:w="2158" w:type="dxa"/>
            <w:shd w:val="clear" w:color="auto" w:fill="D6E4F0"/>
          </w:tcPr>
          <w:p w14:paraId="4563274A" w14:textId="77777777" w:rsidR="00FF1AA5" w:rsidRDefault="00000000">
            <w:pPr>
              <w:spacing w:after="0" w:line="240" w:lineRule="auto"/>
              <w:rPr>
                <w:rFonts w:hint="eastAsia"/>
              </w:rPr>
            </w:pPr>
            <w:r>
              <w:rPr>
                <w:sz w:val="18"/>
              </w:rPr>
              <w:t>GPIO36</w:t>
            </w:r>
          </w:p>
        </w:tc>
        <w:tc>
          <w:tcPr>
            <w:tcW w:w="2158" w:type="dxa"/>
            <w:shd w:val="clear" w:color="auto" w:fill="D6E4F0"/>
          </w:tcPr>
          <w:p w14:paraId="07E70C97" w14:textId="77777777" w:rsidR="00FF1AA5" w:rsidRDefault="00000000">
            <w:pPr>
              <w:spacing w:after="0" w:line="240" w:lineRule="auto"/>
              <w:rPr>
                <w:rFonts w:hint="eastAsia"/>
              </w:rPr>
            </w:pPr>
            <w:r>
              <w:rPr>
                <w:sz w:val="18"/>
              </w:rPr>
              <w:t>3Pin JST</w:t>
            </w:r>
          </w:p>
        </w:tc>
        <w:tc>
          <w:tcPr>
            <w:tcW w:w="2158" w:type="dxa"/>
            <w:shd w:val="clear" w:color="auto" w:fill="D6E4F0"/>
          </w:tcPr>
          <w:p w14:paraId="45DAB401" w14:textId="77777777" w:rsidR="00FF1AA5" w:rsidRDefault="00000000">
            <w:pPr>
              <w:spacing w:after="0" w:line="240" w:lineRule="auto"/>
              <w:rPr>
                <w:rFonts w:hint="eastAsia"/>
              </w:rPr>
            </w:pPr>
            <w:proofErr w:type="spellStart"/>
            <w:r>
              <w:rPr>
                <w:sz w:val="18"/>
              </w:rPr>
              <w:t>备用传感器</w:t>
            </w:r>
            <w:proofErr w:type="spellEnd"/>
          </w:p>
        </w:tc>
      </w:tr>
      <w:tr w:rsidR="00FF1AA5" w14:paraId="09742DEB" w14:textId="77777777">
        <w:trPr>
          <w:jc w:val="center"/>
        </w:trPr>
        <w:tc>
          <w:tcPr>
            <w:tcW w:w="2158" w:type="dxa"/>
          </w:tcPr>
          <w:p w14:paraId="769D0540" w14:textId="77777777" w:rsidR="00FF1AA5" w:rsidRDefault="00000000">
            <w:pPr>
              <w:spacing w:after="0" w:line="240" w:lineRule="auto"/>
              <w:rPr>
                <w:rFonts w:hint="eastAsia"/>
              </w:rPr>
            </w:pPr>
            <w:proofErr w:type="spellStart"/>
            <w:r>
              <w:rPr>
                <w:sz w:val="18"/>
              </w:rPr>
              <w:t>供电</w:t>
            </w:r>
            <w:proofErr w:type="spellEnd"/>
          </w:p>
        </w:tc>
        <w:tc>
          <w:tcPr>
            <w:tcW w:w="2158" w:type="dxa"/>
          </w:tcPr>
          <w:p w14:paraId="00DF6F5A" w14:textId="77777777" w:rsidR="00FF1AA5" w:rsidRDefault="00000000">
            <w:pPr>
              <w:spacing w:after="0" w:line="240" w:lineRule="auto"/>
              <w:rPr>
                <w:rFonts w:hint="eastAsia"/>
              </w:rPr>
            </w:pPr>
            <w:r>
              <w:rPr>
                <w:sz w:val="18"/>
              </w:rPr>
              <w:t>VIN/GND</w:t>
            </w:r>
          </w:p>
        </w:tc>
        <w:tc>
          <w:tcPr>
            <w:tcW w:w="2158" w:type="dxa"/>
          </w:tcPr>
          <w:p w14:paraId="16BF6FFE" w14:textId="77777777" w:rsidR="00FF1AA5" w:rsidRDefault="00000000">
            <w:pPr>
              <w:spacing w:after="0" w:line="240" w:lineRule="auto"/>
              <w:rPr>
                <w:rFonts w:hint="eastAsia"/>
              </w:rPr>
            </w:pPr>
            <w:r>
              <w:rPr>
                <w:sz w:val="18"/>
              </w:rPr>
              <w:t>DC 5.5mm</w:t>
            </w:r>
          </w:p>
        </w:tc>
        <w:tc>
          <w:tcPr>
            <w:tcW w:w="2158" w:type="dxa"/>
          </w:tcPr>
          <w:p w14:paraId="493821C4" w14:textId="77777777" w:rsidR="00FF1AA5" w:rsidRDefault="00000000">
            <w:pPr>
              <w:spacing w:after="0" w:line="240" w:lineRule="auto"/>
              <w:rPr>
                <w:rFonts w:hint="eastAsia"/>
              </w:rPr>
            </w:pPr>
            <w:r>
              <w:rPr>
                <w:sz w:val="18"/>
              </w:rPr>
              <w:t>5V输入</w:t>
            </w:r>
          </w:p>
        </w:tc>
      </w:tr>
      <w:tr w:rsidR="00FF1AA5" w14:paraId="50152199" w14:textId="77777777">
        <w:trPr>
          <w:jc w:val="center"/>
        </w:trPr>
        <w:tc>
          <w:tcPr>
            <w:tcW w:w="2158" w:type="dxa"/>
            <w:shd w:val="clear" w:color="auto" w:fill="D6E4F0"/>
          </w:tcPr>
          <w:p w14:paraId="491233BD" w14:textId="77777777" w:rsidR="00FF1AA5" w:rsidRDefault="00000000">
            <w:pPr>
              <w:spacing w:after="0" w:line="240" w:lineRule="auto"/>
              <w:rPr>
                <w:rFonts w:hint="eastAsia"/>
              </w:rPr>
            </w:pPr>
            <w:proofErr w:type="spellStart"/>
            <w:r>
              <w:rPr>
                <w:sz w:val="18"/>
              </w:rPr>
              <w:t>串口</w:t>
            </w:r>
            <w:proofErr w:type="spellEnd"/>
          </w:p>
        </w:tc>
        <w:tc>
          <w:tcPr>
            <w:tcW w:w="2158" w:type="dxa"/>
            <w:shd w:val="clear" w:color="auto" w:fill="D6E4F0"/>
          </w:tcPr>
          <w:p w14:paraId="5A57A94F" w14:textId="77777777" w:rsidR="00FF1AA5" w:rsidRDefault="00000000">
            <w:pPr>
              <w:spacing w:after="0" w:line="240" w:lineRule="auto"/>
              <w:rPr>
                <w:rFonts w:hint="eastAsia"/>
              </w:rPr>
            </w:pPr>
            <w:r>
              <w:rPr>
                <w:sz w:val="18"/>
              </w:rPr>
              <w:t>GPIO1/3</w:t>
            </w:r>
          </w:p>
        </w:tc>
        <w:tc>
          <w:tcPr>
            <w:tcW w:w="2158" w:type="dxa"/>
            <w:shd w:val="clear" w:color="auto" w:fill="D6E4F0"/>
          </w:tcPr>
          <w:p w14:paraId="700718C2" w14:textId="77777777" w:rsidR="00FF1AA5" w:rsidRDefault="00000000">
            <w:pPr>
              <w:spacing w:after="0" w:line="240" w:lineRule="auto"/>
              <w:rPr>
                <w:rFonts w:hint="eastAsia"/>
              </w:rPr>
            </w:pPr>
            <w:r>
              <w:rPr>
                <w:sz w:val="18"/>
              </w:rPr>
              <w:t>USB-C</w:t>
            </w:r>
          </w:p>
        </w:tc>
        <w:tc>
          <w:tcPr>
            <w:tcW w:w="2158" w:type="dxa"/>
            <w:shd w:val="clear" w:color="auto" w:fill="D6E4F0"/>
          </w:tcPr>
          <w:p w14:paraId="5B4DBB3E" w14:textId="77777777" w:rsidR="00FF1AA5" w:rsidRDefault="00000000">
            <w:pPr>
              <w:spacing w:after="0" w:line="240" w:lineRule="auto"/>
              <w:rPr>
                <w:rFonts w:hint="eastAsia"/>
              </w:rPr>
            </w:pPr>
            <w:proofErr w:type="spellStart"/>
            <w:r>
              <w:rPr>
                <w:sz w:val="18"/>
              </w:rPr>
              <w:t>调试和数据传输</w:t>
            </w:r>
            <w:proofErr w:type="spellEnd"/>
          </w:p>
        </w:tc>
      </w:tr>
    </w:tbl>
    <w:p w14:paraId="55B6CFE2" w14:textId="77777777" w:rsidR="00FF1AA5" w:rsidRDefault="00000000">
      <w:pPr>
        <w:pStyle w:val="4"/>
      </w:pPr>
      <w:r>
        <w:rPr>
          <w:rFonts w:ascii="微软雅黑" w:eastAsia="微软雅黑" w:hAnsi="微软雅黑"/>
        </w:rPr>
        <w:t xml:space="preserve">21.2.2 </w:t>
      </w:r>
      <w:proofErr w:type="spellStart"/>
      <w:r>
        <w:rPr>
          <w:rFonts w:ascii="微软雅黑" w:eastAsia="微软雅黑" w:hAnsi="微软雅黑"/>
        </w:rPr>
        <w:t>软件插件架构</w:t>
      </w:r>
      <w:proofErr w:type="spellEnd"/>
    </w:p>
    <w:p w14:paraId="6152011E" w14:textId="77777777" w:rsidR="00FF1AA5" w:rsidRDefault="00000000">
      <w:pPr>
        <w:ind w:firstLine="420"/>
        <w:rPr>
          <w:rFonts w:hint="eastAsia"/>
          <w:lang w:eastAsia="zh-CN"/>
        </w:rPr>
      </w:pPr>
      <w:r>
        <w:rPr>
          <w:lang w:eastAsia="zh-CN"/>
        </w:rPr>
        <w:t>软件采用插件架构，每个实验对应一个独立的模块。主程序根据接收到的命令自动切换实验模式。</w:t>
      </w:r>
    </w:p>
    <w:p w14:paraId="2201CAF2" w14:textId="77777777" w:rsidR="00FF1AA5" w:rsidRDefault="00000000">
      <w:pPr>
        <w:rPr>
          <w:rFonts w:hint="eastAsia"/>
        </w:rPr>
      </w:pPr>
      <w:r>
        <w:rPr>
          <w:b/>
        </w:rPr>
        <w:t xml:space="preserve">【C++ </w:t>
      </w:r>
      <w:proofErr w:type="spellStart"/>
      <w:r>
        <w:rPr>
          <w:b/>
        </w:rPr>
        <w:t>Arduino代码</w:t>
      </w:r>
      <w:proofErr w:type="spellEnd"/>
      <w:r>
        <w:rPr>
          <w:b/>
        </w:rPr>
        <w:t>】</w:t>
      </w:r>
    </w:p>
    <w:p w14:paraId="39D360BC"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四合一实验系统</w:t>
      </w:r>
      <w:proofErr w:type="spellEnd"/>
      <w:r>
        <w:rPr>
          <w:rFonts w:ascii="Courier New" w:eastAsia="Courier New" w:hAnsi="Courier New"/>
          <w:color w:val="1A1A2E"/>
          <w:sz w:val="18"/>
          <w:shd w:val="clear" w:color="auto" w:fill="F5F5F5"/>
        </w:rPr>
        <w:t xml:space="preserve"> - 统一ESP32固件（完整版）</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支持平抛运动、简谐运动、自由落体、单摆四个实验</w:t>
      </w:r>
      <w:proofErr w:type="spellEnd"/>
      <w:r>
        <w:rPr>
          <w:rFonts w:ascii="Courier New" w:eastAsia="Courier New" w:hAnsi="Courier New"/>
          <w:color w:val="1A1A2E"/>
          <w:sz w:val="18"/>
          <w:shd w:val="clear" w:color="auto" w:fill="F5F5F5"/>
        </w:rPr>
        <w:br/>
        <w:t xml:space="preserve"> * 版本：v1.1</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#include &lt;</w:t>
      </w:r>
      <w:proofErr w:type="spellStart"/>
      <w:r>
        <w:rPr>
          <w:rFonts w:ascii="Courier New" w:eastAsia="Courier New" w:hAnsi="Courier New"/>
          <w:color w:val="1A1A2E"/>
          <w:sz w:val="18"/>
          <w:shd w:val="clear" w:color="auto" w:fill="F5F5F5"/>
        </w:rPr>
        <w:t>WiFi.h</w:t>
      </w:r>
      <w:proofErr w:type="spellEnd"/>
      <w:r>
        <w:rPr>
          <w:rFonts w:ascii="Courier New" w:eastAsia="Courier New" w:hAnsi="Courier New"/>
          <w:color w:val="1A1A2E"/>
          <w:sz w:val="18"/>
          <w:shd w:val="clear" w:color="auto" w:fill="F5F5F5"/>
        </w:rPr>
        <w:t>&gt;</w:t>
      </w:r>
      <w:r>
        <w:rPr>
          <w:rFonts w:ascii="Courier New" w:eastAsia="Courier New" w:hAnsi="Courier New"/>
          <w:color w:val="1A1A2E"/>
          <w:sz w:val="18"/>
          <w:shd w:val="clear" w:color="auto" w:fill="F5F5F5"/>
        </w:rPr>
        <w:br/>
        <w:t>#include &lt;ESP32Servo.h&gt;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实验模式定义</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enum</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ExperimentMode</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 xml:space="preserve">    MODE_IDLE = 0,</w:t>
      </w:r>
      <w:r>
        <w:rPr>
          <w:rFonts w:ascii="Courier New" w:eastAsia="Courier New" w:hAnsi="Courier New"/>
          <w:color w:val="1A1A2E"/>
          <w:sz w:val="18"/>
          <w:shd w:val="clear" w:color="auto" w:fill="F5F5F5"/>
        </w:rPr>
        <w:br/>
        <w:t xml:space="preserve">    MODE_PROJECTILE = 1,   // </w:t>
      </w:r>
      <w:proofErr w:type="spellStart"/>
      <w:r>
        <w:rPr>
          <w:rFonts w:ascii="Courier New" w:eastAsia="Courier New" w:hAnsi="Courier New"/>
          <w:color w:val="1A1A2E"/>
          <w:sz w:val="18"/>
          <w:shd w:val="clear" w:color="auto" w:fill="F5F5F5"/>
        </w:rPr>
        <w:t>平抛运动</w:t>
      </w:r>
      <w:proofErr w:type="spellEnd"/>
      <w:r>
        <w:rPr>
          <w:rFonts w:ascii="Courier New" w:eastAsia="Courier New" w:hAnsi="Courier New"/>
          <w:color w:val="1A1A2E"/>
          <w:sz w:val="18"/>
          <w:shd w:val="clear" w:color="auto" w:fill="F5F5F5"/>
        </w:rPr>
        <w:br/>
        <w:t xml:space="preserve">    MODE_SHM = 2,          // </w:t>
      </w:r>
      <w:proofErr w:type="spellStart"/>
      <w:r>
        <w:rPr>
          <w:rFonts w:ascii="Courier New" w:eastAsia="Courier New" w:hAnsi="Courier New"/>
          <w:color w:val="1A1A2E"/>
          <w:sz w:val="18"/>
          <w:shd w:val="clear" w:color="auto" w:fill="F5F5F5"/>
        </w:rPr>
        <w:t>简谐运动</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MODE_FREEFALL = 3,     // </w:t>
      </w:r>
      <w:proofErr w:type="spellStart"/>
      <w:r>
        <w:rPr>
          <w:rFonts w:ascii="Courier New" w:eastAsia="Courier New" w:hAnsi="Courier New"/>
          <w:color w:val="1A1A2E"/>
          <w:sz w:val="18"/>
          <w:shd w:val="clear" w:color="auto" w:fill="F5F5F5"/>
        </w:rPr>
        <w:t>自由落体</w:t>
      </w:r>
      <w:proofErr w:type="spellEnd"/>
      <w:r>
        <w:rPr>
          <w:rFonts w:ascii="Courier New" w:eastAsia="Courier New" w:hAnsi="Courier New"/>
          <w:color w:val="1A1A2E"/>
          <w:sz w:val="18"/>
          <w:shd w:val="clear" w:color="auto" w:fill="F5F5F5"/>
        </w:rPr>
        <w:br/>
        <w:t xml:space="preserve">    MODE_PENDULUM = 4      // </w:t>
      </w:r>
      <w:proofErr w:type="spellStart"/>
      <w:r>
        <w:rPr>
          <w:rFonts w:ascii="Courier New" w:eastAsia="Courier New" w:hAnsi="Courier New"/>
          <w:color w:val="1A1A2E"/>
          <w:sz w:val="18"/>
          <w:shd w:val="clear" w:color="auto" w:fill="F5F5F5"/>
        </w:rPr>
        <w:t>单摆</w:t>
      </w:r>
      <w:proofErr w:type="spellEnd"/>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引脚定义（统一</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#define SERVO_PIN       18    // </w:t>
      </w:r>
      <w:proofErr w:type="spellStart"/>
      <w:r>
        <w:rPr>
          <w:rFonts w:ascii="Courier New" w:eastAsia="Courier New" w:hAnsi="Courier New"/>
          <w:color w:val="1A1A2E"/>
          <w:sz w:val="18"/>
          <w:shd w:val="clear" w:color="auto" w:fill="F5F5F5"/>
        </w:rPr>
        <w:t>舵机</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电磁铁</w:t>
      </w:r>
      <w:proofErr w:type="spellEnd"/>
      <w:r>
        <w:rPr>
          <w:rFonts w:ascii="Courier New" w:eastAsia="Courier New" w:hAnsi="Courier New"/>
          <w:color w:val="1A1A2E"/>
          <w:sz w:val="18"/>
          <w:shd w:val="clear" w:color="auto" w:fill="F5F5F5"/>
        </w:rPr>
        <w:br/>
        <w:t>#define SENSOR_1        34    // 传感器1（需外部上拉）</w:t>
      </w:r>
      <w:r>
        <w:rPr>
          <w:rFonts w:ascii="Courier New" w:eastAsia="Courier New" w:hAnsi="Courier New"/>
          <w:color w:val="1A1A2E"/>
          <w:sz w:val="18"/>
          <w:shd w:val="clear" w:color="auto" w:fill="F5F5F5"/>
        </w:rPr>
        <w:br/>
        <w:t>#define SENSOR_2        35    // 传感器2（需外部上拉）</w:t>
      </w:r>
      <w:r>
        <w:rPr>
          <w:rFonts w:ascii="Courier New" w:eastAsia="Courier New" w:hAnsi="Courier New"/>
          <w:color w:val="1A1A2E"/>
          <w:sz w:val="18"/>
          <w:shd w:val="clear" w:color="auto" w:fill="F5F5F5"/>
        </w:rPr>
        <w:br/>
        <w:t>#define SENSOR_3        36    // 传感器3（SVP）</w:t>
      </w:r>
      <w:r>
        <w:rPr>
          <w:rFonts w:ascii="Courier New" w:eastAsia="Courier New" w:hAnsi="Courier New"/>
          <w:color w:val="1A1A2E"/>
          <w:sz w:val="18"/>
          <w:shd w:val="clear" w:color="auto" w:fill="F5F5F5"/>
        </w:rPr>
        <w:br/>
        <w:t xml:space="preserve">#define LED_PIN         2     // </w:t>
      </w:r>
      <w:proofErr w:type="spellStart"/>
      <w:r>
        <w:rPr>
          <w:rFonts w:ascii="Courier New" w:eastAsia="Courier New" w:hAnsi="Courier New"/>
          <w:color w:val="1A1A2E"/>
          <w:sz w:val="18"/>
          <w:shd w:val="clear" w:color="auto" w:fill="F5F5F5"/>
        </w:rPr>
        <w:t>板载LED</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WiFi配置</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 xml:space="preserve">const char* </w:t>
      </w:r>
      <w:proofErr w:type="spellStart"/>
      <w:r>
        <w:rPr>
          <w:rFonts w:ascii="Courier New" w:eastAsia="Courier New" w:hAnsi="Courier New"/>
          <w:color w:val="1A1A2E"/>
          <w:sz w:val="18"/>
          <w:shd w:val="clear" w:color="auto" w:fill="F5F5F5"/>
        </w:rPr>
        <w:t>ssid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PhysicsLab</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const char* password = "lab123456";</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WiFiServer</w:t>
      </w:r>
      <w:proofErr w:type="spellEnd"/>
      <w:r>
        <w:rPr>
          <w:rFonts w:ascii="Courier New" w:eastAsia="Courier New" w:hAnsi="Courier New"/>
          <w:color w:val="1A1A2E"/>
          <w:sz w:val="18"/>
          <w:shd w:val="clear" w:color="auto" w:fill="F5F5F5"/>
        </w:rPr>
        <w:t xml:space="preserve"> server(8080);</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全局变量</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ExperimentMode</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currentMode</w:t>
      </w:r>
      <w:proofErr w:type="spellEnd"/>
      <w:r>
        <w:rPr>
          <w:rFonts w:ascii="Courier New" w:eastAsia="Courier New" w:hAnsi="Courier New"/>
          <w:color w:val="1A1A2E"/>
          <w:sz w:val="18"/>
          <w:shd w:val="clear" w:color="auto" w:fill="F5F5F5"/>
        </w:rPr>
        <w:t xml:space="preserve"> = MODE_IDLE;</w:t>
      </w:r>
      <w:r>
        <w:rPr>
          <w:rFonts w:ascii="Courier New" w:eastAsia="Courier New" w:hAnsi="Courier New"/>
          <w:color w:val="1A1A2E"/>
          <w:sz w:val="18"/>
          <w:shd w:val="clear" w:color="auto" w:fill="F5F5F5"/>
        </w:rPr>
        <w:br/>
        <w:t xml:space="preserve">Servo </w:t>
      </w:r>
      <w:proofErr w:type="spellStart"/>
      <w:r>
        <w:rPr>
          <w:rFonts w:ascii="Courier New" w:eastAsia="Courier New" w:hAnsi="Courier New"/>
          <w:color w:val="1A1A2E"/>
          <w:sz w:val="18"/>
          <w:shd w:val="clear" w:color="auto" w:fill="F5F5F5"/>
        </w:rPr>
        <w:t>releaseServo</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传感器时间记录</w:t>
      </w:r>
      <w:proofErr w:type="spellEnd"/>
      <w:r>
        <w:rPr>
          <w:rFonts w:ascii="Courier New" w:eastAsia="Courier New" w:hAnsi="Courier New"/>
          <w:color w:val="1A1A2E"/>
          <w:sz w:val="18"/>
          <w:shd w:val="clear" w:color="auto" w:fill="F5F5F5"/>
        </w:rPr>
        <w:br/>
        <w:t xml:space="preserve">volatile unsigned long </w:t>
      </w:r>
      <w:proofErr w:type="spellStart"/>
      <w:r>
        <w:rPr>
          <w:rFonts w:ascii="Courier New" w:eastAsia="Courier New" w:hAnsi="Courier New"/>
          <w:color w:val="1A1A2E"/>
          <w:sz w:val="18"/>
          <w:shd w:val="clear" w:color="auto" w:fill="F5F5F5"/>
        </w:rPr>
        <w:t>sensor_times</w:t>
      </w:r>
      <w:proofErr w:type="spellEnd"/>
      <w:r>
        <w:rPr>
          <w:rFonts w:ascii="Courier New" w:eastAsia="Courier New" w:hAnsi="Courier New"/>
          <w:color w:val="1A1A2E"/>
          <w:sz w:val="18"/>
          <w:shd w:val="clear" w:color="auto" w:fill="F5F5F5"/>
        </w:rPr>
        <w:t>[3] = {0, 0, 0};</w:t>
      </w:r>
      <w:r>
        <w:rPr>
          <w:rFonts w:ascii="Courier New" w:eastAsia="Courier New" w:hAnsi="Courier New"/>
          <w:color w:val="1A1A2E"/>
          <w:sz w:val="18"/>
          <w:shd w:val="clear" w:color="auto" w:fill="F5F5F5"/>
        </w:rPr>
        <w:br/>
        <w:t xml:space="preserve">volatile bool </w:t>
      </w:r>
      <w:proofErr w:type="spellStart"/>
      <w:r>
        <w:rPr>
          <w:rFonts w:ascii="Courier New" w:eastAsia="Courier New" w:hAnsi="Courier New"/>
          <w:color w:val="1A1A2E"/>
          <w:sz w:val="18"/>
          <w:shd w:val="clear" w:color="auto" w:fill="F5F5F5"/>
        </w:rPr>
        <w:t>sensor_triggered</w:t>
      </w:r>
      <w:proofErr w:type="spellEnd"/>
      <w:r>
        <w:rPr>
          <w:rFonts w:ascii="Courier New" w:eastAsia="Courier New" w:hAnsi="Courier New"/>
          <w:color w:val="1A1A2E"/>
          <w:sz w:val="18"/>
          <w:shd w:val="clear" w:color="auto" w:fill="F5F5F5"/>
        </w:rPr>
        <w:t>[3] = {false, false, false};</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中断服务函数</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void IRAM_ATTR sensor1_ISR() {</w:t>
      </w:r>
      <w:r>
        <w:rPr>
          <w:rFonts w:ascii="Courier New" w:eastAsia="Courier New" w:hAnsi="Courier New"/>
          <w:color w:val="1A1A2E"/>
          <w:sz w:val="18"/>
          <w:shd w:val="clear" w:color="auto" w:fill="F5F5F5"/>
        </w:rPr>
        <w:br/>
        <w:t xml:space="preserve">    unsigned long now = micros();</w:t>
      </w:r>
      <w:r>
        <w:rPr>
          <w:rFonts w:ascii="Courier New" w:eastAsia="Courier New" w:hAnsi="Courier New"/>
          <w:color w:val="1A1A2E"/>
          <w:sz w:val="18"/>
          <w:shd w:val="clear" w:color="auto" w:fill="F5F5F5"/>
        </w:rPr>
        <w:br/>
        <w:t xml:space="preserve">    if (now - </w:t>
      </w:r>
      <w:proofErr w:type="spellStart"/>
      <w:r>
        <w:rPr>
          <w:rFonts w:ascii="Courier New" w:eastAsia="Courier New" w:hAnsi="Courier New"/>
          <w:color w:val="1A1A2E"/>
          <w:sz w:val="18"/>
          <w:shd w:val="clear" w:color="auto" w:fill="F5F5F5"/>
        </w:rPr>
        <w:t>sensor_times</w:t>
      </w:r>
      <w:proofErr w:type="spellEnd"/>
      <w:r>
        <w:rPr>
          <w:rFonts w:ascii="Courier New" w:eastAsia="Courier New" w:hAnsi="Courier New"/>
          <w:color w:val="1A1A2E"/>
          <w:sz w:val="18"/>
          <w:shd w:val="clear" w:color="auto" w:fill="F5F5F5"/>
        </w:rPr>
        <w:t>[0] &gt; 5000)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sensor_times</w:t>
      </w:r>
      <w:proofErr w:type="spellEnd"/>
      <w:r>
        <w:rPr>
          <w:rFonts w:ascii="Courier New" w:eastAsia="Courier New" w:hAnsi="Courier New"/>
          <w:color w:val="1A1A2E"/>
          <w:sz w:val="18"/>
          <w:shd w:val="clear" w:color="auto" w:fill="F5F5F5"/>
        </w:rPr>
        <w:t>[0] = now;</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sensor_triggered</w:t>
      </w:r>
      <w:proofErr w:type="spellEnd"/>
      <w:r>
        <w:rPr>
          <w:rFonts w:ascii="Courier New" w:eastAsia="Courier New" w:hAnsi="Courier New"/>
          <w:color w:val="1A1A2E"/>
          <w:sz w:val="18"/>
          <w:shd w:val="clear" w:color="auto" w:fill="F5F5F5"/>
        </w:rPr>
        <w:t>[0] = true;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void IRAM_ATTR sensor2_ISR() {</w:t>
      </w:r>
      <w:r>
        <w:rPr>
          <w:rFonts w:ascii="Courier New" w:eastAsia="Courier New" w:hAnsi="Courier New"/>
          <w:color w:val="1A1A2E"/>
          <w:sz w:val="18"/>
          <w:shd w:val="clear" w:color="auto" w:fill="F5F5F5"/>
        </w:rPr>
        <w:br/>
        <w:t xml:space="preserve">    unsigned long now = micros();</w:t>
      </w:r>
      <w:r>
        <w:rPr>
          <w:rFonts w:ascii="Courier New" w:eastAsia="Courier New" w:hAnsi="Courier New"/>
          <w:color w:val="1A1A2E"/>
          <w:sz w:val="18"/>
          <w:shd w:val="clear" w:color="auto" w:fill="F5F5F5"/>
        </w:rPr>
        <w:br/>
        <w:t xml:space="preserve">    if (now - </w:t>
      </w:r>
      <w:proofErr w:type="spellStart"/>
      <w:r>
        <w:rPr>
          <w:rFonts w:ascii="Courier New" w:eastAsia="Courier New" w:hAnsi="Courier New"/>
          <w:color w:val="1A1A2E"/>
          <w:sz w:val="18"/>
          <w:shd w:val="clear" w:color="auto" w:fill="F5F5F5"/>
        </w:rPr>
        <w:t>sensor_times</w:t>
      </w:r>
      <w:proofErr w:type="spellEnd"/>
      <w:r>
        <w:rPr>
          <w:rFonts w:ascii="Courier New" w:eastAsia="Courier New" w:hAnsi="Courier New"/>
          <w:color w:val="1A1A2E"/>
          <w:sz w:val="18"/>
          <w:shd w:val="clear" w:color="auto" w:fill="F5F5F5"/>
        </w:rPr>
        <w:t>[1] &gt; 5000)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sensor_times</w:t>
      </w:r>
      <w:proofErr w:type="spellEnd"/>
      <w:r>
        <w:rPr>
          <w:rFonts w:ascii="Courier New" w:eastAsia="Courier New" w:hAnsi="Courier New"/>
          <w:color w:val="1A1A2E"/>
          <w:sz w:val="18"/>
          <w:shd w:val="clear" w:color="auto" w:fill="F5F5F5"/>
        </w:rPr>
        <w:t>[1] = now;</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sensor_triggered</w:t>
      </w:r>
      <w:proofErr w:type="spellEnd"/>
      <w:r>
        <w:rPr>
          <w:rFonts w:ascii="Courier New" w:eastAsia="Courier New" w:hAnsi="Courier New"/>
          <w:color w:val="1A1A2E"/>
          <w:sz w:val="18"/>
          <w:shd w:val="clear" w:color="auto" w:fill="F5F5F5"/>
        </w:rPr>
        <w:t>[1] = true;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void IRAM_ATTR sensor3_ISR() {</w:t>
      </w:r>
      <w:r>
        <w:rPr>
          <w:rFonts w:ascii="Courier New" w:eastAsia="Courier New" w:hAnsi="Courier New"/>
          <w:color w:val="1A1A2E"/>
          <w:sz w:val="18"/>
          <w:shd w:val="clear" w:color="auto" w:fill="F5F5F5"/>
        </w:rPr>
        <w:br/>
        <w:t xml:space="preserve">    unsigned long now = micros();</w:t>
      </w:r>
      <w:r>
        <w:rPr>
          <w:rFonts w:ascii="Courier New" w:eastAsia="Courier New" w:hAnsi="Courier New"/>
          <w:color w:val="1A1A2E"/>
          <w:sz w:val="18"/>
          <w:shd w:val="clear" w:color="auto" w:fill="F5F5F5"/>
        </w:rPr>
        <w:br/>
        <w:t xml:space="preserve">    if (now - </w:t>
      </w:r>
      <w:proofErr w:type="spellStart"/>
      <w:r>
        <w:rPr>
          <w:rFonts w:ascii="Courier New" w:eastAsia="Courier New" w:hAnsi="Courier New"/>
          <w:color w:val="1A1A2E"/>
          <w:sz w:val="18"/>
          <w:shd w:val="clear" w:color="auto" w:fill="F5F5F5"/>
        </w:rPr>
        <w:t>sensor_times</w:t>
      </w:r>
      <w:proofErr w:type="spellEnd"/>
      <w:r>
        <w:rPr>
          <w:rFonts w:ascii="Courier New" w:eastAsia="Courier New" w:hAnsi="Courier New"/>
          <w:color w:val="1A1A2E"/>
          <w:sz w:val="18"/>
          <w:shd w:val="clear" w:color="auto" w:fill="F5F5F5"/>
        </w:rPr>
        <w:t>[2] &gt; 5000)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sensor_times</w:t>
      </w:r>
      <w:proofErr w:type="spellEnd"/>
      <w:r>
        <w:rPr>
          <w:rFonts w:ascii="Courier New" w:eastAsia="Courier New" w:hAnsi="Courier New"/>
          <w:color w:val="1A1A2E"/>
          <w:sz w:val="18"/>
          <w:shd w:val="clear" w:color="auto" w:fill="F5F5F5"/>
        </w:rPr>
        <w:t>[2] = now;</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sensor_triggered</w:t>
      </w:r>
      <w:proofErr w:type="spellEnd"/>
      <w:r>
        <w:rPr>
          <w:rFonts w:ascii="Courier New" w:eastAsia="Courier New" w:hAnsi="Courier New"/>
          <w:color w:val="1A1A2E"/>
          <w:sz w:val="18"/>
          <w:shd w:val="clear" w:color="auto" w:fill="F5F5F5"/>
        </w:rPr>
        <w:t>[2] = true;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void setup()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Serial.begin</w:t>
      </w:r>
      <w:proofErr w:type="spellEnd"/>
      <w:r>
        <w:rPr>
          <w:rFonts w:ascii="Courier New" w:eastAsia="Courier New" w:hAnsi="Courier New"/>
          <w:color w:val="1A1A2E"/>
          <w:sz w:val="18"/>
          <w:shd w:val="clear" w:color="auto" w:fill="F5F5F5"/>
        </w:rPr>
        <w:t>(115200);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四合一智能物理实验系统</w:t>
      </w:r>
      <w:proofErr w:type="spellEnd"/>
      <w:r>
        <w:rPr>
          <w:rFonts w:ascii="Courier New" w:eastAsia="Courier New" w:hAnsi="Courier New"/>
          <w:color w:val="1A1A2E"/>
          <w:sz w:val="18"/>
          <w:shd w:val="clear" w:color="auto" w:fill="F5F5F5"/>
        </w:rPr>
        <w:t xml:space="preserve"> v1.1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 </w:t>
      </w:r>
      <w:proofErr w:type="spellStart"/>
      <w:r>
        <w:rPr>
          <w:rFonts w:ascii="Courier New" w:eastAsia="Courier New" w:hAnsi="Courier New"/>
          <w:color w:val="1A1A2E"/>
          <w:sz w:val="18"/>
          <w:shd w:val="clear" w:color="auto" w:fill="F5F5F5"/>
        </w:rPr>
        <w:t>GPIO初始化</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pinMode</w:t>
      </w:r>
      <w:proofErr w:type="spellEnd"/>
      <w:r>
        <w:rPr>
          <w:rFonts w:ascii="Courier New" w:eastAsia="Courier New" w:hAnsi="Courier New"/>
          <w:color w:val="1A1A2E"/>
          <w:sz w:val="18"/>
          <w:shd w:val="clear" w:color="auto" w:fill="F5F5F5"/>
        </w:rPr>
        <w:t>(LED_PIN, OUTPUT);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pinMode</w:t>
      </w:r>
      <w:proofErr w:type="spellEnd"/>
      <w:r>
        <w:rPr>
          <w:rFonts w:ascii="Courier New" w:eastAsia="Courier New" w:hAnsi="Courier New"/>
          <w:color w:val="1A1A2E"/>
          <w:sz w:val="18"/>
          <w:shd w:val="clear" w:color="auto" w:fill="F5F5F5"/>
        </w:rPr>
        <w:t xml:space="preserve">(SENSOR_1, INPUT);  // v1.1: </w:t>
      </w:r>
      <w:proofErr w:type="spellStart"/>
      <w:r>
        <w:rPr>
          <w:rFonts w:ascii="Courier New" w:eastAsia="Courier New" w:hAnsi="Courier New"/>
          <w:color w:val="1A1A2E"/>
          <w:sz w:val="18"/>
          <w:shd w:val="clear" w:color="auto" w:fill="F5F5F5"/>
        </w:rPr>
        <w:t>不使用内部上拉</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pinMode</w:t>
      </w:r>
      <w:proofErr w:type="spellEnd"/>
      <w:r>
        <w:rPr>
          <w:rFonts w:ascii="Courier New" w:eastAsia="Courier New" w:hAnsi="Courier New"/>
          <w:color w:val="1A1A2E"/>
          <w:sz w:val="18"/>
          <w:shd w:val="clear" w:color="auto" w:fill="F5F5F5"/>
        </w:rPr>
        <w:t>(SENSOR_2, INPUT);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pinMode</w:t>
      </w:r>
      <w:proofErr w:type="spellEnd"/>
      <w:r>
        <w:rPr>
          <w:rFonts w:ascii="Courier New" w:eastAsia="Courier New" w:hAnsi="Courier New"/>
          <w:color w:val="1A1A2E"/>
          <w:sz w:val="18"/>
          <w:shd w:val="clear" w:color="auto" w:fill="F5F5F5"/>
        </w:rPr>
        <w:t>(SENSOR_3, INPUT);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中断配置</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attachInterrupt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digitalPinToInterrupt</w:t>
      </w:r>
      <w:proofErr w:type="spellEnd"/>
      <w:r>
        <w:rPr>
          <w:rFonts w:ascii="Courier New" w:eastAsia="Courier New" w:hAnsi="Courier New"/>
          <w:color w:val="1A1A2E"/>
          <w:sz w:val="18"/>
          <w:shd w:val="clear" w:color="auto" w:fill="F5F5F5"/>
        </w:rPr>
        <w:t>(SENSOR_1), sensor1_ISR, FALLING);</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attachInterrupt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digitalPinToInterrupt</w:t>
      </w:r>
      <w:proofErr w:type="spellEnd"/>
      <w:r>
        <w:rPr>
          <w:rFonts w:ascii="Courier New" w:eastAsia="Courier New" w:hAnsi="Courier New"/>
          <w:color w:val="1A1A2E"/>
          <w:sz w:val="18"/>
          <w:shd w:val="clear" w:color="auto" w:fill="F5F5F5"/>
        </w:rPr>
        <w:t>(SENSOR_2), sensor2_ISR, FALLING);</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attachInterrupt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digitalPinToInterrupt</w:t>
      </w:r>
      <w:proofErr w:type="spellEnd"/>
      <w:r>
        <w:rPr>
          <w:rFonts w:ascii="Courier New" w:eastAsia="Courier New" w:hAnsi="Courier New"/>
          <w:color w:val="1A1A2E"/>
          <w:sz w:val="18"/>
          <w:shd w:val="clear" w:color="auto" w:fill="F5F5F5"/>
        </w:rPr>
        <w:t>(SENSOR_3), sensor3_ISR, FALLING);</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舵机初始化</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releaseServo.attach</w:t>
      </w:r>
      <w:proofErr w:type="spellEnd"/>
      <w:r>
        <w:rPr>
          <w:rFonts w:ascii="Courier New" w:eastAsia="Courier New" w:hAnsi="Courier New"/>
          <w:color w:val="1A1A2E"/>
          <w:sz w:val="18"/>
          <w:shd w:val="clear" w:color="auto" w:fill="F5F5F5"/>
        </w:rPr>
        <w:t>(SERVO_PIN);</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releaseServo.write</w:t>
      </w:r>
      <w:proofErr w:type="spellEnd"/>
      <w:r>
        <w:rPr>
          <w:rFonts w:ascii="Courier New" w:eastAsia="Courier New" w:hAnsi="Courier New"/>
          <w:color w:val="1A1A2E"/>
          <w:sz w:val="18"/>
          <w:shd w:val="clear" w:color="auto" w:fill="F5F5F5"/>
        </w:rPr>
        <w:t>(0);</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WiFi连接</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WiFi.begin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ssid</w:t>
      </w:r>
      <w:proofErr w:type="spellEnd"/>
      <w:r>
        <w:rPr>
          <w:rFonts w:ascii="Courier New" w:eastAsia="Courier New" w:hAnsi="Courier New"/>
          <w:color w:val="1A1A2E"/>
          <w:sz w:val="18"/>
          <w:shd w:val="clear" w:color="auto" w:fill="F5F5F5"/>
        </w:rPr>
        <w:t>, password);</w:t>
      </w:r>
      <w:r>
        <w:rPr>
          <w:rFonts w:ascii="Courier New" w:eastAsia="Courier New" w:hAnsi="Courier New"/>
          <w:color w:val="1A1A2E"/>
          <w:sz w:val="18"/>
          <w:shd w:val="clear" w:color="auto" w:fill="F5F5F5"/>
        </w:rPr>
        <w:br/>
        <w:t xml:space="preserve">    int attempts = 0;</w:t>
      </w:r>
      <w:r>
        <w:rPr>
          <w:rFonts w:ascii="Courier New" w:eastAsia="Courier New" w:hAnsi="Courier New"/>
          <w:color w:val="1A1A2E"/>
          <w:sz w:val="18"/>
          <w:shd w:val="clear" w:color="auto" w:fill="F5F5F5"/>
        </w:rPr>
        <w:br/>
        <w:t xml:space="preserve">    while (</w:t>
      </w:r>
      <w:proofErr w:type="spellStart"/>
      <w:r>
        <w:rPr>
          <w:rFonts w:ascii="Courier New" w:eastAsia="Courier New" w:hAnsi="Courier New"/>
          <w:color w:val="1A1A2E"/>
          <w:sz w:val="18"/>
          <w:shd w:val="clear" w:color="auto" w:fill="F5F5F5"/>
        </w:rPr>
        <w:t>WiFi.status</w:t>
      </w:r>
      <w:proofErr w:type="spellEnd"/>
      <w:r>
        <w:rPr>
          <w:rFonts w:ascii="Courier New" w:eastAsia="Courier New" w:hAnsi="Courier New"/>
          <w:color w:val="1A1A2E"/>
          <w:sz w:val="18"/>
          <w:shd w:val="clear" w:color="auto" w:fill="F5F5F5"/>
        </w:rPr>
        <w:t>() != WL_CONNECTED &amp;&amp; attempts &lt; 20) {</w:t>
      </w:r>
      <w:r>
        <w:rPr>
          <w:rFonts w:ascii="Courier New" w:eastAsia="Courier New" w:hAnsi="Courier New"/>
          <w:color w:val="1A1A2E"/>
          <w:sz w:val="18"/>
          <w:shd w:val="clear" w:color="auto" w:fill="F5F5F5"/>
        </w:rPr>
        <w:br/>
        <w:t xml:space="preserve">        delay(500);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attempts++;</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WiFi.status</w:t>
      </w:r>
      <w:proofErr w:type="spellEnd"/>
      <w:r>
        <w:rPr>
          <w:rFonts w:ascii="Courier New" w:eastAsia="Courier New" w:hAnsi="Courier New"/>
          <w:color w:val="1A1A2E"/>
          <w:sz w:val="18"/>
          <w:shd w:val="clear" w:color="auto" w:fill="F5F5F5"/>
        </w:rPr>
        <w:t>() == WL_CONNECTED)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nIP</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WiFi.localIP</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server.begin</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就绪。命令</w:t>
      </w:r>
      <w:proofErr w:type="spellEnd"/>
      <w:r>
        <w:rPr>
          <w:rFonts w:ascii="Courier New" w:eastAsia="Courier New" w:hAnsi="Courier New"/>
          <w:color w:val="1A1A2E"/>
          <w:sz w:val="18"/>
          <w:shd w:val="clear" w:color="auto" w:fill="F5F5F5"/>
        </w:rPr>
        <w:t>: MODE1-4, RELEASE, MEASURE, STATUS");</w:t>
      </w:r>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void loop() {</w:t>
      </w:r>
      <w:r>
        <w:rPr>
          <w:rFonts w:ascii="Courier New" w:eastAsia="Courier New" w:hAnsi="Courier New"/>
          <w:color w:val="1A1A2E"/>
          <w:sz w:val="18"/>
          <w:shd w:val="clear" w:color="auto" w:fill="F5F5F5"/>
        </w:rPr>
        <w:br/>
        <w:t xml:space="preserve">    WiFiClient client = </w:t>
      </w:r>
      <w:proofErr w:type="spellStart"/>
      <w:r>
        <w:rPr>
          <w:rFonts w:ascii="Courier New" w:eastAsia="Courier New" w:hAnsi="Courier New"/>
          <w:color w:val="1A1A2E"/>
          <w:sz w:val="18"/>
          <w:shd w:val="clear" w:color="auto" w:fill="F5F5F5"/>
        </w:rPr>
        <w:t>server.available</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if (client) {</w:t>
      </w:r>
      <w:r>
        <w:rPr>
          <w:rFonts w:ascii="Courier New" w:eastAsia="Courier New" w:hAnsi="Courier New"/>
          <w:color w:val="1A1A2E"/>
          <w:sz w:val="18"/>
          <w:shd w:val="clear" w:color="auto" w:fill="F5F5F5"/>
        </w:rPr>
        <w:br/>
        <w:t xml:space="preserve">        String </w:t>
      </w:r>
      <w:proofErr w:type="spellStart"/>
      <w:r>
        <w:rPr>
          <w:rFonts w:ascii="Courier New" w:eastAsia="Courier New" w:hAnsi="Courier New"/>
          <w:color w:val="1A1A2E"/>
          <w:sz w:val="18"/>
          <w:shd w:val="clear" w:color="auto" w:fill="F5F5F5"/>
        </w:rPr>
        <w:t>cmd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client.readStringUntil</w:t>
      </w:r>
      <w:proofErr w:type="spellEnd"/>
      <w:r>
        <w:rPr>
          <w:rFonts w:ascii="Courier New" w:eastAsia="Courier New" w:hAnsi="Courier New"/>
          <w:color w:val="1A1A2E"/>
          <w:sz w:val="18"/>
          <w:shd w:val="clear" w:color="auto" w:fill="F5F5F5"/>
        </w:rPr>
        <w:t>('\n');</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cmd.trim</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String response = </w:t>
      </w:r>
      <w:proofErr w:type="spellStart"/>
      <w:r>
        <w:rPr>
          <w:rFonts w:ascii="Courier New" w:eastAsia="Courier New" w:hAnsi="Courier New"/>
          <w:color w:val="1A1A2E"/>
          <w:sz w:val="18"/>
          <w:shd w:val="clear" w:color="auto" w:fill="F5F5F5"/>
        </w:rPr>
        <w:t>processCommand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cmd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client.println</w:t>
      </w:r>
      <w:proofErr w:type="spellEnd"/>
      <w:r>
        <w:rPr>
          <w:rFonts w:ascii="Courier New" w:eastAsia="Courier New" w:hAnsi="Courier New"/>
          <w:color w:val="1A1A2E"/>
          <w:sz w:val="18"/>
          <w:shd w:val="clear" w:color="auto" w:fill="F5F5F5"/>
        </w:rPr>
        <w:t>(response);</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client.stop</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Serial.available</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String </w:t>
      </w:r>
      <w:proofErr w:type="spellStart"/>
      <w:r>
        <w:rPr>
          <w:rFonts w:ascii="Courier New" w:eastAsia="Courier New" w:hAnsi="Courier New"/>
          <w:color w:val="1A1A2E"/>
          <w:sz w:val="18"/>
          <w:shd w:val="clear" w:color="auto" w:fill="F5F5F5"/>
        </w:rPr>
        <w:t>cmd</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Serial.readStringUntil</w:t>
      </w:r>
      <w:proofErr w:type="spellEnd"/>
      <w:r>
        <w:rPr>
          <w:rFonts w:ascii="Courier New" w:eastAsia="Courier New" w:hAnsi="Courier New"/>
          <w:color w:val="1A1A2E"/>
          <w:sz w:val="18"/>
          <w:shd w:val="clear" w:color="auto" w:fill="F5F5F5"/>
        </w:rPr>
        <w:t>('\n');</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cmd.trim</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Serial.println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processCommand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cmd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delay(10);</w:t>
      </w:r>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String </w:t>
      </w:r>
      <w:proofErr w:type="spellStart"/>
      <w:r>
        <w:rPr>
          <w:rFonts w:ascii="Courier New" w:eastAsia="Courier New" w:hAnsi="Courier New"/>
          <w:color w:val="1A1A2E"/>
          <w:sz w:val="18"/>
          <w:shd w:val="clear" w:color="auto" w:fill="F5F5F5"/>
        </w:rPr>
        <w:t>processCommand</w:t>
      </w:r>
      <w:proofErr w:type="spellEnd"/>
      <w:r>
        <w:rPr>
          <w:rFonts w:ascii="Courier New" w:eastAsia="Courier New" w:hAnsi="Courier New"/>
          <w:color w:val="1A1A2E"/>
          <w:sz w:val="18"/>
          <w:shd w:val="clear" w:color="auto" w:fill="F5F5F5"/>
        </w:rPr>
        <w:t xml:space="preserve">(String </w:t>
      </w:r>
      <w:proofErr w:type="spellStart"/>
      <w:r>
        <w:rPr>
          <w:rFonts w:ascii="Courier New" w:eastAsia="Courier New" w:hAnsi="Courier New"/>
          <w:color w:val="1A1A2E"/>
          <w:sz w:val="18"/>
          <w:shd w:val="clear" w:color="auto" w:fill="F5F5F5"/>
        </w:rPr>
        <w:t>cmd</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cmd</w:t>
      </w:r>
      <w:proofErr w:type="spellEnd"/>
      <w:r>
        <w:rPr>
          <w:rFonts w:ascii="Courier New" w:eastAsia="Courier New" w:hAnsi="Courier New"/>
          <w:color w:val="1A1A2E"/>
          <w:sz w:val="18"/>
          <w:shd w:val="clear" w:color="auto" w:fill="F5F5F5"/>
        </w:rPr>
        <w:t xml:space="preserve"> == "STATUS") {</w:t>
      </w:r>
      <w:r>
        <w:rPr>
          <w:rFonts w:ascii="Courier New" w:eastAsia="Courier New" w:hAnsi="Courier New"/>
          <w:color w:val="1A1A2E"/>
          <w:sz w:val="18"/>
          <w:shd w:val="clear" w:color="auto" w:fill="F5F5F5"/>
        </w:rPr>
        <w:br/>
        <w:t xml:space="preserve">        return "OK:MODE=" + String(</w:t>
      </w:r>
      <w:proofErr w:type="spellStart"/>
      <w:r>
        <w:rPr>
          <w:rFonts w:ascii="Courier New" w:eastAsia="Courier New" w:hAnsi="Courier New"/>
          <w:color w:val="1A1A2E"/>
          <w:sz w:val="18"/>
          <w:shd w:val="clear" w:color="auto" w:fill="F5F5F5"/>
        </w:rPr>
        <w:t>currentMode</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w:t>
      </w:r>
      <w:r>
        <w:rPr>
          <w:rFonts w:ascii="Courier New" w:eastAsia="Courier New" w:hAnsi="Courier New"/>
          <w:color w:val="1A1A2E"/>
          <w:sz w:val="18"/>
          <w:shd w:val="clear" w:color="auto" w:fill="F5F5F5"/>
        </w:rPr>
        <w:br/>
        <w:t xml:space="preserve">    else if (</w:t>
      </w:r>
      <w:proofErr w:type="spellStart"/>
      <w:r>
        <w:rPr>
          <w:rFonts w:ascii="Courier New" w:eastAsia="Courier New" w:hAnsi="Courier New"/>
          <w:color w:val="1A1A2E"/>
          <w:sz w:val="18"/>
          <w:shd w:val="clear" w:color="auto" w:fill="F5F5F5"/>
        </w:rPr>
        <w:t>cmd</w:t>
      </w:r>
      <w:proofErr w:type="spellEnd"/>
      <w:r>
        <w:rPr>
          <w:rFonts w:ascii="Courier New" w:eastAsia="Courier New" w:hAnsi="Courier New"/>
          <w:color w:val="1A1A2E"/>
          <w:sz w:val="18"/>
          <w:shd w:val="clear" w:color="auto" w:fill="F5F5F5"/>
        </w:rPr>
        <w:t xml:space="preserve"> == "MODE1") { </w:t>
      </w:r>
      <w:proofErr w:type="spellStart"/>
      <w:r>
        <w:rPr>
          <w:rFonts w:ascii="Courier New" w:eastAsia="Courier New" w:hAnsi="Courier New"/>
          <w:color w:val="1A1A2E"/>
          <w:sz w:val="18"/>
          <w:shd w:val="clear" w:color="auto" w:fill="F5F5F5"/>
        </w:rPr>
        <w:t>currentMode</w:t>
      </w:r>
      <w:proofErr w:type="spellEnd"/>
      <w:r>
        <w:rPr>
          <w:rFonts w:ascii="Courier New" w:eastAsia="Courier New" w:hAnsi="Courier New"/>
          <w:color w:val="1A1A2E"/>
          <w:sz w:val="18"/>
          <w:shd w:val="clear" w:color="auto" w:fill="F5F5F5"/>
        </w:rPr>
        <w:t xml:space="preserve"> = MODE_PROJECTILE; return "OK:PROJECTILE"; }</w:t>
      </w:r>
      <w:r>
        <w:rPr>
          <w:rFonts w:ascii="Courier New" w:eastAsia="Courier New" w:hAnsi="Courier New"/>
          <w:color w:val="1A1A2E"/>
          <w:sz w:val="18"/>
          <w:shd w:val="clear" w:color="auto" w:fill="F5F5F5"/>
        </w:rPr>
        <w:br/>
        <w:t xml:space="preserve">    else if (</w:t>
      </w:r>
      <w:proofErr w:type="spellStart"/>
      <w:r>
        <w:rPr>
          <w:rFonts w:ascii="Courier New" w:eastAsia="Courier New" w:hAnsi="Courier New"/>
          <w:color w:val="1A1A2E"/>
          <w:sz w:val="18"/>
          <w:shd w:val="clear" w:color="auto" w:fill="F5F5F5"/>
        </w:rPr>
        <w:t>cmd</w:t>
      </w:r>
      <w:proofErr w:type="spellEnd"/>
      <w:r>
        <w:rPr>
          <w:rFonts w:ascii="Courier New" w:eastAsia="Courier New" w:hAnsi="Courier New"/>
          <w:color w:val="1A1A2E"/>
          <w:sz w:val="18"/>
          <w:shd w:val="clear" w:color="auto" w:fill="F5F5F5"/>
        </w:rPr>
        <w:t xml:space="preserve"> == "MODE2") { </w:t>
      </w:r>
      <w:proofErr w:type="spellStart"/>
      <w:r>
        <w:rPr>
          <w:rFonts w:ascii="Courier New" w:eastAsia="Courier New" w:hAnsi="Courier New"/>
          <w:color w:val="1A1A2E"/>
          <w:sz w:val="18"/>
          <w:shd w:val="clear" w:color="auto" w:fill="F5F5F5"/>
        </w:rPr>
        <w:t>currentMode</w:t>
      </w:r>
      <w:proofErr w:type="spellEnd"/>
      <w:r>
        <w:rPr>
          <w:rFonts w:ascii="Courier New" w:eastAsia="Courier New" w:hAnsi="Courier New"/>
          <w:color w:val="1A1A2E"/>
          <w:sz w:val="18"/>
          <w:shd w:val="clear" w:color="auto" w:fill="F5F5F5"/>
        </w:rPr>
        <w:t xml:space="preserve"> = MODE_SHM; return "OK:SHM"; }</w:t>
      </w:r>
      <w:r>
        <w:rPr>
          <w:rFonts w:ascii="Courier New" w:eastAsia="Courier New" w:hAnsi="Courier New"/>
          <w:color w:val="1A1A2E"/>
          <w:sz w:val="18"/>
          <w:shd w:val="clear" w:color="auto" w:fill="F5F5F5"/>
        </w:rPr>
        <w:br/>
        <w:t xml:space="preserve">    else if (</w:t>
      </w:r>
      <w:proofErr w:type="spellStart"/>
      <w:r>
        <w:rPr>
          <w:rFonts w:ascii="Courier New" w:eastAsia="Courier New" w:hAnsi="Courier New"/>
          <w:color w:val="1A1A2E"/>
          <w:sz w:val="18"/>
          <w:shd w:val="clear" w:color="auto" w:fill="F5F5F5"/>
        </w:rPr>
        <w:t>cmd</w:t>
      </w:r>
      <w:proofErr w:type="spellEnd"/>
      <w:r>
        <w:rPr>
          <w:rFonts w:ascii="Courier New" w:eastAsia="Courier New" w:hAnsi="Courier New"/>
          <w:color w:val="1A1A2E"/>
          <w:sz w:val="18"/>
          <w:shd w:val="clear" w:color="auto" w:fill="F5F5F5"/>
        </w:rPr>
        <w:t xml:space="preserve"> == "MODE3") { </w:t>
      </w:r>
      <w:proofErr w:type="spellStart"/>
      <w:r>
        <w:rPr>
          <w:rFonts w:ascii="Courier New" w:eastAsia="Courier New" w:hAnsi="Courier New"/>
          <w:color w:val="1A1A2E"/>
          <w:sz w:val="18"/>
          <w:shd w:val="clear" w:color="auto" w:fill="F5F5F5"/>
        </w:rPr>
        <w:t>currentMode</w:t>
      </w:r>
      <w:proofErr w:type="spellEnd"/>
      <w:r>
        <w:rPr>
          <w:rFonts w:ascii="Courier New" w:eastAsia="Courier New" w:hAnsi="Courier New"/>
          <w:color w:val="1A1A2E"/>
          <w:sz w:val="18"/>
          <w:shd w:val="clear" w:color="auto" w:fill="F5F5F5"/>
        </w:rPr>
        <w:t xml:space="preserve"> = MODE_FREEFALL; return "OK:FREEFALL"; }</w:t>
      </w:r>
      <w:r>
        <w:rPr>
          <w:rFonts w:ascii="Courier New" w:eastAsia="Courier New" w:hAnsi="Courier New"/>
          <w:color w:val="1A1A2E"/>
          <w:sz w:val="18"/>
          <w:shd w:val="clear" w:color="auto" w:fill="F5F5F5"/>
        </w:rPr>
        <w:br/>
        <w:t xml:space="preserve">    else if (</w:t>
      </w:r>
      <w:proofErr w:type="spellStart"/>
      <w:r>
        <w:rPr>
          <w:rFonts w:ascii="Courier New" w:eastAsia="Courier New" w:hAnsi="Courier New"/>
          <w:color w:val="1A1A2E"/>
          <w:sz w:val="18"/>
          <w:shd w:val="clear" w:color="auto" w:fill="F5F5F5"/>
        </w:rPr>
        <w:t>cmd</w:t>
      </w:r>
      <w:proofErr w:type="spellEnd"/>
      <w:r>
        <w:rPr>
          <w:rFonts w:ascii="Courier New" w:eastAsia="Courier New" w:hAnsi="Courier New"/>
          <w:color w:val="1A1A2E"/>
          <w:sz w:val="18"/>
          <w:shd w:val="clear" w:color="auto" w:fill="F5F5F5"/>
        </w:rPr>
        <w:t xml:space="preserve"> == "MODE4") { </w:t>
      </w:r>
      <w:proofErr w:type="spellStart"/>
      <w:r>
        <w:rPr>
          <w:rFonts w:ascii="Courier New" w:eastAsia="Courier New" w:hAnsi="Courier New"/>
          <w:color w:val="1A1A2E"/>
          <w:sz w:val="18"/>
          <w:shd w:val="clear" w:color="auto" w:fill="F5F5F5"/>
        </w:rPr>
        <w:t>currentMode</w:t>
      </w:r>
      <w:proofErr w:type="spellEnd"/>
      <w:r>
        <w:rPr>
          <w:rFonts w:ascii="Courier New" w:eastAsia="Courier New" w:hAnsi="Courier New"/>
          <w:color w:val="1A1A2E"/>
          <w:sz w:val="18"/>
          <w:shd w:val="clear" w:color="auto" w:fill="F5F5F5"/>
        </w:rPr>
        <w:t xml:space="preserve"> = MODE_PENDULUM; return "OK:PENDULUM"; }</w:t>
      </w:r>
      <w:r>
        <w:rPr>
          <w:rFonts w:ascii="Courier New" w:eastAsia="Courier New" w:hAnsi="Courier New"/>
          <w:color w:val="1A1A2E"/>
          <w:sz w:val="18"/>
          <w:shd w:val="clear" w:color="auto" w:fill="F5F5F5"/>
        </w:rPr>
        <w:br/>
        <w:t xml:space="preserve">    else if (</w:t>
      </w:r>
      <w:proofErr w:type="spellStart"/>
      <w:r>
        <w:rPr>
          <w:rFonts w:ascii="Courier New" w:eastAsia="Courier New" w:hAnsi="Courier New"/>
          <w:color w:val="1A1A2E"/>
          <w:sz w:val="18"/>
          <w:shd w:val="clear" w:color="auto" w:fill="F5F5F5"/>
        </w:rPr>
        <w:t>cmd</w:t>
      </w:r>
      <w:proofErr w:type="spellEnd"/>
      <w:r>
        <w:rPr>
          <w:rFonts w:ascii="Courier New" w:eastAsia="Courier New" w:hAnsi="Courier New"/>
          <w:color w:val="1A1A2E"/>
          <w:sz w:val="18"/>
          <w:shd w:val="clear" w:color="auto" w:fill="F5F5F5"/>
        </w:rPr>
        <w:t xml:space="preserve"> == "RELEASE") { return </w:t>
      </w:r>
      <w:proofErr w:type="spellStart"/>
      <w:r>
        <w:rPr>
          <w:rFonts w:ascii="Courier New" w:eastAsia="Courier New" w:hAnsi="Courier New"/>
          <w:color w:val="1A1A2E"/>
          <w:sz w:val="18"/>
          <w:shd w:val="clear" w:color="auto" w:fill="F5F5F5"/>
        </w:rPr>
        <w:t>doRelease</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else if (</w:t>
      </w:r>
      <w:proofErr w:type="spellStart"/>
      <w:r>
        <w:rPr>
          <w:rFonts w:ascii="Courier New" w:eastAsia="Courier New" w:hAnsi="Courier New"/>
          <w:color w:val="1A1A2E"/>
          <w:sz w:val="18"/>
          <w:shd w:val="clear" w:color="auto" w:fill="F5F5F5"/>
        </w:rPr>
        <w:t>cmd</w:t>
      </w:r>
      <w:proofErr w:type="spellEnd"/>
      <w:r>
        <w:rPr>
          <w:rFonts w:ascii="Courier New" w:eastAsia="Courier New" w:hAnsi="Courier New"/>
          <w:color w:val="1A1A2E"/>
          <w:sz w:val="18"/>
          <w:shd w:val="clear" w:color="auto" w:fill="F5F5F5"/>
        </w:rPr>
        <w:t xml:space="preserve"> == "MEASURE") { return </w:t>
      </w:r>
      <w:proofErr w:type="spellStart"/>
      <w:r>
        <w:rPr>
          <w:rFonts w:ascii="Courier New" w:eastAsia="Courier New" w:hAnsi="Courier New"/>
          <w:color w:val="1A1A2E"/>
          <w:sz w:val="18"/>
          <w:shd w:val="clear" w:color="auto" w:fill="F5F5F5"/>
        </w:rPr>
        <w:t>doMeasure</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else { return "ERROR:UNKNOWN"; }</w:t>
      </w:r>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String </w:t>
      </w:r>
      <w:proofErr w:type="spellStart"/>
      <w:r>
        <w:rPr>
          <w:rFonts w:ascii="Courier New" w:eastAsia="Courier New" w:hAnsi="Courier New"/>
          <w:color w:val="1A1A2E"/>
          <w:sz w:val="18"/>
          <w:shd w:val="clear" w:color="auto" w:fill="F5F5F5"/>
        </w:rPr>
        <w:t>doRelease</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重置传感器</w:t>
      </w:r>
      <w:proofErr w:type="spellEnd"/>
      <w:r>
        <w:rPr>
          <w:rFonts w:ascii="Courier New" w:eastAsia="Courier New" w:hAnsi="Courier New"/>
          <w:color w:val="1A1A2E"/>
          <w:sz w:val="18"/>
          <w:shd w:val="clear" w:color="auto" w:fill="F5F5F5"/>
        </w:rPr>
        <w:br/>
        <w:t xml:space="preserve">    for (int </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xml:space="preserve"> = 0; </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xml:space="preserve"> &lt; 3; </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sensor_triggered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 false;</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sensor_times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 0;</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releaseServo.write</w:t>
      </w:r>
      <w:proofErr w:type="spellEnd"/>
      <w:r>
        <w:rPr>
          <w:rFonts w:ascii="Courier New" w:eastAsia="Courier New" w:hAnsi="Courier New"/>
          <w:color w:val="1A1A2E"/>
          <w:sz w:val="18"/>
          <w:shd w:val="clear" w:color="auto" w:fill="F5F5F5"/>
        </w:rPr>
        <w:t>(90);</w:t>
      </w:r>
      <w:r>
        <w:rPr>
          <w:rFonts w:ascii="Courier New" w:eastAsia="Courier New" w:hAnsi="Courier New"/>
          <w:color w:val="1A1A2E"/>
          <w:sz w:val="18"/>
          <w:shd w:val="clear" w:color="auto" w:fill="F5F5F5"/>
        </w:rPr>
        <w:br/>
        <w:t xml:space="preserve">    delay(300);</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releaseServo.write</w:t>
      </w:r>
      <w:proofErr w:type="spellEnd"/>
      <w:r>
        <w:rPr>
          <w:rFonts w:ascii="Courier New" w:eastAsia="Courier New" w:hAnsi="Courier New"/>
          <w:color w:val="1A1A2E"/>
          <w:sz w:val="18"/>
          <w:shd w:val="clear" w:color="auto" w:fill="F5F5F5"/>
        </w:rPr>
        <w:t>(0);</w:t>
      </w:r>
      <w:r>
        <w:rPr>
          <w:rFonts w:ascii="Courier New" w:eastAsia="Courier New" w:hAnsi="Courier New"/>
          <w:color w:val="1A1A2E"/>
          <w:sz w:val="18"/>
          <w:shd w:val="clear" w:color="auto" w:fill="F5F5F5"/>
        </w:rPr>
        <w:br/>
        <w:t xml:space="preserve">    return "OK:RELEASED";</w:t>
      </w:r>
      <w:r>
        <w:rPr>
          <w:rFonts w:ascii="Courier New" w:eastAsia="Courier New" w:hAnsi="Courier New"/>
          <w:color w:val="1A1A2E"/>
          <w:sz w:val="18"/>
          <w:shd w:val="clear" w:color="auto" w:fill="F5F5F5"/>
        </w:rPr>
        <w:b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String </w:t>
      </w:r>
      <w:proofErr w:type="spellStart"/>
      <w:r>
        <w:rPr>
          <w:rFonts w:ascii="Courier New" w:eastAsia="Courier New" w:hAnsi="Courier New"/>
          <w:color w:val="1A1A2E"/>
          <w:sz w:val="18"/>
          <w:shd w:val="clear" w:color="auto" w:fill="F5F5F5"/>
        </w:rPr>
        <w:t>doMeasure</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unsigned long start = </w:t>
      </w:r>
      <w:proofErr w:type="spellStart"/>
      <w:r>
        <w:rPr>
          <w:rFonts w:ascii="Courier New" w:eastAsia="Courier New" w:hAnsi="Courier New"/>
          <w:color w:val="1A1A2E"/>
          <w:sz w:val="18"/>
          <w:shd w:val="clear" w:color="auto" w:fill="F5F5F5"/>
        </w:rPr>
        <w:t>millis</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while (</w:t>
      </w:r>
      <w:proofErr w:type="spellStart"/>
      <w:r>
        <w:rPr>
          <w:rFonts w:ascii="Courier New" w:eastAsia="Courier New" w:hAnsi="Courier New"/>
          <w:color w:val="1A1A2E"/>
          <w:sz w:val="18"/>
          <w:shd w:val="clear" w:color="auto" w:fill="F5F5F5"/>
        </w:rPr>
        <w:t>millis</w:t>
      </w:r>
      <w:proofErr w:type="spellEnd"/>
      <w:r>
        <w:rPr>
          <w:rFonts w:ascii="Courier New" w:eastAsia="Courier New" w:hAnsi="Courier New"/>
          <w:color w:val="1A1A2E"/>
          <w:sz w:val="18"/>
          <w:shd w:val="clear" w:color="auto" w:fill="F5F5F5"/>
        </w:rPr>
        <w:t>() - start &lt; 3000) {</w:t>
      </w:r>
      <w:r>
        <w:rPr>
          <w:rFonts w:ascii="Courier New" w:eastAsia="Courier New" w:hAnsi="Courier New"/>
          <w:color w:val="1A1A2E"/>
          <w:sz w:val="18"/>
          <w:shd w:val="clear" w:color="auto" w:fill="F5F5F5"/>
        </w:rPr>
        <w:br/>
        <w:t xml:space="preserve">        bool </w:t>
      </w:r>
      <w:proofErr w:type="spellStart"/>
      <w:r>
        <w:rPr>
          <w:rFonts w:ascii="Courier New" w:eastAsia="Courier New" w:hAnsi="Courier New"/>
          <w:color w:val="1A1A2E"/>
          <w:sz w:val="18"/>
          <w:shd w:val="clear" w:color="auto" w:fill="F5F5F5"/>
        </w:rPr>
        <w:t>all_triggered</w:t>
      </w:r>
      <w:proofErr w:type="spellEnd"/>
      <w:r>
        <w:rPr>
          <w:rFonts w:ascii="Courier New" w:eastAsia="Courier New" w:hAnsi="Courier New"/>
          <w:color w:val="1A1A2E"/>
          <w:sz w:val="18"/>
          <w:shd w:val="clear" w:color="auto" w:fill="F5F5F5"/>
        </w:rPr>
        <w:t xml:space="preserve"> = true;</w:t>
      </w:r>
      <w:r>
        <w:rPr>
          <w:rFonts w:ascii="Courier New" w:eastAsia="Courier New" w:hAnsi="Courier New"/>
          <w:color w:val="1A1A2E"/>
          <w:sz w:val="18"/>
          <w:shd w:val="clear" w:color="auto" w:fill="F5F5F5"/>
        </w:rPr>
        <w:br/>
        <w:t xml:space="preserve">        for (int </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xml:space="preserve"> = 0; </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xml:space="preserve"> &lt; 3; </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sensor_triggered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all_triggered</w:t>
      </w:r>
      <w:proofErr w:type="spellEnd"/>
      <w:r>
        <w:rPr>
          <w:rFonts w:ascii="Courier New" w:eastAsia="Courier New" w:hAnsi="Courier New"/>
          <w:color w:val="1A1A2E"/>
          <w:sz w:val="18"/>
          <w:shd w:val="clear" w:color="auto" w:fill="F5F5F5"/>
        </w:rPr>
        <w:t xml:space="preserve"> = false;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all_triggered</w:t>
      </w:r>
      <w:proofErr w:type="spellEnd"/>
      <w:r>
        <w:rPr>
          <w:rFonts w:ascii="Courier New" w:eastAsia="Courier New" w:hAnsi="Courier New"/>
          <w:color w:val="1A1A2E"/>
          <w:sz w:val="18"/>
          <w:shd w:val="clear" w:color="auto" w:fill="F5F5F5"/>
        </w:rPr>
        <w:t>) break;</w:t>
      </w:r>
      <w:r>
        <w:rPr>
          <w:rFonts w:ascii="Courier New" w:eastAsia="Courier New" w:hAnsi="Courier New"/>
          <w:color w:val="1A1A2E"/>
          <w:sz w:val="18"/>
          <w:shd w:val="clear" w:color="auto" w:fill="F5F5F5"/>
        </w:rPr>
        <w:br/>
        <w:t xml:space="preserve">        delay(1);</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String result = "OK:";</w:t>
      </w:r>
      <w:r>
        <w:rPr>
          <w:rFonts w:ascii="Courier New" w:eastAsia="Courier New" w:hAnsi="Courier New"/>
          <w:color w:val="1A1A2E"/>
          <w:sz w:val="18"/>
          <w:shd w:val="clear" w:color="auto" w:fill="F5F5F5"/>
        </w:rPr>
        <w:br/>
        <w:t xml:space="preserve">    for (int </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xml:space="preserve"> = 0; </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xml:space="preserve"> &lt; 3; </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result += String(</w:t>
      </w:r>
      <w:proofErr w:type="spellStart"/>
      <w:r>
        <w:rPr>
          <w:rFonts w:ascii="Courier New" w:eastAsia="Courier New" w:hAnsi="Courier New"/>
          <w:color w:val="1A1A2E"/>
          <w:sz w:val="18"/>
          <w:shd w:val="clear" w:color="auto" w:fill="F5F5F5"/>
        </w:rPr>
        <w:t>sensor_triggered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xml:space="preserve">] ? </w:t>
      </w:r>
      <w:proofErr w:type="gramStart"/>
      <w:r>
        <w:rPr>
          <w:rFonts w:ascii="Courier New" w:eastAsia="Courier New" w:hAnsi="Courier New"/>
          <w:color w:val="1A1A2E"/>
          <w:sz w:val="18"/>
          <w:shd w:val="clear" w:color="auto" w:fill="F5F5F5"/>
        </w:rPr>
        <w:t>1 :</w:t>
      </w:r>
      <w:proofErr w:type="gramEnd"/>
      <w:r>
        <w:rPr>
          <w:rFonts w:ascii="Courier New" w:eastAsia="Courier New" w:hAnsi="Courier New"/>
          <w:color w:val="1A1A2E"/>
          <w:sz w:val="18"/>
          <w:shd w:val="clear" w:color="auto" w:fill="F5F5F5"/>
        </w:rPr>
        <w:t xml:space="preserve"> 0) + ",";</w:t>
      </w:r>
      <w:r>
        <w:rPr>
          <w:rFonts w:ascii="Courier New" w:eastAsia="Courier New" w:hAnsi="Courier New"/>
          <w:color w:val="1A1A2E"/>
          <w:sz w:val="18"/>
          <w:shd w:val="clear" w:color="auto" w:fill="F5F5F5"/>
        </w:rPr>
        <w:br/>
        <w:t xml:space="preserve">        result += String(</w:t>
      </w:r>
      <w:proofErr w:type="spellStart"/>
      <w:r>
        <w:rPr>
          <w:rFonts w:ascii="Courier New" w:eastAsia="Courier New" w:hAnsi="Courier New"/>
          <w:color w:val="1A1A2E"/>
          <w:sz w:val="18"/>
          <w:shd w:val="clear" w:color="auto" w:fill="F5F5F5"/>
        </w:rPr>
        <w:t>sensor_times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 ",";</w:t>
      </w:r>
      <w:r>
        <w:rPr>
          <w:rFonts w:ascii="Courier New" w:eastAsia="Courier New" w:hAnsi="Courier New"/>
          <w:color w:val="1A1A2E"/>
          <w:sz w:val="18"/>
          <w:shd w:val="clear" w:color="auto" w:fill="F5F5F5"/>
        </w:rPr>
        <w:br/>
        <w:t xml:space="preserve">  </w:t>
      </w:r>
      <w:proofErr w:type="gramStart"/>
      <w:r>
        <w:rPr>
          <w:rFonts w:ascii="Courier New" w:eastAsia="Courier New" w:hAnsi="Courier New"/>
          <w:color w:val="1A1A2E"/>
          <w:sz w:val="18"/>
          <w:shd w:val="clear" w:color="auto" w:fill="F5F5F5"/>
        </w:rPr>
        <w:t xml:space="preserve">  }</w:t>
      </w:r>
      <w:proofErr w:type="gramEnd"/>
      <w:r>
        <w:rPr>
          <w:rFonts w:ascii="Courier New" w:eastAsia="Courier New" w:hAnsi="Courier New"/>
          <w:color w:val="1A1A2E"/>
          <w:sz w:val="18"/>
          <w:shd w:val="clear" w:color="auto" w:fill="F5F5F5"/>
        </w:rPr>
        <w:br/>
        <w:t xml:space="preserve">    return result;</w:t>
      </w:r>
      <w:r>
        <w:rPr>
          <w:rFonts w:ascii="Courier New" w:eastAsia="Courier New" w:hAnsi="Courier New"/>
          <w:color w:val="1A1A2E"/>
          <w:sz w:val="18"/>
          <w:shd w:val="clear" w:color="auto" w:fill="F5F5F5"/>
        </w:rPr>
        <w:br/>
        <w:t>}</w:t>
      </w:r>
    </w:p>
    <w:p w14:paraId="7D32D653" w14:textId="77777777" w:rsidR="00FF1AA5" w:rsidRDefault="00000000">
      <w:pPr>
        <w:rPr>
          <w:rFonts w:hint="eastAsia"/>
        </w:rPr>
      </w:pPr>
      <w:r>
        <w:br w:type="page"/>
      </w:r>
    </w:p>
    <w:p w14:paraId="225519AD" w14:textId="77777777" w:rsidR="00FF1AA5" w:rsidRDefault="00000000">
      <w:pPr>
        <w:pStyle w:val="31"/>
        <w:rPr>
          <w:lang w:eastAsia="zh-CN"/>
        </w:rPr>
      </w:pPr>
      <w:bookmarkStart w:id="188" w:name="_Toc25631"/>
      <w:r>
        <w:rPr>
          <w:rFonts w:ascii="微软雅黑" w:eastAsia="微软雅黑" w:hAnsi="微软雅黑"/>
          <w:lang w:eastAsia="zh-CN"/>
        </w:rPr>
        <w:lastRenderedPageBreak/>
        <w:t>21.3 统一通信协议规范</w:t>
      </w:r>
      <w:bookmarkEnd w:id="188"/>
    </w:p>
    <w:p w14:paraId="35C6CE80" w14:textId="77777777" w:rsidR="00FF1AA5" w:rsidRDefault="00000000">
      <w:pPr>
        <w:pStyle w:val="4"/>
        <w:rPr>
          <w:lang w:eastAsia="zh-CN"/>
        </w:rPr>
      </w:pPr>
      <w:r>
        <w:rPr>
          <w:rFonts w:ascii="微软雅黑" w:eastAsia="微软雅黑" w:hAnsi="微软雅黑"/>
          <w:lang w:eastAsia="zh-CN"/>
        </w:rPr>
        <w:t>21.3.1 帧格式定义</w:t>
      </w:r>
    </w:p>
    <w:p w14:paraId="26ECD75F" w14:textId="77777777" w:rsidR="00FF1AA5" w:rsidRDefault="00000000">
      <w:pPr>
        <w:ind w:firstLine="420"/>
        <w:rPr>
          <w:rFonts w:hint="eastAsia"/>
          <w:lang w:eastAsia="zh-CN"/>
        </w:rPr>
      </w:pPr>
      <w:r>
        <w:rPr>
          <w:lang w:eastAsia="zh-CN"/>
        </w:rPr>
        <w:t>ESP32与PC之间的通信采用简单的文本协议，便于调试和扩展：</w:t>
      </w:r>
    </w:p>
    <w:tbl>
      <w:tblPr>
        <w:tblStyle w:val="af4"/>
        <w:tblW w:w="0" w:type="auto"/>
        <w:jc w:val="center"/>
        <w:tblLook w:val="04A0" w:firstRow="1" w:lastRow="0" w:firstColumn="1" w:lastColumn="0" w:noHBand="0" w:noVBand="1"/>
      </w:tblPr>
      <w:tblGrid>
        <w:gridCol w:w="2878"/>
        <w:gridCol w:w="2878"/>
        <w:gridCol w:w="2878"/>
      </w:tblGrid>
      <w:tr w:rsidR="00FF1AA5" w14:paraId="6B1C9768" w14:textId="77777777">
        <w:trPr>
          <w:jc w:val="center"/>
        </w:trPr>
        <w:tc>
          <w:tcPr>
            <w:tcW w:w="2878" w:type="dxa"/>
            <w:shd w:val="clear" w:color="auto" w:fill="4472C4"/>
          </w:tcPr>
          <w:p w14:paraId="670F2D4D" w14:textId="77777777" w:rsidR="00FF1AA5" w:rsidRDefault="00000000">
            <w:pPr>
              <w:spacing w:after="0" w:line="240" w:lineRule="auto"/>
              <w:jc w:val="center"/>
              <w:rPr>
                <w:rFonts w:hint="eastAsia"/>
              </w:rPr>
            </w:pPr>
            <w:proofErr w:type="spellStart"/>
            <w:r>
              <w:rPr>
                <w:b/>
                <w:color w:val="FFFFFF"/>
                <w:sz w:val="18"/>
              </w:rPr>
              <w:t>字段</w:t>
            </w:r>
            <w:proofErr w:type="spellEnd"/>
          </w:p>
        </w:tc>
        <w:tc>
          <w:tcPr>
            <w:tcW w:w="2878" w:type="dxa"/>
            <w:shd w:val="clear" w:color="auto" w:fill="4472C4"/>
          </w:tcPr>
          <w:p w14:paraId="4C49E25A" w14:textId="77777777" w:rsidR="00FF1AA5" w:rsidRDefault="00000000">
            <w:pPr>
              <w:spacing w:after="0" w:line="240" w:lineRule="auto"/>
              <w:jc w:val="center"/>
              <w:rPr>
                <w:rFonts w:hint="eastAsia"/>
              </w:rPr>
            </w:pPr>
            <w:proofErr w:type="spellStart"/>
            <w:r>
              <w:rPr>
                <w:b/>
                <w:color w:val="FFFFFF"/>
                <w:sz w:val="18"/>
              </w:rPr>
              <w:t>长度</w:t>
            </w:r>
            <w:proofErr w:type="spellEnd"/>
          </w:p>
        </w:tc>
        <w:tc>
          <w:tcPr>
            <w:tcW w:w="2878" w:type="dxa"/>
            <w:shd w:val="clear" w:color="auto" w:fill="4472C4"/>
          </w:tcPr>
          <w:p w14:paraId="497D6871" w14:textId="77777777" w:rsidR="00FF1AA5" w:rsidRDefault="00000000">
            <w:pPr>
              <w:spacing w:after="0" w:line="240" w:lineRule="auto"/>
              <w:jc w:val="center"/>
              <w:rPr>
                <w:rFonts w:hint="eastAsia"/>
              </w:rPr>
            </w:pPr>
            <w:proofErr w:type="spellStart"/>
            <w:r>
              <w:rPr>
                <w:b/>
                <w:color w:val="FFFFFF"/>
                <w:sz w:val="18"/>
              </w:rPr>
              <w:t>说明</w:t>
            </w:r>
            <w:proofErr w:type="spellEnd"/>
          </w:p>
        </w:tc>
      </w:tr>
      <w:tr w:rsidR="00FF1AA5" w14:paraId="2E61EFD5" w14:textId="77777777">
        <w:trPr>
          <w:jc w:val="center"/>
        </w:trPr>
        <w:tc>
          <w:tcPr>
            <w:tcW w:w="2878" w:type="dxa"/>
          </w:tcPr>
          <w:p w14:paraId="42E96140" w14:textId="77777777" w:rsidR="00FF1AA5" w:rsidRDefault="00000000">
            <w:pPr>
              <w:spacing w:after="0" w:line="240" w:lineRule="auto"/>
              <w:rPr>
                <w:rFonts w:hint="eastAsia"/>
              </w:rPr>
            </w:pPr>
            <w:proofErr w:type="spellStart"/>
            <w:r>
              <w:rPr>
                <w:sz w:val="18"/>
              </w:rPr>
              <w:t>帧头</w:t>
            </w:r>
            <w:proofErr w:type="spellEnd"/>
          </w:p>
        </w:tc>
        <w:tc>
          <w:tcPr>
            <w:tcW w:w="2878" w:type="dxa"/>
          </w:tcPr>
          <w:p w14:paraId="0E44A075" w14:textId="77777777" w:rsidR="00FF1AA5" w:rsidRDefault="00000000">
            <w:pPr>
              <w:spacing w:after="0" w:line="240" w:lineRule="auto"/>
              <w:rPr>
                <w:rFonts w:hint="eastAsia"/>
              </w:rPr>
            </w:pPr>
            <w:r>
              <w:rPr>
                <w:sz w:val="18"/>
              </w:rPr>
              <w:t>2字节</w:t>
            </w:r>
          </w:p>
        </w:tc>
        <w:tc>
          <w:tcPr>
            <w:tcW w:w="2878" w:type="dxa"/>
          </w:tcPr>
          <w:p w14:paraId="79CC5190" w14:textId="77777777" w:rsidR="00FF1AA5" w:rsidRDefault="00000000">
            <w:pPr>
              <w:spacing w:after="0" w:line="240" w:lineRule="auto"/>
              <w:rPr>
                <w:rFonts w:hint="eastAsia"/>
              </w:rPr>
            </w:pPr>
            <w:r>
              <w:rPr>
                <w:sz w:val="18"/>
              </w:rPr>
              <w:t>固定为0xAA 0x55</w:t>
            </w:r>
          </w:p>
        </w:tc>
      </w:tr>
      <w:tr w:rsidR="00FF1AA5" w14:paraId="267F2C54" w14:textId="77777777">
        <w:trPr>
          <w:jc w:val="center"/>
        </w:trPr>
        <w:tc>
          <w:tcPr>
            <w:tcW w:w="2878" w:type="dxa"/>
            <w:shd w:val="clear" w:color="auto" w:fill="D6E4F0"/>
          </w:tcPr>
          <w:p w14:paraId="7E3A9538" w14:textId="77777777" w:rsidR="00FF1AA5" w:rsidRDefault="00000000">
            <w:pPr>
              <w:spacing w:after="0" w:line="240" w:lineRule="auto"/>
              <w:rPr>
                <w:rFonts w:hint="eastAsia"/>
              </w:rPr>
            </w:pPr>
            <w:proofErr w:type="spellStart"/>
            <w:r>
              <w:rPr>
                <w:sz w:val="18"/>
              </w:rPr>
              <w:t>长度</w:t>
            </w:r>
            <w:proofErr w:type="spellEnd"/>
          </w:p>
        </w:tc>
        <w:tc>
          <w:tcPr>
            <w:tcW w:w="2878" w:type="dxa"/>
            <w:shd w:val="clear" w:color="auto" w:fill="D6E4F0"/>
          </w:tcPr>
          <w:p w14:paraId="287B7331" w14:textId="77777777" w:rsidR="00FF1AA5" w:rsidRDefault="00000000">
            <w:pPr>
              <w:spacing w:after="0" w:line="240" w:lineRule="auto"/>
              <w:rPr>
                <w:rFonts w:hint="eastAsia"/>
              </w:rPr>
            </w:pPr>
            <w:r>
              <w:rPr>
                <w:sz w:val="18"/>
              </w:rPr>
              <w:t>1字节</w:t>
            </w:r>
          </w:p>
        </w:tc>
        <w:tc>
          <w:tcPr>
            <w:tcW w:w="2878" w:type="dxa"/>
            <w:shd w:val="clear" w:color="auto" w:fill="D6E4F0"/>
          </w:tcPr>
          <w:p w14:paraId="22FEDD5E" w14:textId="77777777" w:rsidR="00FF1AA5" w:rsidRDefault="00000000">
            <w:pPr>
              <w:spacing w:after="0" w:line="240" w:lineRule="auto"/>
              <w:rPr>
                <w:rFonts w:hint="eastAsia"/>
              </w:rPr>
            </w:pPr>
            <w:proofErr w:type="spellStart"/>
            <w:r>
              <w:rPr>
                <w:sz w:val="18"/>
              </w:rPr>
              <w:t>数据部分长度</w:t>
            </w:r>
            <w:proofErr w:type="spellEnd"/>
          </w:p>
        </w:tc>
      </w:tr>
      <w:tr w:rsidR="00FF1AA5" w14:paraId="341172E4" w14:textId="77777777">
        <w:trPr>
          <w:jc w:val="center"/>
        </w:trPr>
        <w:tc>
          <w:tcPr>
            <w:tcW w:w="2878" w:type="dxa"/>
          </w:tcPr>
          <w:p w14:paraId="77D4496F" w14:textId="77777777" w:rsidR="00FF1AA5" w:rsidRDefault="00000000">
            <w:pPr>
              <w:spacing w:after="0" w:line="240" w:lineRule="auto"/>
              <w:rPr>
                <w:rFonts w:hint="eastAsia"/>
              </w:rPr>
            </w:pPr>
            <w:proofErr w:type="spellStart"/>
            <w:r>
              <w:rPr>
                <w:sz w:val="18"/>
              </w:rPr>
              <w:t>命令码</w:t>
            </w:r>
            <w:proofErr w:type="spellEnd"/>
          </w:p>
        </w:tc>
        <w:tc>
          <w:tcPr>
            <w:tcW w:w="2878" w:type="dxa"/>
          </w:tcPr>
          <w:p w14:paraId="26122D00" w14:textId="77777777" w:rsidR="00FF1AA5" w:rsidRDefault="00000000">
            <w:pPr>
              <w:spacing w:after="0" w:line="240" w:lineRule="auto"/>
              <w:rPr>
                <w:rFonts w:hint="eastAsia"/>
              </w:rPr>
            </w:pPr>
            <w:r>
              <w:rPr>
                <w:sz w:val="18"/>
              </w:rPr>
              <w:t>1字节</w:t>
            </w:r>
          </w:p>
        </w:tc>
        <w:tc>
          <w:tcPr>
            <w:tcW w:w="2878" w:type="dxa"/>
          </w:tcPr>
          <w:p w14:paraId="22550E47" w14:textId="77777777" w:rsidR="00FF1AA5" w:rsidRDefault="00000000">
            <w:pPr>
              <w:spacing w:after="0" w:line="240" w:lineRule="auto"/>
              <w:rPr>
                <w:rFonts w:hint="eastAsia"/>
              </w:rPr>
            </w:pPr>
            <w:proofErr w:type="spellStart"/>
            <w:r>
              <w:rPr>
                <w:sz w:val="18"/>
              </w:rPr>
              <w:t>见命令码表</w:t>
            </w:r>
            <w:proofErr w:type="spellEnd"/>
          </w:p>
        </w:tc>
      </w:tr>
      <w:tr w:rsidR="00FF1AA5" w14:paraId="59C45FB4" w14:textId="77777777">
        <w:trPr>
          <w:jc w:val="center"/>
        </w:trPr>
        <w:tc>
          <w:tcPr>
            <w:tcW w:w="2878" w:type="dxa"/>
            <w:shd w:val="clear" w:color="auto" w:fill="D6E4F0"/>
          </w:tcPr>
          <w:p w14:paraId="1C71580B" w14:textId="77777777" w:rsidR="00FF1AA5" w:rsidRDefault="00000000">
            <w:pPr>
              <w:spacing w:after="0" w:line="240" w:lineRule="auto"/>
              <w:rPr>
                <w:rFonts w:hint="eastAsia"/>
              </w:rPr>
            </w:pPr>
            <w:proofErr w:type="spellStart"/>
            <w:r>
              <w:rPr>
                <w:sz w:val="18"/>
              </w:rPr>
              <w:t>数据</w:t>
            </w:r>
            <w:proofErr w:type="spellEnd"/>
          </w:p>
        </w:tc>
        <w:tc>
          <w:tcPr>
            <w:tcW w:w="2878" w:type="dxa"/>
            <w:shd w:val="clear" w:color="auto" w:fill="D6E4F0"/>
          </w:tcPr>
          <w:p w14:paraId="434B4ED9" w14:textId="77777777" w:rsidR="00FF1AA5" w:rsidRDefault="00000000">
            <w:pPr>
              <w:spacing w:after="0" w:line="240" w:lineRule="auto"/>
              <w:rPr>
                <w:rFonts w:hint="eastAsia"/>
              </w:rPr>
            </w:pPr>
            <w:proofErr w:type="spellStart"/>
            <w:r>
              <w:rPr>
                <w:sz w:val="18"/>
              </w:rPr>
              <w:t>N字节</w:t>
            </w:r>
            <w:proofErr w:type="spellEnd"/>
          </w:p>
        </w:tc>
        <w:tc>
          <w:tcPr>
            <w:tcW w:w="2878" w:type="dxa"/>
            <w:shd w:val="clear" w:color="auto" w:fill="D6E4F0"/>
          </w:tcPr>
          <w:p w14:paraId="3B1CC528" w14:textId="77777777" w:rsidR="00FF1AA5" w:rsidRDefault="00000000">
            <w:pPr>
              <w:spacing w:after="0" w:line="240" w:lineRule="auto"/>
              <w:rPr>
                <w:rFonts w:hint="eastAsia"/>
              </w:rPr>
            </w:pPr>
            <w:proofErr w:type="spellStart"/>
            <w:r>
              <w:rPr>
                <w:sz w:val="18"/>
              </w:rPr>
              <w:t>可变长度</w:t>
            </w:r>
            <w:proofErr w:type="spellEnd"/>
          </w:p>
        </w:tc>
      </w:tr>
      <w:tr w:rsidR="00FF1AA5" w14:paraId="5C6707A8" w14:textId="77777777">
        <w:trPr>
          <w:jc w:val="center"/>
        </w:trPr>
        <w:tc>
          <w:tcPr>
            <w:tcW w:w="2878" w:type="dxa"/>
          </w:tcPr>
          <w:p w14:paraId="5D9863DD" w14:textId="77777777" w:rsidR="00FF1AA5" w:rsidRDefault="00000000">
            <w:pPr>
              <w:spacing w:after="0" w:line="240" w:lineRule="auto"/>
              <w:rPr>
                <w:rFonts w:hint="eastAsia"/>
              </w:rPr>
            </w:pPr>
            <w:proofErr w:type="spellStart"/>
            <w:r>
              <w:rPr>
                <w:sz w:val="18"/>
              </w:rPr>
              <w:t>校验和</w:t>
            </w:r>
            <w:proofErr w:type="spellEnd"/>
          </w:p>
        </w:tc>
        <w:tc>
          <w:tcPr>
            <w:tcW w:w="2878" w:type="dxa"/>
          </w:tcPr>
          <w:p w14:paraId="3A3C0F92" w14:textId="77777777" w:rsidR="00FF1AA5" w:rsidRDefault="00000000">
            <w:pPr>
              <w:spacing w:after="0" w:line="240" w:lineRule="auto"/>
              <w:rPr>
                <w:rFonts w:hint="eastAsia"/>
              </w:rPr>
            </w:pPr>
            <w:r>
              <w:rPr>
                <w:sz w:val="18"/>
              </w:rPr>
              <w:t>1字节</w:t>
            </w:r>
          </w:p>
        </w:tc>
        <w:tc>
          <w:tcPr>
            <w:tcW w:w="2878" w:type="dxa"/>
          </w:tcPr>
          <w:p w14:paraId="2D2E184D" w14:textId="77777777" w:rsidR="00FF1AA5" w:rsidRDefault="00000000">
            <w:pPr>
              <w:spacing w:after="0" w:line="240" w:lineRule="auto"/>
              <w:rPr>
                <w:rFonts w:hint="eastAsia"/>
              </w:rPr>
            </w:pPr>
            <w:proofErr w:type="spellStart"/>
            <w:r>
              <w:rPr>
                <w:sz w:val="18"/>
              </w:rPr>
              <w:t>数据部分异或校验</w:t>
            </w:r>
            <w:proofErr w:type="spellEnd"/>
          </w:p>
        </w:tc>
      </w:tr>
      <w:tr w:rsidR="00FF1AA5" w14:paraId="77B06553" w14:textId="77777777">
        <w:trPr>
          <w:jc w:val="center"/>
        </w:trPr>
        <w:tc>
          <w:tcPr>
            <w:tcW w:w="2878" w:type="dxa"/>
            <w:shd w:val="clear" w:color="auto" w:fill="D6E4F0"/>
          </w:tcPr>
          <w:p w14:paraId="779D8F05" w14:textId="77777777" w:rsidR="00FF1AA5" w:rsidRDefault="00000000">
            <w:pPr>
              <w:spacing w:after="0" w:line="240" w:lineRule="auto"/>
              <w:rPr>
                <w:rFonts w:hint="eastAsia"/>
              </w:rPr>
            </w:pPr>
            <w:proofErr w:type="spellStart"/>
            <w:r>
              <w:rPr>
                <w:sz w:val="18"/>
              </w:rPr>
              <w:t>帧尾</w:t>
            </w:r>
            <w:proofErr w:type="spellEnd"/>
          </w:p>
        </w:tc>
        <w:tc>
          <w:tcPr>
            <w:tcW w:w="2878" w:type="dxa"/>
            <w:shd w:val="clear" w:color="auto" w:fill="D6E4F0"/>
          </w:tcPr>
          <w:p w14:paraId="7284AE98" w14:textId="77777777" w:rsidR="00FF1AA5" w:rsidRDefault="00000000">
            <w:pPr>
              <w:spacing w:after="0" w:line="240" w:lineRule="auto"/>
              <w:rPr>
                <w:rFonts w:hint="eastAsia"/>
              </w:rPr>
            </w:pPr>
            <w:r>
              <w:rPr>
                <w:sz w:val="18"/>
              </w:rPr>
              <w:t>1字节</w:t>
            </w:r>
          </w:p>
        </w:tc>
        <w:tc>
          <w:tcPr>
            <w:tcW w:w="2878" w:type="dxa"/>
            <w:shd w:val="clear" w:color="auto" w:fill="D6E4F0"/>
          </w:tcPr>
          <w:p w14:paraId="672B001E" w14:textId="77777777" w:rsidR="00FF1AA5" w:rsidRDefault="00000000">
            <w:pPr>
              <w:spacing w:after="0" w:line="240" w:lineRule="auto"/>
              <w:rPr>
                <w:rFonts w:hint="eastAsia"/>
              </w:rPr>
            </w:pPr>
            <w:r>
              <w:rPr>
                <w:sz w:val="18"/>
              </w:rPr>
              <w:t>固定为0x0D</w:t>
            </w:r>
          </w:p>
        </w:tc>
      </w:tr>
    </w:tbl>
    <w:p w14:paraId="452C069B" w14:textId="77777777" w:rsidR="00FF1AA5" w:rsidRDefault="00000000">
      <w:pPr>
        <w:pStyle w:val="4"/>
      </w:pPr>
      <w:r>
        <w:rPr>
          <w:rFonts w:ascii="微软雅黑" w:eastAsia="微软雅黑" w:hAnsi="微软雅黑"/>
        </w:rPr>
        <w:t xml:space="preserve">21.3.2 </w:t>
      </w:r>
      <w:proofErr w:type="spellStart"/>
      <w:r>
        <w:rPr>
          <w:rFonts w:ascii="微软雅黑" w:eastAsia="微软雅黑" w:hAnsi="微软雅黑"/>
        </w:rPr>
        <w:t>命令码表</w:t>
      </w:r>
      <w:proofErr w:type="spellEnd"/>
    </w:p>
    <w:tbl>
      <w:tblPr>
        <w:tblStyle w:val="af4"/>
        <w:tblW w:w="0" w:type="auto"/>
        <w:jc w:val="center"/>
        <w:tblLook w:val="04A0" w:firstRow="1" w:lastRow="0" w:firstColumn="1" w:lastColumn="0" w:noHBand="0" w:noVBand="1"/>
      </w:tblPr>
      <w:tblGrid>
        <w:gridCol w:w="2158"/>
        <w:gridCol w:w="2158"/>
        <w:gridCol w:w="2158"/>
        <w:gridCol w:w="2158"/>
      </w:tblGrid>
      <w:tr w:rsidR="00FF1AA5" w14:paraId="2D360B64" w14:textId="77777777">
        <w:trPr>
          <w:jc w:val="center"/>
        </w:trPr>
        <w:tc>
          <w:tcPr>
            <w:tcW w:w="2158" w:type="dxa"/>
            <w:shd w:val="clear" w:color="auto" w:fill="4472C4"/>
          </w:tcPr>
          <w:p w14:paraId="4506400D" w14:textId="77777777" w:rsidR="00FF1AA5" w:rsidRDefault="00000000">
            <w:pPr>
              <w:spacing w:after="0" w:line="240" w:lineRule="auto"/>
              <w:jc w:val="center"/>
              <w:rPr>
                <w:rFonts w:hint="eastAsia"/>
              </w:rPr>
            </w:pPr>
            <w:proofErr w:type="spellStart"/>
            <w:r>
              <w:rPr>
                <w:b/>
                <w:color w:val="FFFFFF"/>
                <w:sz w:val="18"/>
              </w:rPr>
              <w:t>命令码</w:t>
            </w:r>
            <w:proofErr w:type="spellEnd"/>
          </w:p>
        </w:tc>
        <w:tc>
          <w:tcPr>
            <w:tcW w:w="2158" w:type="dxa"/>
            <w:shd w:val="clear" w:color="auto" w:fill="4472C4"/>
          </w:tcPr>
          <w:p w14:paraId="1BD4011A" w14:textId="77777777" w:rsidR="00FF1AA5" w:rsidRDefault="00000000">
            <w:pPr>
              <w:spacing w:after="0" w:line="240" w:lineRule="auto"/>
              <w:jc w:val="center"/>
              <w:rPr>
                <w:rFonts w:hint="eastAsia"/>
              </w:rPr>
            </w:pPr>
            <w:proofErr w:type="spellStart"/>
            <w:r>
              <w:rPr>
                <w:b/>
                <w:color w:val="FFFFFF"/>
                <w:sz w:val="18"/>
              </w:rPr>
              <w:t>方向</w:t>
            </w:r>
            <w:proofErr w:type="spellEnd"/>
          </w:p>
        </w:tc>
        <w:tc>
          <w:tcPr>
            <w:tcW w:w="2158" w:type="dxa"/>
            <w:shd w:val="clear" w:color="auto" w:fill="4472C4"/>
          </w:tcPr>
          <w:p w14:paraId="2F3AF5C6" w14:textId="77777777" w:rsidR="00FF1AA5" w:rsidRDefault="00000000">
            <w:pPr>
              <w:spacing w:after="0" w:line="240" w:lineRule="auto"/>
              <w:jc w:val="center"/>
              <w:rPr>
                <w:rFonts w:hint="eastAsia"/>
              </w:rPr>
            </w:pPr>
            <w:proofErr w:type="spellStart"/>
            <w:r>
              <w:rPr>
                <w:b/>
                <w:color w:val="FFFFFF"/>
                <w:sz w:val="18"/>
              </w:rPr>
              <w:t>功能</w:t>
            </w:r>
            <w:proofErr w:type="spellEnd"/>
          </w:p>
        </w:tc>
        <w:tc>
          <w:tcPr>
            <w:tcW w:w="2158" w:type="dxa"/>
            <w:shd w:val="clear" w:color="auto" w:fill="4472C4"/>
          </w:tcPr>
          <w:p w14:paraId="03F370AB" w14:textId="77777777" w:rsidR="00FF1AA5" w:rsidRDefault="00000000">
            <w:pPr>
              <w:spacing w:after="0" w:line="240" w:lineRule="auto"/>
              <w:jc w:val="center"/>
              <w:rPr>
                <w:rFonts w:hint="eastAsia"/>
              </w:rPr>
            </w:pPr>
            <w:proofErr w:type="spellStart"/>
            <w:r>
              <w:rPr>
                <w:b/>
                <w:color w:val="FFFFFF"/>
                <w:sz w:val="18"/>
              </w:rPr>
              <w:t>数据格式</w:t>
            </w:r>
            <w:proofErr w:type="spellEnd"/>
          </w:p>
        </w:tc>
      </w:tr>
      <w:tr w:rsidR="00FF1AA5" w14:paraId="178AD3EC" w14:textId="77777777">
        <w:trPr>
          <w:jc w:val="center"/>
        </w:trPr>
        <w:tc>
          <w:tcPr>
            <w:tcW w:w="2158" w:type="dxa"/>
          </w:tcPr>
          <w:p w14:paraId="0D5FC8CF" w14:textId="77777777" w:rsidR="00FF1AA5" w:rsidRDefault="00000000">
            <w:pPr>
              <w:spacing w:after="0" w:line="240" w:lineRule="auto"/>
              <w:rPr>
                <w:rFonts w:hint="eastAsia"/>
              </w:rPr>
            </w:pPr>
            <w:r>
              <w:rPr>
                <w:sz w:val="18"/>
              </w:rPr>
              <w:t>0x01</w:t>
            </w:r>
          </w:p>
        </w:tc>
        <w:tc>
          <w:tcPr>
            <w:tcW w:w="2158" w:type="dxa"/>
          </w:tcPr>
          <w:p w14:paraId="2EA759A2" w14:textId="77777777" w:rsidR="00FF1AA5" w:rsidRDefault="00000000">
            <w:pPr>
              <w:spacing w:after="0" w:line="240" w:lineRule="auto"/>
              <w:rPr>
                <w:rFonts w:hint="eastAsia"/>
              </w:rPr>
            </w:pPr>
            <w:r>
              <w:rPr>
                <w:sz w:val="18"/>
              </w:rPr>
              <w:t>PC→ESP</w:t>
            </w:r>
          </w:p>
        </w:tc>
        <w:tc>
          <w:tcPr>
            <w:tcW w:w="2158" w:type="dxa"/>
          </w:tcPr>
          <w:p w14:paraId="65266AAD" w14:textId="77777777" w:rsidR="00FF1AA5" w:rsidRDefault="00000000">
            <w:pPr>
              <w:spacing w:after="0" w:line="240" w:lineRule="auto"/>
              <w:rPr>
                <w:rFonts w:hint="eastAsia"/>
              </w:rPr>
            </w:pPr>
            <w:proofErr w:type="spellStart"/>
            <w:r>
              <w:rPr>
                <w:sz w:val="18"/>
              </w:rPr>
              <w:t>设置实验模式</w:t>
            </w:r>
            <w:proofErr w:type="spellEnd"/>
          </w:p>
        </w:tc>
        <w:tc>
          <w:tcPr>
            <w:tcW w:w="2158" w:type="dxa"/>
          </w:tcPr>
          <w:p w14:paraId="0DD74BFD" w14:textId="77777777" w:rsidR="00FF1AA5" w:rsidRDefault="00000000">
            <w:pPr>
              <w:spacing w:after="0" w:line="240" w:lineRule="auto"/>
              <w:rPr>
                <w:rFonts w:hint="eastAsia"/>
              </w:rPr>
            </w:pPr>
            <w:r>
              <w:rPr>
                <w:sz w:val="18"/>
              </w:rPr>
              <w:t>1字节模式号</w:t>
            </w:r>
          </w:p>
        </w:tc>
      </w:tr>
      <w:tr w:rsidR="00FF1AA5" w14:paraId="1BE9283B" w14:textId="77777777">
        <w:trPr>
          <w:jc w:val="center"/>
        </w:trPr>
        <w:tc>
          <w:tcPr>
            <w:tcW w:w="2158" w:type="dxa"/>
            <w:shd w:val="clear" w:color="auto" w:fill="D6E4F0"/>
          </w:tcPr>
          <w:p w14:paraId="43F0C240" w14:textId="77777777" w:rsidR="00FF1AA5" w:rsidRDefault="00000000">
            <w:pPr>
              <w:spacing w:after="0" w:line="240" w:lineRule="auto"/>
              <w:rPr>
                <w:rFonts w:hint="eastAsia"/>
              </w:rPr>
            </w:pPr>
            <w:r>
              <w:rPr>
                <w:sz w:val="18"/>
              </w:rPr>
              <w:t>0x02</w:t>
            </w:r>
          </w:p>
        </w:tc>
        <w:tc>
          <w:tcPr>
            <w:tcW w:w="2158" w:type="dxa"/>
            <w:shd w:val="clear" w:color="auto" w:fill="D6E4F0"/>
          </w:tcPr>
          <w:p w14:paraId="0658EFF7" w14:textId="77777777" w:rsidR="00FF1AA5" w:rsidRDefault="00000000">
            <w:pPr>
              <w:spacing w:after="0" w:line="240" w:lineRule="auto"/>
              <w:rPr>
                <w:rFonts w:hint="eastAsia"/>
              </w:rPr>
            </w:pPr>
            <w:r>
              <w:rPr>
                <w:sz w:val="18"/>
              </w:rPr>
              <w:t>PC→ESP</w:t>
            </w:r>
          </w:p>
        </w:tc>
        <w:tc>
          <w:tcPr>
            <w:tcW w:w="2158" w:type="dxa"/>
            <w:shd w:val="clear" w:color="auto" w:fill="D6E4F0"/>
          </w:tcPr>
          <w:p w14:paraId="1CFA7AA0" w14:textId="77777777" w:rsidR="00FF1AA5" w:rsidRDefault="00000000">
            <w:pPr>
              <w:spacing w:after="0" w:line="240" w:lineRule="auto"/>
              <w:rPr>
                <w:rFonts w:hint="eastAsia"/>
              </w:rPr>
            </w:pPr>
            <w:proofErr w:type="spellStart"/>
            <w:r>
              <w:rPr>
                <w:sz w:val="18"/>
              </w:rPr>
              <w:t>释放小球</w:t>
            </w:r>
            <w:proofErr w:type="spellEnd"/>
            <w:r>
              <w:rPr>
                <w:sz w:val="18"/>
              </w:rPr>
              <w:t>/</w:t>
            </w:r>
            <w:proofErr w:type="spellStart"/>
            <w:r>
              <w:rPr>
                <w:sz w:val="18"/>
              </w:rPr>
              <w:t>开始实验</w:t>
            </w:r>
            <w:proofErr w:type="spellEnd"/>
          </w:p>
        </w:tc>
        <w:tc>
          <w:tcPr>
            <w:tcW w:w="2158" w:type="dxa"/>
            <w:shd w:val="clear" w:color="auto" w:fill="D6E4F0"/>
          </w:tcPr>
          <w:p w14:paraId="503EFFD3" w14:textId="77777777" w:rsidR="00FF1AA5" w:rsidRDefault="00000000">
            <w:pPr>
              <w:spacing w:after="0" w:line="240" w:lineRule="auto"/>
              <w:rPr>
                <w:rFonts w:hint="eastAsia"/>
              </w:rPr>
            </w:pPr>
            <w:r>
              <w:rPr>
                <w:sz w:val="18"/>
              </w:rPr>
              <w:t>无</w:t>
            </w:r>
          </w:p>
        </w:tc>
      </w:tr>
      <w:tr w:rsidR="00FF1AA5" w14:paraId="25E75EC0" w14:textId="77777777">
        <w:trPr>
          <w:jc w:val="center"/>
        </w:trPr>
        <w:tc>
          <w:tcPr>
            <w:tcW w:w="2158" w:type="dxa"/>
          </w:tcPr>
          <w:p w14:paraId="5AB92C75" w14:textId="77777777" w:rsidR="00FF1AA5" w:rsidRDefault="00000000">
            <w:pPr>
              <w:spacing w:after="0" w:line="240" w:lineRule="auto"/>
              <w:rPr>
                <w:rFonts w:hint="eastAsia"/>
              </w:rPr>
            </w:pPr>
            <w:r>
              <w:rPr>
                <w:sz w:val="18"/>
              </w:rPr>
              <w:t>0x03</w:t>
            </w:r>
          </w:p>
        </w:tc>
        <w:tc>
          <w:tcPr>
            <w:tcW w:w="2158" w:type="dxa"/>
          </w:tcPr>
          <w:p w14:paraId="0CEB7A38" w14:textId="77777777" w:rsidR="00FF1AA5" w:rsidRDefault="00000000">
            <w:pPr>
              <w:spacing w:after="0" w:line="240" w:lineRule="auto"/>
              <w:rPr>
                <w:rFonts w:hint="eastAsia"/>
              </w:rPr>
            </w:pPr>
            <w:r>
              <w:rPr>
                <w:sz w:val="18"/>
              </w:rPr>
              <w:t>PC→ESP</w:t>
            </w:r>
          </w:p>
        </w:tc>
        <w:tc>
          <w:tcPr>
            <w:tcW w:w="2158" w:type="dxa"/>
          </w:tcPr>
          <w:p w14:paraId="40BC7788" w14:textId="77777777" w:rsidR="00FF1AA5" w:rsidRDefault="00000000">
            <w:pPr>
              <w:spacing w:after="0" w:line="240" w:lineRule="auto"/>
              <w:rPr>
                <w:rFonts w:hint="eastAsia"/>
              </w:rPr>
            </w:pPr>
            <w:proofErr w:type="spellStart"/>
            <w:r>
              <w:rPr>
                <w:sz w:val="18"/>
              </w:rPr>
              <w:t>请求测量数据</w:t>
            </w:r>
            <w:proofErr w:type="spellEnd"/>
          </w:p>
        </w:tc>
        <w:tc>
          <w:tcPr>
            <w:tcW w:w="2158" w:type="dxa"/>
          </w:tcPr>
          <w:p w14:paraId="1942774C" w14:textId="77777777" w:rsidR="00FF1AA5" w:rsidRDefault="00000000">
            <w:pPr>
              <w:spacing w:after="0" w:line="240" w:lineRule="auto"/>
              <w:rPr>
                <w:rFonts w:hint="eastAsia"/>
              </w:rPr>
            </w:pPr>
            <w:r>
              <w:rPr>
                <w:sz w:val="18"/>
              </w:rPr>
              <w:t>无</w:t>
            </w:r>
          </w:p>
        </w:tc>
      </w:tr>
      <w:tr w:rsidR="00FF1AA5" w14:paraId="01414691" w14:textId="77777777">
        <w:trPr>
          <w:jc w:val="center"/>
        </w:trPr>
        <w:tc>
          <w:tcPr>
            <w:tcW w:w="2158" w:type="dxa"/>
            <w:shd w:val="clear" w:color="auto" w:fill="D6E4F0"/>
          </w:tcPr>
          <w:p w14:paraId="382AB1CF" w14:textId="77777777" w:rsidR="00FF1AA5" w:rsidRDefault="00000000">
            <w:pPr>
              <w:spacing w:after="0" w:line="240" w:lineRule="auto"/>
              <w:rPr>
                <w:rFonts w:hint="eastAsia"/>
              </w:rPr>
            </w:pPr>
            <w:r>
              <w:rPr>
                <w:sz w:val="18"/>
              </w:rPr>
              <w:t>0x04</w:t>
            </w:r>
          </w:p>
        </w:tc>
        <w:tc>
          <w:tcPr>
            <w:tcW w:w="2158" w:type="dxa"/>
            <w:shd w:val="clear" w:color="auto" w:fill="D6E4F0"/>
          </w:tcPr>
          <w:p w14:paraId="58F425AB" w14:textId="77777777" w:rsidR="00FF1AA5" w:rsidRDefault="00000000">
            <w:pPr>
              <w:spacing w:after="0" w:line="240" w:lineRule="auto"/>
              <w:rPr>
                <w:rFonts w:hint="eastAsia"/>
              </w:rPr>
            </w:pPr>
            <w:r>
              <w:rPr>
                <w:sz w:val="18"/>
              </w:rPr>
              <w:t>PC→ESP</w:t>
            </w:r>
          </w:p>
        </w:tc>
        <w:tc>
          <w:tcPr>
            <w:tcW w:w="2158" w:type="dxa"/>
            <w:shd w:val="clear" w:color="auto" w:fill="D6E4F0"/>
          </w:tcPr>
          <w:p w14:paraId="2955F84D" w14:textId="77777777" w:rsidR="00FF1AA5" w:rsidRDefault="00000000">
            <w:pPr>
              <w:spacing w:after="0" w:line="240" w:lineRule="auto"/>
              <w:rPr>
                <w:rFonts w:hint="eastAsia"/>
              </w:rPr>
            </w:pPr>
            <w:proofErr w:type="spellStart"/>
            <w:r>
              <w:rPr>
                <w:sz w:val="18"/>
              </w:rPr>
              <w:t>查询状态</w:t>
            </w:r>
            <w:proofErr w:type="spellEnd"/>
          </w:p>
        </w:tc>
        <w:tc>
          <w:tcPr>
            <w:tcW w:w="2158" w:type="dxa"/>
            <w:shd w:val="clear" w:color="auto" w:fill="D6E4F0"/>
          </w:tcPr>
          <w:p w14:paraId="62235A04" w14:textId="77777777" w:rsidR="00FF1AA5" w:rsidRDefault="00000000">
            <w:pPr>
              <w:spacing w:after="0" w:line="240" w:lineRule="auto"/>
              <w:rPr>
                <w:rFonts w:hint="eastAsia"/>
              </w:rPr>
            </w:pPr>
            <w:r>
              <w:rPr>
                <w:sz w:val="18"/>
              </w:rPr>
              <w:t>无</w:t>
            </w:r>
          </w:p>
        </w:tc>
      </w:tr>
      <w:tr w:rsidR="00FF1AA5" w14:paraId="3B7CC30A" w14:textId="77777777">
        <w:trPr>
          <w:jc w:val="center"/>
        </w:trPr>
        <w:tc>
          <w:tcPr>
            <w:tcW w:w="2158" w:type="dxa"/>
          </w:tcPr>
          <w:p w14:paraId="403CC67F" w14:textId="77777777" w:rsidR="00FF1AA5" w:rsidRDefault="00000000">
            <w:pPr>
              <w:spacing w:after="0" w:line="240" w:lineRule="auto"/>
              <w:rPr>
                <w:rFonts w:hint="eastAsia"/>
              </w:rPr>
            </w:pPr>
            <w:r>
              <w:rPr>
                <w:sz w:val="18"/>
              </w:rPr>
              <w:t>0x81</w:t>
            </w:r>
          </w:p>
        </w:tc>
        <w:tc>
          <w:tcPr>
            <w:tcW w:w="2158" w:type="dxa"/>
          </w:tcPr>
          <w:p w14:paraId="7697DB37" w14:textId="77777777" w:rsidR="00FF1AA5" w:rsidRDefault="00000000">
            <w:pPr>
              <w:spacing w:after="0" w:line="240" w:lineRule="auto"/>
              <w:rPr>
                <w:rFonts w:hint="eastAsia"/>
              </w:rPr>
            </w:pPr>
            <w:r>
              <w:rPr>
                <w:sz w:val="18"/>
              </w:rPr>
              <w:t>ESP→PC</w:t>
            </w:r>
          </w:p>
        </w:tc>
        <w:tc>
          <w:tcPr>
            <w:tcW w:w="2158" w:type="dxa"/>
          </w:tcPr>
          <w:p w14:paraId="3AC1B38F" w14:textId="77777777" w:rsidR="00FF1AA5" w:rsidRDefault="00000000">
            <w:pPr>
              <w:spacing w:after="0" w:line="240" w:lineRule="auto"/>
              <w:rPr>
                <w:rFonts w:hint="eastAsia"/>
              </w:rPr>
            </w:pPr>
            <w:proofErr w:type="spellStart"/>
            <w:r>
              <w:rPr>
                <w:sz w:val="18"/>
              </w:rPr>
              <w:t>模式设置确认</w:t>
            </w:r>
            <w:proofErr w:type="spellEnd"/>
          </w:p>
        </w:tc>
        <w:tc>
          <w:tcPr>
            <w:tcW w:w="2158" w:type="dxa"/>
          </w:tcPr>
          <w:p w14:paraId="3412420D" w14:textId="77777777" w:rsidR="00FF1AA5" w:rsidRDefault="00000000">
            <w:pPr>
              <w:spacing w:after="0" w:line="240" w:lineRule="auto"/>
              <w:rPr>
                <w:rFonts w:hint="eastAsia"/>
              </w:rPr>
            </w:pPr>
            <w:r>
              <w:rPr>
                <w:sz w:val="18"/>
              </w:rPr>
              <w:t>1字节状态</w:t>
            </w:r>
          </w:p>
        </w:tc>
      </w:tr>
      <w:tr w:rsidR="00FF1AA5" w14:paraId="4CCB3FB7" w14:textId="77777777">
        <w:trPr>
          <w:jc w:val="center"/>
        </w:trPr>
        <w:tc>
          <w:tcPr>
            <w:tcW w:w="2158" w:type="dxa"/>
            <w:shd w:val="clear" w:color="auto" w:fill="D6E4F0"/>
          </w:tcPr>
          <w:p w14:paraId="3C533A10" w14:textId="77777777" w:rsidR="00FF1AA5" w:rsidRDefault="00000000">
            <w:pPr>
              <w:spacing w:after="0" w:line="240" w:lineRule="auto"/>
              <w:rPr>
                <w:rFonts w:hint="eastAsia"/>
              </w:rPr>
            </w:pPr>
            <w:r>
              <w:rPr>
                <w:sz w:val="18"/>
              </w:rPr>
              <w:t>0x82</w:t>
            </w:r>
          </w:p>
        </w:tc>
        <w:tc>
          <w:tcPr>
            <w:tcW w:w="2158" w:type="dxa"/>
            <w:shd w:val="clear" w:color="auto" w:fill="D6E4F0"/>
          </w:tcPr>
          <w:p w14:paraId="5FE75313" w14:textId="77777777" w:rsidR="00FF1AA5" w:rsidRDefault="00000000">
            <w:pPr>
              <w:spacing w:after="0" w:line="240" w:lineRule="auto"/>
              <w:rPr>
                <w:rFonts w:hint="eastAsia"/>
              </w:rPr>
            </w:pPr>
            <w:r>
              <w:rPr>
                <w:sz w:val="18"/>
              </w:rPr>
              <w:t>ESP→PC</w:t>
            </w:r>
          </w:p>
        </w:tc>
        <w:tc>
          <w:tcPr>
            <w:tcW w:w="2158" w:type="dxa"/>
            <w:shd w:val="clear" w:color="auto" w:fill="D6E4F0"/>
          </w:tcPr>
          <w:p w14:paraId="486AE2E2" w14:textId="77777777" w:rsidR="00FF1AA5" w:rsidRDefault="00000000">
            <w:pPr>
              <w:spacing w:after="0" w:line="240" w:lineRule="auto"/>
              <w:rPr>
                <w:rFonts w:hint="eastAsia"/>
              </w:rPr>
            </w:pPr>
            <w:proofErr w:type="spellStart"/>
            <w:r>
              <w:rPr>
                <w:sz w:val="18"/>
              </w:rPr>
              <w:t>释放确认</w:t>
            </w:r>
            <w:proofErr w:type="spellEnd"/>
          </w:p>
        </w:tc>
        <w:tc>
          <w:tcPr>
            <w:tcW w:w="2158" w:type="dxa"/>
            <w:shd w:val="clear" w:color="auto" w:fill="D6E4F0"/>
          </w:tcPr>
          <w:p w14:paraId="478ECFEB" w14:textId="77777777" w:rsidR="00FF1AA5" w:rsidRDefault="00000000">
            <w:pPr>
              <w:spacing w:after="0" w:line="240" w:lineRule="auto"/>
              <w:rPr>
                <w:rFonts w:hint="eastAsia"/>
              </w:rPr>
            </w:pPr>
            <w:r>
              <w:rPr>
                <w:sz w:val="18"/>
              </w:rPr>
              <w:t>无</w:t>
            </w:r>
          </w:p>
        </w:tc>
      </w:tr>
      <w:tr w:rsidR="00FF1AA5" w14:paraId="565E149C" w14:textId="77777777">
        <w:trPr>
          <w:jc w:val="center"/>
        </w:trPr>
        <w:tc>
          <w:tcPr>
            <w:tcW w:w="2158" w:type="dxa"/>
          </w:tcPr>
          <w:p w14:paraId="2C58250D" w14:textId="77777777" w:rsidR="00FF1AA5" w:rsidRDefault="00000000">
            <w:pPr>
              <w:spacing w:after="0" w:line="240" w:lineRule="auto"/>
              <w:rPr>
                <w:rFonts w:hint="eastAsia"/>
              </w:rPr>
            </w:pPr>
            <w:r>
              <w:rPr>
                <w:sz w:val="18"/>
              </w:rPr>
              <w:t>0x83</w:t>
            </w:r>
          </w:p>
        </w:tc>
        <w:tc>
          <w:tcPr>
            <w:tcW w:w="2158" w:type="dxa"/>
          </w:tcPr>
          <w:p w14:paraId="4C9227D5" w14:textId="77777777" w:rsidR="00FF1AA5" w:rsidRDefault="00000000">
            <w:pPr>
              <w:spacing w:after="0" w:line="240" w:lineRule="auto"/>
              <w:rPr>
                <w:rFonts w:hint="eastAsia"/>
              </w:rPr>
            </w:pPr>
            <w:r>
              <w:rPr>
                <w:sz w:val="18"/>
              </w:rPr>
              <w:t>ESP→PC</w:t>
            </w:r>
          </w:p>
        </w:tc>
        <w:tc>
          <w:tcPr>
            <w:tcW w:w="2158" w:type="dxa"/>
          </w:tcPr>
          <w:p w14:paraId="1E0EF47E" w14:textId="77777777" w:rsidR="00FF1AA5" w:rsidRDefault="00000000">
            <w:pPr>
              <w:spacing w:after="0" w:line="240" w:lineRule="auto"/>
              <w:rPr>
                <w:rFonts w:hint="eastAsia"/>
              </w:rPr>
            </w:pPr>
            <w:proofErr w:type="spellStart"/>
            <w:r>
              <w:rPr>
                <w:sz w:val="18"/>
              </w:rPr>
              <w:t>测量数据</w:t>
            </w:r>
            <w:proofErr w:type="spellEnd"/>
          </w:p>
        </w:tc>
        <w:tc>
          <w:tcPr>
            <w:tcW w:w="2158" w:type="dxa"/>
          </w:tcPr>
          <w:p w14:paraId="3EC63EA5" w14:textId="77777777" w:rsidR="00FF1AA5" w:rsidRDefault="00000000">
            <w:pPr>
              <w:spacing w:after="0" w:line="240" w:lineRule="auto"/>
              <w:rPr>
                <w:rFonts w:hint="eastAsia"/>
              </w:rPr>
            </w:pPr>
            <w:proofErr w:type="spellStart"/>
            <w:r>
              <w:rPr>
                <w:sz w:val="18"/>
              </w:rPr>
              <w:t>时间戳数组</w:t>
            </w:r>
            <w:proofErr w:type="spellEnd"/>
          </w:p>
        </w:tc>
      </w:tr>
      <w:tr w:rsidR="00FF1AA5" w14:paraId="37C8AA9E" w14:textId="77777777">
        <w:trPr>
          <w:jc w:val="center"/>
        </w:trPr>
        <w:tc>
          <w:tcPr>
            <w:tcW w:w="2158" w:type="dxa"/>
            <w:shd w:val="clear" w:color="auto" w:fill="D6E4F0"/>
          </w:tcPr>
          <w:p w14:paraId="72498840" w14:textId="77777777" w:rsidR="00FF1AA5" w:rsidRDefault="00000000">
            <w:pPr>
              <w:spacing w:after="0" w:line="240" w:lineRule="auto"/>
              <w:rPr>
                <w:rFonts w:hint="eastAsia"/>
              </w:rPr>
            </w:pPr>
            <w:r>
              <w:rPr>
                <w:sz w:val="18"/>
              </w:rPr>
              <w:t>0x84</w:t>
            </w:r>
          </w:p>
        </w:tc>
        <w:tc>
          <w:tcPr>
            <w:tcW w:w="2158" w:type="dxa"/>
            <w:shd w:val="clear" w:color="auto" w:fill="D6E4F0"/>
          </w:tcPr>
          <w:p w14:paraId="09FCE874" w14:textId="77777777" w:rsidR="00FF1AA5" w:rsidRDefault="00000000">
            <w:pPr>
              <w:spacing w:after="0" w:line="240" w:lineRule="auto"/>
              <w:rPr>
                <w:rFonts w:hint="eastAsia"/>
              </w:rPr>
            </w:pPr>
            <w:r>
              <w:rPr>
                <w:sz w:val="18"/>
              </w:rPr>
              <w:t>ESP→PC</w:t>
            </w:r>
          </w:p>
        </w:tc>
        <w:tc>
          <w:tcPr>
            <w:tcW w:w="2158" w:type="dxa"/>
            <w:shd w:val="clear" w:color="auto" w:fill="D6E4F0"/>
          </w:tcPr>
          <w:p w14:paraId="466E5E84" w14:textId="77777777" w:rsidR="00FF1AA5" w:rsidRDefault="00000000">
            <w:pPr>
              <w:spacing w:after="0" w:line="240" w:lineRule="auto"/>
              <w:rPr>
                <w:rFonts w:hint="eastAsia"/>
              </w:rPr>
            </w:pPr>
            <w:proofErr w:type="spellStart"/>
            <w:r>
              <w:rPr>
                <w:sz w:val="18"/>
              </w:rPr>
              <w:t>状态报告</w:t>
            </w:r>
            <w:proofErr w:type="spellEnd"/>
          </w:p>
        </w:tc>
        <w:tc>
          <w:tcPr>
            <w:tcW w:w="2158" w:type="dxa"/>
            <w:shd w:val="clear" w:color="auto" w:fill="D6E4F0"/>
          </w:tcPr>
          <w:p w14:paraId="132CC685" w14:textId="77777777" w:rsidR="00FF1AA5" w:rsidRDefault="00000000">
            <w:pPr>
              <w:spacing w:after="0" w:line="240" w:lineRule="auto"/>
              <w:rPr>
                <w:rFonts w:hint="eastAsia"/>
              </w:rPr>
            </w:pPr>
            <w:proofErr w:type="spellStart"/>
            <w:r>
              <w:rPr>
                <w:sz w:val="18"/>
              </w:rPr>
              <w:t>模式+传感器状态</w:t>
            </w:r>
            <w:proofErr w:type="spellEnd"/>
          </w:p>
        </w:tc>
      </w:tr>
    </w:tbl>
    <w:p w14:paraId="2846421F" w14:textId="77777777" w:rsidR="00FF1AA5" w:rsidRDefault="00000000">
      <w:pPr>
        <w:rPr>
          <w:rFonts w:hint="eastAsia"/>
        </w:rPr>
      </w:pPr>
      <w:r>
        <w:br w:type="page"/>
      </w:r>
    </w:p>
    <w:p w14:paraId="2A63671F" w14:textId="77777777" w:rsidR="00FF1AA5" w:rsidRDefault="00000000">
      <w:pPr>
        <w:pStyle w:val="21"/>
      </w:pPr>
      <w:bookmarkStart w:id="189" w:name="_Toc8905"/>
      <w:r>
        <w:rPr>
          <w:rFonts w:ascii="微软雅黑" w:eastAsia="微软雅黑" w:hAnsi="微软雅黑"/>
        </w:rPr>
        <w:lastRenderedPageBreak/>
        <w:t xml:space="preserve">第22章 </w:t>
      </w:r>
      <w:proofErr w:type="spellStart"/>
      <w:r>
        <w:rPr>
          <w:rFonts w:ascii="微软雅黑" w:eastAsia="微软雅黑" w:hAnsi="微软雅黑"/>
        </w:rPr>
        <w:t>统一控制界面</w:t>
      </w:r>
      <w:bookmarkEnd w:id="189"/>
      <w:proofErr w:type="spellEnd"/>
    </w:p>
    <w:p w14:paraId="4277CB28" w14:textId="77777777" w:rsidR="00FF1AA5" w:rsidRDefault="00000000">
      <w:pPr>
        <w:pStyle w:val="31"/>
      </w:pPr>
      <w:bookmarkStart w:id="190" w:name="_Toc24807"/>
      <w:r>
        <w:rPr>
          <w:rFonts w:ascii="微软雅黑" w:eastAsia="微软雅黑" w:hAnsi="微软雅黑"/>
        </w:rPr>
        <w:t xml:space="preserve">22.1 </w:t>
      </w:r>
      <w:proofErr w:type="spellStart"/>
      <w:r>
        <w:rPr>
          <w:rFonts w:ascii="微软雅黑" w:eastAsia="微软雅黑" w:hAnsi="微软雅黑"/>
        </w:rPr>
        <w:t>完整Web控制界面</w:t>
      </w:r>
      <w:bookmarkEnd w:id="190"/>
      <w:proofErr w:type="spellEnd"/>
    </w:p>
    <w:p w14:paraId="08B98E88" w14:textId="77777777" w:rsidR="00FF1AA5" w:rsidRDefault="00000000">
      <w:pPr>
        <w:rPr>
          <w:rFonts w:hint="eastAsia"/>
        </w:rPr>
      </w:pPr>
      <w:r>
        <w:rPr>
          <w:b/>
        </w:rPr>
        <w:t>【</w:t>
      </w:r>
      <w:proofErr w:type="spellStart"/>
      <w:r>
        <w:rPr>
          <w:b/>
        </w:rPr>
        <w:t>HTML代码</w:t>
      </w:r>
      <w:proofErr w:type="spellEnd"/>
      <w:r>
        <w:rPr>
          <w:b/>
        </w:rPr>
        <w:t>】</w:t>
      </w:r>
    </w:p>
    <w:p w14:paraId="519DB871" w14:textId="77777777" w:rsidR="00FF1AA5" w:rsidRDefault="00000000">
      <w:pPr>
        <w:spacing w:before="120" w:after="120"/>
        <w:ind w:left="567"/>
        <w:rPr>
          <w:rFonts w:hint="eastAsia"/>
        </w:rPr>
      </w:pPr>
      <w:r>
        <w:rPr>
          <w:rFonts w:ascii="Courier New" w:eastAsia="Courier New" w:hAnsi="Courier New"/>
          <w:color w:val="1A1A2E"/>
          <w:sz w:val="18"/>
          <w:shd w:val="clear" w:color="auto" w:fill="F5F5F5"/>
        </w:rPr>
        <w:t>&lt;!DOCTYPE html&gt;</w:t>
      </w:r>
      <w:r>
        <w:rPr>
          <w:rFonts w:ascii="Courier New" w:eastAsia="Courier New" w:hAnsi="Courier New"/>
          <w:color w:val="1A1A2E"/>
          <w:sz w:val="18"/>
          <w:shd w:val="clear" w:color="auto" w:fill="F5F5F5"/>
        </w:rPr>
        <w:br/>
        <w:t>&lt;html lang="</w:t>
      </w:r>
      <w:proofErr w:type="spellStart"/>
      <w:r>
        <w:rPr>
          <w:rFonts w:ascii="Courier New" w:eastAsia="Courier New" w:hAnsi="Courier New"/>
          <w:color w:val="1A1A2E"/>
          <w:sz w:val="18"/>
          <w:shd w:val="clear" w:color="auto" w:fill="F5F5F5"/>
        </w:rPr>
        <w:t>zh</w:t>
      </w:r>
      <w:proofErr w:type="spellEnd"/>
      <w:r>
        <w:rPr>
          <w:rFonts w:ascii="Courier New" w:eastAsia="Courier New" w:hAnsi="Courier New"/>
          <w:color w:val="1A1A2E"/>
          <w:sz w:val="18"/>
          <w:shd w:val="clear" w:color="auto" w:fill="F5F5F5"/>
        </w:rPr>
        <w:t>-CN"&gt;</w:t>
      </w:r>
      <w:r>
        <w:rPr>
          <w:rFonts w:ascii="Courier New" w:eastAsia="Courier New" w:hAnsi="Courier New"/>
          <w:color w:val="1A1A2E"/>
          <w:sz w:val="18"/>
          <w:shd w:val="clear" w:color="auto" w:fill="F5F5F5"/>
        </w:rPr>
        <w:br/>
        <w:t>&lt;head&gt;</w:t>
      </w:r>
      <w:r>
        <w:rPr>
          <w:rFonts w:ascii="Courier New" w:eastAsia="Courier New" w:hAnsi="Courier New"/>
          <w:color w:val="1A1A2E"/>
          <w:sz w:val="18"/>
          <w:shd w:val="clear" w:color="auto" w:fill="F5F5F5"/>
        </w:rPr>
        <w:br/>
        <w:t xml:space="preserve">    &lt;meta charset="UTF-8"&gt;</w:t>
      </w:r>
      <w:r>
        <w:rPr>
          <w:rFonts w:ascii="Courier New" w:eastAsia="Courier New" w:hAnsi="Courier New"/>
          <w:color w:val="1A1A2E"/>
          <w:sz w:val="18"/>
          <w:shd w:val="clear" w:color="auto" w:fill="F5F5F5"/>
        </w:rPr>
        <w:br/>
        <w:t xml:space="preserve">    &lt;title&gt;</w:t>
      </w:r>
      <w:proofErr w:type="spellStart"/>
      <w:r>
        <w:rPr>
          <w:rFonts w:ascii="Courier New" w:eastAsia="Courier New" w:hAnsi="Courier New"/>
          <w:color w:val="1A1A2E"/>
          <w:sz w:val="18"/>
          <w:shd w:val="clear" w:color="auto" w:fill="F5F5F5"/>
        </w:rPr>
        <w:t>四合一物理实验系统</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控制台</w:t>
      </w:r>
      <w:proofErr w:type="spellEnd"/>
      <w:r>
        <w:rPr>
          <w:rFonts w:ascii="Courier New" w:eastAsia="Courier New" w:hAnsi="Courier New"/>
          <w:color w:val="1A1A2E"/>
          <w:sz w:val="18"/>
          <w:shd w:val="clear" w:color="auto" w:fill="F5F5F5"/>
        </w:rPr>
        <w:t>&lt;/title&gt;</w:t>
      </w:r>
      <w:r>
        <w:rPr>
          <w:rFonts w:ascii="Courier New" w:eastAsia="Courier New" w:hAnsi="Courier New"/>
          <w:color w:val="1A1A2E"/>
          <w:sz w:val="18"/>
          <w:shd w:val="clear" w:color="auto" w:fill="F5F5F5"/>
        </w:rPr>
        <w:br/>
        <w:t xml:space="preserve">    &lt;style&gt;</w:t>
      </w:r>
      <w:r>
        <w:rPr>
          <w:rFonts w:ascii="Courier New" w:eastAsia="Courier New" w:hAnsi="Courier New"/>
          <w:color w:val="1A1A2E"/>
          <w:sz w:val="18"/>
          <w:shd w:val="clear" w:color="auto" w:fill="F5F5F5"/>
        </w:rPr>
        <w:br/>
        <w:t xml:space="preserve">        * { margin: 0; padding: 0; box-sizing: border-box; }</w:t>
      </w:r>
      <w:r>
        <w:rPr>
          <w:rFonts w:ascii="Courier New" w:eastAsia="Courier New" w:hAnsi="Courier New"/>
          <w:color w:val="1A1A2E"/>
          <w:sz w:val="18"/>
          <w:shd w:val="clear" w:color="auto" w:fill="F5F5F5"/>
        </w:rPr>
        <w:br/>
        <w:t xml:space="preserve">        body { font-family: 'Microsoft </w:t>
      </w:r>
      <w:proofErr w:type="spellStart"/>
      <w:r>
        <w:rPr>
          <w:rFonts w:ascii="Courier New" w:eastAsia="Courier New" w:hAnsi="Courier New"/>
          <w:color w:val="1A1A2E"/>
          <w:sz w:val="18"/>
          <w:shd w:val="clear" w:color="auto" w:fill="F5F5F5"/>
        </w:rPr>
        <w:t>YaHei</w:t>
      </w:r>
      <w:proofErr w:type="spellEnd"/>
      <w:r>
        <w:rPr>
          <w:rFonts w:ascii="Courier New" w:eastAsia="Courier New" w:hAnsi="Courier New"/>
          <w:color w:val="1A1A2E"/>
          <w:sz w:val="18"/>
          <w:shd w:val="clear" w:color="auto" w:fill="F5F5F5"/>
        </w:rPr>
        <w:t>', sans-serif; background: #f0f2f5; }</w:t>
      </w:r>
      <w:r>
        <w:rPr>
          <w:rFonts w:ascii="Courier New" w:eastAsia="Courier New" w:hAnsi="Courier New"/>
          <w:color w:val="1A1A2E"/>
          <w:sz w:val="18"/>
          <w:shd w:val="clear" w:color="auto" w:fill="F5F5F5"/>
        </w:rPr>
        <w:br/>
        <w:t xml:space="preserve">        .container { max-width: 1400px; margin: 0 auto; padding: 20px; }</w:t>
      </w:r>
      <w:r>
        <w:rPr>
          <w:rFonts w:ascii="Courier New" w:eastAsia="Courier New" w:hAnsi="Courier New"/>
          <w:color w:val="1A1A2E"/>
          <w:sz w:val="18"/>
          <w:shd w:val="clear" w:color="auto" w:fill="F5F5F5"/>
        </w:rPr>
        <w:br/>
        <w:t xml:space="preserve">        .header { background: linear-gradient(135deg, #1890ff, #722ed1); </w:t>
      </w:r>
      <w:r>
        <w:rPr>
          <w:rFonts w:ascii="Courier New" w:eastAsia="Courier New" w:hAnsi="Courier New"/>
          <w:color w:val="1A1A2E"/>
          <w:sz w:val="18"/>
          <w:shd w:val="clear" w:color="auto" w:fill="F5F5F5"/>
        </w:rPr>
        <w:br/>
        <w:t xml:space="preserve">                   color: white; padding: 30px; border-radius: 12px; margin-bottom: 20px; }</w:t>
      </w:r>
      <w:r>
        <w:rPr>
          <w:rFonts w:ascii="Courier New" w:eastAsia="Courier New" w:hAnsi="Courier New"/>
          <w:color w:val="1A1A2E"/>
          <w:sz w:val="18"/>
          <w:shd w:val="clear" w:color="auto" w:fill="F5F5F5"/>
        </w:rPr>
        <w:br/>
        <w:t xml:space="preserve">        .header h1 { font-size: 28px; margin-bottom: 8px; }</w:t>
      </w:r>
      <w:r>
        <w:rPr>
          <w:rFonts w:ascii="Courier New" w:eastAsia="Courier New" w:hAnsi="Courier New"/>
          <w:color w:val="1A1A2E"/>
          <w:sz w:val="18"/>
          <w:shd w:val="clear" w:color="auto" w:fill="F5F5F5"/>
        </w:rPr>
        <w:br/>
        <w:t xml:space="preserve">        .header p { opacity: 0.9; }</w:t>
      </w:r>
      <w:r>
        <w:rPr>
          <w:rFonts w:ascii="Courier New" w:eastAsia="Courier New" w:hAnsi="Courier New"/>
          <w:color w:val="1A1A2E"/>
          <w:sz w:val="18"/>
          <w:shd w:val="clear" w:color="auto" w:fill="F5F5F5"/>
        </w:rPr>
        <w:br/>
        <w:t xml:space="preserve">        .grid { display: grid; grid-template-columns: 1fr </w:t>
      </w:r>
      <w:proofErr w:type="spellStart"/>
      <w:r>
        <w:rPr>
          <w:rFonts w:ascii="Courier New" w:eastAsia="Courier New" w:hAnsi="Courier New"/>
          <w:color w:val="1A1A2E"/>
          <w:sz w:val="18"/>
          <w:shd w:val="clear" w:color="auto" w:fill="F5F5F5"/>
        </w:rPr>
        <w:t>1fr</w:t>
      </w:r>
      <w:proofErr w:type="spellEnd"/>
      <w:r>
        <w:rPr>
          <w:rFonts w:ascii="Courier New" w:eastAsia="Courier New" w:hAnsi="Courier New"/>
          <w:color w:val="1A1A2E"/>
          <w:sz w:val="18"/>
          <w:shd w:val="clear" w:color="auto" w:fill="F5F5F5"/>
        </w:rPr>
        <w:t>; gap: 20px; }</w:t>
      </w:r>
      <w:r>
        <w:rPr>
          <w:rFonts w:ascii="Courier New" w:eastAsia="Courier New" w:hAnsi="Courier New"/>
          <w:color w:val="1A1A2E"/>
          <w:sz w:val="18"/>
          <w:shd w:val="clear" w:color="auto" w:fill="F5F5F5"/>
        </w:rPr>
        <w:br/>
        <w:t xml:space="preserve">        .card { background: white; border-radius: 12px; padding: 24px; </w:t>
      </w:r>
      <w:r>
        <w:rPr>
          <w:rFonts w:ascii="Courier New" w:eastAsia="Courier New" w:hAnsi="Courier New"/>
          <w:color w:val="1A1A2E"/>
          <w:sz w:val="18"/>
          <w:shd w:val="clear" w:color="auto" w:fill="F5F5F5"/>
        </w:rPr>
        <w:br/>
        <w:t xml:space="preserve">                box-shadow: 0 2px 12px </w:t>
      </w:r>
      <w:proofErr w:type="spellStart"/>
      <w:r>
        <w:rPr>
          <w:rFonts w:ascii="Courier New" w:eastAsia="Courier New" w:hAnsi="Courier New"/>
          <w:color w:val="1A1A2E"/>
          <w:sz w:val="18"/>
          <w:shd w:val="clear" w:color="auto" w:fill="F5F5F5"/>
        </w:rPr>
        <w:t>rgba</w:t>
      </w:r>
      <w:proofErr w:type="spellEnd"/>
      <w:r>
        <w:rPr>
          <w:rFonts w:ascii="Courier New" w:eastAsia="Courier New" w:hAnsi="Courier New"/>
          <w:color w:val="1A1A2E"/>
          <w:sz w:val="18"/>
          <w:shd w:val="clear" w:color="auto" w:fill="F5F5F5"/>
        </w:rPr>
        <w:t>(0,0,0,0.08); }</w:t>
      </w:r>
      <w:r>
        <w:rPr>
          <w:rFonts w:ascii="Courier New" w:eastAsia="Courier New" w:hAnsi="Courier New"/>
          <w:color w:val="1A1A2E"/>
          <w:sz w:val="18"/>
          <w:shd w:val="clear" w:color="auto" w:fill="F5F5F5"/>
        </w:rPr>
        <w:br/>
        <w:t xml:space="preserve">        .card h3 { color: #333; margin-bottom: 16px; font-size: 18px;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 xml:space="preserve"> { padding: 12px 24px; border: none; border-radius: 8px; cursor: pointer;</w:t>
      </w:r>
      <w:r>
        <w:rPr>
          <w:rFonts w:ascii="Courier New" w:eastAsia="Courier New" w:hAnsi="Courier New"/>
          <w:color w:val="1A1A2E"/>
          <w:sz w:val="18"/>
          <w:shd w:val="clear" w:color="auto" w:fill="F5F5F5"/>
        </w:rPr>
        <w:br/>
        <w:t xml:space="preserve">               font-size: 15px; margin: 6px; transition: all 0.3s; font-weight: 500;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btn:hover</w:t>
      </w:r>
      <w:proofErr w:type="spellEnd"/>
      <w:r>
        <w:rPr>
          <w:rFonts w:ascii="Courier New" w:eastAsia="Courier New" w:hAnsi="Courier New"/>
          <w:color w:val="1A1A2E"/>
          <w:sz w:val="18"/>
          <w:shd w:val="clear" w:color="auto" w:fill="F5F5F5"/>
        </w:rPr>
        <w:t xml:space="preserve"> { transform: </w:t>
      </w:r>
      <w:proofErr w:type="spellStart"/>
      <w:r>
        <w:rPr>
          <w:rFonts w:ascii="Courier New" w:eastAsia="Courier New" w:hAnsi="Courier New"/>
          <w:color w:val="1A1A2E"/>
          <w:sz w:val="18"/>
          <w:shd w:val="clear" w:color="auto" w:fill="F5F5F5"/>
        </w:rPr>
        <w:t>translateY</w:t>
      </w:r>
      <w:proofErr w:type="spellEnd"/>
      <w:r>
        <w:rPr>
          <w:rFonts w:ascii="Courier New" w:eastAsia="Courier New" w:hAnsi="Courier New"/>
          <w:color w:val="1A1A2E"/>
          <w:sz w:val="18"/>
          <w:shd w:val="clear" w:color="auto" w:fill="F5F5F5"/>
        </w:rPr>
        <w:t xml:space="preserve">(-1px); box-shadow: 0 4px 12px </w:t>
      </w:r>
      <w:proofErr w:type="spellStart"/>
      <w:r>
        <w:rPr>
          <w:rFonts w:ascii="Courier New" w:eastAsia="Courier New" w:hAnsi="Courier New"/>
          <w:color w:val="1A1A2E"/>
          <w:sz w:val="18"/>
          <w:shd w:val="clear" w:color="auto" w:fill="F5F5F5"/>
        </w:rPr>
        <w:t>rgba</w:t>
      </w:r>
      <w:proofErr w:type="spellEnd"/>
      <w:r>
        <w:rPr>
          <w:rFonts w:ascii="Courier New" w:eastAsia="Courier New" w:hAnsi="Courier New"/>
          <w:color w:val="1A1A2E"/>
          <w:sz w:val="18"/>
          <w:shd w:val="clear" w:color="auto" w:fill="F5F5F5"/>
        </w:rPr>
        <w:t>(0,0,0,0.15);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-primary { background: #1890ff; color: white;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-success { background: #52c41a; color: white;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-warning { background: #faad14; color: white;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-danger { background: #ff4d4f; color: white;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-purple { background: #722ed1; color: white; }</w:t>
      </w:r>
      <w:r>
        <w:rPr>
          <w:rFonts w:ascii="Courier New" w:eastAsia="Courier New" w:hAnsi="Courier New"/>
          <w:color w:val="1A1A2E"/>
          <w:sz w:val="18"/>
          <w:shd w:val="clear" w:color="auto" w:fill="F5F5F5"/>
        </w:rPr>
        <w:br/>
        <w:t xml:space="preserve">        .mode-</w:t>
      </w:r>
      <w:proofErr w:type="spellStart"/>
      <w:r>
        <w:rPr>
          <w:rFonts w:ascii="Courier New" w:eastAsia="Courier New" w:hAnsi="Courier New"/>
          <w:color w:val="1A1A2E"/>
          <w:sz w:val="18"/>
          <w:shd w:val="clear" w:color="auto" w:fill="F5F5F5"/>
        </w:rPr>
        <w:t>btns</w:t>
      </w:r>
      <w:proofErr w:type="spellEnd"/>
      <w:r>
        <w:rPr>
          <w:rFonts w:ascii="Courier New" w:eastAsia="Courier New" w:hAnsi="Courier New"/>
          <w:color w:val="1A1A2E"/>
          <w:sz w:val="18"/>
          <w:shd w:val="clear" w:color="auto" w:fill="F5F5F5"/>
        </w:rPr>
        <w:t xml:space="preserve"> { display: flex; gap: 10px; flex-wrap: wrap; margin-bottom: 16px; }</w:t>
      </w:r>
      <w:r>
        <w:rPr>
          <w:rFonts w:ascii="Courier New" w:eastAsia="Courier New" w:hAnsi="Courier New"/>
          <w:color w:val="1A1A2E"/>
          <w:sz w:val="18"/>
          <w:shd w:val="clear" w:color="auto" w:fill="F5F5F5"/>
        </w:rPr>
        <w:br/>
        <w:t xml:space="preserve">        .mode-</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 xml:space="preserve"> { flex: 1; min-width: 120px; padding: 16px; border: 2px solid #d9d9d9;</w:t>
      </w:r>
      <w:r>
        <w:rPr>
          <w:rFonts w:ascii="Courier New" w:eastAsia="Courier New" w:hAnsi="Courier New"/>
          <w:color w:val="1A1A2E"/>
          <w:sz w:val="18"/>
          <w:shd w:val="clear" w:color="auto" w:fill="F5F5F5"/>
        </w:rPr>
        <w:br/>
        <w:t xml:space="preserve">                    border-radius: 8px; background: white; cursor: pointer; text-align: center;</w:t>
      </w:r>
      <w:r>
        <w:rPr>
          <w:rFonts w:ascii="Courier New" w:eastAsia="Courier New" w:hAnsi="Courier New"/>
          <w:color w:val="1A1A2E"/>
          <w:sz w:val="18"/>
          <w:shd w:val="clear" w:color="auto" w:fill="F5F5F5"/>
        </w:rPr>
        <w:br/>
        <w:t xml:space="preserve">                    transition: all 0.3s;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mode-btn:hover</w:t>
      </w:r>
      <w:proofErr w:type="spellEnd"/>
      <w:r>
        <w:rPr>
          <w:rFonts w:ascii="Courier New" w:eastAsia="Courier New" w:hAnsi="Courier New"/>
          <w:color w:val="1A1A2E"/>
          <w:sz w:val="18"/>
          <w:shd w:val="clear" w:color="auto" w:fill="F5F5F5"/>
        </w:rPr>
        <w:t xml:space="preserve"> { border-color: #1890ff; background: #e6f7ff; }</w:t>
      </w:r>
      <w:r>
        <w:rPr>
          <w:rFonts w:ascii="Courier New" w:eastAsia="Courier New" w:hAnsi="Courier New"/>
          <w:color w:val="1A1A2E"/>
          <w:sz w:val="18"/>
          <w:shd w:val="clear" w:color="auto" w:fill="F5F5F5"/>
        </w:rPr>
        <w:br/>
        <w:t xml:space="preserve">        .mode-</w:t>
      </w:r>
      <w:proofErr w:type="spellStart"/>
      <w:r>
        <w:rPr>
          <w:rFonts w:ascii="Courier New" w:eastAsia="Courier New" w:hAnsi="Courier New"/>
          <w:color w:val="1A1A2E"/>
          <w:sz w:val="18"/>
          <w:shd w:val="clear" w:color="auto" w:fill="F5F5F5"/>
        </w:rPr>
        <w:t>btn.active</w:t>
      </w:r>
      <w:proofErr w:type="spellEnd"/>
      <w:r>
        <w:rPr>
          <w:rFonts w:ascii="Courier New" w:eastAsia="Courier New" w:hAnsi="Courier New"/>
          <w:color w:val="1A1A2E"/>
          <w:sz w:val="18"/>
          <w:shd w:val="clear" w:color="auto" w:fill="F5F5F5"/>
        </w:rPr>
        <w:t xml:space="preserve"> { border-color: #1890ff; background: #1890ff; color: white; }</w:t>
      </w:r>
      <w:r>
        <w:rPr>
          <w:rFonts w:ascii="Courier New" w:eastAsia="Courier New" w:hAnsi="Courier New"/>
          <w:color w:val="1A1A2E"/>
          <w:sz w:val="18"/>
          <w:shd w:val="clear" w:color="auto" w:fill="F5F5F5"/>
        </w:rPr>
        <w:br/>
        <w:t xml:space="preserve">        .mode-</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 xml:space="preserve"> h4 { font-size: 16px; margin-bottom: 4px; }</w:t>
      </w:r>
      <w:r>
        <w:rPr>
          <w:rFonts w:ascii="Courier New" w:eastAsia="Courier New" w:hAnsi="Courier New"/>
          <w:color w:val="1A1A2E"/>
          <w:sz w:val="18"/>
          <w:shd w:val="clear" w:color="auto" w:fill="F5F5F5"/>
        </w:rPr>
        <w:br/>
        <w:t xml:space="preserve">        .mode-</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 xml:space="preserve"> p { font-size: 12px; opacity: 0.7; }</w:t>
      </w:r>
      <w:r>
        <w:rPr>
          <w:rFonts w:ascii="Courier New" w:eastAsia="Courier New" w:hAnsi="Courier New"/>
          <w:color w:val="1A1A2E"/>
          <w:sz w:val="18"/>
          <w:shd w:val="clear" w:color="auto" w:fill="F5F5F5"/>
        </w:rPr>
        <w:br/>
        <w:t xml:space="preserve">        .status-bar { display: flex; gap: 16px; margin-bottom: 16px; }</w:t>
      </w:r>
      <w:r>
        <w:rPr>
          <w:rFonts w:ascii="Courier New" w:eastAsia="Courier New" w:hAnsi="Courier New"/>
          <w:color w:val="1A1A2E"/>
          <w:sz w:val="18"/>
          <w:shd w:val="clear" w:color="auto" w:fill="F5F5F5"/>
        </w:rPr>
        <w:br/>
        <w:t xml:space="preserve">        .status-item { flex: 1; padding: 12px; border-radius: 8px; text-align: center; }</w:t>
      </w:r>
      <w:r>
        <w:rPr>
          <w:rFonts w:ascii="Courier New" w:eastAsia="Courier New" w:hAnsi="Courier New"/>
          <w:color w:val="1A1A2E"/>
          <w:sz w:val="18"/>
          <w:shd w:val="clear" w:color="auto" w:fill="F5F5F5"/>
        </w:rPr>
        <w:br/>
        <w:t xml:space="preserve">        .status-ok { background: #f6ffed; border: 1px solid #b7eb8f; color: #52c41a; }</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.status-err { background: #fff2f0; border: 1px solid #ffccc7; color: #ff4d4f; }</w:t>
      </w:r>
      <w:r>
        <w:rPr>
          <w:rFonts w:ascii="Courier New" w:eastAsia="Courier New" w:hAnsi="Courier New"/>
          <w:color w:val="1A1A2E"/>
          <w:sz w:val="18"/>
          <w:shd w:val="clear" w:color="auto" w:fill="F5F5F5"/>
        </w:rPr>
        <w:br/>
        <w:t xml:space="preserve">        .status-wait { background: #fffbe6; border: 1px solid #ffe58f; color: #faad14; }</w:t>
      </w:r>
      <w:r>
        <w:rPr>
          <w:rFonts w:ascii="Courier New" w:eastAsia="Courier New" w:hAnsi="Courier New"/>
          <w:color w:val="1A1A2E"/>
          <w:sz w:val="18"/>
          <w:shd w:val="clear" w:color="auto" w:fill="F5F5F5"/>
        </w:rPr>
        <w:br/>
        <w:t xml:space="preserve">        .video-box { width: 100%; aspect-ratio: 16/9; background: #1a1a2e; border-radius: 8px;</w:t>
      </w:r>
      <w:r>
        <w:rPr>
          <w:rFonts w:ascii="Courier New" w:eastAsia="Courier New" w:hAnsi="Courier New"/>
          <w:color w:val="1A1A2E"/>
          <w:sz w:val="18"/>
          <w:shd w:val="clear" w:color="auto" w:fill="F5F5F5"/>
        </w:rPr>
        <w:br/>
        <w:t xml:space="preserve">                     display: flex; align-items: center; justify-content: center; color: #666;</w:t>
      </w:r>
      <w:r>
        <w:rPr>
          <w:rFonts w:ascii="Courier New" w:eastAsia="Courier New" w:hAnsi="Courier New"/>
          <w:color w:val="1A1A2E"/>
          <w:sz w:val="18"/>
          <w:shd w:val="clear" w:color="auto" w:fill="F5F5F5"/>
        </w:rPr>
        <w:br/>
        <w:t xml:space="preserve">                     overflow: hidden; position: relative; }</w:t>
      </w:r>
      <w:r>
        <w:rPr>
          <w:rFonts w:ascii="Courier New" w:eastAsia="Courier New" w:hAnsi="Courier New"/>
          <w:color w:val="1A1A2E"/>
          <w:sz w:val="18"/>
          <w:shd w:val="clear" w:color="auto" w:fill="F5F5F5"/>
        </w:rPr>
        <w:br/>
        <w:t xml:space="preserve">        .video-box </w:t>
      </w:r>
      <w:proofErr w:type="spellStart"/>
      <w:r>
        <w:rPr>
          <w:rFonts w:ascii="Courier New" w:eastAsia="Courier New" w:hAnsi="Courier New"/>
          <w:color w:val="1A1A2E"/>
          <w:sz w:val="18"/>
          <w:shd w:val="clear" w:color="auto" w:fill="F5F5F5"/>
        </w:rPr>
        <w:t>img</w:t>
      </w:r>
      <w:proofErr w:type="spellEnd"/>
      <w:r>
        <w:rPr>
          <w:rFonts w:ascii="Courier New" w:eastAsia="Courier New" w:hAnsi="Courier New"/>
          <w:color w:val="1A1A2E"/>
          <w:sz w:val="18"/>
          <w:shd w:val="clear" w:color="auto" w:fill="F5F5F5"/>
        </w:rPr>
        <w:t xml:space="preserve"> { width: 100%; height: 100%; object-fit: contain; }</w:t>
      </w:r>
      <w:r>
        <w:rPr>
          <w:rFonts w:ascii="Courier New" w:eastAsia="Courier New" w:hAnsi="Courier New"/>
          <w:color w:val="1A1A2E"/>
          <w:sz w:val="18"/>
          <w:shd w:val="clear" w:color="auto" w:fill="F5F5F5"/>
        </w:rPr>
        <w:br/>
        <w:t xml:space="preserve">        .result-box { background: #fafafa; border: 1px solid #e8e8e8; border-radius: 8px;</w:t>
      </w:r>
      <w:r>
        <w:rPr>
          <w:rFonts w:ascii="Courier New" w:eastAsia="Courier New" w:hAnsi="Courier New"/>
          <w:color w:val="1A1A2E"/>
          <w:sz w:val="18"/>
          <w:shd w:val="clear" w:color="auto" w:fill="F5F5F5"/>
        </w:rPr>
        <w:br/>
        <w:t xml:space="preserve">                      padding: 16px; font-family: 'Courier New', monospace; font-size: 13px;</w:t>
      </w:r>
      <w:r>
        <w:rPr>
          <w:rFonts w:ascii="Courier New" w:eastAsia="Courier New" w:hAnsi="Courier New"/>
          <w:color w:val="1A1A2E"/>
          <w:sz w:val="18"/>
          <w:shd w:val="clear" w:color="auto" w:fill="F5F5F5"/>
        </w:rPr>
        <w:br/>
        <w:t xml:space="preserve">                      max-height: 300px; overflow-y: auto; white-space: pre-wrap; line-height: 1.6; }</w:t>
      </w:r>
      <w:r>
        <w:rPr>
          <w:rFonts w:ascii="Courier New" w:eastAsia="Courier New" w:hAnsi="Courier New"/>
          <w:color w:val="1A1A2E"/>
          <w:sz w:val="18"/>
          <w:shd w:val="clear" w:color="auto" w:fill="F5F5F5"/>
        </w:rPr>
        <w:br/>
        <w:t xml:space="preserve">        .input-group { margin-bottom: 12px; }</w:t>
      </w:r>
      <w:r>
        <w:rPr>
          <w:rFonts w:ascii="Courier New" w:eastAsia="Courier New" w:hAnsi="Courier New"/>
          <w:color w:val="1A1A2E"/>
          <w:sz w:val="18"/>
          <w:shd w:val="clear" w:color="auto" w:fill="F5F5F5"/>
        </w:rPr>
        <w:br/>
        <w:t xml:space="preserve">        .input-group label { display: block; font-size: 13px; color: #666; margin-bottom: 4px; }</w:t>
      </w:r>
      <w:r>
        <w:rPr>
          <w:rFonts w:ascii="Courier New" w:eastAsia="Courier New" w:hAnsi="Courier New"/>
          <w:color w:val="1A1A2E"/>
          <w:sz w:val="18"/>
          <w:shd w:val="clear" w:color="auto" w:fill="F5F5F5"/>
        </w:rPr>
        <w:br/>
        <w:t xml:space="preserve">        .input-group input { width: 100%; padding: 8px 12px; border: 1px solid #d9d9d9;</w:t>
      </w:r>
      <w:r>
        <w:rPr>
          <w:rFonts w:ascii="Courier New" w:eastAsia="Courier New" w:hAnsi="Courier New"/>
          <w:color w:val="1A1A2E"/>
          <w:sz w:val="18"/>
          <w:shd w:val="clear" w:color="auto" w:fill="F5F5F5"/>
        </w:rPr>
        <w:br/>
        <w:t xml:space="preserve">                             border-radius: 6px; font-size: 14px; }</w:t>
      </w:r>
      <w:r>
        <w:rPr>
          <w:rFonts w:ascii="Courier New" w:eastAsia="Courier New" w:hAnsi="Courier New"/>
          <w:color w:val="1A1A2E"/>
          <w:sz w:val="18"/>
          <w:shd w:val="clear" w:color="auto" w:fill="F5F5F5"/>
        </w:rPr>
        <w:br/>
        <w:t xml:space="preserve">        canvas { width: 100%; height: 300px; border: 1px solid #e8e8e8; border-radius: 8px; }</w:t>
      </w:r>
      <w:r>
        <w:rPr>
          <w:rFonts w:ascii="Courier New" w:eastAsia="Courier New" w:hAnsi="Courier New"/>
          <w:color w:val="1A1A2E"/>
          <w:sz w:val="18"/>
          <w:shd w:val="clear" w:color="auto" w:fill="F5F5F5"/>
        </w:rPr>
        <w:br/>
        <w:t xml:space="preserve">    &lt;/style&gt;</w:t>
      </w:r>
      <w:r>
        <w:rPr>
          <w:rFonts w:ascii="Courier New" w:eastAsia="Courier New" w:hAnsi="Courier New"/>
          <w:color w:val="1A1A2E"/>
          <w:sz w:val="18"/>
          <w:shd w:val="clear" w:color="auto" w:fill="F5F5F5"/>
        </w:rPr>
        <w:br/>
        <w:t>&lt;/head&gt;</w:t>
      </w:r>
      <w:r>
        <w:rPr>
          <w:rFonts w:ascii="Courier New" w:eastAsia="Courier New" w:hAnsi="Courier New"/>
          <w:color w:val="1A1A2E"/>
          <w:sz w:val="18"/>
          <w:shd w:val="clear" w:color="auto" w:fill="F5F5F5"/>
        </w:rPr>
        <w:br/>
        <w:t>&lt;body&gt;</w:t>
      </w:r>
      <w:r>
        <w:rPr>
          <w:rFonts w:ascii="Courier New" w:eastAsia="Courier New" w:hAnsi="Courier New"/>
          <w:color w:val="1A1A2E"/>
          <w:sz w:val="18"/>
          <w:shd w:val="clear" w:color="auto" w:fill="F5F5F5"/>
        </w:rPr>
        <w:br/>
        <w:t xml:space="preserve">    &lt;div class="container"&gt;</w:t>
      </w:r>
      <w:r>
        <w:rPr>
          <w:rFonts w:ascii="Courier New" w:eastAsia="Courier New" w:hAnsi="Courier New"/>
          <w:color w:val="1A1A2E"/>
          <w:sz w:val="18"/>
          <w:shd w:val="clear" w:color="auto" w:fill="F5F5F5"/>
        </w:rPr>
        <w:br/>
        <w:t xml:space="preserve">        &lt;div class="header"&gt;</w:t>
      </w:r>
      <w:r>
        <w:rPr>
          <w:rFonts w:ascii="Courier New" w:eastAsia="Courier New" w:hAnsi="Courier New"/>
          <w:color w:val="1A1A2E"/>
          <w:sz w:val="18"/>
          <w:shd w:val="clear" w:color="auto" w:fill="F5F5F5"/>
        </w:rPr>
        <w:br/>
        <w:t xml:space="preserve">            &lt;h1&gt;🔬 </w:t>
      </w:r>
      <w:proofErr w:type="spellStart"/>
      <w:r>
        <w:rPr>
          <w:rFonts w:ascii="Courier New" w:eastAsia="Courier New" w:hAnsi="Courier New"/>
          <w:color w:val="1A1A2E"/>
          <w:sz w:val="18"/>
          <w:shd w:val="clear" w:color="auto" w:fill="F5F5F5"/>
        </w:rPr>
        <w:t>四合一智能物理实验系统</w:t>
      </w:r>
      <w:proofErr w:type="spellEnd"/>
      <w:r>
        <w:rPr>
          <w:rFonts w:ascii="Courier New" w:eastAsia="Courier New" w:hAnsi="Courier New"/>
          <w:color w:val="1A1A2E"/>
          <w:sz w:val="18"/>
          <w:shd w:val="clear" w:color="auto" w:fill="F5F5F5"/>
        </w:rPr>
        <w:t>&lt;/h1&gt;</w:t>
      </w:r>
      <w:r>
        <w:rPr>
          <w:rFonts w:ascii="Courier New" w:eastAsia="Courier New" w:hAnsi="Courier New"/>
          <w:color w:val="1A1A2E"/>
          <w:sz w:val="18"/>
          <w:shd w:val="clear" w:color="auto" w:fill="F5F5F5"/>
        </w:rPr>
        <w:br/>
        <w:t xml:space="preserve">            &lt;p&gt;</w:t>
      </w:r>
      <w:proofErr w:type="spellStart"/>
      <w:r>
        <w:rPr>
          <w:rFonts w:ascii="Courier New" w:eastAsia="Courier New" w:hAnsi="Courier New"/>
          <w:color w:val="1A1A2E"/>
          <w:sz w:val="18"/>
          <w:shd w:val="clear" w:color="auto" w:fill="F5F5F5"/>
        </w:rPr>
        <w:t>平抛运动</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简谐运动</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自由落体</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单摆</w:t>
      </w:r>
      <w:proofErr w:type="spellEnd"/>
      <w:r>
        <w:rPr>
          <w:rFonts w:ascii="Courier New" w:eastAsia="Courier New" w:hAnsi="Courier New"/>
          <w:color w:val="1A1A2E"/>
          <w:sz w:val="18"/>
          <w:shd w:val="clear" w:color="auto" w:fill="F5F5F5"/>
        </w:rPr>
        <w:t>&lt;/p&gt;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&lt;div class="status-bar" id="</w:t>
      </w:r>
      <w:proofErr w:type="spellStart"/>
      <w:r>
        <w:rPr>
          <w:rFonts w:ascii="Courier New" w:eastAsia="Courier New" w:hAnsi="Courier New"/>
          <w:color w:val="1A1A2E"/>
          <w:sz w:val="18"/>
          <w:shd w:val="clear" w:color="auto" w:fill="F5F5F5"/>
        </w:rPr>
        <w:t>statusBar</w:t>
      </w:r>
      <w:proofErr w:type="spellEnd"/>
      <w:r>
        <w:rPr>
          <w:rFonts w:ascii="Courier New" w:eastAsia="Courier New" w:hAnsi="Courier New"/>
          <w:color w:val="1A1A2E"/>
          <w:sz w:val="18"/>
          <w:shd w:val="clear" w:color="auto" w:fill="F5F5F5"/>
        </w:rPr>
        <w:t>"&gt;</w:t>
      </w:r>
      <w:r>
        <w:rPr>
          <w:rFonts w:ascii="Courier New" w:eastAsia="Courier New" w:hAnsi="Courier New"/>
          <w:color w:val="1A1A2E"/>
          <w:sz w:val="18"/>
          <w:shd w:val="clear" w:color="auto" w:fill="F5F5F5"/>
        </w:rPr>
        <w:br/>
        <w:t xml:space="preserve">            &lt;div class="status-item status-wait" id="</w:t>
      </w:r>
      <w:proofErr w:type="spellStart"/>
      <w:r>
        <w:rPr>
          <w:rFonts w:ascii="Courier New" w:eastAsia="Courier New" w:hAnsi="Courier New"/>
          <w:color w:val="1A1A2E"/>
          <w:sz w:val="18"/>
          <w:shd w:val="clear" w:color="auto" w:fill="F5F5F5"/>
        </w:rPr>
        <w:t>espStatus</w:t>
      </w:r>
      <w:proofErr w:type="spellEnd"/>
      <w:r>
        <w:rPr>
          <w:rFonts w:ascii="Courier New" w:eastAsia="Courier New" w:hAnsi="Courier New"/>
          <w:color w:val="1A1A2E"/>
          <w:sz w:val="18"/>
          <w:shd w:val="clear" w:color="auto" w:fill="F5F5F5"/>
        </w:rPr>
        <w:t xml:space="preserve">"&gt;⏳ ESP32: </w:t>
      </w:r>
      <w:proofErr w:type="spellStart"/>
      <w:r>
        <w:rPr>
          <w:rFonts w:ascii="Courier New" w:eastAsia="Courier New" w:hAnsi="Courier New"/>
          <w:color w:val="1A1A2E"/>
          <w:sz w:val="18"/>
          <w:shd w:val="clear" w:color="auto" w:fill="F5F5F5"/>
        </w:rPr>
        <w:t>未连接</w:t>
      </w:r>
      <w:proofErr w:type="spellEnd"/>
      <w:r>
        <w:rPr>
          <w:rFonts w:ascii="Courier New" w:eastAsia="Courier New" w:hAnsi="Courier New"/>
          <w:color w:val="1A1A2E"/>
          <w:sz w:val="18"/>
          <w:shd w:val="clear" w:color="auto" w:fill="F5F5F5"/>
        </w:rPr>
        <w:t>&lt;/div&gt;</w:t>
      </w:r>
      <w:r>
        <w:rPr>
          <w:rFonts w:ascii="Courier New" w:eastAsia="Courier New" w:hAnsi="Courier New"/>
          <w:color w:val="1A1A2E"/>
          <w:sz w:val="18"/>
          <w:shd w:val="clear" w:color="auto" w:fill="F5F5F5"/>
        </w:rPr>
        <w:br/>
        <w:t xml:space="preserve">            &lt;div class="status-item status-wait" id="</w:t>
      </w:r>
      <w:proofErr w:type="spellStart"/>
      <w:r>
        <w:rPr>
          <w:rFonts w:ascii="Courier New" w:eastAsia="Courier New" w:hAnsi="Courier New"/>
          <w:color w:val="1A1A2E"/>
          <w:sz w:val="18"/>
          <w:shd w:val="clear" w:color="auto" w:fill="F5F5F5"/>
        </w:rPr>
        <w:t>camStatus</w:t>
      </w:r>
      <w:proofErr w:type="spellEnd"/>
      <w:r>
        <w:rPr>
          <w:rFonts w:ascii="Courier New" w:eastAsia="Courier New" w:hAnsi="Courier New"/>
          <w:color w:val="1A1A2E"/>
          <w:sz w:val="18"/>
          <w:shd w:val="clear" w:color="auto" w:fill="F5F5F5"/>
        </w:rPr>
        <w:t xml:space="preserve">"&gt;⏳ </w:t>
      </w:r>
      <w:proofErr w:type="spellStart"/>
      <w:r>
        <w:rPr>
          <w:rFonts w:ascii="Courier New" w:eastAsia="Courier New" w:hAnsi="Courier New"/>
          <w:color w:val="1A1A2E"/>
          <w:sz w:val="18"/>
          <w:shd w:val="clear" w:color="auto" w:fill="F5F5F5"/>
        </w:rPr>
        <w:t>摄像头</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未连接</w:t>
      </w:r>
      <w:proofErr w:type="spellEnd"/>
      <w:r>
        <w:rPr>
          <w:rFonts w:ascii="Courier New" w:eastAsia="Courier New" w:hAnsi="Courier New"/>
          <w:color w:val="1A1A2E"/>
          <w:sz w:val="18"/>
          <w:shd w:val="clear" w:color="auto" w:fill="F5F5F5"/>
        </w:rPr>
        <w:t>&lt;/div&gt;</w:t>
      </w:r>
      <w:r>
        <w:rPr>
          <w:rFonts w:ascii="Courier New" w:eastAsia="Courier New" w:hAnsi="Courier New"/>
          <w:color w:val="1A1A2E"/>
          <w:sz w:val="18"/>
          <w:shd w:val="clear" w:color="auto" w:fill="F5F5F5"/>
        </w:rPr>
        <w:br/>
        <w:t xml:space="preserve">            &lt;div class="status-item status-wait" id="</w:t>
      </w:r>
      <w:proofErr w:type="spellStart"/>
      <w:r>
        <w:rPr>
          <w:rFonts w:ascii="Courier New" w:eastAsia="Courier New" w:hAnsi="Courier New"/>
          <w:color w:val="1A1A2E"/>
          <w:sz w:val="18"/>
          <w:shd w:val="clear" w:color="auto" w:fill="F5F5F5"/>
        </w:rPr>
        <w:t>modeStatus</w:t>
      </w:r>
      <w:proofErr w:type="spellEnd"/>
      <w:r>
        <w:rPr>
          <w:rFonts w:ascii="Courier New" w:eastAsia="Courier New" w:hAnsi="Courier New"/>
          <w:color w:val="1A1A2E"/>
          <w:sz w:val="18"/>
          <w:shd w:val="clear" w:color="auto" w:fill="F5F5F5"/>
        </w:rPr>
        <w:t xml:space="preserve">"&gt;⏳ </w:t>
      </w:r>
      <w:proofErr w:type="spellStart"/>
      <w:r>
        <w:rPr>
          <w:rFonts w:ascii="Courier New" w:eastAsia="Courier New" w:hAnsi="Courier New"/>
          <w:color w:val="1A1A2E"/>
          <w:sz w:val="18"/>
          <w:shd w:val="clear" w:color="auto" w:fill="F5F5F5"/>
        </w:rPr>
        <w:t>模式</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未选择</w:t>
      </w:r>
      <w:proofErr w:type="spellEnd"/>
      <w:r>
        <w:rPr>
          <w:rFonts w:ascii="Courier New" w:eastAsia="Courier New" w:hAnsi="Courier New"/>
          <w:color w:val="1A1A2E"/>
          <w:sz w:val="18"/>
          <w:shd w:val="clear" w:color="auto" w:fill="F5F5F5"/>
        </w:rPr>
        <w:t>&lt;/div&gt;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&lt;div class="card" style="margin-bottom:20px;"&gt;</w:t>
      </w:r>
      <w:r>
        <w:rPr>
          <w:rFonts w:ascii="Courier New" w:eastAsia="Courier New" w:hAnsi="Courier New"/>
          <w:color w:val="1A1A2E"/>
          <w:sz w:val="18"/>
          <w:shd w:val="clear" w:color="auto" w:fill="F5F5F5"/>
        </w:rPr>
        <w:br/>
        <w:t xml:space="preserve">            &lt;h3&gt;</w:t>
      </w:r>
      <w:proofErr w:type="spellStart"/>
      <w:r>
        <w:rPr>
          <w:rFonts w:ascii="Courier New" w:eastAsia="Courier New" w:hAnsi="Courier New"/>
          <w:color w:val="1A1A2E"/>
          <w:sz w:val="18"/>
          <w:shd w:val="clear" w:color="auto" w:fill="F5F5F5"/>
        </w:rPr>
        <w:t>选择实验模式</w:t>
      </w:r>
      <w:proofErr w:type="spellEnd"/>
      <w:r>
        <w:rPr>
          <w:rFonts w:ascii="Courier New" w:eastAsia="Courier New" w:hAnsi="Courier New"/>
          <w:color w:val="1A1A2E"/>
          <w:sz w:val="18"/>
          <w:shd w:val="clear" w:color="auto" w:fill="F5F5F5"/>
        </w:rPr>
        <w:t>&lt;/h3&gt;</w:t>
      </w:r>
      <w:r>
        <w:rPr>
          <w:rFonts w:ascii="Courier New" w:eastAsia="Courier New" w:hAnsi="Courier New"/>
          <w:color w:val="1A1A2E"/>
          <w:sz w:val="18"/>
          <w:shd w:val="clear" w:color="auto" w:fill="F5F5F5"/>
        </w:rPr>
        <w:br/>
        <w:t xml:space="preserve">            &lt;div class="mode-</w:t>
      </w:r>
      <w:proofErr w:type="spellStart"/>
      <w:r>
        <w:rPr>
          <w:rFonts w:ascii="Courier New" w:eastAsia="Courier New" w:hAnsi="Courier New"/>
          <w:color w:val="1A1A2E"/>
          <w:sz w:val="18"/>
          <w:shd w:val="clear" w:color="auto" w:fill="F5F5F5"/>
        </w:rPr>
        <w:t>btns</w:t>
      </w:r>
      <w:proofErr w:type="spellEnd"/>
      <w:r>
        <w:rPr>
          <w:rFonts w:ascii="Courier New" w:eastAsia="Courier New" w:hAnsi="Courier New"/>
          <w:color w:val="1A1A2E"/>
          <w:sz w:val="18"/>
          <w:shd w:val="clear" w:color="auto" w:fill="F5F5F5"/>
        </w:rPr>
        <w:t>"&gt;</w:t>
      </w:r>
      <w:r>
        <w:rPr>
          <w:rFonts w:ascii="Courier New" w:eastAsia="Courier New" w:hAnsi="Courier New"/>
          <w:color w:val="1A1A2E"/>
          <w:sz w:val="18"/>
          <w:shd w:val="clear" w:color="auto" w:fill="F5F5F5"/>
        </w:rPr>
        <w:br/>
        <w:t xml:space="preserve">                &lt;div class="mode-</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 onclick="</w:t>
      </w:r>
      <w:proofErr w:type="spellStart"/>
      <w:r>
        <w:rPr>
          <w:rFonts w:ascii="Courier New" w:eastAsia="Courier New" w:hAnsi="Courier New"/>
          <w:color w:val="1A1A2E"/>
          <w:sz w:val="18"/>
          <w:shd w:val="clear" w:color="auto" w:fill="F5F5F5"/>
        </w:rPr>
        <w:t>setMode</w:t>
      </w:r>
      <w:proofErr w:type="spellEnd"/>
      <w:r>
        <w:rPr>
          <w:rFonts w:ascii="Courier New" w:eastAsia="Courier New" w:hAnsi="Courier New"/>
          <w:color w:val="1A1A2E"/>
          <w:sz w:val="18"/>
          <w:shd w:val="clear" w:color="auto" w:fill="F5F5F5"/>
        </w:rPr>
        <w:t>(1)" id="mode1"&gt;</w:t>
      </w:r>
      <w:r>
        <w:rPr>
          <w:rFonts w:ascii="Courier New" w:eastAsia="Courier New" w:hAnsi="Courier New"/>
          <w:color w:val="1A1A2E"/>
          <w:sz w:val="18"/>
          <w:shd w:val="clear" w:color="auto" w:fill="F5F5F5"/>
        </w:rPr>
        <w:br/>
        <w:t xml:space="preserve">                    &lt;h4&gt;🎯 </w:t>
      </w:r>
      <w:proofErr w:type="spellStart"/>
      <w:r>
        <w:rPr>
          <w:rFonts w:ascii="Courier New" w:eastAsia="Courier New" w:hAnsi="Courier New"/>
          <w:color w:val="1A1A2E"/>
          <w:sz w:val="18"/>
          <w:shd w:val="clear" w:color="auto" w:fill="F5F5F5"/>
        </w:rPr>
        <w:t>平抛运动</w:t>
      </w:r>
      <w:proofErr w:type="spellEnd"/>
      <w:r>
        <w:rPr>
          <w:rFonts w:ascii="Courier New" w:eastAsia="Courier New" w:hAnsi="Courier New"/>
          <w:color w:val="1A1A2E"/>
          <w:sz w:val="18"/>
          <w:shd w:val="clear" w:color="auto" w:fill="F5F5F5"/>
        </w:rPr>
        <w:t>&lt;/h4&gt;</w:t>
      </w:r>
      <w:r>
        <w:rPr>
          <w:rFonts w:ascii="Courier New" w:eastAsia="Courier New" w:hAnsi="Courier New"/>
          <w:color w:val="1A1A2E"/>
          <w:sz w:val="18"/>
          <w:shd w:val="clear" w:color="auto" w:fill="F5F5F5"/>
        </w:rPr>
        <w:br/>
        <w:t xml:space="preserve">                    &lt;p&gt;</w:t>
      </w:r>
      <w:proofErr w:type="spellStart"/>
      <w:r>
        <w:rPr>
          <w:rFonts w:ascii="Courier New" w:eastAsia="Courier New" w:hAnsi="Courier New"/>
          <w:color w:val="1A1A2E"/>
          <w:sz w:val="18"/>
          <w:shd w:val="clear" w:color="auto" w:fill="F5F5F5"/>
        </w:rPr>
        <w:t>测量初速度</w:t>
      </w:r>
      <w:proofErr w:type="spellEnd"/>
      <w:r>
        <w:rPr>
          <w:rFonts w:ascii="Courier New" w:eastAsia="Courier New" w:hAnsi="Courier New"/>
          <w:color w:val="1A1A2E"/>
          <w:sz w:val="18"/>
          <w:shd w:val="clear" w:color="auto" w:fill="F5F5F5"/>
        </w:rPr>
        <w:t>&lt;/p&gt;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&lt;div class="mode-</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 onclick="</w:t>
      </w:r>
      <w:proofErr w:type="spellStart"/>
      <w:r>
        <w:rPr>
          <w:rFonts w:ascii="Courier New" w:eastAsia="Courier New" w:hAnsi="Courier New"/>
          <w:color w:val="1A1A2E"/>
          <w:sz w:val="18"/>
          <w:shd w:val="clear" w:color="auto" w:fill="F5F5F5"/>
        </w:rPr>
        <w:t>setMode</w:t>
      </w:r>
      <w:proofErr w:type="spellEnd"/>
      <w:r>
        <w:rPr>
          <w:rFonts w:ascii="Courier New" w:eastAsia="Courier New" w:hAnsi="Courier New"/>
          <w:color w:val="1A1A2E"/>
          <w:sz w:val="18"/>
          <w:shd w:val="clear" w:color="auto" w:fill="F5F5F5"/>
        </w:rPr>
        <w:t>(2)" id="mode2"&gt;</w:t>
      </w:r>
      <w:r>
        <w:rPr>
          <w:rFonts w:ascii="Courier New" w:eastAsia="Courier New" w:hAnsi="Courier New"/>
          <w:color w:val="1A1A2E"/>
          <w:sz w:val="18"/>
          <w:shd w:val="clear" w:color="auto" w:fill="F5F5F5"/>
        </w:rPr>
        <w:br/>
        <w:t xml:space="preserve">                    &lt;h4&gt;🔄 </w:t>
      </w:r>
      <w:proofErr w:type="spellStart"/>
      <w:r>
        <w:rPr>
          <w:rFonts w:ascii="Courier New" w:eastAsia="Courier New" w:hAnsi="Courier New"/>
          <w:color w:val="1A1A2E"/>
          <w:sz w:val="18"/>
          <w:shd w:val="clear" w:color="auto" w:fill="F5F5F5"/>
        </w:rPr>
        <w:t>简谐运动</w:t>
      </w:r>
      <w:proofErr w:type="spellEnd"/>
      <w:r>
        <w:rPr>
          <w:rFonts w:ascii="Courier New" w:eastAsia="Courier New" w:hAnsi="Courier New"/>
          <w:color w:val="1A1A2E"/>
          <w:sz w:val="18"/>
          <w:shd w:val="clear" w:color="auto" w:fill="F5F5F5"/>
        </w:rPr>
        <w:t>&lt;/h4&gt;</w:t>
      </w:r>
      <w:r>
        <w:rPr>
          <w:rFonts w:ascii="Courier New" w:eastAsia="Courier New" w:hAnsi="Courier New"/>
          <w:color w:val="1A1A2E"/>
          <w:sz w:val="18"/>
          <w:shd w:val="clear" w:color="auto" w:fill="F5F5F5"/>
        </w:rPr>
        <w:br/>
        <w:t xml:space="preserve">                    &lt;p&gt;</w:t>
      </w:r>
      <w:proofErr w:type="spellStart"/>
      <w:r>
        <w:rPr>
          <w:rFonts w:ascii="Courier New" w:eastAsia="Courier New" w:hAnsi="Courier New"/>
          <w:color w:val="1A1A2E"/>
          <w:sz w:val="18"/>
          <w:shd w:val="clear" w:color="auto" w:fill="F5F5F5"/>
        </w:rPr>
        <w:t>验证周期公式</w:t>
      </w:r>
      <w:proofErr w:type="spellEnd"/>
      <w:r>
        <w:rPr>
          <w:rFonts w:ascii="Courier New" w:eastAsia="Courier New" w:hAnsi="Courier New"/>
          <w:color w:val="1A1A2E"/>
          <w:sz w:val="18"/>
          <w:shd w:val="clear" w:color="auto" w:fill="F5F5F5"/>
        </w:rPr>
        <w:t>&lt;/p&gt;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&lt;div class="mode-</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 onclick="</w:t>
      </w:r>
      <w:proofErr w:type="spellStart"/>
      <w:r>
        <w:rPr>
          <w:rFonts w:ascii="Courier New" w:eastAsia="Courier New" w:hAnsi="Courier New"/>
          <w:color w:val="1A1A2E"/>
          <w:sz w:val="18"/>
          <w:shd w:val="clear" w:color="auto" w:fill="F5F5F5"/>
        </w:rPr>
        <w:t>setMode</w:t>
      </w:r>
      <w:proofErr w:type="spellEnd"/>
      <w:r>
        <w:rPr>
          <w:rFonts w:ascii="Courier New" w:eastAsia="Courier New" w:hAnsi="Courier New"/>
          <w:color w:val="1A1A2E"/>
          <w:sz w:val="18"/>
          <w:shd w:val="clear" w:color="auto" w:fill="F5F5F5"/>
        </w:rPr>
        <w:t>(3)" id="mode3"&gt;</w:t>
      </w:r>
      <w:r>
        <w:rPr>
          <w:rFonts w:ascii="Courier New" w:eastAsia="Courier New" w:hAnsi="Courier New"/>
          <w:color w:val="1A1A2E"/>
          <w:sz w:val="18"/>
          <w:shd w:val="clear" w:color="auto" w:fill="F5F5F5"/>
        </w:rPr>
        <w:br/>
        <w:t xml:space="preserve">                    &lt;h4&gt;⬇️ </w:t>
      </w:r>
      <w:proofErr w:type="spellStart"/>
      <w:r>
        <w:rPr>
          <w:rFonts w:ascii="Courier New" w:eastAsia="Courier New" w:hAnsi="Courier New"/>
          <w:color w:val="1A1A2E"/>
          <w:sz w:val="18"/>
          <w:shd w:val="clear" w:color="auto" w:fill="F5F5F5"/>
        </w:rPr>
        <w:t>自由落体</w:t>
      </w:r>
      <w:proofErr w:type="spellEnd"/>
      <w:r>
        <w:rPr>
          <w:rFonts w:ascii="Courier New" w:eastAsia="Courier New" w:hAnsi="Courier New"/>
          <w:color w:val="1A1A2E"/>
          <w:sz w:val="18"/>
          <w:shd w:val="clear" w:color="auto" w:fill="F5F5F5"/>
        </w:rPr>
        <w:t>&lt;/h4&gt;</w:t>
      </w:r>
      <w:r>
        <w:rPr>
          <w:rFonts w:ascii="Courier New" w:eastAsia="Courier New" w:hAnsi="Courier New"/>
          <w:color w:val="1A1A2E"/>
          <w:sz w:val="18"/>
          <w:shd w:val="clear" w:color="auto" w:fill="F5F5F5"/>
        </w:rPr>
        <w:br/>
        <w:t xml:space="preserve">                    &lt;p&gt;</w:t>
      </w:r>
      <w:proofErr w:type="spellStart"/>
      <w:r>
        <w:rPr>
          <w:rFonts w:ascii="Courier New" w:eastAsia="Courier New" w:hAnsi="Courier New"/>
          <w:color w:val="1A1A2E"/>
          <w:sz w:val="18"/>
          <w:shd w:val="clear" w:color="auto" w:fill="F5F5F5"/>
        </w:rPr>
        <w:t>测量重力加速度</w:t>
      </w:r>
      <w:proofErr w:type="spellEnd"/>
      <w:r>
        <w:rPr>
          <w:rFonts w:ascii="Courier New" w:eastAsia="Courier New" w:hAnsi="Courier New"/>
          <w:color w:val="1A1A2E"/>
          <w:sz w:val="18"/>
          <w:shd w:val="clear" w:color="auto" w:fill="F5F5F5"/>
        </w:rPr>
        <w:t>&lt;/p&gt;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&lt;div class="mode-</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 onclick="</w:t>
      </w:r>
      <w:proofErr w:type="spellStart"/>
      <w:r>
        <w:rPr>
          <w:rFonts w:ascii="Courier New" w:eastAsia="Courier New" w:hAnsi="Courier New"/>
          <w:color w:val="1A1A2E"/>
          <w:sz w:val="18"/>
          <w:shd w:val="clear" w:color="auto" w:fill="F5F5F5"/>
        </w:rPr>
        <w:t>setMode</w:t>
      </w:r>
      <w:proofErr w:type="spellEnd"/>
      <w:r>
        <w:rPr>
          <w:rFonts w:ascii="Courier New" w:eastAsia="Courier New" w:hAnsi="Courier New"/>
          <w:color w:val="1A1A2E"/>
          <w:sz w:val="18"/>
          <w:shd w:val="clear" w:color="auto" w:fill="F5F5F5"/>
        </w:rPr>
        <w:t>(4)" id="mode4"&gt;</w:t>
      </w:r>
      <w:r>
        <w:rPr>
          <w:rFonts w:ascii="Courier New" w:eastAsia="Courier New" w:hAnsi="Courier New"/>
          <w:color w:val="1A1A2E"/>
          <w:sz w:val="18"/>
          <w:shd w:val="clear" w:color="auto" w:fill="F5F5F5"/>
        </w:rPr>
        <w:br/>
        <w:t xml:space="preserve">                    &lt;h4&gt;🕐 </w:t>
      </w:r>
      <w:proofErr w:type="spellStart"/>
      <w:r>
        <w:rPr>
          <w:rFonts w:ascii="Courier New" w:eastAsia="Courier New" w:hAnsi="Courier New"/>
          <w:color w:val="1A1A2E"/>
          <w:sz w:val="18"/>
          <w:shd w:val="clear" w:color="auto" w:fill="F5F5F5"/>
        </w:rPr>
        <w:t>单摆</w:t>
      </w:r>
      <w:proofErr w:type="spellEnd"/>
      <w:r>
        <w:rPr>
          <w:rFonts w:ascii="Courier New" w:eastAsia="Courier New" w:hAnsi="Courier New"/>
          <w:color w:val="1A1A2E"/>
          <w:sz w:val="18"/>
          <w:shd w:val="clear" w:color="auto" w:fill="F5F5F5"/>
        </w:rPr>
        <w:t>&lt;/h4&gt;</w:t>
      </w:r>
      <w:r>
        <w:rPr>
          <w:rFonts w:ascii="Courier New" w:eastAsia="Courier New" w:hAnsi="Courier New"/>
          <w:color w:val="1A1A2E"/>
          <w:sz w:val="18"/>
          <w:shd w:val="clear" w:color="auto" w:fill="F5F5F5"/>
        </w:rPr>
        <w:br/>
        <w:t xml:space="preserve">                    &lt;p&gt;T2-L关系验证&lt;/p&gt;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&lt;div class="grid"&gt;</w:t>
      </w:r>
      <w:r>
        <w:rPr>
          <w:rFonts w:ascii="Courier New" w:eastAsia="Courier New" w:hAnsi="Courier New"/>
          <w:color w:val="1A1A2E"/>
          <w:sz w:val="18"/>
          <w:shd w:val="clear" w:color="auto" w:fill="F5F5F5"/>
        </w:rPr>
        <w:br/>
        <w:t xml:space="preserve">            &lt;div class="card"&gt;</w:t>
      </w:r>
      <w:r>
        <w:rPr>
          <w:rFonts w:ascii="Courier New" w:eastAsia="Courier New" w:hAnsi="Courier New"/>
          <w:color w:val="1A1A2E"/>
          <w:sz w:val="18"/>
          <w:shd w:val="clear" w:color="auto" w:fill="F5F5F5"/>
        </w:rPr>
        <w:br/>
        <w:t xml:space="preserve">                &lt;h3&gt;📹 </w:t>
      </w:r>
      <w:proofErr w:type="spellStart"/>
      <w:r>
        <w:rPr>
          <w:rFonts w:ascii="Courier New" w:eastAsia="Courier New" w:hAnsi="Courier New"/>
          <w:color w:val="1A1A2E"/>
          <w:sz w:val="18"/>
          <w:shd w:val="clear" w:color="auto" w:fill="F5F5F5"/>
        </w:rPr>
        <w:t>实时视频</w:t>
      </w:r>
      <w:proofErr w:type="spellEnd"/>
      <w:r>
        <w:rPr>
          <w:rFonts w:ascii="Courier New" w:eastAsia="Courier New" w:hAnsi="Courier New"/>
          <w:color w:val="1A1A2E"/>
          <w:sz w:val="18"/>
          <w:shd w:val="clear" w:color="auto" w:fill="F5F5F5"/>
        </w:rPr>
        <w:t>&lt;/h3&gt;</w:t>
      </w:r>
      <w:r>
        <w:rPr>
          <w:rFonts w:ascii="Courier New" w:eastAsia="Courier New" w:hAnsi="Courier New"/>
          <w:color w:val="1A1A2E"/>
          <w:sz w:val="18"/>
          <w:shd w:val="clear" w:color="auto" w:fill="F5F5F5"/>
        </w:rPr>
        <w:br/>
        <w:t xml:space="preserve">                &lt;div class="video-box" id="</w:t>
      </w:r>
      <w:proofErr w:type="spellStart"/>
      <w:r>
        <w:rPr>
          <w:rFonts w:ascii="Courier New" w:eastAsia="Courier New" w:hAnsi="Courier New"/>
          <w:color w:val="1A1A2E"/>
          <w:sz w:val="18"/>
          <w:shd w:val="clear" w:color="auto" w:fill="F5F5F5"/>
        </w:rPr>
        <w:t>videoBox</w:t>
      </w:r>
      <w:proofErr w:type="spellEnd"/>
      <w:r>
        <w:rPr>
          <w:rFonts w:ascii="Courier New" w:eastAsia="Courier New" w:hAnsi="Courier New"/>
          <w:color w:val="1A1A2E"/>
          <w:sz w:val="18"/>
          <w:shd w:val="clear" w:color="auto" w:fill="F5F5F5"/>
        </w:rPr>
        <w:t>"&gt;</w:t>
      </w:r>
      <w:r>
        <w:rPr>
          <w:rFonts w:ascii="Courier New" w:eastAsia="Courier New" w:hAnsi="Courier New"/>
          <w:color w:val="1A1A2E"/>
          <w:sz w:val="18"/>
          <w:shd w:val="clear" w:color="auto" w:fill="F5F5F5"/>
        </w:rPr>
        <w:br/>
        <w:t xml:space="preserve">                    &lt;span&gt;</w:t>
      </w:r>
      <w:proofErr w:type="spellStart"/>
      <w:r>
        <w:rPr>
          <w:rFonts w:ascii="Courier New" w:eastAsia="Courier New" w:hAnsi="Courier New"/>
          <w:color w:val="1A1A2E"/>
          <w:sz w:val="18"/>
          <w:shd w:val="clear" w:color="auto" w:fill="F5F5F5"/>
        </w:rPr>
        <w:t>点击"开始视频"连接摄像头</w:t>
      </w:r>
      <w:proofErr w:type="spellEnd"/>
      <w:r>
        <w:rPr>
          <w:rFonts w:ascii="Courier New" w:eastAsia="Courier New" w:hAnsi="Courier New"/>
          <w:color w:val="1A1A2E"/>
          <w:sz w:val="18"/>
          <w:shd w:val="clear" w:color="auto" w:fill="F5F5F5"/>
        </w:rPr>
        <w:t>&lt;/span&gt;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&lt;div style="margin-top:12px;"&gt;</w:t>
      </w:r>
      <w:r>
        <w:rPr>
          <w:rFonts w:ascii="Courier New" w:eastAsia="Courier New" w:hAnsi="Courier New"/>
          <w:color w:val="1A1A2E"/>
          <w:sz w:val="18"/>
          <w:shd w:val="clear" w:color="auto" w:fill="F5F5F5"/>
        </w:rPr>
        <w:br/>
        <w:t xml:space="preserve">                    &lt;button class="</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-primary" onclick="</w:t>
      </w:r>
      <w:proofErr w:type="spellStart"/>
      <w:r>
        <w:rPr>
          <w:rFonts w:ascii="Courier New" w:eastAsia="Courier New" w:hAnsi="Courier New"/>
          <w:color w:val="1A1A2E"/>
          <w:sz w:val="18"/>
          <w:shd w:val="clear" w:color="auto" w:fill="F5F5F5"/>
        </w:rPr>
        <w:t>startVideo</w:t>
      </w:r>
      <w:proofErr w:type="spellEnd"/>
      <w:r>
        <w:rPr>
          <w:rFonts w:ascii="Courier New" w:eastAsia="Courier New" w:hAnsi="Courier New"/>
          <w:color w:val="1A1A2E"/>
          <w:sz w:val="18"/>
          <w:shd w:val="clear" w:color="auto" w:fill="F5F5F5"/>
        </w:rPr>
        <w:t xml:space="preserve">()"&gt;▶ </w:t>
      </w:r>
      <w:proofErr w:type="spellStart"/>
      <w:r>
        <w:rPr>
          <w:rFonts w:ascii="Courier New" w:eastAsia="Courier New" w:hAnsi="Courier New"/>
          <w:color w:val="1A1A2E"/>
          <w:sz w:val="18"/>
          <w:shd w:val="clear" w:color="auto" w:fill="F5F5F5"/>
        </w:rPr>
        <w:t>开始视频</w:t>
      </w:r>
      <w:proofErr w:type="spellEnd"/>
      <w:r>
        <w:rPr>
          <w:rFonts w:ascii="Courier New" w:eastAsia="Courier New" w:hAnsi="Courier New"/>
          <w:color w:val="1A1A2E"/>
          <w:sz w:val="18"/>
          <w:shd w:val="clear" w:color="auto" w:fill="F5F5F5"/>
        </w:rPr>
        <w:t>&lt;/button&gt;</w:t>
      </w:r>
      <w:r>
        <w:rPr>
          <w:rFonts w:ascii="Courier New" w:eastAsia="Courier New" w:hAnsi="Courier New"/>
          <w:color w:val="1A1A2E"/>
          <w:sz w:val="18"/>
          <w:shd w:val="clear" w:color="auto" w:fill="F5F5F5"/>
        </w:rPr>
        <w:br/>
        <w:t xml:space="preserve">                    &lt;button class="</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-danger" onclick="</w:t>
      </w:r>
      <w:proofErr w:type="spellStart"/>
      <w:r>
        <w:rPr>
          <w:rFonts w:ascii="Courier New" w:eastAsia="Courier New" w:hAnsi="Courier New"/>
          <w:color w:val="1A1A2E"/>
          <w:sz w:val="18"/>
          <w:shd w:val="clear" w:color="auto" w:fill="F5F5F5"/>
        </w:rPr>
        <w:t>stopVideo</w:t>
      </w:r>
      <w:proofErr w:type="spellEnd"/>
      <w:r>
        <w:rPr>
          <w:rFonts w:ascii="Courier New" w:eastAsia="Courier New" w:hAnsi="Courier New"/>
          <w:color w:val="1A1A2E"/>
          <w:sz w:val="18"/>
          <w:shd w:val="clear" w:color="auto" w:fill="F5F5F5"/>
        </w:rPr>
        <w:t xml:space="preserve">()"&gt;⏹ </w:t>
      </w:r>
      <w:proofErr w:type="spellStart"/>
      <w:r>
        <w:rPr>
          <w:rFonts w:ascii="Courier New" w:eastAsia="Courier New" w:hAnsi="Courier New"/>
          <w:color w:val="1A1A2E"/>
          <w:sz w:val="18"/>
          <w:shd w:val="clear" w:color="auto" w:fill="F5F5F5"/>
        </w:rPr>
        <w:t>停止</w:t>
      </w:r>
      <w:proofErr w:type="spellEnd"/>
      <w:r>
        <w:rPr>
          <w:rFonts w:ascii="Courier New" w:eastAsia="Courier New" w:hAnsi="Courier New"/>
          <w:color w:val="1A1A2E"/>
          <w:sz w:val="18"/>
          <w:shd w:val="clear" w:color="auto" w:fill="F5F5F5"/>
        </w:rPr>
        <w:t>&lt;/button&gt;</w:t>
      </w:r>
      <w:r>
        <w:rPr>
          <w:rFonts w:ascii="Courier New" w:eastAsia="Courier New" w:hAnsi="Courier New"/>
          <w:color w:val="1A1A2E"/>
          <w:sz w:val="18"/>
          <w:shd w:val="clear" w:color="auto" w:fill="F5F5F5"/>
        </w:rPr>
        <w:br/>
        <w:t xml:space="preserve">                    &lt;button class="</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-warning" onclick="</w:t>
      </w:r>
      <w:proofErr w:type="spellStart"/>
      <w:r>
        <w:rPr>
          <w:rFonts w:ascii="Courier New" w:eastAsia="Courier New" w:hAnsi="Courier New"/>
          <w:color w:val="1A1A2E"/>
          <w:sz w:val="18"/>
          <w:shd w:val="clear" w:color="auto" w:fill="F5F5F5"/>
        </w:rPr>
        <w:t>captureFrame</w:t>
      </w:r>
      <w:proofErr w:type="spellEnd"/>
      <w:r>
        <w:rPr>
          <w:rFonts w:ascii="Courier New" w:eastAsia="Courier New" w:hAnsi="Courier New"/>
          <w:color w:val="1A1A2E"/>
          <w:sz w:val="18"/>
          <w:shd w:val="clear" w:color="auto" w:fill="F5F5F5"/>
        </w:rPr>
        <w:t xml:space="preserve">()"&gt;📸 </w:t>
      </w:r>
      <w:proofErr w:type="spellStart"/>
      <w:r>
        <w:rPr>
          <w:rFonts w:ascii="Courier New" w:eastAsia="Courier New" w:hAnsi="Courier New"/>
          <w:color w:val="1A1A2E"/>
          <w:sz w:val="18"/>
          <w:shd w:val="clear" w:color="auto" w:fill="F5F5F5"/>
        </w:rPr>
        <w:t>截图</w:t>
      </w:r>
      <w:proofErr w:type="spellEnd"/>
      <w:r>
        <w:rPr>
          <w:rFonts w:ascii="Courier New" w:eastAsia="Courier New" w:hAnsi="Courier New"/>
          <w:color w:val="1A1A2E"/>
          <w:sz w:val="18"/>
          <w:shd w:val="clear" w:color="auto" w:fill="F5F5F5"/>
        </w:rPr>
        <w:t>&lt;/button&gt;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&lt;div class="card"&gt;</w:t>
      </w:r>
      <w:r>
        <w:rPr>
          <w:rFonts w:ascii="Courier New" w:eastAsia="Courier New" w:hAnsi="Courier New"/>
          <w:color w:val="1A1A2E"/>
          <w:sz w:val="18"/>
          <w:shd w:val="clear" w:color="auto" w:fill="F5F5F5"/>
        </w:rPr>
        <w:br/>
        <w:t xml:space="preserve">                &lt;h3&gt;🎮 </w:t>
      </w:r>
      <w:proofErr w:type="spellStart"/>
      <w:r>
        <w:rPr>
          <w:rFonts w:ascii="Courier New" w:eastAsia="Courier New" w:hAnsi="Courier New"/>
          <w:color w:val="1A1A2E"/>
          <w:sz w:val="18"/>
          <w:shd w:val="clear" w:color="auto" w:fill="F5F5F5"/>
        </w:rPr>
        <w:t>实验控制</w:t>
      </w:r>
      <w:proofErr w:type="spellEnd"/>
      <w:r>
        <w:rPr>
          <w:rFonts w:ascii="Courier New" w:eastAsia="Courier New" w:hAnsi="Courier New"/>
          <w:color w:val="1A1A2E"/>
          <w:sz w:val="18"/>
          <w:shd w:val="clear" w:color="auto" w:fill="F5F5F5"/>
        </w:rPr>
        <w:t>&lt;/h3&gt;</w:t>
      </w:r>
      <w:r>
        <w:rPr>
          <w:rFonts w:ascii="Courier New" w:eastAsia="Courier New" w:hAnsi="Courier New"/>
          <w:color w:val="1A1A2E"/>
          <w:sz w:val="18"/>
          <w:shd w:val="clear" w:color="auto" w:fill="F5F5F5"/>
        </w:rPr>
        <w:br/>
        <w:t xml:space="preserve">                &lt;div class="input-group"&gt;</w:t>
      </w:r>
      <w:r>
        <w:rPr>
          <w:rFonts w:ascii="Courier New" w:eastAsia="Courier New" w:hAnsi="Courier New"/>
          <w:color w:val="1A1A2E"/>
          <w:sz w:val="18"/>
          <w:shd w:val="clear" w:color="auto" w:fill="F5F5F5"/>
        </w:rPr>
        <w:br/>
        <w:t xml:space="preserve">                    &lt;label&gt;ESP32 </w:t>
      </w:r>
      <w:proofErr w:type="spellStart"/>
      <w:r>
        <w:rPr>
          <w:rFonts w:ascii="Courier New" w:eastAsia="Courier New" w:hAnsi="Courier New"/>
          <w:color w:val="1A1A2E"/>
          <w:sz w:val="18"/>
          <w:shd w:val="clear" w:color="auto" w:fill="F5F5F5"/>
        </w:rPr>
        <w:t>地址</w:t>
      </w:r>
      <w:proofErr w:type="spellEnd"/>
      <w:r>
        <w:rPr>
          <w:rFonts w:ascii="Courier New" w:eastAsia="Courier New" w:hAnsi="Courier New"/>
          <w:color w:val="1A1A2E"/>
          <w:sz w:val="18"/>
          <w:shd w:val="clear" w:color="auto" w:fill="F5F5F5"/>
        </w:rPr>
        <w:t>&lt;/label&gt;</w:t>
      </w:r>
      <w:r>
        <w:rPr>
          <w:rFonts w:ascii="Courier New" w:eastAsia="Courier New" w:hAnsi="Courier New"/>
          <w:color w:val="1A1A2E"/>
          <w:sz w:val="18"/>
          <w:shd w:val="clear" w:color="auto" w:fill="F5F5F5"/>
        </w:rPr>
        <w:br/>
        <w:t xml:space="preserve">                    &lt;input type="text" id="</w:t>
      </w:r>
      <w:proofErr w:type="spellStart"/>
      <w:r>
        <w:rPr>
          <w:rFonts w:ascii="Courier New" w:eastAsia="Courier New" w:hAnsi="Courier New"/>
          <w:color w:val="1A1A2E"/>
          <w:sz w:val="18"/>
          <w:shd w:val="clear" w:color="auto" w:fill="F5F5F5"/>
        </w:rPr>
        <w:t>espIp</w:t>
      </w:r>
      <w:proofErr w:type="spellEnd"/>
      <w:r>
        <w:rPr>
          <w:rFonts w:ascii="Courier New" w:eastAsia="Courier New" w:hAnsi="Courier New"/>
          <w:color w:val="1A1A2E"/>
          <w:sz w:val="18"/>
          <w:shd w:val="clear" w:color="auto" w:fill="F5F5F5"/>
        </w:rPr>
        <w:t>" value="192.168.1.101"&gt;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&lt;div class="input-group"&gt;</w:t>
      </w:r>
      <w:r>
        <w:rPr>
          <w:rFonts w:ascii="Courier New" w:eastAsia="Courier New" w:hAnsi="Courier New"/>
          <w:color w:val="1A1A2E"/>
          <w:sz w:val="18"/>
          <w:shd w:val="clear" w:color="auto" w:fill="F5F5F5"/>
        </w:rPr>
        <w:br/>
        <w:t xml:space="preserve">                    &lt;label&gt;</w:t>
      </w:r>
      <w:proofErr w:type="spellStart"/>
      <w:r>
        <w:rPr>
          <w:rFonts w:ascii="Courier New" w:eastAsia="Courier New" w:hAnsi="Courier New"/>
          <w:color w:val="1A1A2E"/>
          <w:sz w:val="18"/>
          <w:shd w:val="clear" w:color="auto" w:fill="F5F5F5"/>
        </w:rPr>
        <w:t>摄像头地址</w:t>
      </w:r>
      <w:proofErr w:type="spellEnd"/>
      <w:r>
        <w:rPr>
          <w:rFonts w:ascii="Courier New" w:eastAsia="Courier New" w:hAnsi="Courier New"/>
          <w:color w:val="1A1A2E"/>
          <w:sz w:val="18"/>
          <w:shd w:val="clear" w:color="auto" w:fill="F5F5F5"/>
        </w:rPr>
        <w:t>&lt;/label&gt;</w:t>
      </w:r>
      <w:r>
        <w:rPr>
          <w:rFonts w:ascii="Courier New" w:eastAsia="Courier New" w:hAnsi="Courier New"/>
          <w:color w:val="1A1A2E"/>
          <w:sz w:val="18"/>
          <w:shd w:val="clear" w:color="auto" w:fill="F5F5F5"/>
        </w:rPr>
        <w:br/>
        <w:t xml:space="preserve">                    &lt;input type="text" id="</w:t>
      </w:r>
      <w:proofErr w:type="spellStart"/>
      <w:r>
        <w:rPr>
          <w:rFonts w:ascii="Courier New" w:eastAsia="Courier New" w:hAnsi="Courier New"/>
          <w:color w:val="1A1A2E"/>
          <w:sz w:val="18"/>
          <w:shd w:val="clear" w:color="auto" w:fill="F5F5F5"/>
        </w:rPr>
        <w:t>camUrl</w:t>
      </w:r>
      <w:proofErr w:type="spellEnd"/>
      <w:r>
        <w:rPr>
          <w:rFonts w:ascii="Courier New" w:eastAsia="Courier New" w:hAnsi="Courier New"/>
          <w:color w:val="1A1A2E"/>
          <w:sz w:val="18"/>
          <w:shd w:val="clear" w:color="auto" w:fill="F5F5F5"/>
        </w:rPr>
        <w:t>" value="http://192.168.1.100:8080/video"&gt;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&lt;div style="margin-top:12px;"&gt;</w:t>
      </w:r>
      <w:r>
        <w:rPr>
          <w:rFonts w:ascii="Courier New" w:eastAsia="Courier New" w:hAnsi="Courier New"/>
          <w:color w:val="1A1A2E"/>
          <w:sz w:val="18"/>
          <w:shd w:val="clear" w:color="auto" w:fill="F5F5F5"/>
        </w:rPr>
        <w:br/>
        <w:t xml:space="preserve">                    &lt;button class="</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-primary" onclick="connectESP32()"&gt;🔌 连接ESP32&lt;/button&gt;</w:t>
      </w:r>
      <w:r>
        <w:rPr>
          <w:rFonts w:ascii="Courier New" w:eastAsia="Courier New" w:hAnsi="Courier New"/>
          <w:color w:val="1A1A2E"/>
          <w:sz w:val="18"/>
          <w:shd w:val="clear" w:color="auto" w:fill="F5F5F5"/>
        </w:rPr>
        <w:br/>
        <w:t xml:space="preserve">                    &lt;button class="</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-success" onclick="</w:t>
      </w:r>
      <w:proofErr w:type="spellStart"/>
      <w:r>
        <w:rPr>
          <w:rFonts w:ascii="Courier New" w:eastAsia="Courier New" w:hAnsi="Courier New"/>
          <w:color w:val="1A1A2E"/>
          <w:sz w:val="18"/>
          <w:shd w:val="clear" w:color="auto" w:fill="F5F5F5"/>
        </w:rPr>
        <w:t>sendCommand</w:t>
      </w:r>
      <w:proofErr w:type="spellEnd"/>
      <w:r>
        <w:rPr>
          <w:rFonts w:ascii="Courier New" w:eastAsia="Courier New" w:hAnsi="Courier New"/>
          <w:color w:val="1A1A2E"/>
          <w:sz w:val="18"/>
          <w:shd w:val="clear" w:color="auto" w:fill="F5F5F5"/>
        </w:rPr>
        <w:t xml:space="preserve">('RELEASE')"&gt;🚀 </w:t>
      </w:r>
      <w:proofErr w:type="spellStart"/>
      <w:r>
        <w:rPr>
          <w:rFonts w:ascii="Courier New" w:eastAsia="Courier New" w:hAnsi="Courier New"/>
          <w:color w:val="1A1A2E"/>
          <w:sz w:val="18"/>
          <w:shd w:val="clear" w:color="auto" w:fill="F5F5F5"/>
        </w:rPr>
        <w:t>释放</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开始</w:t>
      </w:r>
      <w:proofErr w:type="spellEnd"/>
      <w:r>
        <w:rPr>
          <w:rFonts w:ascii="Courier New" w:eastAsia="Courier New" w:hAnsi="Courier New"/>
          <w:color w:val="1A1A2E"/>
          <w:sz w:val="18"/>
          <w:shd w:val="clear" w:color="auto" w:fill="F5F5F5"/>
        </w:rPr>
        <w:t>&lt;/button&gt;</w:t>
      </w:r>
      <w:r>
        <w:rPr>
          <w:rFonts w:ascii="Courier New" w:eastAsia="Courier New" w:hAnsi="Courier New"/>
          <w:color w:val="1A1A2E"/>
          <w:sz w:val="18"/>
          <w:shd w:val="clear" w:color="auto" w:fill="F5F5F5"/>
        </w:rPr>
        <w:br/>
        <w:t xml:space="preserve">                    &lt;button class="</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-purple" onclick="</w:t>
      </w:r>
      <w:proofErr w:type="spellStart"/>
      <w:r>
        <w:rPr>
          <w:rFonts w:ascii="Courier New" w:eastAsia="Courier New" w:hAnsi="Courier New"/>
          <w:color w:val="1A1A2E"/>
          <w:sz w:val="18"/>
          <w:shd w:val="clear" w:color="auto" w:fill="F5F5F5"/>
        </w:rPr>
        <w:t>sendCommand</w:t>
      </w:r>
      <w:proofErr w:type="spellEnd"/>
      <w:r>
        <w:rPr>
          <w:rFonts w:ascii="Courier New" w:eastAsia="Courier New" w:hAnsi="Courier New"/>
          <w:color w:val="1A1A2E"/>
          <w:sz w:val="18"/>
          <w:shd w:val="clear" w:color="auto" w:fill="F5F5F5"/>
        </w:rPr>
        <w:t xml:space="preserve">('MEASURE')"&gt;📊 </w:t>
      </w:r>
      <w:proofErr w:type="spellStart"/>
      <w:r>
        <w:rPr>
          <w:rFonts w:ascii="Courier New" w:eastAsia="Courier New" w:hAnsi="Courier New"/>
          <w:color w:val="1A1A2E"/>
          <w:sz w:val="18"/>
          <w:shd w:val="clear" w:color="auto" w:fill="F5F5F5"/>
        </w:rPr>
        <w:t>测量</w:t>
      </w:r>
      <w:proofErr w:type="spellEnd"/>
      <w:r>
        <w:rPr>
          <w:rFonts w:ascii="Courier New" w:eastAsia="Courier New" w:hAnsi="Courier New"/>
          <w:color w:val="1A1A2E"/>
          <w:sz w:val="18"/>
          <w:shd w:val="clear" w:color="auto" w:fill="F5F5F5"/>
        </w:rPr>
        <w:t>&lt;/button&gt;</w:t>
      </w:r>
      <w:r>
        <w:rPr>
          <w:rFonts w:ascii="Courier New" w:eastAsia="Courier New" w:hAnsi="Courier New"/>
          <w:color w:val="1A1A2E"/>
          <w:sz w:val="18"/>
          <w:shd w:val="clear" w:color="auto" w:fill="F5F5F5"/>
        </w:rPr>
        <w:br/>
        <w:t xml:space="preserve">                    &lt;button class="</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-warning" onclick="</w:t>
      </w:r>
      <w:proofErr w:type="spellStart"/>
      <w:r>
        <w:rPr>
          <w:rFonts w:ascii="Courier New" w:eastAsia="Courier New" w:hAnsi="Courier New"/>
          <w:color w:val="1A1A2E"/>
          <w:sz w:val="18"/>
          <w:shd w:val="clear" w:color="auto" w:fill="F5F5F5"/>
        </w:rPr>
        <w:t>sendCommand</w:t>
      </w:r>
      <w:proofErr w:type="spellEnd"/>
      <w:r>
        <w:rPr>
          <w:rFonts w:ascii="Courier New" w:eastAsia="Courier New" w:hAnsi="Courier New"/>
          <w:color w:val="1A1A2E"/>
          <w:sz w:val="18"/>
          <w:shd w:val="clear" w:color="auto" w:fill="F5F5F5"/>
        </w:rPr>
        <w:t xml:space="preserve">('STATUS')"&gt;ℹ️ </w:t>
      </w:r>
      <w:proofErr w:type="spellStart"/>
      <w:r>
        <w:rPr>
          <w:rFonts w:ascii="Courier New" w:eastAsia="Courier New" w:hAnsi="Courier New"/>
          <w:color w:val="1A1A2E"/>
          <w:sz w:val="18"/>
          <w:shd w:val="clear" w:color="auto" w:fill="F5F5F5"/>
        </w:rPr>
        <w:t>状态</w:t>
      </w:r>
      <w:proofErr w:type="spellEnd"/>
      <w:r>
        <w:rPr>
          <w:rFonts w:ascii="Courier New" w:eastAsia="Courier New" w:hAnsi="Courier New"/>
          <w:color w:val="1A1A2E"/>
          <w:sz w:val="18"/>
          <w:shd w:val="clear" w:color="auto" w:fill="F5F5F5"/>
        </w:rPr>
        <w:t>&lt;/button&gt;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&lt;div class="card" style="margin-top:20px;"&gt;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&lt;h3&gt;📊 </w:t>
      </w:r>
      <w:proofErr w:type="spellStart"/>
      <w:r>
        <w:rPr>
          <w:rFonts w:ascii="Courier New" w:eastAsia="Courier New" w:hAnsi="Courier New"/>
          <w:color w:val="1A1A2E"/>
          <w:sz w:val="18"/>
          <w:shd w:val="clear" w:color="auto" w:fill="F5F5F5"/>
        </w:rPr>
        <w:t>实验结果</w:t>
      </w:r>
      <w:proofErr w:type="spellEnd"/>
      <w:r>
        <w:rPr>
          <w:rFonts w:ascii="Courier New" w:eastAsia="Courier New" w:hAnsi="Courier New"/>
          <w:color w:val="1A1A2E"/>
          <w:sz w:val="18"/>
          <w:shd w:val="clear" w:color="auto" w:fill="F5F5F5"/>
        </w:rPr>
        <w:t>&lt;/h3&gt;</w:t>
      </w:r>
      <w:r>
        <w:rPr>
          <w:rFonts w:ascii="Courier New" w:eastAsia="Courier New" w:hAnsi="Courier New"/>
          <w:color w:val="1A1A2E"/>
          <w:sz w:val="18"/>
          <w:shd w:val="clear" w:color="auto" w:fill="F5F5F5"/>
        </w:rPr>
        <w:br/>
        <w:t xml:space="preserve">            &lt;div class="result-box" id="</w:t>
      </w:r>
      <w:proofErr w:type="spellStart"/>
      <w:r>
        <w:rPr>
          <w:rFonts w:ascii="Courier New" w:eastAsia="Courier New" w:hAnsi="Courier New"/>
          <w:color w:val="1A1A2E"/>
          <w:sz w:val="18"/>
          <w:shd w:val="clear" w:color="auto" w:fill="F5F5F5"/>
        </w:rPr>
        <w:t>resultBox</w:t>
      </w:r>
      <w:proofErr w:type="spellEnd"/>
      <w:r>
        <w:rPr>
          <w:rFonts w:ascii="Courier New" w:eastAsia="Courier New" w:hAnsi="Courier New"/>
          <w:color w:val="1A1A2E"/>
          <w:sz w:val="18"/>
          <w:shd w:val="clear" w:color="auto" w:fill="F5F5F5"/>
        </w:rPr>
        <w:t>"&gt;</w:t>
      </w:r>
      <w:proofErr w:type="spellStart"/>
      <w:r>
        <w:rPr>
          <w:rFonts w:ascii="Courier New" w:eastAsia="Courier New" w:hAnsi="Courier New"/>
          <w:color w:val="1A1A2E"/>
          <w:sz w:val="18"/>
          <w:shd w:val="clear" w:color="auto" w:fill="F5F5F5"/>
        </w:rPr>
        <w:t>等待实验开始</w:t>
      </w:r>
      <w:proofErr w:type="spellEnd"/>
      <w:r>
        <w:rPr>
          <w:rFonts w:ascii="Courier New" w:eastAsia="Courier New" w:hAnsi="Courier New"/>
          <w:color w:val="1A1A2E"/>
          <w:sz w:val="18"/>
          <w:shd w:val="clear" w:color="auto" w:fill="F5F5F5"/>
        </w:rPr>
        <w:t>...&lt;/div&gt;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&lt;div class="card" style="margin-top:20px;"&gt;</w:t>
      </w:r>
      <w:r>
        <w:rPr>
          <w:rFonts w:ascii="Courier New" w:eastAsia="Courier New" w:hAnsi="Courier New"/>
          <w:color w:val="1A1A2E"/>
          <w:sz w:val="18"/>
          <w:shd w:val="clear" w:color="auto" w:fill="F5F5F5"/>
        </w:rPr>
        <w:br/>
        <w:t xml:space="preserve">            &lt;h3&gt;📈 </w:t>
      </w:r>
      <w:proofErr w:type="spellStart"/>
      <w:r>
        <w:rPr>
          <w:rFonts w:ascii="Courier New" w:eastAsia="Courier New" w:hAnsi="Courier New"/>
          <w:color w:val="1A1A2E"/>
          <w:sz w:val="18"/>
          <w:shd w:val="clear" w:color="auto" w:fill="F5F5F5"/>
        </w:rPr>
        <w:t>轨迹图</w:t>
      </w:r>
      <w:proofErr w:type="spellEnd"/>
      <w:r>
        <w:rPr>
          <w:rFonts w:ascii="Courier New" w:eastAsia="Courier New" w:hAnsi="Courier New"/>
          <w:color w:val="1A1A2E"/>
          <w:sz w:val="18"/>
          <w:shd w:val="clear" w:color="auto" w:fill="F5F5F5"/>
        </w:rPr>
        <w:t>&lt;/h3&gt;</w:t>
      </w:r>
      <w:r>
        <w:rPr>
          <w:rFonts w:ascii="Courier New" w:eastAsia="Courier New" w:hAnsi="Courier New"/>
          <w:color w:val="1A1A2E"/>
          <w:sz w:val="18"/>
          <w:shd w:val="clear" w:color="auto" w:fill="F5F5F5"/>
        </w:rPr>
        <w:br/>
        <w:t xml:space="preserve">            &lt;canvas id="</w:t>
      </w:r>
      <w:proofErr w:type="spellStart"/>
      <w:r>
        <w:rPr>
          <w:rFonts w:ascii="Courier New" w:eastAsia="Courier New" w:hAnsi="Courier New"/>
          <w:color w:val="1A1A2E"/>
          <w:sz w:val="18"/>
          <w:shd w:val="clear" w:color="auto" w:fill="F5F5F5"/>
        </w:rPr>
        <w:t>plotCanvas</w:t>
      </w:r>
      <w:proofErr w:type="spellEnd"/>
      <w:r>
        <w:rPr>
          <w:rFonts w:ascii="Courier New" w:eastAsia="Courier New" w:hAnsi="Courier New"/>
          <w:color w:val="1A1A2E"/>
          <w:sz w:val="18"/>
          <w:shd w:val="clear" w:color="auto" w:fill="F5F5F5"/>
        </w:rPr>
        <w:t>" width="800" height="300"&gt;&lt;/canvas&gt;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&lt;/div&gt;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&lt;script&gt;</w:t>
      </w:r>
      <w:r>
        <w:rPr>
          <w:rFonts w:ascii="Courier New" w:eastAsia="Courier New" w:hAnsi="Courier New"/>
          <w:color w:val="1A1A2E"/>
          <w:sz w:val="18"/>
          <w:shd w:val="clear" w:color="auto" w:fill="F5F5F5"/>
        </w:rPr>
        <w:br/>
        <w:t xml:space="preserve">        let </w:t>
      </w:r>
      <w:proofErr w:type="spellStart"/>
      <w:r>
        <w:rPr>
          <w:rFonts w:ascii="Courier New" w:eastAsia="Courier New" w:hAnsi="Courier New"/>
          <w:color w:val="1A1A2E"/>
          <w:sz w:val="18"/>
          <w:shd w:val="clear" w:color="auto" w:fill="F5F5F5"/>
        </w:rPr>
        <w:t>currentMode</w:t>
      </w:r>
      <w:proofErr w:type="spellEnd"/>
      <w:r>
        <w:rPr>
          <w:rFonts w:ascii="Courier New" w:eastAsia="Courier New" w:hAnsi="Courier New"/>
          <w:color w:val="1A1A2E"/>
          <w:sz w:val="18"/>
          <w:shd w:val="clear" w:color="auto" w:fill="F5F5F5"/>
        </w:rPr>
        <w:t xml:space="preserve"> = 0;</w:t>
      </w:r>
      <w:r>
        <w:rPr>
          <w:rFonts w:ascii="Courier New" w:eastAsia="Courier New" w:hAnsi="Courier New"/>
          <w:color w:val="1A1A2E"/>
          <w:sz w:val="18"/>
          <w:shd w:val="clear" w:color="auto" w:fill="F5F5F5"/>
        </w:rPr>
        <w:br/>
        <w:t xml:space="preserve">        let </w:t>
      </w:r>
      <w:proofErr w:type="spellStart"/>
      <w:r>
        <w:rPr>
          <w:rFonts w:ascii="Courier New" w:eastAsia="Courier New" w:hAnsi="Courier New"/>
          <w:color w:val="1A1A2E"/>
          <w:sz w:val="18"/>
          <w:shd w:val="clear" w:color="auto" w:fill="F5F5F5"/>
        </w:rPr>
        <w:t>espConnected</w:t>
      </w:r>
      <w:proofErr w:type="spellEnd"/>
      <w:r>
        <w:rPr>
          <w:rFonts w:ascii="Courier New" w:eastAsia="Courier New" w:hAnsi="Courier New"/>
          <w:color w:val="1A1A2E"/>
          <w:sz w:val="18"/>
          <w:shd w:val="clear" w:color="auto" w:fill="F5F5F5"/>
        </w:rPr>
        <w:t xml:space="preserve"> = false;</w:t>
      </w:r>
      <w:r>
        <w:rPr>
          <w:rFonts w:ascii="Courier New" w:eastAsia="Courier New" w:hAnsi="Courier New"/>
          <w:color w:val="1A1A2E"/>
          <w:sz w:val="18"/>
          <w:shd w:val="clear" w:color="auto" w:fill="F5F5F5"/>
        </w:rPr>
        <w:br/>
        <w:t xml:space="preserve">        let </w:t>
      </w:r>
      <w:proofErr w:type="spellStart"/>
      <w:r>
        <w:rPr>
          <w:rFonts w:ascii="Courier New" w:eastAsia="Courier New" w:hAnsi="Courier New"/>
          <w:color w:val="1A1A2E"/>
          <w:sz w:val="18"/>
          <w:shd w:val="clear" w:color="auto" w:fill="F5F5F5"/>
        </w:rPr>
        <w:t>trajectoryData</w:t>
      </w:r>
      <w:proofErr w:type="spellEnd"/>
      <w:r>
        <w:rPr>
          <w:rFonts w:ascii="Courier New" w:eastAsia="Courier New" w:hAnsi="Courier New"/>
          <w:color w:val="1A1A2E"/>
          <w:sz w:val="18"/>
          <w:shd w:val="clear" w:color="auto" w:fill="F5F5F5"/>
        </w:rPr>
        <w:t xml:space="preserve"> =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function </w:t>
      </w:r>
      <w:proofErr w:type="spellStart"/>
      <w:r>
        <w:rPr>
          <w:rFonts w:ascii="Courier New" w:eastAsia="Courier New" w:hAnsi="Courier New"/>
          <w:color w:val="1A1A2E"/>
          <w:sz w:val="18"/>
          <w:shd w:val="clear" w:color="auto" w:fill="F5F5F5"/>
        </w:rPr>
        <w:t>setMode</w:t>
      </w:r>
      <w:proofErr w:type="spellEnd"/>
      <w:r>
        <w:rPr>
          <w:rFonts w:ascii="Courier New" w:eastAsia="Courier New" w:hAnsi="Courier New"/>
          <w:color w:val="1A1A2E"/>
          <w:sz w:val="18"/>
          <w:shd w:val="clear" w:color="auto" w:fill="F5F5F5"/>
        </w:rPr>
        <w:t>(mode)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currentMode</w:t>
      </w:r>
      <w:proofErr w:type="spellEnd"/>
      <w:r>
        <w:rPr>
          <w:rFonts w:ascii="Courier New" w:eastAsia="Courier New" w:hAnsi="Courier New"/>
          <w:color w:val="1A1A2E"/>
          <w:sz w:val="18"/>
          <w:shd w:val="clear" w:color="auto" w:fill="F5F5F5"/>
        </w:rPr>
        <w:t xml:space="preserve"> = mode;</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document.querySelectorAll</w:t>
      </w:r>
      <w:proofErr w:type="spellEnd"/>
      <w:r>
        <w:rPr>
          <w:rFonts w:ascii="Courier New" w:eastAsia="Courier New" w:hAnsi="Courier New"/>
          <w:color w:val="1A1A2E"/>
          <w:sz w:val="18"/>
          <w:shd w:val="clear" w:color="auto" w:fill="F5F5F5"/>
        </w:rPr>
        <w:t>('.mode-</w:t>
      </w:r>
      <w:proofErr w:type="spellStart"/>
      <w:r>
        <w:rPr>
          <w:rFonts w:ascii="Courier New" w:eastAsia="Courier New" w:hAnsi="Courier New"/>
          <w:color w:val="1A1A2E"/>
          <w:sz w:val="18"/>
          <w:shd w:val="clear" w:color="auto" w:fill="F5F5F5"/>
        </w:rPr>
        <w:t>btn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forEach</w:t>
      </w:r>
      <w:proofErr w:type="spellEnd"/>
      <w:r>
        <w:rPr>
          <w:rFonts w:ascii="Courier New" w:eastAsia="Courier New" w:hAnsi="Courier New"/>
          <w:color w:val="1A1A2E"/>
          <w:sz w:val="18"/>
          <w:shd w:val="clear" w:color="auto" w:fill="F5F5F5"/>
        </w:rPr>
        <w:t xml:space="preserve">(b =&gt; </w:t>
      </w:r>
      <w:proofErr w:type="spellStart"/>
      <w:r>
        <w:rPr>
          <w:rFonts w:ascii="Courier New" w:eastAsia="Courier New" w:hAnsi="Courier New"/>
          <w:color w:val="1A1A2E"/>
          <w:sz w:val="18"/>
          <w:shd w:val="clear" w:color="auto" w:fill="F5F5F5"/>
        </w:rPr>
        <w:t>b.classList.remove</w:t>
      </w:r>
      <w:proofErr w:type="spellEnd"/>
      <w:r>
        <w:rPr>
          <w:rFonts w:ascii="Courier New" w:eastAsia="Courier New" w:hAnsi="Courier New"/>
          <w:color w:val="1A1A2E"/>
          <w:sz w:val="18"/>
          <w:shd w:val="clear" w:color="auto" w:fill="F5F5F5"/>
        </w:rPr>
        <w:t>('active'));</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document.getElementById</w:t>
      </w:r>
      <w:proofErr w:type="spellEnd"/>
      <w:r>
        <w:rPr>
          <w:rFonts w:ascii="Courier New" w:eastAsia="Courier New" w:hAnsi="Courier New"/>
          <w:color w:val="1A1A2E"/>
          <w:sz w:val="18"/>
          <w:shd w:val="clear" w:color="auto" w:fill="F5F5F5"/>
        </w:rPr>
        <w:t>('mode' + mode).</w:t>
      </w:r>
      <w:proofErr w:type="spellStart"/>
      <w:r>
        <w:rPr>
          <w:rFonts w:ascii="Courier New" w:eastAsia="Courier New" w:hAnsi="Courier New"/>
          <w:color w:val="1A1A2E"/>
          <w:sz w:val="18"/>
          <w:shd w:val="clear" w:color="auto" w:fill="F5F5F5"/>
        </w:rPr>
        <w:t>classList.add</w:t>
      </w:r>
      <w:proofErr w:type="spellEnd"/>
      <w:r>
        <w:rPr>
          <w:rFonts w:ascii="Courier New" w:eastAsia="Courier New" w:hAnsi="Courier New"/>
          <w:color w:val="1A1A2E"/>
          <w:sz w:val="18"/>
          <w:shd w:val="clear" w:color="auto" w:fill="F5F5F5"/>
        </w:rPr>
        <w:t>('active');</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sendCommand</w:t>
      </w:r>
      <w:proofErr w:type="spellEnd"/>
      <w:r>
        <w:rPr>
          <w:rFonts w:ascii="Courier New" w:eastAsia="Courier New" w:hAnsi="Courier New"/>
          <w:color w:val="1A1A2E"/>
          <w:sz w:val="18"/>
          <w:shd w:val="clear" w:color="auto" w:fill="F5F5F5"/>
        </w:rPr>
        <w:t>('MODE' + mode);</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updateStatus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modeStatus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模式</w:t>
      </w:r>
      <w:proofErr w:type="spellEnd"/>
      <w:r>
        <w:rPr>
          <w:rFonts w:ascii="Courier New" w:eastAsia="Courier New" w:hAnsi="Courier New"/>
          <w:color w:val="1A1A2E"/>
          <w:sz w:val="18"/>
          <w:shd w:val="clear" w:color="auto" w:fill="F5F5F5"/>
        </w:rPr>
        <w:t>: ' + ['','</w:t>
      </w:r>
      <w:proofErr w:type="spellStart"/>
      <w:r>
        <w:rPr>
          <w:rFonts w:ascii="Courier New" w:eastAsia="Courier New" w:hAnsi="Courier New"/>
          <w:color w:val="1A1A2E"/>
          <w:sz w:val="18"/>
          <w:shd w:val="clear" w:color="auto" w:fill="F5F5F5"/>
        </w:rPr>
        <w:t>平抛运动</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简谐运动</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自由落体</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单摆</w:t>
      </w:r>
      <w:proofErr w:type="spellEnd"/>
      <w:r>
        <w:rPr>
          <w:rFonts w:ascii="Courier New" w:eastAsia="Courier New" w:hAnsi="Courier New"/>
          <w:color w:val="1A1A2E"/>
          <w:sz w:val="18"/>
          <w:shd w:val="clear" w:color="auto" w:fill="F5F5F5"/>
        </w:rPr>
        <w:t>'][mode], 'ok');</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function </w:t>
      </w:r>
      <w:proofErr w:type="spellStart"/>
      <w:r>
        <w:rPr>
          <w:rFonts w:ascii="Courier New" w:eastAsia="Courier New" w:hAnsi="Courier New"/>
          <w:color w:val="1A1A2E"/>
          <w:sz w:val="18"/>
          <w:shd w:val="clear" w:color="auto" w:fill="F5F5F5"/>
        </w:rPr>
        <w:t>startVideo</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const </w:t>
      </w:r>
      <w:proofErr w:type="spellStart"/>
      <w:r>
        <w:rPr>
          <w:rFonts w:ascii="Courier New" w:eastAsia="Courier New" w:hAnsi="Courier New"/>
          <w:color w:val="1A1A2E"/>
          <w:sz w:val="18"/>
          <w:shd w:val="clear" w:color="auto" w:fill="F5F5F5"/>
        </w:rPr>
        <w:t>url</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document.getElementById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camUrl</w:t>
      </w:r>
      <w:proofErr w:type="spellEnd"/>
      <w:r>
        <w:rPr>
          <w:rFonts w:ascii="Courier New" w:eastAsia="Courier New" w:hAnsi="Courier New"/>
          <w:color w:val="1A1A2E"/>
          <w:sz w:val="18"/>
          <w:shd w:val="clear" w:color="auto" w:fill="F5F5F5"/>
        </w:rPr>
        <w:t>').value;</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document.getElementById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videoBox</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innerHTML</w:t>
      </w:r>
      <w:proofErr w:type="spellEnd"/>
      <w:r>
        <w:rPr>
          <w:rFonts w:ascii="Courier New" w:eastAsia="Courier New" w:hAnsi="Courier New"/>
          <w:color w:val="1A1A2E"/>
          <w:sz w:val="18"/>
          <w:shd w:val="clear" w:color="auto" w:fill="F5F5F5"/>
        </w:rPr>
        <w:t xml:space="preserve"> = '&lt;</w:t>
      </w:r>
      <w:proofErr w:type="spellStart"/>
      <w:r>
        <w:rPr>
          <w:rFonts w:ascii="Courier New" w:eastAsia="Courier New" w:hAnsi="Courier New"/>
          <w:color w:val="1A1A2E"/>
          <w:sz w:val="18"/>
          <w:shd w:val="clear" w:color="auto" w:fill="F5F5F5"/>
        </w:rPr>
        <w:t>img</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src</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url</w:t>
      </w:r>
      <w:proofErr w:type="spellEnd"/>
      <w:r>
        <w:rPr>
          <w:rFonts w:ascii="Courier New" w:eastAsia="Courier New" w:hAnsi="Courier New"/>
          <w:color w:val="1A1A2E"/>
          <w:sz w:val="18"/>
          <w:shd w:val="clear" w:color="auto" w:fill="F5F5F5"/>
        </w:rPr>
        <w:t xml:space="preserve"> + '" alt="</w:t>
      </w:r>
      <w:proofErr w:type="spellStart"/>
      <w:r>
        <w:rPr>
          <w:rFonts w:ascii="Courier New" w:eastAsia="Courier New" w:hAnsi="Courier New"/>
          <w:color w:val="1A1A2E"/>
          <w:sz w:val="18"/>
          <w:shd w:val="clear" w:color="auto" w:fill="F5F5F5"/>
        </w:rPr>
        <w:t>视频流</w:t>
      </w:r>
      <w:proofErr w:type="spellEnd"/>
      <w:r>
        <w:rPr>
          <w:rFonts w:ascii="Courier New" w:eastAsia="Courier New" w:hAnsi="Courier New"/>
          <w:color w:val="1A1A2E"/>
          <w:sz w:val="18"/>
          <w:shd w:val="clear" w:color="auto" w:fill="F5F5F5"/>
        </w:rPr>
        <w:t>"&gt;';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updateStatus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camStatus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摄像头</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已连接</w:t>
      </w:r>
      <w:proofErr w:type="spellEnd"/>
      <w:r>
        <w:rPr>
          <w:rFonts w:ascii="Courier New" w:eastAsia="Courier New" w:hAnsi="Courier New"/>
          <w:color w:val="1A1A2E"/>
          <w:sz w:val="18"/>
          <w:shd w:val="clear" w:color="auto" w:fill="F5F5F5"/>
        </w:rPr>
        <w:t>', 'ok');</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function </w:t>
      </w:r>
      <w:proofErr w:type="spellStart"/>
      <w:r>
        <w:rPr>
          <w:rFonts w:ascii="Courier New" w:eastAsia="Courier New" w:hAnsi="Courier New"/>
          <w:color w:val="1A1A2E"/>
          <w:sz w:val="18"/>
          <w:shd w:val="clear" w:color="auto" w:fill="F5F5F5"/>
        </w:rPr>
        <w:t>stopVideo</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document.getElementById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videoBox</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innerHTML</w:t>
      </w:r>
      <w:proofErr w:type="spellEnd"/>
      <w:r>
        <w:rPr>
          <w:rFonts w:ascii="Courier New" w:eastAsia="Courier New" w:hAnsi="Courier New"/>
          <w:color w:val="1A1A2E"/>
          <w:sz w:val="18"/>
          <w:shd w:val="clear" w:color="auto" w:fill="F5F5F5"/>
        </w:rPr>
        <w:t xml:space="preserve"> = '&lt;span&gt;</w:t>
      </w:r>
      <w:proofErr w:type="spellStart"/>
      <w:r>
        <w:rPr>
          <w:rFonts w:ascii="Courier New" w:eastAsia="Courier New" w:hAnsi="Courier New"/>
          <w:color w:val="1A1A2E"/>
          <w:sz w:val="18"/>
          <w:shd w:val="clear" w:color="auto" w:fill="F5F5F5"/>
        </w:rPr>
        <w:t>视频已停止</w:t>
      </w:r>
      <w:proofErr w:type="spellEnd"/>
      <w:r>
        <w:rPr>
          <w:rFonts w:ascii="Courier New" w:eastAsia="Courier New" w:hAnsi="Courier New"/>
          <w:color w:val="1A1A2E"/>
          <w:sz w:val="18"/>
          <w:shd w:val="clear" w:color="auto" w:fill="F5F5F5"/>
        </w:rPr>
        <w:t>&lt;/span&gt;';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updateStatus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camStatus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摄像头</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未连接</w:t>
      </w:r>
      <w:proofErr w:type="spellEnd"/>
      <w:r>
        <w:rPr>
          <w:rFonts w:ascii="Courier New" w:eastAsia="Courier New" w:hAnsi="Courier New"/>
          <w:color w:val="1A1A2E"/>
          <w:sz w:val="18"/>
          <w:shd w:val="clear" w:color="auto" w:fill="F5F5F5"/>
        </w:rPr>
        <w:t>', 'wait');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function </w:t>
      </w:r>
      <w:proofErr w:type="spellStart"/>
      <w:r>
        <w:rPr>
          <w:rFonts w:ascii="Courier New" w:eastAsia="Courier New" w:hAnsi="Courier New"/>
          <w:color w:val="1A1A2E"/>
          <w:sz w:val="18"/>
          <w:shd w:val="clear" w:color="auto" w:fill="F5F5F5"/>
        </w:rPr>
        <w:t>captureFrame</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addResult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截图功能需要后端支持</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function connectESP32() {</w:t>
      </w:r>
      <w:r>
        <w:rPr>
          <w:rFonts w:ascii="Courier New" w:eastAsia="Courier New" w:hAnsi="Courier New"/>
          <w:color w:val="1A1A2E"/>
          <w:sz w:val="18"/>
          <w:shd w:val="clear" w:color="auto" w:fill="F5F5F5"/>
        </w:rPr>
        <w:br/>
        <w:t xml:space="preserve">            const </w:t>
      </w:r>
      <w:proofErr w:type="spellStart"/>
      <w:r>
        <w:rPr>
          <w:rFonts w:ascii="Courier New" w:eastAsia="Courier New" w:hAnsi="Courier New"/>
          <w:color w:val="1A1A2E"/>
          <w:sz w:val="18"/>
          <w:shd w:val="clear" w:color="auto" w:fill="F5F5F5"/>
        </w:rPr>
        <w:t>ip</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document.getElementById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espIp</w:t>
      </w:r>
      <w:proofErr w:type="spellEnd"/>
      <w:r>
        <w:rPr>
          <w:rFonts w:ascii="Courier New" w:eastAsia="Courier New" w:hAnsi="Courier New"/>
          <w:color w:val="1A1A2E"/>
          <w:sz w:val="18"/>
          <w:shd w:val="clear" w:color="auto" w:fill="F5F5F5"/>
        </w:rPr>
        <w:t>').value;</w:t>
      </w:r>
      <w:r>
        <w:rPr>
          <w:rFonts w:ascii="Courier New" w:eastAsia="Courier New" w:hAnsi="Courier New"/>
          <w:color w:val="1A1A2E"/>
          <w:sz w:val="18"/>
          <w:shd w:val="clear" w:color="auto" w:fill="F5F5F5"/>
        </w:rPr>
        <w:br/>
        <w:t xml:space="preserve">            fetch('http://' + </w:t>
      </w:r>
      <w:proofErr w:type="spellStart"/>
      <w:r>
        <w:rPr>
          <w:rFonts w:ascii="Courier New" w:eastAsia="Courier New" w:hAnsi="Courier New"/>
          <w:color w:val="1A1A2E"/>
          <w:sz w:val="18"/>
          <w:shd w:val="clear" w:color="auto" w:fill="F5F5F5"/>
        </w:rPr>
        <w:t>ip</w:t>
      </w:r>
      <w:proofErr w:type="spellEnd"/>
      <w:r>
        <w:rPr>
          <w:rFonts w:ascii="Courier New" w:eastAsia="Courier New" w:hAnsi="Courier New"/>
          <w:color w:val="1A1A2E"/>
          <w:sz w:val="18"/>
          <w:shd w:val="clear" w:color="auto" w:fill="F5F5F5"/>
        </w:rPr>
        <w:t xml:space="preserve"> + ':8080/status')</w:t>
      </w:r>
      <w:r>
        <w:rPr>
          <w:rFonts w:ascii="Courier New" w:eastAsia="Courier New" w:hAnsi="Courier New"/>
          <w:color w:val="1A1A2E"/>
          <w:sz w:val="18"/>
          <w:shd w:val="clear" w:color="auto" w:fill="F5F5F5"/>
        </w:rPr>
        <w:br/>
        <w:t xml:space="preserve">                .then(r =&gt; </w:t>
      </w:r>
      <w:proofErr w:type="spellStart"/>
      <w:r>
        <w:rPr>
          <w:rFonts w:ascii="Courier New" w:eastAsia="Courier New" w:hAnsi="Courier New"/>
          <w:color w:val="1A1A2E"/>
          <w:sz w:val="18"/>
          <w:shd w:val="clear" w:color="auto" w:fill="F5F5F5"/>
        </w:rPr>
        <w:t>r.text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.then(t =&gt;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espConnected</w:t>
      </w:r>
      <w:proofErr w:type="spellEnd"/>
      <w:r>
        <w:rPr>
          <w:rFonts w:ascii="Courier New" w:eastAsia="Courier New" w:hAnsi="Courier New"/>
          <w:color w:val="1A1A2E"/>
          <w:sz w:val="18"/>
          <w:shd w:val="clear" w:color="auto" w:fill="F5F5F5"/>
        </w:rPr>
        <w:t xml:space="preserve"> = true;</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updateStatus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espStatus</w:t>
      </w:r>
      <w:proofErr w:type="spellEnd"/>
      <w:r>
        <w:rPr>
          <w:rFonts w:ascii="Courier New" w:eastAsia="Courier New" w:hAnsi="Courier New"/>
          <w:color w:val="1A1A2E"/>
          <w:sz w:val="18"/>
          <w:shd w:val="clear" w:color="auto" w:fill="F5F5F5"/>
        </w:rPr>
        <w:t xml:space="preserve">', '✅ ESP32: </w:t>
      </w:r>
      <w:proofErr w:type="spellStart"/>
      <w:r>
        <w:rPr>
          <w:rFonts w:ascii="Courier New" w:eastAsia="Courier New" w:hAnsi="Courier New"/>
          <w:color w:val="1A1A2E"/>
          <w:sz w:val="18"/>
          <w:shd w:val="clear" w:color="auto" w:fill="F5F5F5"/>
        </w:rPr>
        <w:t>已连接</w:t>
      </w:r>
      <w:proofErr w:type="spellEnd"/>
      <w:r>
        <w:rPr>
          <w:rFonts w:ascii="Courier New" w:eastAsia="Courier New" w:hAnsi="Courier New"/>
          <w:color w:val="1A1A2E"/>
          <w:sz w:val="18"/>
          <w:shd w:val="clear" w:color="auto" w:fill="F5F5F5"/>
        </w:rPr>
        <w:t>', 'ok');</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addResult</w:t>
      </w:r>
      <w:proofErr w:type="spellEnd"/>
      <w:r>
        <w:rPr>
          <w:rFonts w:ascii="Courier New" w:eastAsia="Courier New" w:hAnsi="Courier New"/>
          <w:color w:val="1A1A2E"/>
          <w:sz w:val="18"/>
          <w:shd w:val="clear" w:color="auto" w:fill="F5F5F5"/>
        </w:rPr>
        <w:t>('ESP32连接成功: ' + 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.catch(e =&gt;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espConnected</w:t>
      </w:r>
      <w:proofErr w:type="spellEnd"/>
      <w:r>
        <w:rPr>
          <w:rFonts w:ascii="Courier New" w:eastAsia="Courier New" w:hAnsi="Courier New"/>
          <w:color w:val="1A1A2E"/>
          <w:sz w:val="18"/>
          <w:shd w:val="clear" w:color="auto" w:fill="F5F5F5"/>
        </w:rPr>
        <w:t xml:space="preserve"> = false;</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w:t>
      </w:r>
      <w:proofErr w:type="spellStart"/>
      <w:r>
        <w:rPr>
          <w:rFonts w:ascii="Courier New" w:eastAsia="Courier New" w:hAnsi="Courier New"/>
          <w:color w:val="1A1A2E"/>
          <w:sz w:val="18"/>
          <w:shd w:val="clear" w:color="auto" w:fill="F5F5F5"/>
        </w:rPr>
        <w:t>updateStatus</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espStatus</w:t>
      </w:r>
      <w:proofErr w:type="spellEnd"/>
      <w:r>
        <w:rPr>
          <w:rFonts w:ascii="Courier New" w:eastAsia="Courier New" w:hAnsi="Courier New"/>
          <w:color w:val="1A1A2E"/>
          <w:sz w:val="18"/>
          <w:shd w:val="clear" w:color="auto" w:fill="F5F5F5"/>
        </w:rPr>
        <w:t xml:space="preserve">', '❌ ESP32: </w:t>
      </w:r>
      <w:proofErr w:type="spellStart"/>
      <w:r>
        <w:rPr>
          <w:rFonts w:ascii="Courier New" w:eastAsia="Courier New" w:hAnsi="Courier New"/>
          <w:color w:val="1A1A2E"/>
          <w:sz w:val="18"/>
          <w:shd w:val="clear" w:color="auto" w:fill="F5F5F5"/>
        </w:rPr>
        <w:t>连接失败</w:t>
      </w:r>
      <w:proofErr w:type="spellEnd"/>
      <w:r>
        <w:rPr>
          <w:rFonts w:ascii="Courier New" w:eastAsia="Courier New" w:hAnsi="Courier New"/>
          <w:color w:val="1A1A2E"/>
          <w:sz w:val="18"/>
          <w:shd w:val="clear" w:color="auto" w:fill="F5F5F5"/>
        </w:rPr>
        <w:t>', 'err');</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addResult</w:t>
      </w:r>
      <w:proofErr w:type="spellEnd"/>
      <w:r>
        <w:rPr>
          <w:rFonts w:ascii="Courier New" w:eastAsia="Courier New" w:hAnsi="Courier New"/>
          <w:color w:val="1A1A2E"/>
          <w:sz w:val="18"/>
          <w:shd w:val="clear" w:color="auto" w:fill="F5F5F5"/>
        </w:rPr>
        <w:t xml:space="preserve">('ESP32连接失败: ' + </w:t>
      </w:r>
      <w:proofErr w:type="spellStart"/>
      <w:r>
        <w:rPr>
          <w:rFonts w:ascii="Courier New" w:eastAsia="Courier New" w:hAnsi="Courier New"/>
          <w:color w:val="1A1A2E"/>
          <w:sz w:val="18"/>
          <w:shd w:val="clear" w:color="auto" w:fill="F5F5F5"/>
        </w:rPr>
        <w:t>e.message</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function </w:t>
      </w:r>
      <w:proofErr w:type="spellStart"/>
      <w:r>
        <w:rPr>
          <w:rFonts w:ascii="Courier New" w:eastAsia="Courier New" w:hAnsi="Courier New"/>
          <w:color w:val="1A1A2E"/>
          <w:sz w:val="18"/>
          <w:shd w:val="clear" w:color="auto" w:fill="F5F5F5"/>
        </w:rPr>
        <w:t>sendCommand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cmd</w:t>
      </w:r>
      <w:proofErr w:type="spellEnd"/>
      <w:r>
        <w:rPr>
          <w:rFonts w:ascii="Courier New" w:eastAsia="Courier New" w:hAnsi="Courier New"/>
          <w:color w:val="1A1A2E"/>
          <w:sz w:val="18"/>
          <w:shd w:val="clear" w:color="auto" w:fill="F5F5F5"/>
        </w:rPr>
        <w:t>) {</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espConnected</w:t>
      </w:r>
      <w:proofErr w:type="spellEnd"/>
      <w:r>
        <w:rPr>
          <w:rFonts w:ascii="Courier New" w:eastAsia="Courier New" w:hAnsi="Courier New"/>
          <w:color w:val="1A1A2E"/>
          <w:sz w:val="18"/>
          <w:shd w:val="clear" w:color="auto" w:fill="F5F5F5"/>
        </w:rPr>
        <w:t xml:space="preserve"> &amp;&amp; </w:t>
      </w:r>
      <w:proofErr w:type="spellStart"/>
      <w:r>
        <w:rPr>
          <w:rFonts w:ascii="Courier New" w:eastAsia="Courier New" w:hAnsi="Courier New"/>
          <w:color w:val="1A1A2E"/>
          <w:sz w:val="18"/>
          <w:shd w:val="clear" w:color="auto" w:fill="F5F5F5"/>
        </w:rPr>
        <w:t>cmd</w:t>
      </w:r>
      <w:proofErr w:type="spellEnd"/>
      <w:r>
        <w:rPr>
          <w:rFonts w:ascii="Courier New" w:eastAsia="Courier New" w:hAnsi="Courier New"/>
          <w:color w:val="1A1A2E"/>
          <w:sz w:val="18"/>
          <w:shd w:val="clear" w:color="auto" w:fill="F5F5F5"/>
        </w:rPr>
        <w:t xml:space="preserve"> !== 'STATUS')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addResult</w:t>
      </w:r>
      <w:proofErr w:type="spellEnd"/>
      <w:r>
        <w:rPr>
          <w:rFonts w:ascii="Courier New" w:eastAsia="Courier New" w:hAnsi="Courier New"/>
          <w:color w:val="1A1A2E"/>
          <w:sz w:val="18"/>
          <w:shd w:val="clear" w:color="auto" w:fill="F5F5F5"/>
        </w:rPr>
        <w:t>('请先连接ESP32');</w:t>
      </w:r>
      <w:r>
        <w:rPr>
          <w:rFonts w:ascii="Courier New" w:eastAsia="Courier New" w:hAnsi="Courier New"/>
          <w:color w:val="1A1A2E"/>
          <w:sz w:val="18"/>
          <w:shd w:val="clear" w:color="auto" w:fill="F5F5F5"/>
        </w:rPr>
        <w:br/>
        <w:t xml:space="preserve">                return;</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const </w:t>
      </w:r>
      <w:proofErr w:type="spellStart"/>
      <w:r>
        <w:rPr>
          <w:rFonts w:ascii="Courier New" w:eastAsia="Courier New" w:hAnsi="Courier New"/>
          <w:color w:val="1A1A2E"/>
          <w:sz w:val="18"/>
          <w:shd w:val="clear" w:color="auto" w:fill="F5F5F5"/>
        </w:rPr>
        <w:t>ip</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document.getElementById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espIp</w:t>
      </w:r>
      <w:proofErr w:type="spellEnd"/>
      <w:r>
        <w:rPr>
          <w:rFonts w:ascii="Courier New" w:eastAsia="Courier New" w:hAnsi="Courier New"/>
          <w:color w:val="1A1A2E"/>
          <w:sz w:val="18"/>
          <w:shd w:val="clear" w:color="auto" w:fill="F5F5F5"/>
        </w:rPr>
        <w:t>').value;</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addResult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发送命令</w:t>
      </w:r>
      <w:proofErr w:type="spellEnd"/>
      <w:r>
        <w:rPr>
          <w:rFonts w:ascii="Courier New" w:eastAsia="Courier New" w:hAnsi="Courier New"/>
          <w:color w:val="1A1A2E"/>
          <w:sz w:val="18"/>
          <w:shd w:val="clear" w:color="auto" w:fill="F5F5F5"/>
        </w:rPr>
        <w:t xml:space="preserve">: ' + </w:t>
      </w:r>
      <w:proofErr w:type="spellStart"/>
      <w:r>
        <w:rPr>
          <w:rFonts w:ascii="Courier New" w:eastAsia="Courier New" w:hAnsi="Courier New"/>
          <w:color w:val="1A1A2E"/>
          <w:sz w:val="18"/>
          <w:shd w:val="clear" w:color="auto" w:fill="F5F5F5"/>
        </w:rPr>
        <w:t>cmd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fetch('http://' + </w:t>
      </w:r>
      <w:proofErr w:type="spellStart"/>
      <w:r>
        <w:rPr>
          <w:rFonts w:ascii="Courier New" w:eastAsia="Courier New" w:hAnsi="Courier New"/>
          <w:color w:val="1A1A2E"/>
          <w:sz w:val="18"/>
          <w:shd w:val="clear" w:color="auto" w:fill="F5F5F5"/>
        </w:rPr>
        <w:t>ip</w:t>
      </w:r>
      <w:proofErr w:type="spellEnd"/>
      <w:r>
        <w:rPr>
          <w:rFonts w:ascii="Courier New" w:eastAsia="Courier New" w:hAnsi="Courier New"/>
          <w:color w:val="1A1A2E"/>
          <w:sz w:val="18"/>
          <w:shd w:val="clear" w:color="auto" w:fill="F5F5F5"/>
        </w:rPr>
        <w:t xml:space="preserve"> + ':8080/' + </w:t>
      </w:r>
      <w:proofErr w:type="spellStart"/>
      <w:r>
        <w:rPr>
          <w:rFonts w:ascii="Courier New" w:eastAsia="Courier New" w:hAnsi="Courier New"/>
          <w:color w:val="1A1A2E"/>
          <w:sz w:val="18"/>
          <w:shd w:val="clear" w:color="auto" w:fill="F5F5F5"/>
        </w:rPr>
        <w:t>cmd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.then(r =&gt; </w:t>
      </w:r>
      <w:proofErr w:type="spellStart"/>
      <w:r>
        <w:rPr>
          <w:rFonts w:ascii="Courier New" w:eastAsia="Courier New" w:hAnsi="Courier New"/>
          <w:color w:val="1A1A2E"/>
          <w:sz w:val="18"/>
          <w:shd w:val="clear" w:color="auto" w:fill="F5F5F5"/>
        </w:rPr>
        <w:t>r.text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.then(t =&gt; </w:t>
      </w:r>
      <w:proofErr w:type="spellStart"/>
      <w:r>
        <w:rPr>
          <w:rFonts w:ascii="Courier New" w:eastAsia="Courier New" w:hAnsi="Courier New"/>
          <w:color w:val="1A1A2E"/>
          <w:sz w:val="18"/>
          <w:shd w:val="clear" w:color="auto" w:fill="F5F5F5"/>
        </w:rPr>
        <w:t>addResult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响应</w:t>
      </w:r>
      <w:proofErr w:type="spellEnd"/>
      <w:r>
        <w:rPr>
          <w:rFonts w:ascii="Courier New" w:eastAsia="Courier New" w:hAnsi="Courier New"/>
          <w:color w:val="1A1A2E"/>
          <w:sz w:val="18"/>
          <w:shd w:val="clear" w:color="auto" w:fill="F5F5F5"/>
        </w:rPr>
        <w:t>: ' + t))</w:t>
      </w:r>
      <w:r>
        <w:rPr>
          <w:rFonts w:ascii="Courier New" w:eastAsia="Courier New" w:hAnsi="Courier New"/>
          <w:color w:val="1A1A2E"/>
          <w:sz w:val="18"/>
          <w:shd w:val="clear" w:color="auto" w:fill="F5F5F5"/>
        </w:rPr>
        <w:br/>
        <w:t xml:space="preserve">                .catch(e =&gt; </w:t>
      </w:r>
      <w:proofErr w:type="spellStart"/>
      <w:r>
        <w:rPr>
          <w:rFonts w:ascii="Courier New" w:eastAsia="Courier New" w:hAnsi="Courier New"/>
          <w:color w:val="1A1A2E"/>
          <w:sz w:val="18"/>
          <w:shd w:val="clear" w:color="auto" w:fill="F5F5F5"/>
        </w:rPr>
        <w:t>addResult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错误</w:t>
      </w:r>
      <w:proofErr w:type="spellEnd"/>
      <w:r>
        <w:rPr>
          <w:rFonts w:ascii="Courier New" w:eastAsia="Courier New" w:hAnsi="Courier New"/>
          <w:color w:val="1A1A2E"/>
          <w:sz w:val="18"/>
          <w:shd w:val="clear" w:color="auto" w:fill="F5F5F5"/>
        </w:rPr>
        <w:t xml:space="preserve">: ' + </w:t>
      </w:r>
      <w:proofErr w:type="spellStart"/>
      <w:r>
        <w:rPr>
          <w:rFonts w:ascii="Courier New" w:eastAsia="Courier New" w:hAnsi="Courier New"/>
          <w:color w:val="1A1A2E"/>
          <w:sz w:val="18"/>
          <w:shd w:val="clear" w:color="auto" w:fill="F5F5F5"/>
        </w:rPr>
        <w:t>e.message</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function </w:t>
      </w:r>
      <w:proofErr w:type="spellStart"/>
      <w:r>
        <w:rPr>
          <w:rFonts w:ascii="Courier New" w:eastAsia="Courier New" w:hAnsi="Courier New"/>
          <w:color w:val="1A1A2E"/>
          <w:sz w:val="18"/>
          <w:shd w:val="clear" w:color="auto" w:fill="F5F5F5"/>
        </w:rPr>
        <w:t>updateStatus</w:t>
      </w:r>
      <w:proofErr w:type="spellEnd"/>
      <w:r>
        <w:rPr>
          <w:rFonts w:ascii="Courier New" w:eastAsia="Courier New" w:hAnsi="Courier New"/>
          <w:color w:val="1A1A2E"/>
          <w:sz w:val="18"/>
          <w:shd w:val="clear" w:color="auto" w:fill="F5F5F5"/>
        </w:rPr>
        <w:t>(id, text, type) {</w:t>
      </w:r>
      <w:r>
        <w:rPr>
          <w:rFonts w:ascii="Courier New" w:eastAsia="Courier New" w:hAnsi="Courier New"/>
          <w:color w:val="1A1A2E"/>
          <w:sz w:val="18"/>
          <w:shd w:val="clear" w:color="auto" w:fill="F5F5F5"/>
        </w:rPr>
        <w:br/>
        <w:t xml:space="preserve">            const </w:t>
      </w:r>
      <w:proofErr w:type="spellStart"/>
      <w:r>
        <w:rPr>
          <w:rFonts w:ascii="Courier New" w:eastAsia="Courier New" w:hAnsi="Courier New"/>
          <w:color w:val="1A1A2E"/>
          <w:sz w:val="18"/>
          <w:shd w:val="clear" w:color="auto" w:fill="F5F5F5"/>
        </w:rPr>
        <w:t>el</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document.getElementById</w:t>
      </w:r>
      <w:proofErr w:type="spellEnd"/>
      <w:r>
        <w:rPr>
          <w:rFonts w:ascii="Courier New" w:eastAsia="Courier New" w:hAnsi="Courier New"/>
          <w:color w:val="1A1A2E"/>
          <w:sz w:val="18"/>
          <w:shd w:val="clear" w:color="auto" w:fill="F5F5F5"/>
        </w:rPr>
        <w:t>(id);</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el.textContent</w:t>
      </w:r>
      <w:proofErr w:type="spellEnd"/>
      <w:r>
        <w:rPr>
          <w:rFonts w:ascii="Courier New" w:eastAsia="Courier New" w:hAnsi="Courier New"/>
          <w:color w:val="1A1A2E"/>
          <w:sz w:val="18"/>
          <w:shd w:val="clear" w:color="auto" w:fill="F5F5F5"/>
        </w:rPr>
        <w:t xml:space="preserve"> = text;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el.className</w:t>
      </w:r>
      <w:proofErr w:type="spellEnd"/>
      <w:r>
        <w:rPr>
          <w:rFonts w:ascii="Courier New" w:eastAsia="Courier New" w:hAnsi="Courier New"/>
          <w:color w:val="1A1A2E"/>
          <w:sz w:val="18"/>
          <w:shd w:val="clear" w:color="auto" w:fill="F5F5F5"/>
        </w:rPr>
        <w:t xml:space="preserve"> = 'status-item status-' + type;</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function </w:t>
      </w:r>
      <w:proofErr w:type="spellStart"/>
      <w:r>
        <w:rPr>
          <w:rFonts w:ascii="Courier New" w:eastAsia="Courier New" w:hAnsi="Courier New"/>
          <w:color w:val="1A1A2E"/>
          <w:sz w:val="18"/>
          <w:shd w:val="clear" w:color="auto" w:fill="F5F5F5"/>
        </w:rPr>
        <w:t>addResult</w:t>
      </w:r>
      <w:proofErr w:type="spellEnd"/>
      <w:r>
        <w:rPr>
          <w:rFonts w:ascii="Courier New" w:eastAsia="Courier New" w:hAnsi="Courier New"/>
          <w:color w:val="1A1A2E"/>
          <w:sz w:val="18"/>
          <w:shd w:val="clear" w:color="auto" w:fill="F5F5F5"/>
        </w:rPr>
        <w:t>(text) {</w:t>
      </w:r>
      <w:r>
        <w:rPr>
          <w:rFonts w:ascii="Courier New" w:eastAsia="Courier New" w:hAnsi="Courier New"/>
          <w:color w:val="1A1A2E"/>
          <w:sz w:val="18"/>
          <w:shd w:val="clear" w:color="auto" w:fill="F5F5F5"/>
        </w:rPr>
        <w:br/>
        <w:t xml:space="preserve">            const box = </w:t>
      </w:r>
      <w:proofErr w:type="spellStart"/>
      <w:r>
        <w:rPr>
          <w:rFonts w:ascii="Courier New" w:eastAsia="Courier New" w:hAnsi="Courier New"/>
          <w:color w:val="1A1A2E"/>
          <w:sz w:val="18"/>
          <w:shd w:val="clear" w:color="auto" w:fill="F5F5F5"/>
        </w:rPr>
        <w:t>document.getElementById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resultBox</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const time = new Date().</w:t>
      </w:r>
      <w:proofErr w:type="spellStart"/>
      <w:r>
        <w:rPr>
          <w:rFonts w:ascii="Courier New" w:eastAsia="Courier New" w:hAnsi="Courier New"/>
          <w:color w:val="1A1A2E"/>
          <w:sz w:val="18"/>
          <w:shd w:val="clear" w:color="auto" w:fill="F5F5F5"/>
        </w:rPr>
        <w:t>toLocaleTimeString</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box.textContent</w:t>
      </w:r>
      <w:proofErr w:type="spellEnd"/>
      <w:r>
        <w:rPr>
          <w:rFonts w:ascii="Courier New" w:eastAsia="Courier New" w:hAnsi="Courier New"/>
          <w:color w:val="1A1A2E"/>
          <w:sz w:val="18"/>
          <w:shd w:val="clear" w:color="auto" w:fill="F5F5F5"/>
        </w:rPr>
        <w:t xml:space="preserve"> += '[' + time + '] ' + text + '\n';</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box.scrollTop</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box.scrollHeight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function </w:t>
      </w:r>
      <w:proofErr w:type="spellStart"/>
      <w:r>
        <w:rPr>
          <w:rFonts w:ascii="Courier New" w:eastAsia="Courier New" w:hAnsi="Courier New"/>
          <w:color w:val="1A1A2E"/>
          <w:sz w:val="18"/>
          <w:shd w:val="clear" w:color="auto" w:fill="F5F5F5"/>
        </w:rPr>
        <w:t>plotTrajectory</w:t>
      </w:r>
      <w:proofErr w:type="spellEnd"/>
      <w:r>
        <w:rPr>
          <w:rFonts w:ascii="Courier New" w:eastAsia="Courier New" w:hAnsi="Courier New"/>
          <w:color w:val="1A1A2E"/>
          <w:sz w:val="18"/>
          <w:shd w:val="clear" w:color="auto" w:fill="F5F5F5"/>
        </w:rPr>
        <w:t>(points) {</w:t>
      </w:r>
      <w:r>
        <w:rPr>
          <w:rFonts w:ascii="Courier New" w:eastAsia="Courier New" w:hAnsi="Courier New"/>
          <w:color w:val="1A1A2E"/>
          <w:sz w:val="18"/>
          <w:shd w:val="clear" w:color="auto" w:fill="F5F5F5"/>
        </w:rPr>
        <w:br/>
        <w:t xml:space="preserve">            const canvas = </w:t>
      </w:r>
      <w:proofErr w:type="spellStart"/>
      <w:r>
        <w:rPr>
          <w:rFonts w:ascii="Courier New" w:eastAsia="Courier New" w:hAnsi="Courier New"/>
          <w:color w:val="1A1A2E"/>
          <w:sz w:val="18"/>
          <w:shd w:val="clear" w:color="auto" w:fill="F5F5F5"/>
        </w:rPr>
        <w:t>document.getElementById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plotCanvas</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const </w:t>
      </w:r>
      <w:proofErr w:type="spellStart"/>
      <w:r>
        <w:rPr>
          <w:rFonts w:ascii="Courier New" w:eastAsia="Courier New" w:hAnsi="Courier New"/>
          <w:color w:val="1A1A2E"/>
          <w:sz w:val="18"/>
          <w:shd w:val="clear" w:color="auto" w:fill="F5F5F5"/>
        </w:rPr>
        <w:t>ctx</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canvas.getContext</w:t>
      </w:r>
      <w:proofErr w:type="spellEnd"/>
      <w:r>
        <w:rPr>
          <w:rFonts w:ascii="Courier New" w:eastAsia="Courier New" w:hAnsi="Courier New"/>
          <w:color w:val="1A1A2E"/>
          <w:sz w:val="18"/>
          <w:shd w:val="clear" w:color="auto" w:fill="F5F5F5"/>
        </w:rPr>
        <w:t>('2d');</w:t>
      </w:r>
      <w:r>
        <w:rPr>
          <w:rFonts w:ascii="Courier New" w:eastAsia="Courier New" w:hAnsi="Courier New"/>
          <w:color w:val="1A1A2E"/>
          <w:sz w:val="18"/>
          <w:shd w:val="clear" w:color="auto" w:fill="F5F5F5"/>
        </w:rPr>
        <w:br/>
        <w:t xml:space="preserve">            const W = </w:t>
      </w:r>
      <w:proofErr w:type="spellStart"/>
      <w:r>
        <w:rPr>
          <w:rFonts w:ascii="Courier New" w:eastAsia="Courier New" w:hAnsi="Courier New"/>
          <w:color w:val="1A1A2E"/>
          <w:sz w:val="18"/>
          <w:shd w:val="clear" w:color="auto" w:fill="F5F5F5"/>
        </w:rPr>
        <w:t>canvas.width</w:t>
      </w:r>
      <w:proofErr w:type="spellEnd"/>
      <w:r>
        <w:rPr>
          <w:rFonts w:ascii="Courier New" w:eastAsia="Courier New" w:hAnsi="Courier New"/>
          <w:color w:val="1A1A2E"/>
          <w:sz w:val="18"/>
          <w:shd w:val="clear" w:color="auto" w:fill="F5F5F5"/>
        </w:rPr>
        <w:t xml:space="preserve">, H = </w:t>
      </w:r>
      <w:proofErr w:type="spellStart"/>
      <w:r>
        <w:rPr>
          <w:rFonts w:ascii="Courier New" w:eastAsia="Courier New" w:hAnsi="Courier New"/>
          <w:color w:val="1A1A2E"/>
          <w:sz w:val="18"/>
          <w:shd w:val="clear" w:color="auto" w:fill="F5F5F5"/>
        </w:rPr>
        <w:t>canvas.height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ctx.clearRect</w:t>
      </w:r>
      <w:proofErr w:type="spellEnd"/>
      <w:r>
        <w:rPr>
          <w:rFonts w:ascii="Courier New" w:eastAsia="Courier New" w:hAnsi="Courier New"/>
          <w:color w:val="1A1A2E"/>
          <w:sz w:val="18"/>
          <w:shd w:val="clear" w:color="auto" w:fill="F5F5F5"/>
        </w:rPr>
        <w:t>(0, 0, W, H);</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坐标轴</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ctx.strokeStyle</w:t>
      </w:r>
      <w:proofErr w:type="spellEnd"/>
      <w:r>
        <w:rPr>
          <w:rFonts w:ascii="Courier New" w:eastAsia="Courier New" w:hAnsi="Courier New"/>
          <w:color w:val="1A1A2E"/>
          <w:sz w:val="18"/>
          <w:shd w:val="clear" w:color="auto" w:fill="F5F5F5"/>
        </w:rPr>
        <w:t xml:space="preserve"> = '#999'; </w:t>
      </w:r>
      <w:proofErr w:type="spellStart"/>
      <w:r>
        <w:rPr>
          <w:rFonts w:ascii="Courier New" w:eastAsia="Courier New" w:hAnsi="Courier New"/>
          <w:color w:val="1A1A2E"/>
          <w:sz w:val="18"/>
          <w:shd w:val="clear" w:color="auto" w:fill="F5F5F5"/>
        </w:rPr>
        <w:t>ctx.lineWidth</w:t>
      </w:r>
      <w:proofErr w:type="spellEnd"/>
      <w:r>
        <w:rPr>
          <w:rFonts w:ascii="Courier New" w:eastAsia="Courier New" w:hAnsi="Courier New"/>
          <w:color w:val="1A1A2E"/>
          <w:sz w:val="18"/>
          <w:shd w:val="clear" w:color="auto" w:fill="F5F5F5"/>
        </w:rPr>
        <w:t xml:space="preserve"> = 1;</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ctx.beginPath</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ctx.moveTo</w:t>
      </w:r>
      <w:proofErr w:type="spellEnd"/>
      <w:r>
        <w:rPr>
          <w:rFonts w:ascii="Courier New" w:eastAsia="Courier New" w:hAnsi="Courier New"/>
          <w:color w:val="1A1A2E"/>
          <w:sz w:val="18"/>
          <w:shd w:val="clear" w:color="auto" w:fill="F5F5F5"/>
        </w:rPr>
        <w:t xml:space="preserve">(40, 10); </w:t>
      </w:r>
      <w:proofErr w:type="spellStart"/>
      <w:r>
        <w:rPr>
          <w:rFonts w:ascii="Courier New" w:eastAsia="Courier New" w:hAnsi="Courier New"/>
          <w:color w:val="1A1A2E"/>
          <w:sz w:val="18"/>
          <w:shd w:val="clear" w:color="auto" w:fill="F5F5F5"/>
        </w:rPr>
        <w:t>ctx.lineTo</w:t>
      </w:r>
      <w:proofErr w:type="spellEnd"/>
      <w:r>
        <w:rPr>
          <w:rFonts w:ascii="Courier New" w:eastAsia="Courier New" w:hAnsi="Courier New"/>
          <w:color w:val="1A1A2E"/>
          <w:sz w:val="18"/>
          <w:shd w:val="clear" w:color="auto" w:fill="F5F5F5"/>
        </w:rPr>
        <w:t xml:space="preserve">(40, H-30); </w:t>
      </w:r>
      <w:proofErr w:type="spellStart"/>
      <w:r>
        <w:rPr>
          <w:rFonts w:ascii="Courier New" w:eastAsia="Courier New" w:hAnsi="Courier New"/>
          <w:color w:val="1A1A2E"/>
          <w:sz w:val="18"/>
          <w:shd w:val="clear" w:color="auto" w:fill="F5F5F5"/>
        </w:rPr>
        <w:t>ctx.lineTo</w:t>
      </w:r>
      <w:proofErr w:type="spellEnd"/>
      <w:r>
        <w:rPr>
          <w:rFonts w:ascii="Courier New" w:eastAsia="Courier New" w:hAnsi="Courier New"/>
          <w:color w:val="1A1A2E"/>
          <w:sz w:val="18"/>
          <w:shd w:val="clear" w:color="auto" w:fill="F5F5F5"/>
        </w:rPr>
        <w:t xml:space="preserve">(W-10, H-30); </w:t>
      </w:r>
      <w:proofErr w:type="spellStart"/>
      <w:r>
        <w:rPr>
          <w:rFonts w:ascii="Courier New" w:eastAsia="Courier New" w:hAnsi="Courier New"/>
          <w:color w:val="1A1A2E"/>
          <w:sz w:val="18"/>
          <w:shd w:val="clear" w:color="auto" w:fill="F5F5F5"/>
        </w:rPr>
        <w:t>ctx.stroke</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w:t>
      </w:r>
      <w:proofErr w:type="spellStart"/>
      <w:r>
        <w:rPr>
          <w:rFonts w:ascii="Courier New" w:eastAsia="Courier New" w:hAnsi="Courier New"/>
          <w:color w:val="1A1A2E"/>
          <w:sz w:val="18"/>
          <w:shd w:val="clear" w:color="auto" w:fill="F5F5F5"/>
        </w:rPr>
        <w:t>points.length</w:t>
      </w:r>
      <w:proofErr w:type="spellEnd"/>
      <w:r>
        <w:rPr>
          <w:rFonts w:ascii="Courier New" w:eastAsia="Courier New" w:hAnsi="Courier New"/>
          <w:color w:val="1A1A2E"/>
          <w:sz w:val="18"/>
          <w:shd w:val="clear" w:color="auto" w:fill="F5F5F5"/>
        </w:rPr>
        <w:t xml:space="preserve"> &lt; 2) return;</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const </w:t>
      </w:r>
      <w:proofErr w:type="spellStart"/>
      <w:r>
        <w:rPr>
          <w:rFonts w:ascii="Courier New" w:eastAsia="Courier New" w:hAnsi="Courier New"/>
          <w:color w:val="1A1A2E"/>
          <w:sz w:val="18"/>
          <w:shd w:val="clear" w:color="auto" w:fill="F5F5F5"/>
        </w:rPr>
        <w:t>xs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points.map</w:t>
      </w:r>
      <w:proofErr w:type="spellEnd"/>
      <w:r>
        <w:rPr>
          <w:rFonts w:ascii="Courier New" w:eastAsia="Courier New" w:hAnsi="Courier New"/>
          <w:color w:val="1A1A2E"/>
          <w:sz w:val="18"/>
          <w:shd w:val="clear" w:color="auto" w:fill="F5F5F5"/>
        </w:rPr>
        <w:t xml:space="preserve">(p=&gt;p[0]), </w:t>
      </w:r>
      <w:proofErr w:type="spellStart"/>
      <w:r>
        <w:rPr>
          <w:rFonts w:ascii="Courier New" w:eastAsia="Courier New" w:hAnsi="Courier New"/>
          <w:color w:val="1A1A2E"/>
          <w:sz w:val="18"/>
          <w:shd w:val="clear" w:color="auto" w:fill="F5F5F5"/>
        </w:rPr>
        <w:t>ys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points.map</w:t>
      </w:r>
      <w:proofErr w:type="spellEnd"/>
      <w:r>
        <w:rPr>
          <w:rFonts w:ascii="Courier New" w:eastAsia="Courier New" w:hAnsi="Courier New"/>
          <w:color w:val="1A1A2E"/>
          <w:sz w:val="18"/>
          <w:shd w:val="clear" w:color="auto" w:fill="F5F5F5"/>
        </w:rPr>
        <w:t>(p=&gt;p[1]);</w:t>
      </w:r>
      <w:r>
        <w:rPr>
          <w:rFonts w:ascii="Courier New" w:eastAsia="Courier New" w:hAnsi="Courier New"/>
          <w:color w:val="1A1A2E"/>
          <w:sz w:val="18"/>
          <w:shd w:val="clear" w:color="auto" w:fill="F5F5F5"/>
        </w:rPr>
        <w:br/>
        <w:t xml:space="preserve">            const </w:t>
      </w:r>
      <w:proofErr w:type="spellStart"/>
      <w:r>
        <w:rPr>
          <w:rFonts w:ascii="Courier New" w:eastAsia="Courier New" w:hAnsi="Courier New"/>
          <w:color w:val="1A1A2E"/>
          <w:sz w:val="18"/>
          <w:shd w:val="clear" w:color="auto" w:fill="F5F5F5"/>
        </w:rPr>
        <w:t>xMin</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Math.min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xs</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xMax</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Math.max</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xs</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const </w:t>
      </w:r>
      <w:proofErr w:type="spellStart"/>
      <w:r>
        <w:rPr>
          <w:rFonts w:ascii="Courier New" w:eastAsia="Courier New" w:hAnsi="Courier New"/>
          <w:color w:val="1A1A2E"/>
          <w:sz w:val="18"/>
          <w:shd w:val="clear" w:color="auto" w:fill="F5F5F5"/>
        </w:rPr>
        <w:t>yMin</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Math.min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ys</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yMax</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Math.max</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ys</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const </w:t>
      </w:r>
      <w:proofErr w:type="spellStart"/>
      <w:r>
        <w:rPr>
          <w:rFonts w:ascii="Courier New" w:eastAsia="Courier New" w:hAnsi="Courier New"/>
          <w:color w:val="1A1A2E"/>
          <w:sz w:val="18"/>
          <w:shd w:val="clear" w:color="auto" w:fill="F5F5F5"/>
        </w:rPr>
        <w:t>scaleX</w:t>
      </w:r>
      <w:proofErr w:type="spellEnd"/>
      <w:r>
        <w:rPr>
          <w:rFonts w:ascii="Courier New" w:eastAsia="Courier New" w:hAnsi="Courier New"/>
          <w:color w:val="1A1A2E"/>
          <w:sz w:val="18"/>
          <w:shd w:val="clear" w:color="auto" w:fill="F5F5F5"/>
        </w:rPr>
        <w:t xml:space="preserve"> = (W-60)/(</w:t>
      </w:r>
      <w:proofErr w:type="spellStart"/>
      <w:r>
        <w:rPr>
          <w:rFonts w:ascii="Courier New" w:eastAsia="Courier New" w:hAnsi="Courier New"/>
          <w:color w:val="1A1A2E"/>
          <w:sz w:val="18"/>
          <w:shd w:val="clear" w:color="auto" w:fill="F5F5F5"/>
        </w:rPr>
        <w:t>xMax-xMin</w:t>
      </w:r>
      <w:proofErr w:type="spellEnd"/>
      <w:r>
        <w:rPr>
          <w:rFonts w:ascii="Courier New" w:eastAsia="Courier New" w:hAnsi="Courier New"/>
          <w:color w:val="1A1A2E"/>
          <w:sz w:val="18"/>
          <w:shd w:val="clear" w:color="auto" w:fill="F5F5F5"/>
        </w:rPr>
        <w:t xml:space="preserve">||1), </w:t>
      </w:r>
      <w:proofErr w:type="spellStart"/>
      <w:r>
        <w:rPr>
          <w:rFonts w:ascii="Courier New" w:eastAsia="Courier New" w:hAnsi="Courier New"/>
          <w:color w:val="1A1A2E"/>
          <w:sz w:val="18"/>
          <w:shd w:val="clear" w:color="auto" w:fill="F5F5F5"/>
        </w:rPr>
        <w:t>scaleY</w:t>
      </w:r>
      <w:proofErr w:type="spellEnd"/>
      <w:r>
        <w:rPr>
          <w:rFonts w:ascii="Courier New" w:eastAsia="Courier New" w:hAnsi="Courier New"/>
          <w:color w:val="1A1A2E"/>
          <w:sz w:val="18"/>
          <w:shd w:val="clear" w:color="auto" w:fill="F5F5F5"/>
        </w:rPr>
        <w:t xml:space="preserve"> = (H-50)/(</w:t>
      </w:r>
      <w:proofErr w:type="spellStart"/>
      <w:r>
        <w:rPr>
          <w:rFonts w:ascii="Courier New" w:eastAsia="Courier New" w:hAnsi="Courier New"/>
          <w:color w:val="1A1A2E"/>
          <w:sz w:val="18"/>
          <w:shd w:val="clear" w:color="auto" w:fill="F5F5F5"/>
        </w:rPr>
        <w:t>yMax-yMin</w:t>
      </w:r>
      <w:proofErr w:type="spellEnd"/>
      <w:r>
        <w:rPr>
          <w:rFonts w:ascii="Courier New" w:eastAsia="Courier New" w:hAnsi="Courier New"/>
          <w:color w:val="1A1A2E"/>
          <w:sz w:val="18"/>
          <w:shd w:val="clear" w:color="auto" w:fill="F5F5F5"/>
        </w:rPr>
        <w:t>||1);</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ctx.strokeStyle</w:t>
      </w:r>
      <w:proofErr w:type="spellEnd"/>
      <w:r>
        <w:rPr>
          <w:rFonts w:ascii="Courier New" w:eastAsia="Courier New" w:hAnsi="Courier New"/>
          <w:color w:val="1A1A2E"/>
          <w:sz w:val="18"/>
          <w:shd w:val="clear" w:color="auto" w:fill="F5F5F5"/>
        </w:rPr>
        <w:t xml:space="preserve"> = '#1890ff'; </w:t>
      </w:r>
      <w:proofErr w:type="spellStart"/>
      <w:r>
        <w:rPr>
          <w:rFonts w:ascii="Courier New" w:eastAsia="Courier New" w:hAnsi="Courier New"/>
          <w:color w:val="1A1A2E"/>
          <w:sz w:val="18"/>
          <w:shd w:val="clear" w:color="auto" w:fill="F5F5F5"/>
        </w:rPr>
        <w:t>ctx.lineWidth</w:t>
      </w:r>
      <w:proofErr w:type="spellEnd"/>
      <w:r>
        <w:rPr>
          <w:rFonts w:ascii="Courier New" w:eastAsia="Courier New" w:hAnsi="Courier New"/>
          <w:color w:val="1A1A2E"/>
          <w:sz w:val="18"/>
          <w:shd w:val="clear" w:color="auto" w:fill="F5F5F5"/>
        </w:rPr>
        <w:t xml:space="preserve"> = 2; </w:t>
      </w:r>
      <w:proofErr w:type="spellStart"/>
      <w:r>
        <w:rPr>
          <w:rFonts w:ascii="Courier New" w:eastAsia="Courier New" w:hAnsi="Courier New"/>
          <w:color w:val="1A1A2E"/>
          <w:sz w:val="18"/>
          <w:shd w:val="clear" w:color="auto" w:fill="F5F5F5"/>
        </w:rPr>
        <w:t>ctx.beginPath</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points.forEach</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p,i</w:t>
      </w:r>
      <w:proofErr w:type="spellEnd"/>
      <w:r>
        <w:rPr>
          <w:rFonts w:ascii="Courier New" w:eastAsia="Courier New" w:hAnsi="Courier New"/>
          <w:color w:val="1A1A2E"/>
          <w:sz w:val="18"/>
          <w:shd w:val="clear" w:color="auto" w:fill="F5F5F5"/>
        </w:rPr>
        <w:t>) =&gt; {</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const x = 40 + (p[0]-</w:t>
      </w:r>
      <w:proofErr w:type="spellStart"/>
      <w:r>
        <w:rPr>
          <w:rFonts w:ascii="Courier New" w:eastAsia="Courier New" w:hAnsi="Courier New"/>
          <w:color w:val="1A1A2E"/>
          <w:sz w:val="18"/>
          <w:shd w:val="clear" w:color="auto" w:fill="F5F5F5"/>
        </w:rPr>
        <w:t>xMin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scaleX</w:t>
      </w:r>
      <w:proofErr w:type="spellEnd"/>
      <w:r>
        <w:rPr>
          <w:rFonts w:ascii="Courier New" w:eastAsia="Courier New" w:hAnsi="Courier New"/>
          <w:color w:val="1A1A2E"/>
          <w:sz w:val="18"/>
          <w:shd w:val="clear" w:color="auto" w:fill="F5F5F5"/>
        </w:rPr>
        <w:t>, y = H-30 - (p[1]-</w:t>
      </w:r>
      <w:proofErr w:type="spellStart"/>
      <w:r>
        <w:rPr>
          <w:rFonts w:ascii="Courier New" w:eastAsia="Courier New" w:hAnsi="Courier New"/>
          <w:color w:val="1A1A2E"/>
          <w:sz w:val="18"/>
          <w:shd w:val="clear" w:color="auto" w:fill="F5F5F5"/>
        </w:rPr>
        <w:t>yMin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scaleY</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i</w:t>
      </w:r>
      <w:proofErr w:type="spellEnd"/>
      <w:r>
        <w:rPr>
          <w:rFonts w:ascii="Courier New" w:eastAsia="Courier New" w:hAnsi="Courier New"/>
          <w:color w:val="1A1A2E"/>
          <w:sz w:val="18"/>
          <w:shd w:val="clear" w:color="auto" w:fill="F5F5F5"/>
        </w:rPr>
        <w:t xml:space="preserve">===0 ? </w:t>
      </w:r>
      <w:proofErr w:type="spellStart"/>
      <w:r>
        <w:rPr>
          <w:rFonts w:ascii="Courier New" w:eastAsia="Courier New" w:hAnsi="Courier New"/>
          <w:color w:val="1A1A2E"/>
          <w:sz w:val="18"/>
          <w:shd w:val="clear" w:color="auto" w:fill="F5F5F5"/>
        </w:rPr>
        <w:t>ctx.moveTo</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x,y</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ctx.lineTo</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x,y</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ctx.stroke</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ctx.fillStyle</w:t>
      </w:r>
      <w:proofErr w:type="spellEnd"/>
      <w:r>
        <w:rPr>
          <w:rFonts w:ascii="Courier New" w:eastAsia="Courier New" w:hAnsi="Courier New"/>
          <w:color w:val="1A1A2E"/>
          <w:sz w:val="18"/>
          <w:shd w:val="clear" w:color="auto" w:fill="F5F5F5"/>
        </w:rPr>
        <w:t xml:space="preserve"> = '#ff4d4f';</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points.forEach</w:t>
      </w:r>
      <w:proofErr w:type="spellEnd"/>
      <w:r>
        <w:rPr>
          <w:rFonts w:ascii="Courier New" w:eastAsia="Courier New" w:hAnsi="Courier New"/>
          <w:color w:val="1A1A2E"/>
          <w:sz w:val="18"/>
          <w:shd w:val="clear" w:color="auto" w:fill="F5F5F5"/>
        </w:rPr>
        <w:t>(p =&gt; {</w:t>
      </w:r>
      <w:r>
        <w:rPr>
          <w:rFonts w:ascii="Courier New" w:eastAsia="Courier New" w:hAnsi="Courier New"/>
          <w:color w:val="1A1A2E"/>
          <w:sz w:val="18"/>
          <w:shd w:val="clear" w:color="auto" w:fill="F5F5F5"/>
        </w:rPr>
        <w:br/>
        <w:t xml:space="preserve">                const x = 40+(p[0]-</w:t>
      </w:r>
      <w:proofErr w:type="spellStart"/>
      <w:r>
        <w:rPr>
          <w:rFonts w:ascii="Courier New" w:eastAsia="Courier New" w:hAnsi="Courier New"/>
          <w:color w:val="1A1A2E"/>
          <w:sz w:val="18"/>
          <w:shd w:val="clear" w:color="auto" w:fill="F5F5F5"/>
        </w:rPr>
        <w:t>xMin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scaleX</w:t>
      </w:r>
      <w:proofErr w:type="spellEnd"/>
      <w:r>
        <w:rPr>
          <w:rFonts w:ascii="Courier New" w:eastAsia="Courier New" w:hAnsi="Courier New"/>
          <w:color w:val="1A1A2E"/>
          <w:sz w:val="18"/>
          <w:shd w:val="clear" w:color="auto" w:fill="F5F5F5"/>
        </w:rPr>
        <w:t>, y = H-30-(p[1]-</w:t>
      </w:r>
      <w:proofErr w:type="spellStart"/>
      <w:r>
        <w:rPr>
          <w:rFonts w:ascii="Courier New" w:eastAsia="Courier New" w:hAnsi="Courier New"/>
          <w:color w:val="1A1A2E"/>
          <w:sz w:val="18"/>
          <w:shd w:val="clear" w:color="auto" w:fill="F5F5F5"/>
        </w:rPr>
        <w:t>yMin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scaleY</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ctx.beginPath</w:t>
      </w:r>
      <w:proofErr w:type="spellEnd"/>
      <w:r>
        <w:rPr>
          <w:rFonts w:ascii="Courier New" w:eastAsia="Courier New" w:hAnsi="Courier New"/>
          <w:color w:val="1A1A2E"/>
          <w:sz w:val="18"/>
          <w:shd w:val="clear" w:color="auto" w:fill="F5F5F5"/>
        </w:rPr>
        <w:t>(); ctx.arc(x,y,3,0,2*</w:t>
      </w:r>
      <w:proofErr w:type="spellStart"/>
      <w:r>
        <w:rPr>
          <w:rFonts w:ascii="Courier New" w:eastAsia="Courier New" w:hAnsi="Courier New"/>
          <w:color w:val="1A1A2E"/>
          <w:sz w:val="18"/>
          <w:shd w:val="clear" w:color="auto" w:fill="F5F5F5"/>
        </w:rPr>
        <w:t>Math.PI</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ctx.fill</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&lt;/script&gt;</w:t>
      </w:r>
      <w:r>
        <w:rPr>
          <w:rFonts w:ascii="Courier New" w:eastAsia="Courier New" w:hAnsi="Courier New"/>
          <w:color w:val="1A1A2E"/>
          <w:sz w:val="18"/>
          <w:shd w:val="clear" w:color="auto" w:fill="F5F5F5"/>
        </w:rPr>
        <w:br/>
        <w:t>&lt;/body&gt;</w:t>
      </w:r>
      <w:r>
        <w:rPr>
          <w:rFonts w:ascii="Courier New" w:eastAsia="Courier New" w:hAnsi="Courier New"/>
          <w:color w:val="1A1A2E"/>
          <w:sz w:val="18"/>
          <w:shd w:val="clear" w:color="auto" w:fill="F5F5F5"/>
        </w:rPr>
        <w:br/>
        <w:t>&lt;/html&gt;</w:t>
      </w:r>
    </w:p>
    <w:p w14:paraId="2AB9BA5E" w14:textId="77777777" w:rsidR="00FF1AA5" w:rsidRDefault="00000000">
      <w:pPr>
        <w:rPr>
          <w:rFonts w:hint="eastAsia"/>
        </w:rPr>
      </w:pPr>
      <w:r>
        <w:br w:type="page"/>
      </w:r>
    </w:p>
    <w:p w14:paraId="322F7088" w14:textId="77777777" w:rsidR="00FF1AA5" w:rsidRDefault="00000000">
      <w:pPr>
        <w:pStyle w:val="21"/>
        <w:rPr>
          <w:lang w:eastAsia="zh-CN"/>
        </w:rPr>
      </w:pPr>
      <w:bookmarkStart w:id="191" w:name="_Toc938"/>
      <w:r>
        <w:rPr>
          <w:rFonts w:ascii="微软雅黑" w:eastAsia="微软雅黑" w:hAnsi="微软雅黑"/>
          <w:lang w:eastAsia="zh-CN"/>
        </w:rPr>
        <w:lastRenderedPageBreak/>
        <w:t>第23章 系统总体架构图</w:t>
      </w:r>
      <w:bookmarkEnd w:id="191"/>
    </w:p>
    <w:p w14:paraId="60FCD6B7" w14:textId="77777777" w:rsidR="00FF1AA5" w:rsidRDefault="00000000">
      <w:pPr>
        <w:ind w:firstLine="420"/>
        <w:rPr>
          <w:rFonts w:hint="eastAsia"/>
          <w:lang w:eastAsia="zh-CN"/>
        </w:rPr>
      </w:pPr>
      <w:r>
        <w:rPr>
          <w:lang w:eastAsia="zh-CN"/>
        </w:rPr>
        <w:t>下图展示了四合一智能物理实验系统的总体架构。系统分为四层：传感器层、控制层、处理层和展示层。</w:t>
      </w:r>
    </w:p>
    <w:p w14:paraId="5EC604FE" w14:textId="77777777" w:rsidR="00FF1AA5" w:rsidRDefault="00000000">
      <w:pPr>
        <w:jc w:val="center"/>
        <w:rPr>
          <w:rFonts w:hint="eastAsia"/>
        </w:rPr>
      </w:pPr>
      <w:r>
        <w:rPr>
          <w:noProof/>
        </w:rPr>
        <w:drawing>
          <wp:inline distT="0" distB="0" distL="114300" distR="114300" wp14:anchorId="13A85D20" wp14:editId="3D0950F1">
            <wp:extent cx="6479540" cy="4305300"/>
            <wp:effectExtent l="0" t="0" r="1016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6480000" cy="4305479"/>
                    </a:xfrm>
                    <a:prstGeom prst="rect">
                      <a:avLst/>
                    </a:prstGeom>
                  </pic:spPr>
                </pic:pic>
              </a:graphicData>
            </a:graphic>
          </wp:inline>
        </w:drawing>
      </w:r>
    </w:p>
    <w:p w14:paraId="6DBA6E4B" w14:textId="77777777" w:rsidR="00FF1AA5" w:rsidRDefault="00000000">
      <w:pPr>
        <w:jc w:val="center"/>
        <w:rPr>
          <w:rFonts w:hint="eastAsia"/>
          <w:lang w:eastAsia="zh-CN"/>
        </w:rPr>
      </w:pPr>
      <w:r>
        <w:drawing>
          <wp:inline xmlns:a="http://schemas.openxmlformats.org/drawingml/2006/main" xmlns:pic="http://schemas.openxmlformats.org/drawingml/2006/picture">
            <wp:extent cx="5029200" cy="5343525"/>
            <wp:docPr id="18" name="Picture 18"/>
            <wp:cNvGraphicFramePr>
              <a:graphicFrameLocks noChangeAspect="1"/>
            </wp:cNvGraphicFramePr>
            <a:graphic>
              <a:graphicData uri="http://schemas.openxmlformats.org/drawingml/2006/picture">
                <pic:pic>
                  <pic:nvPicPr>
                    <pic:cNvPr id="0" name="08_system_overview.png"/>
                    <pic:cNvPicPr/>
                  </pic:nvPicPr>
                  <pic:blipFill>
                    <a:blip r:embed="rId29"/>
                    <a:stretch>
                      <a:fillRect/>
                    </a:stretch>
                  </pic:blipFill>
                  <pic:spPr>
                    <a:xfrm>
                      <a:off x="0" y="0"/>
                      <a:ext cx="5029200" cy="5343525"/>
                    </a:xfrm>
                    <a:prstGeom prst="rect"/>
                  </pic:spPr>
                </pic:pic>
              </a:graphicData>
            </a:graphic>
          </wp:inline>
        </w:drawing>
      </w:r>
      <w:r>
        <w:br/>
      </w:r>
      <w:r>
        <w:rPr>
          <w:i/>
          <w:sz w:val="18"/>
        </w:rPr>
        <w:t>图：系统总体接线参考图（四个实验模式的接线对应关系）</w:t>
      </w:r>
    </w:p>
    <w:p w14:paraId="24263446" w14:textId="77777777" w:rsidR="00FF1AA5" w:rsidRDefault="00000000">
      <w:pPr>
        <w:rPr>
          <w:rFonts w:hint="eastAsia"/>
          <w:lang w:eastAsia="zh-CN"/>
        </w:rPr>
      </w:pPr>
      <w:r>
        <w:rPr>
          <w:b/>
          <w:lang w:eastAsia="zh-CN"/>
        </w:rPr>
        <w:t>各层的功能：</w:t>
      </w:r>
    </w:p>
    <w:p w14:paraId="68B0332D" w14:textId="77777777" w:rsidR="00FF1AA5" w:rsidRDefault="00000000">
      <w:pPr>
        <w:ind w:firstLine="420"/>
        <w:rPr>
          <w:rFonts w:hint="eastAsia"/>
          <w:lang w:eastAsia="zh-CN"/>
        </w:rPr>
      </w:pPr>
      <w:r>
        <w:rPr>
          <w:lang w:eastAsia="zh-CN"/>
        </w:rPr>
        <w:t>1. 传感器层：负责物理信号的采集。手机摄像头采集图像，红外传感器和光电门采集电信号，舵机和电磁铁执行控制命令。</w:t>
      </w:r>
    </w:p>
    <w:p w14:paraId="4AA825B5" w14:textId="77777777" w:rsidR="00FF1AA5" w:rsidRDefault="00000000">
      <w:pPr>
        <w:ind w:firstLine="420"/>
        <w:rPr>
          <w:rFonts w:hint="eastAsia"/>
          <w:lang w:eastAsia="zh-CN"/>
        </w:rPr>
      </w:pPr>
      <w:r>
        <w:rPr>
          <w:lang w:eastAsia="zh-CN"/>
        </w:rPr>
        <w:t>2. 控制层：ESP32微控制器负责实时控制。它通过GPIO中断精确计时（</w:t>
      </w:r>
      <w:proofErr w:type="gramStart"/>
      <w:r>
        <w:rPr>
          <w:lang w:eastAsia="zh-CN"/>
        </w:rPr>
        <w:t>微秒级</w:t>
      </w:r>
      <w:proofErr w:type="gramEnd"/>
      <w:r>
        <w:rPr>
          <w:lang w:eastAsia="zh-CN"/>
        </w:rPr>
        <w:t>精度），通过PWM控制舵机角度，通过</w:t>
      </w:r>
      <w:proofErr w:type="spellStart"/>
      <w:r>
        <w:rPr>
          <w:lang w:eastAsia="zh-CN"/>
        </w:rPr>
        <w:t>WiFi</w:t>
      </w:r>
      <w:proofErr w:type="spellEnd"/>
      <w:r>
        <w:rPr>
          <w:lang w:eastAsia="zh-CN"/>
        </w:rPr>
        <w:t>与PC通信。</w:t>
      </w:r>
    </w:p>
    <w:p w14:paraId="2FBB5ADC" w14:textId="77777777" w:rsidR="00FF1AA5" w:rsidRDefault="00000000">
      <w:pPr>
        <w:ind w:firstLine="420"/>
        <w:rPr>
          <w:rFonts w:hint="eastAsia"/>
          <w:lang w:eastAsia="zh-CN"/>
        </w:rPr>
      </w:pPr>
      <w:r>
        <w:rPr>
          <w:lang w:eastAsia="zh-CN"/>
        </w:rPr>
        <w:t>3. 处理层：Python上位机运行在PC上，负责图像处理（OpenCV）、目标检测（小球追踪）、曲线拟合（SciPy）和误差分析。</w:t>
      </w:r>
    </w:p>
    <w:p w14:paraId="4199760D" w14:textId="77777777" w:rsidR="00FF1AA5" w:rsidRDefault="00000000">
      <w:pPr>
        <w:ind w:firstLine="420"/>
        <w:rPr>
          <w:rFonts w:hint="eastAsia"/>
          <w:lang w:eastAsia="zh-CN"/>
        </w:rPr>
      </w:pPr>
      <w:r>
        <w:rPr>
          <w:lang w:eastAsia="zh-CN"/>
        </w:rPr>
        <w:lastRenderedPageBreak/>
        <w:t>4. 展示层：Web界面提供实时可视化、数据导出和实验报告生成功能。</w:t>
      </w:r>
    </w:p>
    <w:p w14:paraId="3752992E" w14:textId="77777777" w:rsidR="00FF1AA5" w:rsidRDefault="00000000">
      <w:pPr>
        <w:rPr>
          <w:rFonts w:hint="eastAsia"/>
          <w:lang w:eastAsia="zh-CN"/>
        </w:rPr>
      </w:pPr>
      <w:r>
        <w:rPr>
          <w:lang w:eastAsia="zh-CN"/>
        </w:rPr>
        <w:br w:type="page"/>
      </w:r>
    </w:p>
    <w:p w14:paraId="76CB45FC" w14:textId="77777777" w:rsidR="00FF1AA5" w:rsidRDefault="00000000">
      <w:pPr>
        <w:pStyle w:val="1"/>
        <w:rPr>
          <w:lang w:eastAsia="zh-CN"/>
        </w:rPr>
      </w:pPr>
      <w:bookmarkStart w:id="192" w:name="_Toc25021"/>
      <w:r>
        <w:rPr>
          <w:rFonts w:ascii="微软雅黑" w:eastAsia="微软雅黑" w:hAnsi="微软雅黑"/>
          <w:lang w:eastAsia="zh-CN"/>
        </w:rPr>
        <w:lastRenderedPageBreak/>
        <w:t>第九部分：新增专题章节</w:t>
      </w:r>
      <w:bookmarkEnd w:id="192"/>
    </w:p>
    <w:p w14:paraId="6F48D14D" w14:textId="77777777" w:rsidR="00FF1AA5" w:rsidRDefault="00000000">
      <w:pPr>
        <w:pStyle w:val="21"/>
      </w:pPr>
      <w:bookmarkStart w:id="193" w:name="_Toc7007"/>
      <w:r>
        <w:rPr>
          <w:rFonts w:ascii="微软雅黑" w:eastAsia="微软雅黑" w:hAnsi="微软雅黑"/>
        </w:rPr>
        <w:t>第28章 3D打印建模与外包指南</w:t>
      </w:r>
      <w:bookmarkEnd w:id="193"/>
    </w:p>
    <w:p w14:paraId="57926172" w14:textId="77777777" w:rsidR="00FF1AA5" w:rsidRDefault="00000000">
      <w:pPr>
        <w:pStyle w:val="31"/>
        <w:rPr>
          <w:lang w:eastAsia="zh-CN"/>
        </w:rPr>
      </w:pPr>
      <w:bookmarkStart w:id="194" w:name="_Toc15900"/>
      <w:r>
        <w:rPr>
          <w:rFonts w:ascii="微软雅黑" w:eastAsia="微软雅黑" w:hAnsi="微软雅黑"/>
          <w:lang w:eastAsia="zh-CN"/>
        </w:rPr>
        <w:t>23.1 本项目需要3D打印的零件清单</w:t>
      </w:r>
      <w:bookmarkEnd w:id="194"/>
    </w:p>
    <w:tbl>
      <w:tblPr>
        <w:tblStyle w:val="af4"/>
        <w:tblW w:w="0" w:type="auto"/>
        <w:jc w:val="center"/>
        <w:tblLook w:val="04A0" w:firstRow="1" w:lastRow="0" w:firstColumn="1" w:lastColumn="0" w:noHBand="0" w:noVBand="1"/>
      </w:tblPr>
      <w:tblGrid>
        <w:gridCol w:w="1727"/>
        <w:gridCol w:w="1727"/>
        <w:gridCol w:w="1727"/>
        <w:gridCol w:w="1727"/>
        <w:gridCol w:w="1727"/>
      </w:tblGrid>
      <w:tr w:rsidR="00FF1AA5" w14:paraId="5B3ADD37" w14:textId="77777777">
        <w:trPr>
          <w:jc w:val="center"/>
        </w:trPr>
        <w:tc>
          <w:tcPr>
            <w:tcW w:w="1727" w:type="dxa"/>
            <w:shd w:val="clear" w:color="auto" w:fill="4472C4"/>
          </w:tcPr>
          <w:p w14:paraId="25B1309A" w14:textId="77777777" w:rsidR="00FF1AA5" w:rsidRDefault="00000000">
            <w:pPr>
              <w:spacing w:after="0" w:line="240" w:lineRule="auto"/>
              <w:jc w:val="center"/>
              <w:rPr>
                <w:rFonts w:hint="eastAsia"/>
              </w:rPr>
            </w:pPr>
            <w:proofErr w:type="spellStart"/>
            <w:r>
              <w:rPr>
                <w:b/>
                <w:color w:val="FFFFFF"/>
                <w:sz w:val="18"/>
              </w:rPr>
              <w:t>零件名称</w:t>
            </w:r>
            <w:proofErr w:type="spellEnd"/>
          </w:p>
        </w:tc>
        <w:tc>
          <w:tcPr>
            <w:tcW w:w="1727" w:type="dxa"/>
            <w:shd w:val="clear" w:color="auto" w:fill="4472C4"/>
          </w:tcPr>
          <w:p w14:paraId="19A243C9" w14:textId="77777777" w:rsidR="00FF1AA5" w:rsidRDefault="00000000">
            <w:pPr>
              <w:spacing w:after="0" w:line="240" w:lineRule="auto"/>
              <w:jc w:val="center"/>
              <w:rPr>
                <w:rFonts w:hint="eastAsia"/>
              </w:rPr>
            </w:pPr>
            <w:proofErr w:type="spellStart"/>
            <w:r>
              <w:rPr>
                <w:b/>
                <w:color w:val="FFFFFF"/>
                <w:sz w:val="18"/>
              </w:rPr>
              <w:t>数量</w:t>
            </w:r>
            <w:proofErr w:type="spellEnd"/>
          </w:p>
        </w:tc>
        <w:tc>
          <w:tcPr>
            <w:tcW w:w="1727" w:type="dxa"/>
            <w:shd w:val="clear" w:color="auto" w:fill="4472C4"/>
          </w:tcPr>
          <w:p w14:paraId="010F4692" w14:textId="77777777" w:rsidR="00FF1AA5" w:rsidRDefault="00000000">
            <w:pPr>
              <w:spacing w:after="0" w:line="240" w:lineRule="auto"/>
              <w:jc w:val="center"/>
              <w:rPr>
                <w:rFonts w:hint="eastAsia"/>
              </w:rPr>
            </w:pPr>
            <w:proofErr w:type="spellStart"/>
            <w:r>
              <w:rPr>
                <w:b/>
                <w:color w:val="FFFFFF"/>
                <w:sz w:val="18"/>
              </w:rPr>
              <w:t>用途</w:t>
            </w:r>
            <w:proofErr w:type="spellEnd"/>
          </w:p>
        </w:tc>
        <w:tc>
          <w:tcPr>
            <w:tcW w:w="1727" w:type="dxa"/>
            <w:shd w:val="clear" w:color="auto" w:fill="4472C4"/>
          </w:tcPr>
          <w:p w14:paraId="42130CA1" w14:textId="77777777" w:rsidR="00FF1AA5" w:rsidRDefault="00000000">
            <w:pPr>
              <w:spacing w:after="0" w:line="240" w:lineRule="auto"/>
              <w:jc w:val="center"/>
              <w:rPr>
                <w:rFonts w:hint="eastAsia"/>
              </w:rPr>
            </w:pPr>
            <w:proofErr w:type="spellStart"/>
            <w:r>
              <w:rPr>
                <w:b/>
                <w:color w:val="FFFFFF"/>
                <w:sz w:val="18"/>
              </w:rPr>
              <w:t>关键尺寸</w:t>
            </w:r>
            <w:proofErr w:type="spellEnd"/>
          </w:p>
        </w:tc>
        <w:tc>
          <w:tcPr>
            <w:tcW w:w="1727" w:type="dxa"/>
            <w:shd w:val="clear" w:color="auto" w:fill="4472C4"/>
          </w:tcPr>
          <w:p w14:paraId="6FD8622A" w14:textId="77777777" w:rsidR="00FF1AA5" w:rsidRDefault="00000000">
            <w:pPr>
              <w:spacing w:after="0" w:line="240" w:lineRule="auto"/>
              <w:jc w:val="center"/>
              <w:rPr>
                <w:rFonts w:hint="eastAsia"/>
              </w:rPr>
            </w:pPr>
            <w:proofErr w:type="spellStart"/>
            <w:r>
              <w:rPr>
                <w:b/>
                <w:color w:val="FFFFFF"/>
                <w:sz w:val="18"/>
              </w:rPr>
              <w:t>材料建议</w:t>
            </w:r>
            <w:proofErr w:type="spellEnd"/>
          </w:p>
        </w:tc>
      </w:tr>
      <w:tr w:rsidR="00FF1AA5" w14:paraId="12CD02C3" w14:textId="77777777">
        <w:trPr>
          <w:jc w:val="center"/>
        </w:trPr>
        <w:tc>
          <w:tcPr>
            <w:tcW w:w="1727" w:type="dxa"/>
          </w:tcPr>
          <w:p w14:paraId="7C457FD6" w14:textId="77777777" w:rsidR="00FF1AA5" w:rsidRDefault="00000000">
            <w:pPr>
              <w:spacing w:after="0" w:line="240" w:lineRule="auto"/>
              <w:rPr>
                <w:rFonts w:hint="eastAsia"/>
              </w:rPr>
            </w:pPr>
            <w:proofErr w:type="spellStart"/>
            <w:r>
              <w:rPr>
                <w:sz w:val="18"/>
              </w:rPr>
              <w:t>舵机支架</w:t>
            </w:r>
            <w:proofErr w:type="spellEnd"/>
          </w:p>
        </w:tc>
        <w:tc>
          <w:tcPr>
            <w:tcW w:w="1727" w:type="dxa"/>
          </w:tcPr>
          <w:p w14:paraId="1146346C" w14:textId="77777777" w:rsidR="00FF1AA5" w:rsidRDefault="00000000">
            <w:pPr>
              <w:spacing w:after="0" w:line="240" w:lineRule="auto"/>
              <w:rPr>
                <w:rFonts w:hint="eastAsia"/>
              </w:rPr>
            </w:pPr>
            <w:r>
              <w:rPr>
                <w:sz w:val="18"/>
              </w:rPr>
              <w:t>1</w:t>
            </w:r>
          </w:p>
        </w:tc>
        <w:tc>
          <w:tcPr>
            <w:tcW w:w="1727" w:type="dxa"/>
          </w:tcPr>
          <w:p w14:paraId="4D55DA7E" w14:textId="77777777" w:rsidR="00FF1AA5" w:rsidRDefault="00000000">
            <w:pPr>
              <w:spacing w:after="0" w:line="240" w:lineRule="auto"/>
              <w:rPr>
                <w:rFonts w:hint="eastAsia"/>
                <w:lang w:eastAsia="zh-CN"/>
              </w:rPr>
            </w:pPr>
            <w:r>
              <w:rPr>
                <w:sz w:val="18"/>
                <w:lang w:eastAsia="zh-CN"/>
              </w:rPr>
              <w:t>固定MG996R舵机到铝型材</w:t>
            </w:r>
          </w:p>
        </w:tc>
        <w:tc>
          <w:tcPr>
            <w:tcW w:w="1727" w:type="dxa"/>
          </w:tcPr>
          <w:p w14:paraId="71ABE3A5" w14:textId="77777777" w:rsidR="00FF1AA5" w:rsidRDefault="00000000">
            <w:pPr>
              <w:spacing w:after="0" w:line="240" w:lineRule="auto"/>
              <w:rPr>
                <w:rFonts w:hint="eastAsia"/>
              </w:rPr>
            </w:pPr>
            <w:r>
              <w:rPr>
                <w:sz w:val="18"/>
              </w:rPr>
              <w:t>舵机尺寸40.7×19.7mm</w:t>
            </w:r>
          </w:p>
        </w:tc>
        <w:tc>
          <w:tcPr>
            <w:tcW w:w="1727" w:type="dxa"/>
          </w:tcPr>
          <w:p w14:paraId="6A4922E8" w14:textId="77777777" w:rsidR="00FF1AA5" w:rsidRDefault="00000000">
            <w:pPr>
              <w:spacing w:after="0" w:line="240" w:lineRule="auto"/>
              <w:rPr>
                <w:rFonts w:hint="eastAsia"/>
              </w:rPr>
            </w:pPr>
            <w:r>
              <w:rPr>
                <w:sz w:val="18"/>
              </w:rPr>
              <w:t>PLA</w:t>
            </w:r>
          </w:p>
        </w:tc>
      </w:tr>
      <w:tr w:rsidR="00FF1AA5" w14:paraId="6D0E0934" w14:textId="77777777">
        <w:trPr>
          <w:jc w:val="center"/>
        </w:trPr>
        <w:tc>
          <w:tcPr>
            <w:tcW w:w="1727" w:type="dxa"/>
            <w:shd w:val="clear" w:color="auto" w:fill="D6E4F0"/>
          </w:tcPr>
          <w:p w14:paraId="5DEFBC91" w14:textId="77777777" w:rsidR="00FF1AA5" w:rsidRDefault="00000000">
            <w:pPr>
              <w:spacing w:after="0" w:line="240" w:lineRule="auto"/>
              <w:rPr>
                <w:rFonts w:hint="eastAsia"/>
              </w:rPr>
            </w:pPr>
            <w:proofErr w:type="spellStart"/>
            <w:r>
              <w:rPr>
                <w:sz w:val="18"/>
              </w:rPr>
              <w:t>传感器支架</w:t>
            </w:r>
            <w:proofErr w:type="spellEnd"/>
          </w:p>
        </w:tc>
        <w:tc>
          <w:tcPr>
            <w:tcW w:w="1727" w:type="dxa"/>
            <w:shd w:val="clear" w:color="auto" w:fill="D6E4F0"/>
          </w:tcPr>
          <w:p w14:paraId="5121FCB0" w14:textId="77777777" w:rsidR="00FF1AA5" w:rsidRDefault="00000000">
            <w:pPr>
              <w:spacing w:after="0" w:line="240" w:lineRule="auto"/>
              <w:rPr>
                <w:rFonts w:hint="eastAsia"/>
              </w:rPr>
            </w:pPr>
            <w:r>
              <w:rPr>
                <w:sz w:val="18"/>
              </w:rPr>
              <w:t>4</w:t>
            </w:r>
          </w:p>
        </w:tc>
        <w:tc>
          <w:tcPr>
            <w:tcW w:w="1727" w:type="dxa"/>
            <w:shd w:val="clear" w:color="auto" w:fill="D6E4F0"/>
          </w:tcPr>
          <w:p w14:paraId="1FE7C900" w14:textId="77777777" w:rsidR="00FF1AA5" w:rsidRDefault="00000000">
            <w:pPr>
              <w:spacing w:after="0" w:line="240" w:lineRule="auto"/>
              <w:rPr>
                <w:rFonts w:hint="eastAsia"/>
                <w:lang w:eastAsia="zh-CN"/>
              </w:rPr>
            </w:pPr>
            <w:r>
              <w:rPr>
                <w:sz w:val="18"/>
                <w:lang w:eastAsia="zh-CN"/>
              </w:rPr>
              <w:t>固定红外/光电门传感器</w:t>
            </w:r>
          </w:p>
        </w:tc>
        <w:tc>
          <w:tcPr>
            <w:tcW w:w="1727" w:type="dxa"/>
            <w:shd w:val="clear" w:color="auto" w:fill="D6E4F0"/>
          </w:tcPr>
          <w:p w14:paraId="1A16CF68" w14:textId="77777777" w:rsidR="00FF1AA5" w:rsidRDefault="00000000">
            <w:pPr>
              <w:spacing w:after="0" w:line="240" w:lineRule="auto"/>
              <w:rPr>
                <w:rFonts w:hint="eastAsia"/>
              </w:rPr>
            </w:pPr>
            <w:r>
              <w:rPr>
                <w:sz w:val="18"/>
              </w:rPr>
              <w:t>传感器直径18mm</w:t>
            </w:r>
          </w:p>
        </w:tc>
        <w:tc>
          <w:tcPr>
            <w:tcW w:w="1727" w:type="dxa"/>
            <w:shd w:val="clear" w:color="auto" w:fill="D6E4F0"/>
          </w:tcPr>
          <w:p w14:paraId="781F8A6A" w14:textId="77777777" w:rsidR="00FF1AA5" w:rsidRDefault="00000000">
            <w:pPr>
              <w:spacing w:after="0" w:line="240" w:lineRule="auto"/>
              <w:rPr>
                <w:rFonts w:hint="eastAsia"/>
              </w:rPr>
            </w:pPr>
            <w:r>
              <w:rPr>
                <w:sz w:val="18"/>
              </w:rPr>
              <w:t>PLA</w:t>
            </w:r>
          </w:p>
        </w:tc>
      </w:tr>
      <w:tr w:rsidR="00FF1AA5" w14:paraId="58778190" w14:textId="77777777">
        <w:trPr>
          <w:jc w:val="center"/>
        </w:trPr>
        <w:tc>
          <w:tcPr>
            <w:tcW w:w="1727" w:type="dxa"/>
          </w:tcPr>
          <w:p w14:paraId="4E84041B" w14:textId="77777777" w:rsidR="00FF1AA5" w:rsidRDefault="00000000">
            <w:pPr>
              <w:spacing w:after="0" w:line="240" w:lineRule="auto"/>
              <w:rPr>
                <w:rFonts w:hint="eastAsia"/>
              </w:rPr>
            </w:pPr>
            <w:proofErr w:type="spellStart"/>
            <w:r>
              <w:rPr>
                <w:sz w:val="18"/>
              </w:rPr>
              <w:t>电磁铁支架</w:t>
            </w:r>
            <w:proofErr w:type="spellEnd"/>
          </w:p>
        </w:tc>
        <w:tc>
          <w:tcPr>
            <w:tcW w:w="1727" w:type="dxa"/>
          </w:tcPr>
          <w:p w14:paraId="399E4F29" w14:textId="77777777" w:rsidR="00FF1AA5" w:rsidRDefault="00000000">
            <w:pPr>
              <w:spacing w:after="0" w:line="240" w:lineRule="auto"/>
              <w:rPr>
                <w:rFonts w:hint="eastAsia"/>
              </w:rPr>
            </w:pPr>
            <w:r>
              <w:rPr>
                <w:sz w:val="18"/>
              </w:rPr>
              <w:t>1</w:t>
            </w:r>
          </w:p>
        </w:tc>
        <w:tc>
          <w:tcPr>
            <w:tcW w:w="1727" w:type="dxa"/>
          </w:tcPr>
          <w:p w14:paraId="094F9916" w14:textId="77777777" w:rsidR="00FF1AA5" w:rsidRDefault="00000000">
            <w:pPr>
              <w:spacing w:after="0" w:line="240" w:lineRule="auto"/>
              <w:rPr>
                <w:rFonts w:hint="eastAsia"/>
              </w:rPr>
            </w:pPr>
            <w:proofErr w:type="spellStart"/>
            <w:r>
              <w:rPr>
                <w:sz w:val="18"/>
              </w:rPr>
              <w:t>固定电磁铁</w:t>
            </w:r>
            <w:proofErr w:type="spellEnd"/>
          </w:p>
        </w:tc>
        <w:tc>
          <w:tcPr>
            <w:tcW w:w="1727" w:type="dxa"/>
          </w:tcPr>
          <w:p w14:paraId="4DB09584" w14:textId="77777777" w:rsidR="00FF1AA5" w:rsidRDefault="00000000">
            <w:pPr>
              <w:spacing w:after="0" w:line="240" w:lineRule="auto"/>
              <w:rPr>
                <w:rFonts w:hint="eastAsia"/>
              </w:rPr>
            </w:pPr>
            <w:r>
              <w:rPr>
                <w:sz w:val="18"/>
              </w:rPr>
              <w:t>电磁铁外径20mm</w:t>
            </w:r>
          </w:p>
        </w:tc>
        <w:tc>
          <w:tcPr>
            <w:tcW w:w="1727" w:type="dxa"/>
          </w:tcPr>
          <w:p w14:paraId="0A64CF75" w14:textId="77777777" w:rsidR="00FF1AA5" w:rsidRDefault="00000000">
            <w:pPr>
              <w:spacing w:after="0" w:line="240" w:lineRule="auto"/>
              <w:rPr>
                <w:rFonts w:hint="eastAsia"/>
              </w:rPr>
            </w:pPr>
            <w:r>
              <w:rPr>
                <w:sz w:val="18"/>
              </w:rPr>
              <w:t>PLA/PETG</w:t>
            </w:r>
          </w:p>
        </w:tc>
      </w:tr>
      <w:tr w:rsidR="00FF1AA5" w14:paraId="472E117A" w14:textId="77777777">
        <w:trPr>
          <w:jc w:val="center"/>
        </w:trPr>
        <w:tc>
          <w:tcPr>
            <w:tcW w:w="1727" w:type="dxa"/>
            <w:shd w:val="clear" w:color="auto" w:fill="D6E4F0"/>
          </w:tcPr>
          <w:p w14:paraId="7BB244C8" w14:textId="77777777" w:rsidR="00FF1AA5" w:rsidRDefault="00000000">
            <w:pPr>
              <w:spacing w:after="0" w:line="240" w:lineRule="auto"/>
              <w:rPr>
                <w:rFonts w:hint="eastAsia"/>
              </w:rPr>
            </w:pPr>
            <w:proofErr w:type="spellStart"/>
            <w:r>
              <w:rPr>
                <w:sz w:val="18"/>
              </w:rPr>
              <w:t>释放臂</w:t>
            </w:r>
            <w:proofErr w:type="spellEnd"/>
          </w:p>
        </w:tc>
        <w:tc>
          <w:tcPr>
            <w:tcW w:w="1727" w:type="dxa"/>
            <w:shd w:val="clear" w:color="auto" w:fill="D6E4F0"/>
          </w:tcPr>
          <w:p w14:paraId="010593D6" w14:textId="77777777" w:rsidR="00FF1AA5" w:rsidRDefault="00000000">
            <w:pPr>
              <w:spacing w:after="0" w:line="240" w:lineRule="auto"/>
              <w:rPr>
                <w:rFonts w:hint="eastAsia"/>
              </w:rPr>
            </w:pPr>
            <w:r>
              <w:rPr>
                <w:sz w:val="18"/>
              </w:rPr>
              <w:t>1</w:t>
            </w:r>
          </w:p>
        </w:tc>
        <w:tc>
          <w:tcPr>
            <w:tcW w:w="1727" w:type="dxa"/>
            <w:shd w:val="clear" w:color="auto" w:fill="D6E4F0"/>
          </w:tcPr>
          <w:p w14:paraId="4E0530DD" w14:textId="77777777" w:rsidR="00FF1AA5" w:rsidRDefault="00000000">
            <w:pPr>
              <w:spacing w:after="0" w:line="240" w:lineRule="auto"/>
              <w:rPr>
                <w:rFonts w:hint="eastAsia"/>
                <w:lang w:eastAsia="zh-CN"/>
              </w:rPr>
            </w:pPr>
            <w:r>
              <w:rPr>
                <w:sz w:val="18"/>
                <w:lang w:eastAsia="zh-CN"/>
              </w:rPr>
              <w:t>舵机释放小球的L</w:t>
            </w:r>
            <w:proofErr w:type="gramStart"/>
            <w:r>
              <w:rPr>
                <w:sz w:val="18"/>
                <w:lang w:eastAsia="zh-CN"/>
              </w:rPr>
              <w:t>形臂</w:t>
            </w:r>
            <w:proofErr w:type="gramEnd"/>
          </w:p>
        </w:tc>
        <w:tc>
          <w:tcPr>
            <w:tcW w:w="1727" w:type="dxa"/>
            <w:shd w:val="clear" w:color="auto" w:fill="D6E4F0"/>
          </w:tcPr>
          <w:p w14:paraId="38306A00" w14:textId="77777777" w:rsidR="00FF1AA5" w:rsidRDefault="00000000">
            <w:pPr>
              <w:spacing w:after="0" w:line="240" w:lineRule="auto"/>
              <w:rPr>
                <w:rFonts w:hint="eastAsia"/>
              </w:rPr>
            </w:pPr>
            <w:r>
              <w:rPr>
                <w:sz w:val="18"/>
              </w:rPr>
              <w:t>长度60mm，末端凹槽R15mm</w:t>
            </w:r>
          </w:p>
        </w:tc>
        <w:tc>
          <w:tcPr>
            <w:tcW w:w="1727" w:type="dxa"/>
            <w:shd w:val="clear" w:color="auto" w:fill="D6E4F0"/>
          </w:tcPr>
          <w:p w14:paraId="345F4D87" w14:textId="77777777" w:rsidR="00FF1AA5" w:rsidRDefault="00000000">
            <w:pPr>
              <w:spacing w:after="0" w:line="240" w:lineRule="auto"/>
              <w:rPr>
                <w:rFonts w:hint="eastAsia"/>
              </w:rPr>
            </w:pPr>
            <w:r>
              <w:rPr>
                <w:sz w:val="18"/>
              </w:rPr>
              <w:t>PLA</w:t>
            </w:r>
          </w:p>
        </w:tc>
      </w:tr>
      <w:tr w:rsidR="00FF1AA5" w14:paraId="6CE80ABA" w14:textId="77777777">
        <w:trPr>
          <w:jc w:val="center"/>
        </w:trPr>
        <w:tc>
          <w:tcPr>
            <w:tcW w:w="1727" w:type="dxa"/>
          </w:tcPr>
          <w:p w14:paraId="4D616291" w14:textId="77777777" w:rsidR="00FF1AA5" w:rsidRDefault="00000000">
            <w:pPr>
              <w:spacing w:after="0" w:line="240" w:lineRule="auto"/>
              <w:rPr>
                <w:rFonts w:hint="eastAsia"/>
              </w:rPr>
            </w:pPr>
            <w:proofErr w:type="spellStart"/>
            <w:r>
              <w:rPr>
                <w:sz w:val="18"/>
              </w:rPr>
              <w:t>小球导轨</w:t>
            </w:r>
            <w:proofErr w:type="spellEnd"/>
          </w:p>
        </w:tc>
        <w:tc>
          <w:tcPr>
            <w:tcW w:w="1727" w:type="dxa"/>
          </w:tcPr>
          <w:p w14:paraId="2C0F2813" w14:textId="77777777" w:rsidR="00FF1AA5" w:rsidRDefault="00000000">
            <w:pPr>
              <w:spacing w:after="0" w:line="240" w:lineRule="auto"/>
              <w:rPr>
                <w:rFonts w:hint="eastAsia"/>
              </w:rPr>
            </w:pPr>
            <w:r>
              <w:rPr>
                <w:sz w:val="18"/>
              </w:rPr>
              <w:t>1</w:t>
            </w:r>
          </w:p>
        </w:tc>
        <w:tc>
          <w:tcPr>
            <w:tcW w:w="1727" w:type="dxa"/>
          </w:tcPr>
          <w:p w14:paraId="5C811ABF" w14:textId="77777777" w:rsidR="00FF1AA5" w:rsidRDefault="00000000">
            <w:pPr>
              <w:spacing w:after="0" w:line="240" w:lineRule="auto"/>
              <w:rPr>
                <w:rFonts w:hint="eastAsia"/>
              </w:rPr>
            </w:pPr>
            <w:proofErr w:type="spellStart"/>
            <w:r>
              <w:rPr>
                <w:sz w:val="18"/>
              </w:rPr>
              <w:t>引导小球水平飞出</w:t>
            </w:r>
            <w:proofErr w:type="spellEnd"/>
          </w:p>
        </w:tc>
        <w:tc>
          <w:tcPr>
            <w:tcW w:w="1727" w:type="dxa"/>
          </w:tcPr>
          <w:p w14:paraId="5FEBF3EA" w14:textId="77777777" w:rsidR="00FF1AA5" w:rsidRDefault="00000000">
            <w:pPr>
              <w:spacing w:after="0" w:line="240" w:lineRule="auto"/>
              <w:rPr>
                <w:rFonts w:hint="eastAsia"/>
              </w:rPr>
            </w:pPr>
            <w:r>
              <w:rPr>
                <w:sz w:val="18"/>
              </w:rPr>
              <w:t>内径比球径大1mm</w:t>
            </w:r>
          </w:p>
        </w:tc>
        <w:tc>
          <w:tcPr>
            <w:tcW w:w="1727" w:type="dxa"/>
          </w:tcPr>
          <w:p w14:paraId="79F952BD" w14:textId="77777777" w:rsidR="00FF1AA5" w:rsidRDefault="00000000">
            <w:pPr>
              <w:spacing w:after="0" w:line="240" w:lineRule="auto"/>
              <w:rPr>
                <w:rFonts w:hint="eastAsia"/>
              </w:rPr>
            </w:pPr>
            <w:r>
              <w:rPr>
                <w:sz w:val="18"/>
              </w:rPr>
              <w:t>PLA</w:t>
            </w:r>
          </w:p>
        </w:tc>
      </w:tr>
      <w:tr w:rsidR="00FF1AA5" w14:paraId="762BDEB9" w14:textId="77777777">
        <w:trPr>
          <w:jc w:val="center"/>
        </w:trPr>
        <w:tc>
          <w:tcPr>
            <w:tcW w:w="1727" w:type="dxa"/>
            <w:shd w:val="clear" w:color="auto" w:fill="D6E4F0"/>
          </w:tcPr>
          <w:p w14:paraId="1CF07B55" w14:textId="77777777" w:rsidR="00FF1AA5" w:rsidRDefault="00000000">
            <w:pPr>
              <w:spacing w:after="0" w:line="240" w:lineRule="auto"/>
              <w:rPr>
                <w:rFonts w:hint="eastAsia"/>
              </w:rPr>
            </w:pPr>
            <w:proofErr w:type="spellStart"/>
            <w:r>
              <w:rPr>
                <w:sz w:val="18"/>
              </w:rPr>
              <w:t>摄像头支架</w:t>
            </w:r>
            <w:proofErr w:type="spellEnd"/>
          </w:p>
        </w:tc>
        <w:tc>
          <w:tcPr>
            <w:tcW w:w="1727" w:type="dxa"/>
            <w:shd w:val="clear" w:color="auto" w:fill="D6E4F0"/>
          </w:tcPr>
          <w:p w14:paraId="50B825CC" w14:textId="77777777" w:rsidR="00FF1AA5" w:rsidRDefault="00000000">
            <w:pPr>
              <w:spacing w:after="0" w:line="240" w:lineRule="auto"/>
              <w:rPr>
                <w:rFonts w:hint="eastAsia"/>
              </w:rPr>
            </w:pPr>
            <w:r>
              <w:rPr>
                <w:sz w:val="18"/>
              </w:rPr>
              <w:t>1</w:t>
            </w:r>
          </w:p>
        </w:tc>
        <w:tc>
          <w:tcPr>
            <w:tcW w:w="1727" w:type="dxa"/>
            <w:shd w:val="clear" w:color="auto" w:fill="D6E4F0"/>
          </w:tcPr>
          <w:p w14:paraId="438EEC9C" w14:textId="77777777" w:rsidR="00FF1AA5" w:rsidRDefault="00000000">
            <w:pPr>
              <w:spacing w:after="0" w:line="240" w:lineRule="auto"/>
              <w:rPr>
                <w:rFonts w:hint="eastAsia"/>
              </w:rPr>
            </w:pPr>
            <w:proofErr w:type="spellStart"/>
            <w:r>
              <w:rPr>
                <w:sz w:val="18"/>
              </w:rPr>
              <w:t>固定手机摄像头</w:t>
            </w:r>
            <w:proofErr w:type="spellEnd"/>
          </w:p>
        </w:tc>
        <w:tc>
          <w:tcPr>
            <w:tcW w:w="1727" w:type="dxa"/>
            <w:shd w:val="clear" w:color="auto" w:fill="D6E4F0"/>
          </w:tcPr>
          <w:p w14:paraId="5D17ECEB" w14:textId="77777777" w:rsidR="00FF1AA5" w:rsidRDefault="00000000">
            <w:pPr>
              <w:spacing w:after="0" w:line="240" w:lineRule="auto"/>
              <w:rPr>
                <w:rFonts w:hint="eastAsia"/>
              </w:rPr>
            </w:pPr>
            <w:proofErr w:type="spellStart"/>
            <w:r>
              <w:rPr>
                <w:sz w:val="18"/>
              </w:rPr>
              <w:t>可调节角度</w:t>
            </w:r>
            <w:proofErr w:type="spellEnd"/>
          </w:p>
        </w:tc>
        <w:tc>
          <w:tcPr>
            <w:tcW w:w="1727" w:type="dxa"/>
            <w:shd w:val="clear" w:color="auto" w:fill="D6E4F0"/>
          </w:tcPr>
          <w:p w14:paraId="79E8E1D0" w14:textId="77777777" w:rsidR="00FF1AA5" w:rsidRDefault="00000000">
            <w:pPr>
              <w:spacing w:after="0" w:line="240" w:lineRule="auto"/>
              <w:rPr>
                <w:rFonts w:hint="eastAsia"/>
              </w:rPr>
            </w:pPr>
            <w:r>
              <w:rPr>
                <w:sz w:val="18"/>
              </w:rPr>
              <w:t>PLA</w:t>
            </w:r>
          </w:p>
        </w:tc>
      </w:tr>
      <w:tr w:rsidR="00FF1AA5" w14:paraId="633A88F6" w14:textId="77777777">
        <w:trPr>
          <w:jc w:val="center"/>
        </w:trPr>
        <w:tc>
          <w:tcPr>
            <w:tcW w:w="1727" w:type="dxa"/>
          </w:tcPr>
          <w:p w14:paraId="0C0C4A48" w14:textId="77777777" w:rsidR="00FF1AA5" w:rsidRDefault="00000000">
            <w:pPr>
              <w:spacing w:after="0" w:line="240" w:lineRule="auto"/>
              <w:rPr>
                <w:rFonts w:hint="eastAsia"/>
              </w:rPr>
            </w:pPr>
            <w:proofErr w:type="spellStart"/>
            <w:r>
              <w:rPr>
                <w:sz w:val="18"/>
              </w:rPr>
              <w:t>背景板夹</w:t>
            </w:r>
            <w:proofErr w:type="spellEnd"/>
          </w:p>
        </w:tc>
        <w:tc>
          <w:tcPr>
            <w:tcW w:w="1727" w:type="dxa"/>
          </w:tcPr>
          <w:p w14:paraId="4E8A755C" w14:textId="77777777" w:rsidR="00FF1AA5" w:rsidRDefault="00000000">
            <w:pPr>
              <w:spacing w:after="0" w:line="240" w:lineRule="auto"/>
              <w:rPr>
                <w:rFonts w:hint="eastAsia"/>
              </w:rPr>
            </w:pPr>
            <w:r>
              <w:rPr>
                <w:sz w:val="18"/>
              </w:rPr>
              <w:t>2</w:t>
            </w:r>
          </w:p>
        </w:tc>
        <w:tc>
          <w:tcPr>
            <w:tcW w:w="1727" w:type="dxa"/>
          </w:tcPr>
          <w:p w14:paraId="30C53605" w14:textId="77777777" w:rsidR="00FF1AA5" w:rsidRDefault="00000000">
            <w:pPr>
              <w:spacing w:after="0" w:line="240" w:lineRule="auto"/>
              <w:rPr>
                <w:rFonts w:hint="eastAsia"/>
                <w:lang w:eastAsia="zh-CN"/>
              </w:rPr>
            </w:pPr>
            <w:proofErr w:type="gramStart"/>
            <w:r>
              <w:rPr>
                <w:sz w:val="18"/>
                <w:lang w:eastAsia="zh-CN"/>
              </w:rPr>
              <w:t>固定亚克力背景</w:t>
            </w:r>
            <w:proofErr w:type="gramEnd"/>
            <w:r>
              <w:rPr>
                <w:sz w:val="18"/>
                <w:lang w:eastAsia="zh-CN"/>
              </w:rPr>
              <w:t>板到铝型材</w:t>
            </w:r>
          </w:p>
        </w:tc>
        <w:tc>
          <w:tcPr>
            <w:tcW w:w="1727" w:type="dxa"/>
          </w:tcPr>
          <w:p w14:paraId="18B6315D" w14:textId="77777777" w:rsidR="00FF1AA5" w:rsidRDefault="00000000">
            <w:pPr>
              <w:spacing w:after="0" w:line="240" w:lineRule="auto"/>
              <w:rPr>
                <w:rFonts w:hint="eastAsia"/>
              </w:rPr>
            </w:pPr>
            <w:r>
              <w:rPr>
                <w:sz w:val="18"/>
              </w:rPr>
              <w:t>板厚3mm</w:t>
            </w:r>
          </w:p>
        </w:tc>
        <w:tc>
          <w:tcPr>
            <w:tcW w:w="1727" w:type="dxa"/>
          </w:tcPr>
          <w:p w14:paraId="20908492" w14:textId="77777777" w:rsidR="00FF1AA5" w:rsidRDefault="00000000">
            <w:pPr>
              <w:spacing w:after="0" w:line="240" w:lineRule="auto"/>
              <w:rPr>
                <w:rFonts w:hint="eastAsia"/>
              </w:rPr>
            </w:pPr>
            <w:r>
              <w:rPr>
                <w:sz w:val="18"/>
              </w:rPr>
              <w:t>PLA</w:t>
            </w:r>
          </w:p>
        </w:tc>
      </w:tr>
      <w:tr w:rsidR="00FF1AA5" w14:paraId="4712F1D8" w14:textId="77777777">
        <w:trPr>
          <w:jc w:val="center"/>
        </w:trPr>
        <w:tc>
          <w:tcPr>
            <w:tcW w:w="1727" w:type="dxa"/>
            <w:shd w:val="clear" w:color="auto" w:fill="D6E4F0"/>
          </w:tcPr>
          <w:p w14:paraId="57A540D9" w14:textId="77777777" w:rsidR="00FF1AA5" w:rsidRDefault="00000000">
            <w:pPr>
              <w:spacing w:after="0" w:line="240" w:lineRule="auto"/>
              <w:rPr>
                <w:rFonts w:hint="eastAsia"/>
              </w:rPr>
            </w:pPr>
            <w:proofErr w:type="spellStart"/>
            <w:r>
              <w:rPr>
                <w:sz w:val="18"/>
              </w:rPr>
              <w:t>遮光片</w:t>
            </w:r>
            <w:proofErr w:type="spellEnd"/>
          </w:p>
        </w:tc>
        <w:tc>
          <w:tcPr>
            <w:tcW w:w="1727" w:type="dxa"/>
            <w:shd w:val="clear" w:color="auto" w:fill="D6E4F0"/>
          </w:tcPr>
          <w:p w14:paraId="79B5ABDB" w14:textId="77777777" w:rsidR="00FF1AA5" w:rsidRDefault="00000000">
            <w:pPr>
              <w:spacing w:after="0" w:line="240" w:lineRule="auto"/>
              <w:rPr>
                <w:rFonts w:hint="eastAsia"/>
              </w:rPr>
            </w:pPr>
            <w:r>
              <w:rPr>
                <w:sz w:val="18"/>
              </w:rPr>
              <w:t>3</w:t>
            </w:r>
          </w:p>
        </w:tc>
        <w:tc>
          <w:tcPr>
            <w:tcW w:w="1727" w:type="dxa"/>
            <w:shd w:val="clear" w:color="auto" w:fill="D6E4F0"/>
          </w:tcPr>
          <w:p w14:paraId="498EE765" w14:textId="77777777" w:rsidR="00FF1AA5" w:rsidRDefault="00000000">
            <w:pPr>
              <w:spacing w:after="0" w:line="240" w:lineRule="auto"/>
              <w:rPr>
                <w:rFonts w:hint="eastAsia"/>
                <w:lang w:eastAsia="zh-CN"/>
              </w:rPr>
            </w:pPr>
            <w:r>
              <w:rPr>
                <w:sz w:val="18"/>
                <w:lang w:eastAsia="zh-CN"/>
              </w:rPr>
              <w:t>安装在振子上用于光电门检测</w:t>
            </w:r>
          </w:p>
        </w:tc>
        <w:tc>
          <w:tcPr>
            <w:tcW w:w="1727" w:type="dxa"/>
            <w:shd w:val="clear" w:color="auto" w:fill="D6E4F0"/>
          </w:tcPr>
          <w:p w14:paraId="0A4FEAD5" w14:textId="77777777" w:rsidR="00FF1AA5" w:rsidRDefault="00000000">
            <w:pPr>
              <w:spacing w:after="0" w:line="240" w:lineRule="auto"/>
              <w:rPr>
                <w:rFonts w:hint="eastAsia"/>
              </w:rPr>
            </w:pPr>
            <w:r>
              <w:rPr>
                <w:sz w:val="18"/>
              </w:rPr>
              <w:t>宽10mm</w:t>
            </w:r>
          </w:p>
        </w:tc>
        <w:tc>
          <w:tcPr>
            <w:tcW w:w="1727" w:type="dxa"/>
            <w:shd w:val="clear" w:color="auto" w:fill="D6E4F0"/>
          </w:tcPr>
          <w:p w14:paraId="36F09863" w14:textId="77777777" w:rsidR="00FF1AA5" w:rsidRDefault="00000000">
            <w:pPr>
              <w:spacing w:after="0" w:line="240" w:lineRule="auto"/>
              <w:rPr>
                <w:rFonts w:hint="eastAsia"/>
              </w:rPr>
            </w:pPr>
            <w:r>
              <w:rPr>
                <w:sz w:val="18"/>
              </w:rPr>
              <w:t>PLA/</w:t>
            </w:r>
            <w:proofErr w:type="spellStart"/>
            <w:r>
              <w:rPr>
                <w:sz w:val="18"/>
              </w:rPr>
              <w:t>纸板</w:t>
            </w:r>
            <w:proofErr w:type="spellEnd"/>
          </w:p>
        </w:tc>
      </w:tr>
    </w:tbl>
    <w:p w14:paraId="3CD4CA2E" w14:textId="77777777" w:rsidR="00FF1AA5" w:rsidRDefault="00000000">
      <w:pPr>
        <w:pStyle w:val="31"/>
      </w:pPr>
      <w:bookmarkStart w:id="195" w:name="_Toc17766"/>
      <w:r>
        <w:rPr>
          <w:rFonts w:ascii="微软雅黑" w:eastAsia="微软雅黑" w:hAnsi="微软雅黑"/>
        </w:rPr>
        <w:t xml:space="preserve">23.2 </w:t>
      </w:r>
      <w:proofErr w:type="spellStart"/>
      <w:r>
        <w:rPr>
          <w:rFonts w:ascii="微软雅黑" w:eastAsia="微软雅黑" w:hAnsi="微软雅黑"/>
        </w:rPr>
        <w:t>建模要点与公差建议</w:t>
      </w:r>
      <w:bookmarkEnd w:id="195"/>
      <w:proofErr w:type="spellEnd"/>
    </w:p>
    <w:p w14:paraId="4A5D10F7" w14:textId="77777777" w:rsidR="00FF1AA5" w:rsidRDefault="00000000">
      <w:pPr>
        <w:ind w:firstLine="420"/>
        <w:rPr>
          <w:rFonts w:hint="eastAsia"/>
          <w:lang w:eastAsia="zh-CN"/>
        </w:rPr>
      </w:pPr>
      <w:r>
        <w:rPr>
          <w:lang w:eastAsia="zh-CN"/>
        </w:rPr>
        <w:t>公差是3D打印中</w:t>
      </w:r>
      <w:proofErr w:type="gramStart"/>
      <w:r>
        <w:rPr>
          <w:lang w:eastAsia="zh-CN"/>
        </w:rPr>
        <w:t>最</w:t>
      </w:r>
      <w:proofErr w:type="gramEnd"/>
      <w:r>
        <w:rPr>
          <w:lang w:eastAsia="zh-CN"/>
        </w:rPr>
        <w:t>关键的参数之一。公差太小，零件装不进去；公差太大，零件松动。</w:t>
      </w:r>
    </w:p>
    <w:tbl>
      <w:tblPr>
        <w:tblStyle w:val="af4"/>
        <w:tblW w:w="0" w:type="auto"/>
        <w:jc w:val="center"/>
        <w:tblLook w:val="04A0" w:firstRow="1" w:lastRow="0" w:firstColumn="1" w:lastColumn="0" w:noHBand="0" w:noVBand="1"/>
      </w:tblPr>
      <w:tblGrid>
        <w:gridCol w:w="2878"/>
        <w:gridCol w:w="2878"/>
        <w:gridCol w:w="2878"/>
      </w:tblGrid>
      <w:tr w:rsidR="00FF1AA5" w14:paraId="7BE88001" w14:textId="77777777">
        <w:trPr>
          <w:jc w:val="center"/>
        </w:trPr>
        <w:tc>
          <w:tcPr>
            <w:tcW w:w="2878" w:type="dxa"/>
            <w:shd w:val="clear" w:color="auto" w:fill="4472C4"/>
          </w:tcPr>
          <w:p w14:paraId="6F60ADCB" w14:textId="77777777" w:rsidR="00FF1AA5" w:rsidRDefault="00000000">
            <w:pPr>
              <w:spacing w:after="0" w:line="240" w:lineRule="auto"/>
              <w:jc w:val="center"/>
              <w:rPr>
                <w:rFonts w:hint="eastAsia"/>
              </w:rPr>
            </w:pPr>
            <w:proofErr w:type="spellStart"/>
            <w:r>
              <w:rPr>
                <w:b/>
                <w:color w:val="FFFFFF"/>
                <w:sz w:val="18"/>
              </w:rPr>
              <w:t>配合类型</w:t>
            </w:r>
            <w:proofErr w:type="spellEnd"/>
          </w:p>
        </w:tc>
        <w:tc>
          <w:tcPr>
            <w:tcW w:w="2878" w:type="dxa"/>
            <w:shd w:val="clear" w:color="auto" w:fill="4472C4"/>
          </w:tcPr>
          <w:p w14:paraId="6AF82B52" w14:textId="77777777" w:rsidR="00FF1AA5" w:rsidRDefault="00000000">
            <w:pPr>
              <w:spacing w:after="0" w:line="240" w:lineRule="auto"/>
              <w:jc w:val="center"/>
              <w:rPr>
                <w:rFonts w:hint="eastAsia"/>
              </w:rPr>
            </w:pPr>
            <w:proofErr w:type="spellStart"/>
            <w:r>
              <w:rPr>
                <w:b/>
                <w:color w:val="FFFFFF"/>
                <w:sz w:val="18"/>
              </w:rPr>
              <w:t>公差建议</w:t>
            </w:r>
            <w:proofErr w:type="spellEnd"/>
          </w:p>
        </w:tc>
        <w:tc>
          <w:tcPr>
            <w:tcW w:w="2878" w:type="dxa"/>
            <w:shd w:val="clear" w:color="auto" w:fill="4472C4"/>
          </w:tcPr>
          <w:p w14:paraId="4DA2DC41" w14:textId="77777777" w:rsidR="00FF1AA5" w:rsidRDefault="00000000">
            <w:pPr>
              <w:spacing w:after="0" w:line="240" w:lineRule="auto"/>
              <w:jc w:val="center"/>
              <w:rPr>
                <w:rFonts w:hint="eastAsia"/>
              </w:rPr>
            </w:pPr>
            <w:proofErr w:type="spellStart"/>
            <w:r>
              <w:rPr>
                <w:b/>
                <w:color w:val="FFFFFF"/>
                <w:sz w:val="18"/>
              </w:rPr>
              <w:t>适用场景</w:t>
            </w:r>
            <w:proofErr w:type="spellEnd"/>
          </w:p>
        </w:tc>
      </w:tr>
      <w:tr w:rsidR="00FF1AA5" w14:paraId="2DA4996E" w14:textId="77777777">
        <w:trPr>
          <w:jc w:val="center"/>
        </w:trPr>
        <w:tc>
          <w:tcPr>
            <w:tcW w:w="2878" w:type="dxa"/>
          </w:tcPr>
          <w:p w14:paraId="218390C3" w14:textId="77777777" w:rsidR="00FF1AA5" w:rsidRDefault="00000000">
            <w:pPr>
              <w:spacing w:after="0" w:line="240" w:lineRule="auto"/>
              <w:rPr>
                <w:rFonts w:hint="eastAsia"/>
              </w:rPr>
            </w:pPr>
            <w:proofErr w:type="spellStart"/>
            <w:r>
              <w:rPr>
                <w:sz w:val="18"/>
              </w:rPr>
              <w:t>紧配合（过盈配合</w:t>
            </w:r>
            <w:proofErr w:type="spellEnd"/>
            <w:r>
              <w:rPr>
                <w:sz w:val="18"/>
              </w:rPr>
              <w:t>）</w:t>
            </w:r>
          </w:p>
        </w:tc>
        <w:tc>
          <w:tcPr>
            <w:tcW w:w="2878" w:type="dxa"/>
          </w:tcPr>
          <w:p w14:paraId="4F555FFB" w14:textId="77777777" w:rsidR="00FF1AA5" w:rsidRDefault="00000000">
            <w:pPr>
              <w:spacing w:after="0" w:line="240" w:lineRule="auto"/>
              <w:rPr>
                <w:rFonts w:hint="eastAsia"/>
              </w:rPr>
            </w:pPr>
            <w:r>
              <w:rPr>
                <w:sz w:val="18"/>
              </w:rPr>
              <w:t>0.0~0.1mm</w:t>
            </w:r>
          </w:p>
        </w:tc>
        <w:tc>
          <w:tcPr>
            <w:tcW w:w="2878" w:type="dxa"/>
          </w:tcPr>
          <w:p w14:paraId="1950038B" w14:textId="77777777" w:rsidR="00FF1AA5" w:rsidRDefault="00000000">
            <w:pPr>
              <w:spacing w:after="0" w:line="240" w:lineRule="auto"/>
              <w:rPr>
                <w:rFonts w:hint="eastAsia"/>
              </w:rPr>
            </w:pPr>
            <w:proofErr w:type="spellStart"/>
            <w:r>
              <w:rPr>
                <w:sz w:val="18"/>
              </w:rPr>
              <w:t>需要永久固定的部位</w:t>
            </w:r>
            <w:proofErr w:type="spellEnd"/>
          </w:p>
        </w:tc>
      </w:tr>
      <w:tr w:rsidR="00FF1AA5" w14:paraId="68D205AD" w14:textId="77777777">
        <w:trPr>
          <w:jc w:val="center"/>
        </w:trPr>
        <w:tc>
          <w:tcPr>
            <w:tcW w:w="2878" w:type="dxa"/>
            <w:shd w:val="clear" w:color="auto" w:fill="D6E4F0"/>
          </w:tcPr>
          <w:p w14:paraId="1E9ED1B4" w14:textId="77777777" w:rsidR="00FF1AA5" w:rsidRDefault="00000000">
            <w:pPr>
              <w:spacing w:after="0" w:line="240" w:lineRule="auto"/>
              <w:rPr>
                <w:rFonts w:hint="eastAsia"/>
              </w:rPr>
            </w:pPr>
            <w:proofErr w:type="spellStart"/>
            <w:r>
              <w:rPr>
                <w:sz w:val="18"/>
              </w:rPr>
              <w:t>过渡配合</w:t>
            </w:r>
            <w:proofErr w:type="spellEnd"/>
          </w:p>
        </w:tc>
        <w:tc>
          <w:tcPr>
            <w:tcW w:w="2878" w:type="dxa"/>
            <w:shd w:val="clear" w:color="auto" w:fill="D6E4F0"/>
          </w:tcPr>
          <w:p w14:paraId="4DDF9778" w14:textId="77777777" w:rsidR="00FF1AA5" w:rsidRDefault="00000000">
            <w:pPr>
              <w:spacing w:after="0" w:line="240" w:lineRule="auto"/>
              <w:rPr>
                <w:rFonts w:hint="eastAsia"/>
              </w:rPr>
            </w:pPr>
            <w:r>
              <w:rPr>
                <w:sz w:val="18"/>
              </w:rPr>
              <w:t>0.1~0.2mm</w:t>
            </w:r>
          </w:p>
        </w:tc>
        <w:tc>
          <w:tcPr>
            <w:tcW w:w="2878" w:type="dxa"/>
            <w:shd w:val="clear" w:color="auto" w:fill="D6E4F0"/>
          </w:tcPr>
          <w:p w14:paraId="15C2AF76" w14:textId="77777777" w:rsidR="00FF1AA5" w:rsidRDefault="00000000">
            <w:pPr>
              <w:spacing w:after="0" w:line="240" w:lineRule="auto"/>
              <w:rPr>
                <w:rFonts w:hint="eastAsia"/>
                <w:lang w:eastAsia="zh-CN"/>
              </w:rPr>
            </w:pPr>
            <w:r>
              <w:rPr>
                <w:sz w:val="18"/>
                <w:lang w:eastAsia="zh-CN"/>
              </w:rPr>
              <w:t>可以用螺丝固定的部位</w:t>
            </w:r>
          </w:p>
        </w:tc>
      </w:tr>
      <w:tr w:rsidR="00FF1AA5" w14:paraId="696B69FB" w14:textId="77777777">
        <w:trPr>
          <w:jc w:val="center"/>
        </w:trPr>
        <w:tc>
          <w:tcPr>
            <w:tcW w:w="2878" w:type="dxa"/>
          </w:tcPr>
          <w:p w14:paraId="5C30A672" w14:textId="77777777" w:rsidR="00FF1AA5" w:rsidRDefault="00000000">
            <w:pPr>
              <w:spacing w:after="0" w:line="240" w:lineRule="auto"/>
              <w:rPr>
                <w:rFonts w:hint="eastAsia"/>
              </w:rPr>
            </w:pPr>
            <w:proofErr w:type="spellStart"/>
            <w:r>
              <w:rPr>
                <w:sz w:val="18"/>
              </w:rPr>
              <w:t>松配合（间隙配合</w:t>
            </w:r>
            <w:proofErr w:type="spellEnd"/>
            <w:r>
              <w:rPr>
                <w:sz w:val="18"/>
              </w:rPr>
              <w:t>）</w:t>
            </w:r>
          </w:p>
        </w:tc>
        <w:tc>
          <w:tcPr>
            <w:tcW w:w="2878" w:type="dxa"/>
          </w:tcPr>
          <w:p w14:paraId="516E5322" w14:textId="77777777" w:rsidR="00FF1AA5" w:rsidRDefault="00000000">
            <w:pPr>
              <w:spacing w:after="0" w:line="240" w:lineRule="auto"/>
              <w:rPr>
                <w:rFonts w:hint="eastAsia"/>
              </w:rPr>
            </w:pPr>
            <w:r>
              <w:rPr>
                <w:sz w:val="18"/>
              </w:rPr>
              <w:t>0.2~0.5mm</w:t>
            </w:r>
          </w:p>
        </w:tc>
        <w:tc>
          <w:tcPr>
            <w:tcW w:w="2878" w:type="dxa"/>
          </w:tcPr>
          <w:p w14:paraId="10781286" w14:textId="77777777" w:rsidR="00FF1AA5" w:rsidRDefault="00000000">
            <w:pPr>
              <w:spacing w:after="0" w:line="240" w:lineRule="auto"/>
              <w:rPr>
                <w:rFonts w:hint="eastAsia"/>
                <w:lang w:eastAsia="zh-CN"/>
              </w:rPr>
            </w:pPr>
            <w:r>
              <w:rPr>
                <w:sz w:val="18"/>
                <w:lang w:eastAsia="zh-CN"/>
              </w:rPr>
              <w:t>需要滑动或旋转的部位</w:t>
            </w:r>
          </w:p>
        </w:tc>
      </w:tr>
      <w:tr w:rsidR="00FF1AA5" w14:paraId="33CC00B2" w14:textId="77777777">
        <w:trPr>
          <w:jc w:val="center"/>
        </w:trPr>
        <w:tc>
          <w:tcPr>
            <w:tcW w:w="2878" w:type="dxa"/>
            <w:shd w:val="clear" w:color="auto" w:fill="D6E4F0"/>
          </w:tcPr>
          <w:p w14:paraId="58CDB114" w14:textId="77777777" w:rsidR="00FF1AA5" w:rsidRDefault="00000000">
            <w:pPr>
              <w:spacing w:after="0" w:line="240" w:lineRule="auto"/>
              <w:rPr>
                <w:rFonts w:hint="eastAsia"/>
              </w:rPr>
            </w:pPr>
            <w:proofErr w:type="spellStart"/>
            <w:r>
              <w:rPr>
                <w:sz w:val="18"/>
              </w:rPr>
              <w:t>大间隙</w:t>
            </w:r>
            <w:proofErr w:type="spellEnd"/>
          </w:p>
        </w:tc>
        <w:tc>
          <w:tcPr>
            <w:tcW w:w="2878" w:type="dxa"/>
            <w:shd w:val="clear" w:color="auto" w:fill="D6E4F0"/>
          </w:tcPr>
          <w:p w14:paraId="660F1F82" w14:textId="77777777" w:rsidR="00FF1AA5" w:rsidRDefault="00000000">
            <w:pPr>
              <w:spacing w:after="0" w:line="240" w:lineRule="auto"/>
              <w:rPr>
                <w:rFonts w:hint="eastAsia"/>
              </w:rPr>
            </w:pPr>
            <w:r>
              <w:rPr>
                <w:sz w:val="18"/>
              </w:rPr>
              <w:t>0.5~1.0mm</w:t>
            </w:r>
          </w:p>
        </w:tc>
        <w:tc>
          <w:tcPr>
            <w:tcW w:w="2878" w:type="dxa"/>
            <w:shd w:val="clear" w:color="auto" w:fill="D6E4F0"/>
          </w:tcPr>
          <w:p w14:paraId="6D38B6DC" w14:textId="77777777" w:rsidR="00FF1AA5" w:rsidRDefault="00000000">
            <w:pPr>
              <w:spacing w:after="0" w:line="240" w:lineRule="auto"/>
              <w:rPr>
                <w:rFonts w:hint="eastAsia"/>
              </w:rPr>
            </w:pPr>
            <w:proofErr w:type="spellStart"/>
            <w:r>
              <w:rPr>
                <w:sz w:val="18"/>
              </w:rPr>
              <w:t>需要轻松拆装的部位</w:t>
            </w:r>
            <w:proofErr w:type="spellEnd"/>
          </w:p>
        </w:tc>
      </w:tr>
    </w:tbl>
    <w:p w14:paraId="3443805C" w14:textId="77777777" w:rsidR="00FF1AA5" w:rsidRDefault="00000000">
      <w:pPr>
        <w:rPr>
          <w:rFonts w:hint="eastAsia"/>
        </w:rPr>
      </w:pPr>
      <w:proofErr w:type="spellStart"/>
      <w:r>
        <w:rPr>
          <w:b/>
        </w:rPr>
        <w:t>具体到本项目的零件</w:t>
      </w:r>
      <w:proofErr w:type="spellEnd"/>
      <w:r>
        <w:rPr>
          <w:b/>
        </w:rPr>
        <w:t>：</w:t>
      </w:r>
    </w:p>
    <w:p w14:paraId="1CA01F24" w14:textId="77777777" w:rsidR="00FF1AA5" w:rsidRDefault="00000000">
      <w:pPr>
        <w:rPr>
          <w:rFonts w:hint="eastAsia"/>
          <w:lang w:eastAsia="zh-CN"/>
        </w:rPr>
      </w:pPr>
      <w:r>
        <w:rPr>
          <w:lang w:eastAsia="zh-CN"/>
        </w:rPr>
        <w:t>• 传感器支架内孔：比传感器直径大0.3mm（过渡配合，用螺丝固定）</w:t>
      </w:r>
    </w:p>
    <w:p w14:paraId="45D77A20" w14:textId="77777777" w:rsidR="00FF1AA5" w:rsidRDefault="00000000">
      <w:pPr>
        <w:rPr>
          <w:rFonts w:hint="eastAsia"/>
          <w:lang w:eastAsia="zh-CN"/>
        </w:rPr>
      </w:pPr>
      <w:r>
        <w:rPr>
          <w:lang w:eastAsia="zh-CN"/>
        </w:rPr>
        <w:t>• 舵机安装槽：比舵机尺寸大0.2mm（过渡配合）</w:t>
      </w:r>
    </w:p>
    <w:p w14:paraId="7674F37D" w14:textId="77777777" w:rsidR="00FF1AA5" w:rsidRDefault="00000000">
      <w:pPr>
        <w:rPr>
          <w:rFonts w:hint="eastAsia"/>
          <w:lang w:eastAsia="zh-CN"/>
        </w:rPr>
      </w:pPr>
      <w:r>
        <w:rPr>
          <w:lang w:eastAsia="zh-CN"/>
        </w:rPr>
        <w:t>• 铝型材插入孔：20.4mm × 20.4mm（2020铝型材实际尺寸约20mm）</w:t>
      </w:r>
    </w:p>
    <w:p w14:paraId="7FAE08C1" w14:textId="77777777" w:rsidR="00FF1AA5" w:rsidRDefault="00000000">
      <w:pPr>
        <w:rPr>
          <w:rFonts w:hint="eastAsia"/>
          <w:lang w:eastAsia="zh-CN"/>
        </w:rPr>
      </w:pPr>
      <w:r>
        <w:rPr>
          <w:lang w:eastAsia="zh-CN"/>
        </w:rPr>
        <w:t>• 小球导轨内径：比球径大0.5~1.0mm（大间隙，减少摩擦）</w:t>
      </w:r>
    </w:p>
    <w:p w14:paraId="5292C82D" w14:textId="77777777" w:rsidR="00FF1AA5" w:rsidRDefault="00000000">
      <w:pPr>
        <w:pStyle w:val="31"/>
        <w:rPr>
          <w:lang w:eastAsia="zh-CN"/>
        </w:rPr>
      </w:pPr>
      <w:bookmarkStart w:id="196" w:name="_Toc1461"/>
      <w:r>
        <w:rPr>
          <w:rFonts w:ascii="微软雅黑" w:eastAsia="微软雅黑" w:hAnsi="微软雅黑"/>
          <w:lang w:eastAsia="zh-CN"/>
        </w:rPr>
        <w:lastRenderedPageBreak/>
        <w:t>23.3 如何导出STL文件</w:t>
      </w:r>
      <w:bookmarkEnd w:id="196"/>
    </w:p>
    <w:p w14:paraId="64164E1F" w14:textId="77777777" w:rsidR="00FF1AA5" w:rsidRDefault="00000000">
      <w:pPr>
        <w:ind w:firstLine="420"/>
        <w:rPr>
          <w:rFonts w:hint="eastAsia"/>
          <w:lang w:eastAsia="zh-CN"/>
        </w:rPr>
      </w:pPr>
      <w:r>
        <w:rPr>
          <w:lang w:eastAsia="zh-CN"/>
        </w:rPr>
        <w:t>从建模软件导出STL文件的步骤：</w:t>
      </w:r>
    </w:p>
    <w:p w14:paraId="46BFEB0E" w14:textId="77777777" w:rsidR="00FF1AA5" w:rsidRDefault="00000000">
      <w:pPr>
        <w:rPr>
          <w:rFonts w:hint="eastAsia"/>
          <w:lang w:eastAsia="zh-CN"/>
        </w:rPr>
      </w:pPr>
      <w:r>
        <w:rPr>
          <w:b/>
          <w:lang w:eastAsia="zh-CN"/>
        </w:rPr>
        <w:t>Fusion 360：</w:t>
      </w:r>
    </w:p>
    <w:p w14:paraId="4BA95239" w14:textId="77777777" w:rsidR="00FF1AA5" w:rsidRDefault="00000000">
      <w:pPr>
        <w:rPr>
          <w:rFonts w:hint="eastAsia"/>
          <w:lang w:eastAsia="zh-CN"/>
        </w:rPr>
      </w:pPr>
      <w:r>
        <w:rPr>
          <w:lang w:eastAsia="zh-CN"/>
        </w:rPr>
        <w:t>1. 完成建模后，点击左上角菜单 → 文件 → 导出</w:t>
      </w:r>
    </w:p>
    <w:p w14:paraId="39C44241" w14:textId="77777777" w:rsidR="00FF1AA5" w:rsidRDefault="00000000">
      <w:pPr>
        <w:rPr>
          <w:rFonts w:hint="eastAsia"/>
          <w:lang w:eastAsia="zh-CN"/>
        </w:rPr>
      </w:pPr>
      <w:r>
        <w:rPr>
          <w:lang w:eastAsia="zh-CN"/>
        </w:rPr>
        <w:t>2. 文件类型选择 STL (.</w:t>
      </w:r>
      <w:proofErr w:type="spellStart"/>
      <w:r>
        <w:rPr>
          <w:lang w:eastAsia="zh-CN"/>
        </w:rPr>
        <w:t>stl</w:t>
      </w:r>
      <w:proofErr w:type="spellEnd"/>
      <w:r>
        <w:rPr>
          <w:lang w:eastAsia="zh-CN"/>
        </w:rPr>
        <w:t>)</w:t>
      </w:r>
    </w:p>
    <w:p w14:paraId="392E8085" w14:textId="77777777" w:rsidR="00FF1AA5" w:rsidRDefault="00000000">
      <w:pPr>
        <w:rPr>
          <w:rFonts w:hint="eastAsia"/>
          <w:lang w:eastAsia="zh-CN"/>
        </w:rPr>
      </w:pPr>
      <w:r>
        <w:rPr>
          <w:lang w:eastAsia="zh-CN"/>
        </w:rPr>
        <w:t>3. 格式选择 二进制（文件更小）</w:t>
      </w:r>
    </w:p>
    <w:p w14:paraId="48053E0A" w14:textId="77777777" w:rsidR="00FF1AA5" w:rsidRDefault="00000000">
      <w:pPr>
        <w:rPr>
          <w:rFonts w:hint="eastAsia"/>
          <w:lang w:eastAsia="zh-CN"/>
        </w:rPr>
      </w:pPr>
      <w:r>
        <w:rPr>
          <w:lang w:eastAsia="zh-CN"/>
        </w:rPr>
        <w:t>4. 面片质量选择 高（确保细节不丢失）</w:t>
      </w:r>
    </w:p>
    <w:p w14:paraId="0C29E9AA" w14:textId="77777777" w:rsidR="00FF1AA5" w:rsidRDefault="00000000">
      <w:pPr>
        <w:rPr>
          <w:rFonts w:hint="eastAsia"/>
          <w:lang w:eastAsia="zh-CN"/>
        </w:rPr>
      </w:pPr>
      <w:r>
        <w:rPr>
          <w:lang w:eastAsia="zh-CN"/>
        </w:rPr>
        <w:t>5. 点击确定导出</w:t>
      </w:r>
    </w:p>
    <w:p w14:paraId="3EF5E50A" w14:textId="77777777" w:rsidR="00FF1AA5" w:rsidRDefault="00000000">
      <w:pPr>
        <w:rPr>
          <w:rFonts w:hint="eastAsia"/>
          <w:lang w:eastAsia="zh-CN"/>
        </w:rPr>
      </w:pPr>
      <w:proofErr w:type="spellStart"/>
      <w:r>
        <w:rPr>
          <w:b/>
          <w:lang w:eastAsia="zh-CN"/>
        </w:rPr>
        <w:t>TinkerCAD</w:t>
      </w:r>
      <w:proofErr w:type="spellEnd"/>
      <w:r>
        <w:rPr>
          <w:b/>
          <w:lang w:eastAsia="zh-CN"/>
        </w:rPr>
        <w:t>：</w:t>
      </w:r>
    </w:p>
    <w:p w14:paraId="7A609901" w14:textId="77777777" w:rsidR="00FF1AA5" w:rsidRDefault="00000000">
      <w:pPr>
        <w:rPr>
          <w:rFonts w:hint="eastAsia"/>
          <w:lang w:eastAsia="zh-CN"/>
        </w:rPr>
      </w:pPr>
      <w:r>
        <w:rPr>
          <w:lang w:eastAsia="zh-CN"/>
        </w:rPr>
        <w:t>1. 完成建模后，点击右上角 导出 按钮</w:t>
      </w:r>
    </w:p>
    <w:p w14:paraId="66DABC8A" w14:textId="77777777" w:rsidR="00FF1AA5" w:rsidRDefault="00000000">
      <w:pPr>
        <w:rPr>
          <w:rFonts w:hint="eastAsia"/>
          <w:lang w:eastAsia="zh-CN"/>
        </w:rPr>
      </w:pPr>
      <w:r>
        <w:rPr>
          <w:lang w:eastAsia="zh-CN"/>
        </w:rPr>
        <w:t>2. 选择 .STL 格式</w:t>
      </w:r>
    </w:p>
    <w:p w14:paraId="707FD9AA" w14:textId="77777777" w:rsidR="00FF1AA5" w:rsidRDefault="00000000">
      <w:pPr>
        <w:rPr>
          <w:rFonts w:hint="eastAsia"/>
          <w:lang w:eastAsia="zh-CN"/>
        </w:rPr>
      </w:pPr>
      <w:r>
        <w:rPr>
          <w:lang w:eastAsia="zh-CN"/>
        </w:rPr>
        <w:t>3. 文件会自动下载到本地</w:t>
      </w:r>
    </w:p>
    <w:p w14:paraId="73CE3F4C" w14:textId="77777777" w:rsidR="00FF1AA5" w:rsidRDefault="00000000">
      <w:pPr>
        <w:rPr>
          <w:rFonts w:hint="eastAsia"/>
          <w:lang w:eastAsia="zh-CN"/>
        </w:rPr>
      </w:pPr>
      <w:proofErr w:type="spellStart"/>
      <w:r>
        <w:rPr>
          <w:b/>
          <w:lang w:eastAsia="zh-CN"/>
        </w:rPr>
        <w:t>OpenSCAD</w:t>
      </w:r>
      <w:proofErr w:type="spellEnd"/>
      <w:r>
        <w:rPr>
          <w:b/>
          <w:lang w:eastAsia="zh-CN"/>
        </w:rPr>
        <w:t>：</w:t>
      </w:r>
    </w:p>
    <w:p w14:paraId="4A5F4038" w14:textId="77777777" w:rsidR="00FF1AA5" w:rsidRDefault="00000000">
      <w:pPr>
        <w:rPr>
          <w:rFonts w:hint="eastAsia"/>
          <w:lang w:eastAsia="zh-CN"/>
        </w:rPr>
      </w:pPr>
      <w:r>
        <w:rPr>
          <w:lang w:eastAsia="zh-CN"/>
        </w:rPr>
        <w:t>1. 编写好.</w:t>
      </w:r>
      <w:proofErr w:type="spellStart"/>
      <w:r>
        <w:rPr>
          <w:lang w:eastAsia="zh-CN"/>
        </w:rPr>
        <w:t>scad</w:t>
      </w:r>
      <w:proofErr w:type="spellEnd"/>
      <w:r>
        <w:rPr>
          <w:lang w:eastAsia="zh-CN"/>
        </w:rPr>
        <w:t>文件后，按F5预览</w:t>
      </w:r>
    </w:p>
    <w:p w14:paraId="432F76B1" w14:textId="77777777" w:rsidR="00FF1AA5" w:rsidRDefault="00000000">
      <w:pPr>
        <w:rPr>
          <w:rFonts w:hint="eastAsia"/>
          <w:lang w:eastAsia="zh-CN"/>
        </w:rPr>
      </w:pPr>
      <w:r>
        <w:rPr>
          <w:lang w:eastAsia="zh-CN"/>
        </w:rPr>
        <w:t>2. 确认无误后按F6渲染</w:t>
      </w:r>
    </w:p>
    <w:p w14:paraId="0EE92FAF" w14:textId="77777777" w:rsidR="00FF1AA5" w:rsidRDefault="00000000">
      <w:pPr>
        <w:rPr>
          <w:rFonts w:hint="eastAsia"/>
          <w:lang w:eastAsia="zh-CN"/>
        </w:rPr>
      </w:pPr>
      <w:r>
        <w:rPr>
          <w:lang w:eastAsia="zh-CN"/>
        </w:rPr>
        <w:t>3. 菜单 → 文件 → 导出 → 导出为STL</w:t>
      </w:r>
    </w:p>
    <w:p w14:paraId="22D6F5B6" w14:textId="77777777" w:rsidR="00FF1AA5" w:rsidRDefault="00000000">
      <w:pPr>
        <w:pStyle w:val="31"/>
        <w:rPr>
          <w:lang w:eastAsia="zh-CN"/>
        </w:rPr>
      </w:pPr>
      <w:bookmarkStart w:id="197" w:name="_Toc5174"/>
      <w:r>
        <w:rPr>
          <w:rFonts w:ascii="微软雅黑" w:eastAsia="微软雅黑" w:hAnsi="微软雅黑"/>
          <w:lang w:eastAsia="zh-CN"/>
        </w:rPr>
        <w:t xml:space="preserve">23.4 </w:t>
      </w:r>
      <w:proofErr w:type="gramStart"/>
      <w:r>
        <w:rPr>
          <w:rFonts w:ascii="微软雅黑" w:eastAsia="微软雅黑" w:hAnsi="微软雅黑"/>
          <w:lang w:eastAsia="zh-CN"/>
        </w:rPr>
        <w:t>淘宝/闲鱼</w:t>
      </w:r>
      <w:proofErr w:type="gramEnd"/>
      <w:r>
        <w:rPr>
          <w:rFonts w:ascii="微软雅黑" w:eastAsia="微软雅黑" w:hAnsi="微软雅黑"/>
          <w:lang w:eastAsia="zh-CN"/>
        </w:rPr>
        <w:t>3D打印代打流程</w:t>
      </w:r>
      <w:bookmarkEnd w:id="197"/>
    </w:p>
    <w:p w14:paraId="2B9D163E" w14:textId="77777777" w:rsidR="00FF1AA5" w:rsidRDefault="00000000">
      <w:pPr>
        <w:ind w:firstLine="420"/>
        <w:rPr>
          <w:rFonts w:hint="eastAsia"/>
          <w:lang w:eastAsia="zh-CN"/>
        </w:rPr>
      </w:pPr>
      <w:r>
        <w:rPr>
          <w:lang w:eastAsia="zh-CN"/>
        </w:rPr>
        <w:t>如果没有3D打印机，可以在</w:t>
      </w:r>
      <w:proofErr w:type="gramStart"/>
      <w:r>
        <w:rPr>
          <w:lang w:eastAsia="zh-CN"/>
        </w:rPr>
        <w:t>淘宝或闲鱼找</w:t>
      </w:r>
      <w:proofErr w:type="gramEnd"/>
      <w:r>
        <w:rPr>
          <w:lang w:eastAsia="zh-CN"/>
        </w:rPr>
        <w:t>3D打印代打服务。</w:t>
      </w:r>
    </w:p>
    <w:p w14:paraId="446B1B2B" w14:textId="77777777" w:rsidR="00FF1AA5" w:rsidRDefault="00000000">
      <w:pPr>
        <w:rPr>
          <w:rFonts w:hint="eastAsia"/>
          <w:lang w:eastAsia="zh-CN"/>
        </w:rPr>
      </w:pPr>
      <w:r>
        <w:rPr>
          <w:b/>
          <w:lang w:eastAsia="zh-CN"/>
        </w:rPr>
        <w:t>代打流程：</w:t>
      </w:r>
    </w:p>
    <w:p w14:paraId="5BFE27DF" w14:textId="77777777" w:rsidR="00FF1AA5" w:rsidRDefault="00000000">
      <w:pPr>
        <w:rPr>
          <w:rFonts w:hint="eastAsia"/>
          <w:lang w:eastAsia="zh-CN"/>
        </w:rPr>
      </w:pPr>
      <w:r>
        <w:rPr>
          <w:lang w:eastAsia="zh-CN"/>
        </w:rPr>
        <w:t>1. 准备好STL文件（确保模型无错误）</w:t>
      </w:r>
    </w:p>
    <w:p w14:paraId="404C7B64" w14:textId="77777777" w:rsidR="00FF1AA5" w:rsidRDefault="00000000">
      <w:pPr>
        <w:rPr>
          <w:rFonts w:hint="eastAsia"/>
          <w:lang w:eastAsia="zh-CN"/>
        </w:rPr>
      </w:pPr>
      <w:r>
        <w:rPr>
          <w:lang w:eastAsia="zh-CN"/>
        </w:rPr>
        <w:t>2. 在</w:t>
      </w:r>
      <w:proofErr w:type="gramStart"/>
      <w:r>
        <w:rPr>
          <w:lang w:eastAsia="zh-CN"/>
        </w:rPr>
        <w:t>淘宝/闲鱼</w:t>
      </w:r>
      <w:proofErr w:type="gramEnd"/>
      <w:r>
        <w:rPr>
          <w:lang w:eastAsia="zh-CN"/>
        </w:rPr>
        <w:t>搜索"3D打印代打"或"3D打印服务"</w:t>
      </w:r>
    </w:p>
    <w:p w14:paraId="51267BF3" w14:textId="77777777" w:rsidR="00FF1AA5" w:rsidRDefault="00000000">
      <w:pPr>
        <w:rPr>
          <w:rFonts w:hint="eastAsia"/>
          <w:lang w:eastAsia="zh-CN"/>
        </w:rPr>
      </w:pPr>
      <w:r>
        <w:rPr>
          <w:lang w:eastAsia="zh-CN"/>
        </w:rPr>
        <w:t>3. 与卖家沟通：发送STL文件，确认材料、颜色、打印参数</w:t>
      </w:r>
    </w:p>
    <w:p w14:paraId="4C6E0433" w14:textId="77777777" w:rsidR="00FF1AA5" w:rsidRDefault="00000000">
      <w:pPr>
        <w:rPr>
          <w:rFonts w:hint="eastAsia"/>
          <w:lang w:eastAsia="zh-CN"/>
        </w:rPr>
      </w:pPr>
      <w:r>
        <w:rPr>
          <w:lang w:eastAsia="zh-CN"/>
        </w:rPr>
        <w:lastRenderedPageBreak/>
        <w:t>4. 卖家报价（</w:t>
      </w:r>
      <w:proofErr w:type="gramStart"/>
      <w:r>
        <w:rPr>
          <w:lang w:eastAsia="zh-CN"/>
        </w:rPr>
        <w:t>通常按克重</w:t>
      </w:r>
      <w:proofErr w:type="gramEnd"/>
      <w:r>
        <w:rPr>
          <w:lang w:eastAsia="zh-CN"/>
        </w:rPr>
        <w:t>或按件计费）</w:t>
      </w:r>
    </w:p>
    <w:p w14:paraId="33A3FA16" w14:textId="77777777" w:rsidR="00FF1AA5" w:rsidRDefault="00000000">
      <w:pPr>
        <w:rPr>
          <w:rFonts w:hint="eastAsia"/>
          <w:lang w:eastAsia="zh-CN"/>
        </w:rPr>
      </w:pPr>
      <w:r>
        <w:rPr>
          <w:lang w:eastAsia="zh-CN"/>
        </w:rPr>
        <w:t>5. 下单付款，等待打印完成（通常2-5天）</w:t>
      </w:r>
    </w:p>
    <w:p w14:paraId="34BDE480" w14:textId="77777777" w:rsidR="00FF1AA5" w:rsidRDefault="00000000">
      <w:pPr>
        <w:rPr>
          <w:rFonts w:hint="eastAsia"/>
          <w:lang w:eastAsia="zh-CN"/>
        </w:rPr>
      </w:pPr>
      <w:r>
        <w:rPr>
          <w:lang w:eastAsia="zh-CN"/>
        </w:rPr>
        <w:t>6. 收货检查：尺寸是否正确、表面质量、装配是否合适</w:t>
      </w:r>
    </w:p>
    <w:p w14:paraId="73F3D96A" w14:textId="77777777" w:rsidR="00FF1AA5" w:rsidRDefault="00000000">
      <w:pPr>
        <w:rPr>
          <w:rFonts w:hint="eastAsia"/>
          <w:lang w:eastAsia="zh-CN"/>
        </w:rPr>
      </w:pPr>
      <w:r>
        <w:rPr>
          <w:b/>
          <w:lang w:eastAsia="zh-CN"/>
        </w:rPr>
        <w:t>代打注意事项：</w:t>
      </w:r>
    </w:p>
    <w:p w14:paraId="6CE8AC52" w14:textId="77777777" w:rsidR="00FF1AA5" w:rsidRDefault="00000000">
      <w:pPr>
        <w:rPr>
          <w:rFonts w:hint="eastAsia"/>
          <w:lang w:eastAsia="zh-CN"/>
        </w:rPr>
      </w:pPr>
      <w:r>
        <w:rPr>
          <w:lang w:eastAsia="zh-CN"/>
        </w:rPr>
        <w:t>• 选择好评率高、有FDM打印经验的卖家</w:t>
      </w:r>
    </w:p>
    <w:p w14:paraId="3527A686" w14:textId="77777777" w:rsidR="00FF1AA5" w:rsidRDefault="00000000">
      <w:pPr>
        <w:rPr>
          <w:rFonts w:hint="eastAsia"/>
          <w:lang w:eastAsia="zh-CN"/>
        </w:rPr>
      </w:pPr>
      <w:r>
        <w:rPr>
          <w:lang w:eastAsia="zh-CN"/>
        </w:rPr>
        <w:t>• 明确告知零件用途，卖家可以给出打印建议</w:t>
      </w:r>
    </w:p>
    <w:p w14:paraId="4D2C2956" w14:textId="77777777" w:rsidR="00FF1AA5" w:rsidRDefault="00000000">
      <w:pPr>
        <w:rPr>
          <w:rFonts w:hint="eastAsia"/>
          <w:lang w:eastAsia="zh-CN"/>
        </w:rPr>
      </w:pPr>
      <w:r>
        <w:rPr>
          <w:lang w:eastAsia="zh-CN"/>
        </w:rPr>
        <w:t>• 先打一个样品测试，确认合适后再批量打印</w:t>
      </w:r>
    </w:p>
    <w:p w14:paraId="323AAD19" w14:textId="77777777" w:rsidR="00FF1AA5" w:rsidRDefault="00000000">
      <w:pPr>
        <w:rPr>
          <w:rFonts w:hint="eastAsia"/>
          <w:lang w:eastAsia="zh-CN"/>
        </w:rPr>
      </w:pPr>
      <w:r>
        <w:rPr>
          <w:lang w:eastAsia="zh-CN"/>
        </w:rPr>
        <w:t>• 本项目零件精度要求不高，PLA材料、0.2mm层高即可满足</w:t>
      </w:r>
    </w:p>
    <w:tbl>
      <w:tblPr>
        <w:tblStyle w:val="af4"/>
        <w:tblW w:w="0" w:type="auto"/>
        <w:jc w:val="center"/>
        <w:tblLook w:val="04A0" w:firstRow="1" w:lastRow="0" w:firstColumn="1" w:lastColumn="0" w:noHBand="0" w:noVBand="1"/>
      </w:tblPr>
      <w:tblGrid>
        <w:gridCol w:w="2878"/>
        <w:gridCol w:w="2878"/>
        <w:gridCol w:w="2878"/>
      </w:tblGrid>
      <w:tr w:rsidR="00FF1AA5" w14:paraId="4CE4C016" w14:textId="77777777">
        <w:trPr>
          <w:jc w:val="center"/>
        </w:trPr>
        <w:tc>
          <w:tcPr>
            <w:tcW w:w="2878" w:type="dxa"/>
            <w:shd w:val="clear" w:color="auto" w:fill="4472C4"/>
          </w:tcPr>
          <w:p w14:paraId="100F5E4B" w14:textId="77777777" w:rsidR="00FF1AA5" w:rsidRDefault="00000000">
            <w:pPr>
              <w:spacing w:after="0" w:line="240" w:lineRule="auto"/>
              <w:jc w:val="center"/>
              <w:rPr>
                <w:rFonts w:hint="eastAsia"/>
              </w:rPr>
            </w:pPr>
            <w:proofErr w:type="spellStart"/>
            <w:r>
              <w:rPr>
                <w:b/>
                <w:color w:val="FFFFFF"/>
                <w:sz w:val="18"/>
              </w:rPr>
              <w:t>打印参数</w:t>
            </w:r>
            <w:proofErr w:type="spellEnd"/>
          </w:p>
        </w:tc>
        <w:tc>
          <w:tcPr>
            <w:tcW w:w="2878" w:type="dxa"/>
            <w:shd w:val="clear" w:color="auto" w:fill="4472C4"/>
          </w:tcPr>
          <w:p w14:paraId="38A11E4A" w14:textId="77777777" w:rsidR="00FF1AA5" w:rsidRDefault="00000000">
            <w:pPr>
              <w:spacing w:after="0" w:line="240" w:lineRule="auto"/>
              <w:jc w:val="center"/>
              <w:rPr>
                <w:rFonts w:hint="eastAsia"/>
              </w:rPr>
            </w:pPr>
            <w:proofErr w:type="spellStart"/>
            <w:r>
              <w:rPr>
                <w:b/>
                <w:color w:val="FFFFFF"/>
                <w:sz w:val="18"/>
              </w:rPr>
              <w:t>推荐值</w:t>
            </w:r>
            <w:proofErr w:type="spellEnd"/>
          </w:p>
        </w:tc>
        <w:tc>
          <w:tcPr>
            <w:tcW w:w="2878" w:type="dxa"/>
            <w:shd w:val="clear" w:color="auto" w:fill="4472C4"/>
          </w:tcPr>
          <w:p w14:paraId="1813DBD2" w14:textId="77777777" w:rsidR="00FF1AA5" w:rsidRDefault="00000000">
            <w:pPr>
              <w:spacing w:after="0" w:line="240" w:lineRule="auto"/>
              <w:jc w:val="center"/>
              <w:rPr>
                <w:rFonts w:hint="eastAsia"/>
              </w:rPr>
            </w:pPr>
            <w:proofErr w:type="spellStart"/>
            <w:r>
              <w:rPr>
                <w:b/>
                <w:color w:val="FFFFFF"/>
                <w:sz w:val="18"/>
              </w:rPr>
              <w:t>说明</w:t>
            </w:r>
            <w:proofErr w:type="spellEnd"/>
          </w:p>
        </w:tc>
      </w:tr>
      <w:tr w:rsidR="00FF1AA5" w14:paraId="5F515FE9" w14:textId="77777777">
        <w:trPr>
          <w:jc w:val="center"/>
        </w:trPr>
        <w:tc>
          <w:tcPr>
            <w:tcW w:w="2878" w:type="dxa"/>
          </w:tcPr>
          <w:p w14:paraId="7EA9D9B0" w14:textId="77777777" w:rsidR="00FF1AA5" w:rsidRDefault="00000000">
            <w:pPr>
              <w:spacing w:after="0" w:line="240" w:lineRule="auto"/>
              <w:rPr>
                <w:rFonts w:hint="eastAsia"/>
              </w:rPr>
            </w:pPr>
            <w:proofErr w:type="spellStart"/>
            <w:r>
              <w:rPr>
                <w:sz w:val="18"/>
              </w:rPr>
              <w:t>层高</w:t>
            </w:r>
            <w:proofErr w:type="spellEnd"/>
          </w:p>
        </w:tc>
        <w:tc>
          <w:tcPr>
            <w:tcW w:w="2878" w:type="dxa"/>
          </w:tcPr>
          <w:p w14:paraId="55114300" w14:textId="77777777" w:rsidR="00FF1AA5" w:rsidRDefault="00000000">
            <w:pPr>
              <w:spacing w:after="0" w:line="240" w:lineRule="auto"/>
              <w:rPr>
                <w:rFonts w:hint="eastAsia"/>
              </w:rPr>
            </w:pPr>
            <w:r>
              <w:rPr>
                <w:sz w:val="18"/>
              </w:rPr>
              <w:t>0.2mm</w:t>
            </w:r>
          </w:p>
        </w:tc>
        <w:tc>
          <w:tcPr>
            <w:tcW w:w="2878" w:type="dxa"/>
          </w:tcPr>
          <w:p w14:paraId="12443FD4" w14:textId="77777777" w:rsidR="00FF1AA5" w:rsidRDefault="00000000">
            <w:pPr>
              <w:spacing w:after="0" w:line="240" w:lineRule="auto"/>
              <w:rPr>
                <w:rFonts w:hint="eastAsia"/>
              </w:rPr>
            </w:pPr>
            <w:proofErr w:type="spellStart"/>
            <w:r>
              <w:rPr>
                <w:sz w:val="18"/>
              </w:rPr>
              <w:t>精度和速度的平衡</w:t>
            </w:r>
            <w:proofErr w:type="spellEnd"/>
          </w:p>
        </w:tc>
      </w:tr>
      <w:tr w:rsidR="00FF1AA5" w14:paraId="33615556" w14:textId="77777777">
        <w:trPr>
          <w:jc w:val="center"/>
        </w:trPr>
        <w:tc>
          <w:tcPr>
            <w:tcW w:w="2878" w:type="dxa"/>
            <w:shd w:val="clear" w:color="auto" w:fill="D6E4F0"/>
          </w:tcPr>
          <w:p w14:paraId="4FD95AD0" w14:textId="77777777" w:rsidR="00FF1AA5" w:rsidRDefault="00000000">
            <w:pPr>
              <w:spacing w:after="0" w:line="240" w:lineRule="auto"/>
              <w:rPr>
                <w:rFonts w:hint="eastAsia"/>
              </w:rPr>
            </w:pPr>
            <w:proofErr w:type="spellStart"/>
            <w:r>
              <w:rPr>
                <w:sz w:val="18"/>
              </w:rPr>
              <w:t>填充率</w:t>
            </w:r>
            <w:proofErr w:type="spellEnd"/>
          </w:p>
        </w:tc>
        <w:tc>
          <w:tcPr>
            <w:tcW w:w="2878" w:type="dxa"/>
            <w:shd w:val="clear" w:color="auto" w:fill="D6E4F0"/>
          </w:tcPr>
          <w:p w14:paraId="607DD05A" w14:textId="77777777" w:rsidR="00FF1AA5" w:rsidRDefault="00000000">
            <w:pPr>
              <w:spacing w:after="0" w:line="240" w:lineRule="auto"/>
              <w:rPr>
                <w:rFonts w:hint="eastAsia"/>
              </w:rPr>
            </w:pPr>
            <w:r>
              <w:rPr>
                <w:sz w:val="18"/>
              </w:rPr>
              <w:t>20-30%</w:t>
            </w:r>
          </w:p>
        </w:tc>
        <w:tc>
          <w:tcPr>
            <w:tcW w:w="2878" w:type="dxa"/>
            <w:shd w:val="clear" w:color="auto" w:fill="D6E4F0"/>
          </w:tcPr>
          <w:p w14:paraId="55AEF106" w14:textId="77777777" w:rsidR="00FF1AA5" w:rsidRDefault="00000000">
            <w:pPr>
              <w:spacing w:after="0" w:line="240" w:lineRule="auto"/>
              <w:rPr>
                <w:rFonts w:hint="eastAsia"/>
                <w:lang w:eastAsia="zh-CN"/>
              </w:rPr>
            </w:pPr>
            <w:r>
              <w:rPr>
                <w:sz w:val="18"/>
                <w:lang w:eastAsia="zh-CN"/>
              </w:rPr>
              <w:t>本项目零件不需要很高强度</w:t>
            </w:r>
          </w:p>
        </w:tc>
      </w:tr>
      <w:tr w:rsidR="00FF1AA5" w14:paraId="339E94BD" w14:textId="77777777">
        <w:trPr>
          <w:jc w:val="center"/>
        </w:trPr>
        <w:tc>
          <w:tcPr>
            <w:tcW w:w="2878" w:type="dxa"/>
          </w:tcPr>
          <w:p w14:paraId="38139C22" w14:textId="77777777" w:rsidR="00FF1AA5" w:rsidRDefault="00000000">
            <w:pPr>
              <w:spacing w:after="0" w:line="240" w:lineRule="auto"/>
              <w:rPr>
                <w:rFonts w:hint="eastAsia"/>
              </w:rPr>
            </w:pPr>
            <w:proofErr w:type="spellStart"/>
            <w:r>
              <w:rPr>
                <w:sz w:val="18"/>
              </w:rPr>
              <w:t>壁厚</w:t>
            </w:r>
            <w:proofErr w:type="spellEnd"/>
          </w:p>
        </w:tc>
        <w:tc>
          <w:tcPr>
            <w:tcW w:w="2878" w:type="dxa"/>
          </w:tcPr>
          <w:p w14:paraId="6359A0A9" w14:textId="77777777" w:rsidR="00FF1AA5" w:rsidRDefault="00000000">
            <w:pPr>
              <w:spacing w:after="0" w:line="240" w:lineRule="auto"/>
              <w:rPr>
                <w:rFonts w:hint="eastAsia"/>
              </w:rPr>
            </w:pPr>
            <w:r>
              <w:rPr>
                <w:sz w:val="18"/>
              </w:rPr>
              <w:t>1.2mm（3层）</w:t>
            </w:r>
          </w:p>
        </w:tc>
        <w:tc>
          <w:tcPr>
            <w:tcW w:w="2878" w:type="dxa"/>
          </w:tcPr>
          <w:p w14:paraId="00756B36" w14:textId="77777777" w:rsidR="00FF1AA5" w:rsidRDefault="00000000">
            <w:pPr>
              <w:spacing w:after="0" w:line="240" w:lineRule="auto"/>
              <w:rPr>
                <w:rFonts w:hint="eastAsia"/>
              </w:rPr>
            </w:pPr>
            <w:proofErr w:type="spellStart"/>
            <w:r>
              <w:rPr>
                <w:sz w:val="18"/>
              </w:rPr>
              <w:t>足够强度</w:t>
            </w:r>
            <w:proofErr w:type="spellEnd"/>
          </w:p>
        </w:tc>
      </w:tr>
      <w:tr w:rsidR="00FF1AA5" w14:paraId="68741E68" w14:textId="77777777">
        <w:trPr>
          <w:jc w:val="center"/>
        </w:trPr>
        <w:tc>
          <w:tcPr>
            <w:tcW w:w="2878" w:type="dxa"/>
            <w:shd w:val="clear" w:color="auto" w:fill="D6E4F0"/>
          </w:tcPr>
          <w:p w14:paraId="65BCF13F" w14:textId="77777777" w:rsidR="00FF1AA5" w:rsidRDefault="00000000">
            <w:pPr>
              <w:spacing w:after="0" w:line="240" w:lineRule="auto"/>
              <w:rPr>
                <w:rFonts w:hint="eastAsia"/>
              </w:rPr>
            </w:pPr>
            <w:proofErr w:type="spellStart"/>
            <w:r>
              <w:rPr>
                <w:sz w:val="18"/>
              </w:rPr>
              <w:t>支撑</w:t>
            </w:r>
            <w:proofErr w:type="spellEnd"/>
          </w:p>
        </w:tc>
        <w:tc>
          <w:tcPr>
            <w:tcW w:w="2878" w:type="dxa"/>
            <w:shd w:val="clear" w:color="auto" w:fill="D6E4F0"/>
          </w:tcPr>
          <w:p w14:paraId="1C7FFA62" w14:textId="77777777" w:rsidR="00FF1AA5" w:rsidRDefault="00000000">
            <w:pPr>
              <w:spacing w:after="0" w:line="240" w:lineRule="auto"/>
              <w:rPr>
                <w:rFonts w:hint="eastAsia"/>
              </w:rPr>
            </w:pPr>
            <w:proofErr w:type="spellStart"/>
            <w:r>
              <w:rPr>
                <w:sz w:val="18"/>
              </w:rPr>
              <w:t>按需</w:t>
            </w:r>
            <w:proofErr w:type="spellEnd"/>
          </w:p>
        </w:tc>
        <w:tc>
          <w:tcPr>
            <w:tcW w:w="2878" w:type="dxa"/>
            <w:shd w:val="clear" w:color="auto" w:fill="D6E4F0"/>
          </w:tcPr>
          <w:p w14:paraId="74B54063" w14:textId="77777777" w:rsidR="00FF1AA5" w:rsidRDefault="00000000">
            <w:pPr>
              <w:spacing w:after="0" w:line="240" w:lineRule="auto"/>
              <w:rPr>
                <w:rFonts w:hint="eastAsia"/>
                <w:lang w:eastAsia="zh-CN"/>
              </w:rPr>
            </w:pPr>
            <w:r>
              <w:rPr>
                <w:sz w:val="18"/>
                <w:lang w:eastAsia="zh-CN"/>
              </w:rPr>
              <w:t>有悬挑&gt;45°的部分需要支撑</w:t>
            </w:r>
          </w:p>
        </w:tc>
      </w:tr>
      <w:tr w:rsidR="00FF1AA5" w14:paraId="5B4E8F98" w14:textId="77777777">
        <w:trPr>
          <w:jc w:val="center"/>
        </w:trPr>
        <w:tc>
          <w:tcPr>
            <w:tcW w:w="2878" w:type="dxa"/>
          </w:tcPr>
          <w:p w14:paraId="49BF7324" w14:textId="77777777" w:rsidR="00FF1AA5" w:rsidRDefault="00000000">
            <w:pPr>
              <w:spacing w:after="0" w:line="240" w:lineRule="auto"/>
              <w:rPr>
                <w:rFonts w:hint="eastAsia"/>
              </w:rPr>
            </w:pPr>
            <w:proofErr w:type="spellStart"/>
            <w:r>
              <w:rPr>
                <w:sz w:val="18"/>
              </w:rPr>
              <w:t>打印速度</w:t>
            </w:r>
            <w:proofErr w:type="spellEnd"/>
          </w:p>
        </w:tc>
        <w:tc>
          <w:tcPr>
            <w:tcW w:w="2878" w:type="dxa"/>
          </w:tcPr>
          <w:p w14:paraId="50B1137A" w14:textId="77777777" w:rsidR="00FF1AA5" w:rsidRDefault="00000000">
            <w:pPr>
              <w:spacing w:after="0" w:line="240" w:lineRule="auto"/>
              <w:rPr>
                <w:rFonts w:hint="eastAsia"/>
              </w:rPr>
            </w:pPr>
            <w:r>
              <w:rPr>
                <w:sz w:val="18"/>
              </w:rPr>
              <w:t>50-60mm/s</w:t>
            </w:r>
          </w:p>
        </w:tc>
        <w:tc>
          <w:tcPr>
            <w:tcW w:w="2878" w:type="dxa"/>
          </w:tcPr>
          <w:p w14:paraId="344522A3" w14:textId="77777777" w:rsidR="00FF1AA5" w:rsidRDefault="00000000">
            <w:pPr>
              <w:spacing w:after="0" w:line="240" w:lineRule="auto"/>
              <w:rPr>
                <w:rFonts w:hint="eastAsia"/>
              </w:rPr>
            </w:pPr>
            <w:proofErr w:type="spellStart"/>
            <w:r>
              <w:rPr>
                <w:sz w:val="18"/>
              </w:rPr>
              <w:t>保证质量</w:t>
            </w:r>
            <w:proofErr w:type="spellEnd"/>
          </w:p>
        </w:tc>
      </w:tr>
      <w:tr w:rsidR="00FF1AA5" w14:paraId="3EAE6827" w14:textId="77777777">
        <w:trPr>
          <w:jc w:val="center"/>
        </w:trPr>
        <w:tc>
          <w:tcPr>
            <w:tcW w:w="2878" w:type="dxa"/>
            <w:shd w:val="clear" w:color="auto" w:fill="D6E4F0"/>
          </w:tcPr>
          <w:p w14:paraId="6FE7A5E3" w14:textId="77777777" w:rsidR="00FF1AA5" w:rsidRDefault="00000000">
            <w:pPr>
              <w:spacing w:after="0" w:line="240" w:lineRule="auto"/>
              <w:rPr>
                <w:rFonts w:hint="eastAsia"/>
              </w:rPr>
            </w:pPr>
            <w:proofErr w:type="spellStart"/>
            <w:r>
              <w:rPr>
                <w:sz w:val="18"/>
              </w:rPr>
              <w:t>喷嘴温度</w:t>
            </w:r>
            <w:proofErr w:type="spellEnd"/>
          </w:p>
        </w:tc>
        <w:tc>
          <w:tcPr>
            <w:tcW w:w="2878" w:type="dxa"/>
            <w:shd w:val="clear" w:color="auto" w:fill="D6E4F0"/>
          </w:tcPr>
          <w:p w14:paraId="24D3F658" w14:textId="77777777" w:rsidR="00FF1AA5" w:rsidRDefault="00000000">
            <w:pPr>
              <w:spacing w:after="0" w:line="240" w:lineRule="auto"/>
              <w:rPr>
                <w:rFonts w:hint="eastAsia"/>
              </w:rPr>
            </w:pPr>
            <w:r>
              <w:rPr>
                <w:sz w:val="18"/>
              </w:rPr>
              <w:t>200-210°C（PLA）</w:t>
            </w:r>
          </w:p>
        </w:tc>
        <w:tc>
          <w:tcPr>
            <w:tcW w:w="2878" w:type="dxa"/>
            <w:shd w:val="clear" w:color="auto" w:fill="D6E4F0"/>
          </w:tcPr>
          <w:p w14:paraId="729E51A0" w14:textId="77777777" w:rsidR="00FF1AA5" w:rsidRDefault="00000000">
            <w:pPr>
              <w:spacing w:after="0" w:line="240" w:lineRule="auto"/>
              <w:rPr>
                <w:rFonts w:hint="eastAsia"/>
              </w:rPr>
            </w:pPr>
            <w:proofErr w:type="spellStart"/>
            <w:r>
              <w:rPr>
                <w:sz w:val="18"/>
              </w:rPr>
              <w:t>根据具体品牌调整</w:t>
            </w:r>
            <w:proofErr w:type="spellEnd"/>
          </w:p>
        </w:tc>
      </w:tr>
      <w:tr w:rsidR="00FF1AA5" w14:paraId="3C4B57BE" w14:textId="77777777">
        <w:trPr>
          <w:jc w:val="center"/>
        </w:trPr>
        <w:tc>
          <w:tcPr>
            <w:tcW w:w="2878" w:type="dxa"/>
          </w:tcPr>
          <w:p w14:paraId="43DE71EA" w14:textId="77777777" w:rsidR="00FF1AA5" w:rsidRDefault="00000000">
            <w:pPr>
              <w:spacing w:after="0" w:line="240" w:lineRule="auto"/>
              <w:rPr>
                <w:rFonts w:hint="eastAsia"/>
              </w:rPr>
            </w:pPr>
            <w:proofErr w:type="spellStart"/>
            <w:r>
              <w:rPr>
                <w:sz w:val="18"/>
              </w:rPr>
              <w:t>热床温度</w:t>
            </w:r>
            <w:proofErr w:type="spellEnd"/>
          </w:p>
        </w:tc>
        <w:tc>
          <w:tcPr>
            <w:tcW w:w="2878" w:type="dxa"/>
          </w:tcPr>
          <w:p w14:paraId="47C4FE5E" w14:textId="77777777" w:rsidR="00FF1AA5" w:rsidRDefault="00000000">
            <w:pPr>
              <w:spacing w:after="0" w:line="240" w:lineRule="auto"/>
              <w:rPr>
                <w:rFonts w:hint="eastAsia"/>
              </w:rPr>
            </w:pPr>
            <w:r>
              <w:rPr>
                <w:sz w:val="18"/>
              </w:rPr>
              <w:t>50-60°C（PLA）</w:t>
            </w:r>
          </w:p>
        </w:tc>
        <w:tc>
          <w:tcPr>
            <w:tcW w:w="2878" w:type="dxa"/>
          </w:tcPr>
          <w:p w14:paraId="6B5F2640" w14:textId="77777777" w:rsidR="00FF1AA5" w:rsidRDefault="00000000">
            <w:pPr>
              <w:spacing w:after="0" w:line="240" w:lineRule="auto"/>
              <w:rPr>
                <w:rFonts w:hint="eastAsia"/>
              </w:rPr>
            </w:pPr>
            <w:proofErr w:type="spellStart"/>
            <w:r>
              <w:rPr>
                <w:sz w:val="18"/>
              </w:rPr>
              <w:t>防翘边</w:t>
            </w:r>
            <w:proofErr w:type="spellEnd"/>
          </w:p>
        </w:tc>
      </w:tr>
    </w:tbl>
    <w:p w14:paraId="3171DC7B" w14:textId="77777777" w:rsidR="00FF1AA5" w:rsidRDefault="00000000">
      <w:pPr>
        <w:pStyle w:val="31"/>
      </w:pPr>
      <w:bookmarkStart w:id="198" w:name="_Toc17563"/>
      <w:r>
        <w:rPr>
          <w:rFonts w:ascii="微软雅黑" w:eastAsia="微软雅黑" w:hAnsi="微软雅黑"/>
        </w:rPr>
        <w:t xml:space="preserve">23.5 </w:t>
      </w:r>
      <w:proofErr w:type="spellStart"/>
      <w:r>
        <w:rPr>
          <w:rFonts w:ascii="微软雅黑" w:eastAsia="微软雅黑" w:hAnsi="微软雅黑"/>
        </w:rPr>
        <w:t>材料选择：PLA</w:t>
      </w:r>
      <w:proofErr w:type="spellEnd"/>
      <w:r>
        <w:rPr>
          <w:rFonts w:ascii="微软雅黑" w:eastAsia="微软雅黑" w:hAnsi="微软雅黑"/>
        </w:rPr>
        <w:t xml:space="preserve"> vs PETG vs ABS</w:t>
      </w:r>
      <w:bookmarkEnd w:id="198"/>
    </w:p>
    <w:tbl>
      <w:tblPr>
        <w:tblStyle w:val="af4"/>
        <w:tblW w:w="0" w:type="auto"/>
        <w:jc w:val="center"/>
        <w:tblLook w:val="04A0" w:firstRow="1" w:lastRow="0" w:firstColumn="1" w:lastColumn="0" w:noHBand="0" w:noVBand="1"/>
      </w:tblPr>
      <w:tblGrid>
        <w:gridCol w:w="1727"/>
        <w:gridCol w:w="1727"/>
        <w:gridCol w:w="1727"/>
        <w:gridCol w:w="1727"/>
        <w:gridCol w:w="1727"/>
      </w:tblGrid>
      <w:tr w:rsidR="00FF1AA5" w14:paraId="3985FF32" w14:textId="77777777">
        <w:trPr>
          <w:jc w:val="center"/>
        </w:trPr>
        <w:tc>
          <w:tcPr>
            <w:tcW w:w="1727" w:type="dxa"/>
            <w:shd w:val="clear" w:color="auto" w:fill="4472C4"/>
          </w:tcPr>
          <w:p w14:paraId="782426F5" w14:textId="77777777" w:rsidR="00FF1AA5" w:rsidRDefault="00000000">
            <w:pPr>
              <w:spacing w:after="0" w:line="240" w:lineRule="auto"/>
              <w:jc w:val="center"/>
              <w:rPr>
                <w:rFonts w:hint="eastAsia"/>
              </w:rPr>
            </w:pPr>
            <w:proofErr w:type="spellStart"/>
            <w:r>
              <w:rPr>
                <w:b/>
                <w:color w:val="FFFFFF"/>
                <w:sz w:val="18"/>
              </w:rPr>
              <w:t>材料</w:t>
            </w:r>
            <w:proofErr w:type="spellEnd"/>
          </w:p>
        </w:tc>
        <w:tc>
          <w:tcPr>
            <w:tcW w:w="1727" w:type="dxa"/>
            <w:shd w:val="clear" w:color="auto" w:fill="4472C4"/>
          </w:tcPr>
          <w:p w14:paraId="1DF781C3" w14:textId="77777777" w:rsidR="00FF1AA5" w:rsidRDefault="00000000">
            <w:pPr>
              <w:spacing w:after="0" w:line="240" w:lineRule="auto"/>
              <w:jc w:val="center"/>
              <w:rPr>
                <w:rFonts w:hint="eastAsia"/>
              </w:rPr>
            </w:pPr>
            <w:proofErr w:type="spellStart"/>
            <w:r>
              <w:rPr>
                <w:b/>
                <w:color w:val="FFFFFF"/>
                <w:sz w:val="18"/>
              </w:rPr>
              <w:t>优点</w:t>
            </w:r>
            <w:proofErr w:type="spellEnd"/>
          </w:p>
        </w:tc>
        <w:tc>
          <w:tcPr>
            <w:tcW w:w="1727" w:type="dxa"/>
            <w:shd w:val="clear" w:color="auto" w:fill="4472C4"/>
          </w:tcPr>
          <w:p w14:paraId="3B39D9F3" w14:textId="77777777" w:rsidR="00FF1AA5" w:rsidRDefault="00000000">
            <w:pPr>
              <w:spacing w:after="0" w:line="240" w:lineRule="auto"/>
              <w:jc w:val="center"/>
              <w:rPr>
                <w:rFonts w:hint="eastAsia"/>
              </w:rPr>
            </w:pPr>
            <w:proofErr w:type="spellStart"/>
            <w:r>
              <w:rPr>
                <w:b/>
                <w:color w:val="FFFFFF"/>
                <w:sz w:val="18"/>
              </w:rPr>
              <w:t>缺点</w:t>
            </w:r>
            <w:proofErr w:type="spellEnd"/>
          </w:p>
        </w:tc>
        <w:tc>
          <w:tcPr>
            <w:tcW w:w="1727" w:type="dxa"/>
            <w:shd w:val="clear" w:color="auto" w:fill="4472C4"/>
          </w:tcPr>
          <w:p w14:paraId="356B1D63" w14:textId="77777777" w:rsidR="00FF1AA5" w:rsidRDefault="00000000">
            <w:pPr>
              <w:spacing w:after="0" w:line="240" w:lineRule="auto"/>
              <w:jc w:val="center"/>
              <w:rPr>
                <w:rFonts w:hint="eastAsia"/>
              </w:rPr>
            </w:pPr>
            <w:proofErr w:type="spellStart"/>
            <w:r>
              <w:rPr>
                <w:b/>
                <w:color w:val="FFFFFF"/>
                <w:sz w:val="18"/>
              </w:rPr>
              <w:t>适用场景</w:t>
            </w:r>
            <w:proofErr w:type="spellEnd"/>
          </w:p>
        </w:tc>
        <w:tc>
          <w:tcPr>
            <w:tcW w:w="1727" w:type="dxa"/>
            <w:shd w:val="clear" w:color="auto" w:fill="4472C4"/>
          </w:tcPr>
          <w:p w14:paraId="69533E32" w14:textId="77777777" w:rsidR="00FF1AA5" w:rsidRDefault="00000000">
            <w:pPr>
              <w:spacing w:after="0" w:line="240" w:lineRule="auto"/>
              <w:jc w:val="center"/>
              <w:rPr>
                <w:rFonts w:hint="eastAsia"/>
              </w:rPr>
            </w:pPr>
            <w:proofErr w:type="spellStart"/>
            <w:r>
              <w:rPr>
                <w:b/>
                <w:color w:val="FFFFFF"/>
                <w:sz w:val="18"/>
              </w:rPr>
              <w:t>推荐度</w:t>
            </w:r>
            <w:proofErr w:type="spellEnd"/>
          </w:p>
        </w:tc>
      </w:tr>
      <w:tr w:rsidR="00FF1AA5" w14:paraId="2DB40AC5" w14:textId="77777777">
        <w:trPr>
          <w:jc w:val="center"/>
        </w:trPr>
        <w:tc>
          <w:tcPr>
            <w:tcW w:w="1727" w:type="dxa"/>
          </w:tcPr>
          <w:p w14:paraId="649C04BE" w14:textId="77777777" w:rsidR="00FF1AA5" w:rsidRDefault="00000000">
            <w:pPr>
              <w:spacing w:after="0" w:line="240" w:lineRule="auto"/>
              <w:rPr>
                <w:rFonts w:hint="eastAsia"/>
              </w:rPr>
            </w:pPr>
            <w:r>
              <w:rPr>
                <w:sz w:val="18"/>
              </w:rPr>
              <w:t>PLA</w:t>
            </w:r>
          </w:p>
        </w:tc>
        <w:tc>
          <w:tcPr>
            <w:tcW w:w="1727" w:type="dxa"/>
          </w:tcPr>
          <w:p w14:paraId="506ED639" w14:textId="77777777" w:rsidR="00FF1AA5" w:rsidRDefault="00000000">
            <w:pPr>
              <w:spacing w:after="0" w:line="240" w:lineRule="auto"/>
              <w:rPr>
                <w:rFonts w:hint="eastAsia"/>
                <w:lang w:eastAsia="zh-CN"/>
              </w:rPr>
            </w:pPr>
            <w:r>
              <w:rPr>
                <w:sz w:val="18"/>
                <w:lang w:eastAsia="zh-CN"/>
              </w:rPr>
              <w:t>易打印、环保、精度高</w:t>
            </w:r>
          </w:p>
        </w:tc>
        <w:tc>
          <w:tcPr>
            <w:tcW w:w="1727" w:type="dxa"/>
          </w:tcPr>
          <w:p w14:paraId="471D2372" w14:textId="77777777" w:rsidR="00FF1AA5" w:rsidRDefault="00000000">
            <w:pPr>
              <w:spacing w:after="0" w:line="240" w:lineRule="auto"/>
              <w:rPr>
                <w:rFonts w:hint="eastAsia"/>
                <w:lang w:eastAsia="zh-CN"/>
              </w:rPr>
            </w:pPr>
            <w:r>
              <w:rPr>
                <w:sz w:val="18"/>
                <w:lang w:eastAsia="zh-CN"/>
              </w:rPr>
              <w:t>不耐热（60°C软化）、韧性一般</w:t>
            </w:r>
          </w:p>
        </w:tc>
        <w:tc>
          <w:tcPr>
            <w:tcW w:w="1727" w:type="dxa"/>
          </w:tcPr>
          <w:p w14:paraId="43E5A4FB" w14:textId="77777777" w:rsidR="00FF1AA5" w:rsidRDefault="00000000">
            <w:pPr>
              <w:spacing w:after="0" w:line="240" w:lineRule="auto"/>
              <w:rPr>
                <w:rFonts w:hint="eastAsia"/>
              </w:rPr>
            </w:pPr>
            <w:proofErr w:type="spellStart"/>
            <w:r>
              <w:rPr>
                <w:sz w:val="18"/>
              </w:rPr>
              <w:t>本项目所有零件</w:t>
            </w:r>
            <w:proofErr w:type="spellEnd"/>
          </w:p>
        </w:tc>
        <w:tc>
          <w:tcPr>
            <w:tcW w:w="1727" w:type="dxa"/>
          </w:tcPr>
          <w:p w14:paraId="5BF6FF7B" w14:textId="77777777" w:rsidR="00FF1AA5" w:rsidRDefault="00000000">
            <w:pPr>
              <w:spacing w:after="0" w:line="240" w:lineRule="auto"/>
              <w:rPr>
                <w:rFonts w:hint="eastAsia"/>
              </w:rPr>
            </w:pPr>
            <w:r>
              <w:rPr>
                <w:sz w:val="18"/>
              </w:rPr>
              <w:t>★★★★★</w:t>
            </w:r>
          </w:p>
        </w:tc>
      </w:tr>
      <w:tr w:rsidR="00FF1AA5" w14:paraId="79C58924" w14:textId="77777777">
        <w:trPr>
          <w:jc w:val="center"/>
        </w:trPr>
        <w:tc>
          <w:tcPr>
            <w:tcW w:w="1727" w:type="dxa"/>
            <w:shd w:val="clear" w:color="auto" w:fill="D6E4F0"/>
          </w:tcPr>
          <w:p w14:paraId="6F0DEF6C" w14:textId="77777777" w:rsidR="00FF1AA5" w:rsidRDefault="00000000">
            <w:pPr>
              <w:spacing w:after="0" w:line="240" w:lineRule="auto"/>
              <w:rPr>
                <w:rFonts w:hint="eastAsia"/>
              </w:rPr>
            </w:pPr>
            <w:r>
              <w:rPr>
                <w:sz w:val="18"/>
              </w:rPr>
              <w:t>PETG</w:t>
            </w:r>
          </w:p>
        </w:tc>
        <w:tc>
          <w:tcPr>
            <w:tcW w:w="1727" w:type="dxa"/>
            <w:shd w:val="clear" w:color="auto" w:fill="D6E4F0"/>
          </w:tcPr>
          <w:p w14:paraId="04A6E37F" w14:textId="77777777" w:rsidR="00FF1AA5" w:rsidRDefault="00000000">
            <w:pPr>
              <w:spacing w:after="0" w:line="240" w:lineRule="auto"/>
              <w:rPr>
                <w:rFonts w:hint="eastAsia"/>
                <w:lang w:eastAsia="zh-CN"/>
              </w:rPr>
            </w:pPr>
            <w:r>
              <w:rPr>
                <w:sz w:val="18"/>
                <w:lang w:eastAsia="zh-CN"/>
              </w:rPr>
              <w:t>耐热、韧性好、耐化学</w:t>
            </w:r>
          </w:p>
        </w:tc>
        <w:tc>
          <w:tcPr>
            <w:tcW w:w="1727" w:type="dxa"/>
            <w:shd w:val="clear" w:color="auto" w:fill="D6E4F0"/>
          </w:tcPr>
          <w:p w14:paraId="117229ED" w14:textId="77777777" w:rsidR="00FF1AA5" w:rsidRDefault="00000000">
            <w:pPr>
              <w:spacing w:after="0" w:line="240" w:lineRule="auto"/>
              <w:rPr>
                <w:rFonts w:hint="eastAsia"/>
                <w:lang w:eastAsia="zh-CN"/>
              </w:rPr>
            </w:pPr>
            <w:r>
              <w:rPr>
                <w:sz w:val="18"/>
                <w:lang w:eastAsia="zh-CN"/>
              </w:rPr>
              <w:t>打印难度稍高、容易拉丝</w:t>
            </w:r>
          </w:p>
        </w:tc>
        <w:tc>
          <w:tcPr>
            <w:tcW w:w="1727" w:type="dxa"/>
            <w:shd w:val="clear" w:color="auto" w:fill="D6E4F0"/>
          </w:tcPr>
          <w:p w14:paraId="63BF11B5" w14:textId="77777777" w:rsidR="00FF1AA5" w:rsidRDefault="00000000">
            <w:pPr>
              <w:spacing w:after="0" w:line="240" w:lineRule="auto"/>
              <w:rPr>
                <w:rFonts w:hint="eastAsia"/>
              </w:rPr>
            </w:pPr>
            <w:proofErr w:type="spellStart"/>
            <w:r>
              <w:rPr>
                <w:sz w:val="18"/>
              </w:rPr>
              <w:t>需要耐热的零件</w:t>
            </w:r>
            <w:proofErr w:type="spellEnd"/>
          </w:p>
        </w:tc>
        <w:tc>
          <w:tcPr>
            <w:tcW w:w="1727" w:type="dxa"/>
            <w:shd w:val="clear" w:color="auto" w:fill="D6E4F0"/>
          </w:tcPr>
          <w:p w14:paraId="341737D4" w14:textId="77777777" w:rsidR="00FF1AA5" w:rsidRDefault="00000000">
            <w:pPr>
              <w:spacing w:after="0" w:line="240" w:lineRule="auto"/>
              <w:rPr>
                <w:rFonts w:hint="eastAsia"/>
              </w:rPr>
            </w:pPr>
            <w:r>
              <w:rPr>
                <w:sz w:val="18"/>
              </w:rPr>
              <w:t>★★★★</w:t>
            </w:r>
          </w:p>
        </w:tc>
      </w:tr>
      <w:tr w:rsidR="00FF1AA5" w14:paraId="5F75738E" w14:textId="77777777">
        <w:trPr>
          <w:jc w:val="center"/>
        </w:trPr>
        <w:tc>
          <w:tcPr>
            <w:tcW w:w="1727" w:type="dxa"/>
          </w:tcPr>
          <w:p w14:paraId="2A2B3512" w14:textId="77777777" w:rsidR="00FF1AA5" w:rsidRDefault="00000000">
            <w:pPr>
              <w:spacing w:after="0" w:line="240" w:lineRule="auto"/>
              <w:rPr>
                <w:rFonts w:hint="eastAsia"/>
              </w:rPr>
            </w:pPr>
            <w:r>
              <w:rPr>
                <w:sz w:val="18"/>
              </w:rPr>
              <w:t>ABS</w:t>
            </w:r>
          </w:p>
        </w:tc>
        <w:tc>
          <w:tcPr>
            <w:tcW w:w="1727" w:type="dxa"/>
          </w:tcPr>
          <w:p w14:paraId="569FCB47" w14:textId="77777777" w:rsidR="00FF1AA5" w:rsidRDefault="00000000">
            <w:pPr>
              <w:spacing w:after="0" w:line="240" w:lineRule="auto"/>
              <w:rPr>
                <w:rFonts w:hint="eastAsia"/>
                <w:lang w:eastAsia="zh-CN"/>
              </w:rPr>
            </w:pPr>
            <w:r>
              <w:rPr>
                <w:sz w:val="18"/>
                <w:lang w:eastAsia="zh-CN"/>
              </w:rPr>
              <w:t>耐热、韧性好、可打磨</w:t>
            </w:r>
          </w:p>
        </w:tc>
        <w:tc>
          <w:tcPr>
            <w:tcW w:w="1727" w:type="dxa"/>
          </w:tcPr>
          <w:p w14:paraId="4B465788" w14:textId="77777777" w:rsidR="00FF1AA5" w:rsidRDefault="00000000">
            <w:pPr>
              <w:spacing w:after="0" w:line="240" w:lineRule="auto"/>
              <w:rPr>
                <w:rFonts w:hint="eastAsia"/>
                <w:lang w:eastAsia="zh-CN"/>
              </w:rPr>
            </w:pPr>
            <w:r>
              <w:rPr>
                <w:sz w:val="18"/>
                <w:lang w:eastAsia="zh-CN"/>
              </w:rPr>
              <w:t>打印时有异味、需要封闭打印仓</w:t>
            </w:r>
          </w:p>
        </w:tc>
        <w:tc>
          <w:tcPr>
            <w:tcW w:w="1727" w:type="dxa"/>
          </w:tcPr>
          <w:p w14:paraId="6498D618" w14:textId="77777777" w:rsidR="00FF1AA5" w:rsidRDefault="00000000">
            <w:pPr>
              <w:spacing w:after="0" w:line="240" w:lineRule="auto"/>
              <w:rPr>
                <w:rFonts w:hint="eastAsia"/>
                <w:lang w:eastAsia="zh-CN"/>
              </w:rPr>
            </w:pPr>
            <w:r>
              <w:rPr>
                <w:sz w:val="18"/>
                <w:lang w:eastAsia="zh-CN"/>
              </w:rPr>
              <w:t>不推荐（本项目不需要）</w:t>
            </w:r>
          </w:p>
        </w:tc>
        <w:tc>
          <w:tcPr>
            <w:tcW w:w="1727" w:type="dxa"/>
          </w:tcPr>
          <w:p w14:paraId="565A40D1" w14:textId="77777777" w:rsidR="00FF1AA5" w:rsidRDefault="00000000">
            <w:pPr>
              <w:spacing w:after="0" w:line="240" w:lineRule="auto"/>
              <w:rPr>
                <w:rFonts w:hint="eastAsia"/>
              </w:rPr>
            </w:pPr>
            <w:r>
              <w:rPr>
                <w:sz w:val="18"/>
              </w:rPr>
              <w:t>★★</w:t>
            </w:r>
          </w:p>
        </w:tc>
      </w:tr>
    </w:tbl>
    <w:p w14:paraId="37DF026D" w14:textId="77777777" w:rsidR="00FF1AA5" w:rsidRDefault="00000000">
      <w:pPr>
        <w:ind w:firstLine="420"/>
        <w:rPr>
          <w:rFonts w:hint="eastAsia"/>
          <w:lang w:eastAsia="zh-CN"/>
        </w:rPr>
      </w:pPr>
      <w:r>
        <w:rPr>
          <w:lang w:eastAsia="zh-CN"/>
        </w:rPr>
        <w:t>本项目推荐使用PLA材料，因为：</w:t>
      </w:r>
    </w:p>
    <w:p w14:paraId="016CE266" w14:textId="77777777" w:rsidR="00FF1AA5" w:rsidRDefault="00000000">
      <w:pPr>
        <w:rPr>
          <w:rFonts w:hint="eastAsia"/>
          <w:lang w:eastAsia="zh-CN"/>
        </w:rPr>
      </w:pPr>
      <w:r>
        <w:rPr>
          <w:lang w:eastAsia="zh-CN"/>
        </w:rPr>
        <w:t>1. 打印精度高，适合传感器支架等精密零件</w:t>
      </w:r>
    </w:p>
    <w:p w14:paraId="49360B84" w14:textId="77777777" w:rsidR="00FF1AA5" w:rsidRDefault="00000000">
      <w:pPr>
        <w:rPr>
          <w:rFonts w:hint="eastAsia"/>
          <w:lang w:eastAsia="zh-CN"/>
        </w:rPr>
      </w:pPr>
      <w:r>
        <w:rPr>
          <w:lang w:eastAsia="zh-CN"/>
        </w:rPr>
        <w:t>2. 本项目所有零件都在室温下使用，不需要耐热</w:t>
      </w:r>
    </w:p>
    <w:p w14:paraId="3964A417" w14:textId="77777777" w:rsidR="00FF1AA5" w:rsidRDefault="00000000">
      <w:pPr>
        <w:rPr>
          <w:rFonts w:hint="eastAsia"/>
        </w:rPr>
      </w:pPr>
      <w:r>
        <w:t xml:space="preserve">3. </w:t>
      </w:r>
      <w:proofErr w:type="spellStart"/>
      <w:r>
        <w:t>PLA是最容易打印的材料，适合新手</w:t>
      </w:r>
      <w:proofErr w:type="spellEnd"/>
    </w:p>
    <w:p w14:paraId="64F7E331" w14:textId="77777777" w:rsidR="00FF1AA5" w:rsidRDefault="00000000">
      <w:pPr>
        <w:pStyle w:val="31"/>
        <w:rPr>
          <w:lang w:eastAsia="zh-CN"/>
        </w:rPr>
      </w:pPr>
      <w:bookmarkStart w:id="199" w:name="_Toc286"/>
      <w:r>
        <w:rPr>
          <w:rFonts w:ascii="微软雅黑" w:eastAsia="微软雅黑" w:hAnsi="微软雅黑"/>
          <w:lang w:eastAsia="zh-CN"/>
        </w:rPr>
        <w:lastRenderedPageBreak/>
        <w:t>23.6 没有3D打印的替代方案</w:t>
      </w:r>
      <w:bookmarkEnd w:id="199"/>
    </w:p>
    <w:p w14:paraId="14D3AAAA" w14:textId="77777777" w:rsidR="00FF1AA5" w:rsidRDefault="00000000">
      <w:pPr>
        <w:ind w:firstLine="420"/>
        <w:rPr>
          <w:rFonts w:hint="eastAsia"/>
          <w:lang w:eastAsia="zh-CN"/>
        </w:rPr>
      </w:pPr>
      <w:r>
        <w:rPr>
          <w:lang w:eastAsia="zh-CN"/>
        </w:rPr>
        <w:t>如果实在无法获得3D打印件，可以用以下替代方案：</w:t>
      </w:r>
    </w:p>
    <w:tbl>
      <w:tblPr>
        <w:tblStyle w:val="af4"/>
        <w:tblW w:w="0" w:type="auto"/>
        <w:jc w:val="center"/>
        <w:tblLook w:val="04A0" w:firstRow="1" w:lastRow="0" w:firstColumn="1" w:lastColumn="0" w:noHBand="0" w:noVBand="1"/>
      </w:tblPr>
      <w:tblGrid>
        <w:gridCol w:w="2158"/>
        <w:gridCol w:w="2158"/>
        <w:gridCol w:w="2158"/>
        <w:gridCol w:w="2158"/>
      </w:tblGrid>
      <w:tr w:rsidR="00FF1AA5" w14:paraId="7B68934E" w14:textId="77777777">
        <w:trPr>
          <w:jc w:val="center"/>
        </w:trPr>
        <w:tc>
          <w:tcPr>
            <w:tcW w:w="2158" w:type="dxa"/>
            <w:shd w:val="clear" w:color="auto" w:fill="4472C4"/>
          </w:tcPr>
          <w:p w14:paraId="174709C3" w14:textId="77777777" w:rsidR="00FF1AA5" w:rsidRDefault="00000000">
            <w:pPr>
              <w:spacing w:after="0" w:line="240" w:lineRule="auto"/>
              <w:jc w:val="center"/>
              <w:rPr>
                <w:rFonts w:hint="eastAsia"/>
              </w:rPr>
            </w:pPr>
            <w:proofErr w:type="spellStart"/>
            <w:r>
              <w:rPr>
                <w:b/>
                <w:color w:val="FFFFFF"/>
                <w:sz w:val="18"/>
              </w:rPr>
              <w:t>零件</w:t>
            </w:r>
            <w:proofErr w:type="spellEnd"/>
          </w:p>
        </w:tc>
        <w:tc>
          <w:tcPr>
            <w:tcW w:w="2158" w:type="dxa"/>
            <w:shd w:val="clear" w:color="auto" w:fill="4472C4"/>
          </w:tcPr>
          <w:p w14:paraId="1B4E34B1" w14:textId="77777777" w:rsidR="00FF1AA5" w:rsidRDefault="00000000">
            <w:pPr>
              <w:spacing w:after="0" w:line="240" w:lineRule="auto"/>
              <w:jc w:val="center"/>
              <w:rPr>
                <w:rFonts w:hint="eastAsia"/>
              </w:rPr>
            </w:pPr>
            <w:proofErr w:type="spellStart"/>
            <w:r>
              <w:rPr>
                <w:b/>
                <w:color w:val="FFFFFF"/>
                <w:sz w:val="18"/>
              </w:rPr>
              <w:t>替代方案</w:t>
            </w:r>
            <w:proofErr w:type="spellEnd"/>
          </w:p>
        </w:tc>
        <w:tc>
          <w:tcPr>
            <w:tcW w:w="2158" w:type="dxa"/>
            <w:shd w:val="clear" w:color="auto" w:fill="4472C4"/>
          </w:tcPr>
          <w:p w14:paraId="22481C48" w14:textId="77777777" w:rsidR="00FF1AA5" w:rsidRDefault="00000000">
            <w:pPr>
              <w:spacing w:after="0" w:line="240" w:lineRule="auto"/>
              <w:jc w:val="center"/>
              <w:rPr>
                <w:rFonts w:hint="eastAsia"/>
              </w:rPr>
            </w:pPr>
            <w:proofErr w:type="spellStart"/>
            <w:r>
              <w:rPr>
                <w:b/>
                <w:color w:val="FFFFFF"/>
                <w:sz w:val="18"/>
              </w:rPr>
              <w:t>材料</w:t>
            </w:r>
            <w:proofErr w:type="spellEnd"/>
          </w:p>
        </w:tc>
        <w:tc>
          <w:tcPr>
            <w:tcW w:w="2158" w:type="dxa"/>
            <w:shd w:val="clear" w:color="auto" w:fill="4472C4"/>
          </w:tcPr>
          <w:p w14:paraId="4371AF8D" w14:textId="77777777" w:rsidR="00FF1AA5" w:rsidRDefault="00000000">
            <w:pPr>
              <w:spacing w:after="0" w:line="240" w:lineRule="auto"/>
              <w:jc w:val="center"/>
              <w:rPr>
                <w:rFonts w:hint="eastAsia"/>
              </w:rPr>
            </w:pPr>
            <w:proofErr w:type="spellStart"/>
            <w:r>
              <w:rPr>
                <w:b/>
                <w:color w:val="FFFFFF"/>
                <w:sz w:val="18"/>
              </w:rPr>
              <w:t>说明</w:t>
            </w:r>
            <w:proofErr w:type="spellEnd"/>
          </w:p>
        </w:tc>
      </w:tr>
      <w:tr w:rsidR="00FF1AA5" w14:paraId="3E97EF29" w14:textId="77777777">
        <w:trPr>
          <w:jc w:val="center"/>
        </w:trPr>
        <w:tc>
          <w:tcPr>
            <w:tcW w:w="2158" w:type="dxa"/>
          </w:tcPr>
          <w:p w14:paraId="75E8046E" w14:textId="77777777" w:rsidR="00FF1AA5" w:rsidRDefault="00000000">
            <w:pPr>
              <w:spacing w:after="0" w:line="240" w:lineRule="auto"/>
              <w:rPr>
                <w:rFonts w:hint="eastAsia"/>
              </w:rPr>
            </w:pPr>
            <w:proofErr w:type="spellStart"/>
            <w:r>
              <w:rPr>
                <w:sz w:val="18"/>
              </w:rPr>
              <w:t>传感器支架</w:t>
            </w:r>
            <w:proofErr w:type="spellEnd"/>
          </w:p>
        </w:tc>
        <w:tc>
          <w:tcPr>
            <w:tcW w:w="2158" w:type="dxa"/>
          </w:tcPr>
          <w:p w14:paraId="60FEDBC8" w14:textId="77777777" w:rsidR="00FF1AA5" w:rsidRDefault="00000000">
            <w:pPr>
              <w:spacing w:after="0" w:line="240" w:lineRule="auto"/>
              <w:rPr>
                <w:rFonts w:hint="eastAsia"/>
              </w:rPr>
            </w:pPr>
            <w:proofErr w:type="spellStart"/>
            <w:r>
              <w:rPr>
                <w:sz w:val="18"/>
              </w:rPr>
              <w:t>用热缩管+扎带固定</w:t>
            </w:r>
            <w:proofErr w:type="spellEnd"/>
          </w:p>
        </w:tc>
        <w:tc>
          <w:tcPr>
            <w:tcW w:w="2158" w:type="dxa"/>
          </w:tcPr>
          <w:p w14:paraId="2C42702F" w14:textId="77777777" w:rsidR="00FF1AA5" w:rsidRDefault="00000000">
            <w:pPr>
              <w:spacing w:after="0" w:line="240" w:lineRule="auto"/>
              <w:rPr>
                <w:rFonts w:hint="eastAsia"/>
              </w:rPr>
            </w:pPr>
            <w:proofErr w:type="spellStart"/>
            <w:r>
              <w:rPr>
                <w:sz w:val="18"/>
              </w:rPr>
              <w:t>热缩管、扎带</w:t>
            </w:r>
            <w:proofErr w:type="spellEnd"/>
          </w:p>
        </w:tc>
        <w:tc>
          <w:tcPr>
            <w:tcW w:w="2158" w:type="dxa"/>
          </w:tcPr>
          <w:p w14:paraId="0BD67D77" w14:textId="77777777" w:rsidR="00FF1AA5" w:rsidRDefault="00000000">
            <w:pPr>
              <w:spacing w:after="0" w:line="240" w:lineRule="auto"/>
              <w:rPr>
                <w:rFonts w:hint="eastAsia"/>
                <w:lang w:eastAsia="zh-CN"/>
              </w:rPr>
            </w:pPr>
            <w:r>
              <w:rPr>
                <w:sz w:val="18"/>
                <w:lang w:eastAsia="zh-CN"/>
              </w:rPr>
              <w:t>将传感器用热缩管包裹后用扎带固定在铝型材上</w:t>
            </w:r>
          </w:p>
        </w:tc>
      </w:tr>
      <w:tr w:rsidR="00FF1AA5" w14:paraId="05F8C2C2" w14:textId="77777777">
        <w:trPr>
          <w:jc w:val="center"/>
        </w:trPr>
        <w:tc>
          <w:tcPr>
            <w:tcW w:w="2158" w:type="dxa"/>
            <w:shd w:val="clear" w:color="auto" w:fill="D6E4F0"/>
          </w:tcPr>
          <w:p w14:paraId="65BEC2D2" w14:textId="77777777" w:rsidR="00FF1AA5" w:rsidRDefault="00000000">
            <w:pPr>
              <w:spacing w:after="0" w:line="240" w:lineRule="auto"/>
              <w:rPr>
                <w:rFonts w:hint="eastAsia"/>
              </w:rPr>
            </w:pPr>
            <w:proofErr w:type="spellStart"/>
            <w:r>
              <w:rPr>
                <w:sz w:val="18"/>
              </w:rPr>
              <w:t>舵机支架</w:t>
            </w:r>
            <w:proofErr w:type="spellEnd"/>
          </w:p>
        </w:tc>
        <w:tc>
          <w:tcPr>
            <w:tcW w:w="2158" w:type="dxa"/>
            <w:shd w:val="clear" w:color="auto" w:fill="D6E4F0"/>
          </w:tcPr>
          <w:p w14:paraId="6244E4B4" w14:textId="77777777" w:rsidR="00FF1AA5" w:rsidRDefault="00000000">
            <w:pPr>
              <w:spacing w:after="0" w:line="240" w:lineRule="auto"/>
              <w:rPr>
                <w:rFonts w:hint="eastAsia"/>
              </w:rPr>
            </w:pPr>
            <w:proofErr w:type="spellStart"/>
            <w:r>
              <w:rPr>
                <w:sz w:val="18"/>
              </w:rPr>
              <w:t>用铝片弯折制作</w:t>
            </w:r>
            <w:proofErr w:type="spellEnd"/>
          </w:p>
        </w:tc>
        <w:tc>
          <w:tcPr>
            <w:tcW w:w="2158" w:type="dxa"/>
            <w:shd w:val="clear" w:color="auto" w:fill="D6E4F0"/>
          </w:tcPr>
          <w:p w14:paraId="0806B53F" w14:textId="77777777" w:rsidR="00FF1AA5" w:rsidRDefault="00000000">
            <w:pPr>
              <w:spacing w:after="0" w:line="240" w:lineRule="auto"/>
              <w:rPr>
                <w:rFonts w:hint="eastAsia"/>
              </w:rPr>
            </w:pPr>
            <w:r>
              <w:rPr>
                <w:sz w:val="18"/>
              </w:rPr>
              <w:t>铝片（0.5-1mm厚）</w:t>
            </w:r>
          </w:p>
        </w:tc>
        <w:tc>
          <w:tcPr>
            <w:tcW w:w="2158" w:type="dxa"/>
            <w:shd w:val="clear" w:color="auto" w:fill="D6E4F0"/>
          </w:tcPr>
          <w:p w14:paraId="0463DBED" w14:textId="77777777" w:rsidR="00FF1AA5" w:rsidRDefault="00000000">
            <w:pPr>
              <w:spacing w:after="0" w:line="240" w:lineRule="auto"/>
              <w:rPr>
                <w:rFonts w:hint="eastAsia"/>
                <w:lang w:eastAsia="zh-CN"/>
              </w:rPr>
            </w:pPr>
            <w:r>
              <w:rPr>
                <w:sz w:val="18"/>
                <w:lang w:eastAsia="zh-CN"/>
              </w:rPr>
              <w:t>用钳子弯折成L形，螺丝固定</w:t>
            </w:r>
          </w:p>
        </w:tc>
      </w:tr>
      <w:tr w:rsidR="00FF1AA5" w14:paraId="750A6ADD" w14:textId="77777777">
        <w:trPr>
          <w:jc w:val="center"/>
        </w:trPr>
        <w:tc>
          <w:tcPr>
            <w:tcW w:w="2158" w:type="dxa"/>
          </w:tcPr>
          <w:p w14:paraId="33542DAC" w14:textId="77777777" w:rsidR="00FF1AA5" w:rsidRDefault="00000000">
            <w:pPr>
              <w:spacing w:after="0" w:line="240" w:lineRule="auto"/>
              <w:rPr>
                <w:rFonts w:hint="eastAsia"/>
              </w:rPr>
            </w:pPr>
            <w:proofErr w:type="spellStart"/>
            <w:r>
              <w:rPr>
                <w:sz w:val="18"/>
              </w:rPr>
              <w:t>释放臂</w:t>
            </w:r>
            <w:proofErr w:type="spellEnd"/>
          </w:p>
        </w:tc>
        <w:tc>
          <w:tcPr>
            <w:tcW w:w="2158" w:type="dxa"/>
          </w:tcPr>
          <w:p w14:paraId="3F68E4DE" w14:textId="77777777" w:rsidR="00FF1AA5" w:rsidRDefault="00000000">
            <w:pPr>
              <w:spacing w:after="0" w:line="240" w:lineRule="auto"/>
              <w:rPr>
                <w:rFonts w:hint="eastAsia"/>
              </w:rPr>
            </w:pPr>
            <w:proofErr w:type="spellStart"/>
            <w:r>
              <w:rPr>
                <w:sz w:val="18"/>
              </w:rPr>
              <w:t>用硬纸板或木片</w:t>
            </w:r>
            <w:proofErr w:type="spellEnd"/>
          </w:p>
        </w:tc>
        <w:tc>
          <w:tcPr>
            <w:tcW w:w="2158" w:type="dxa"/>
          </w:tcPr>
          <w:p w14:paraId="3620FA22" w14:textId="77777777" w:rsidR="00FF1AA5" w:rsidRDefault="00000000">
            <w:pPr>
              <w:spacing w:after="0" w:line="240" w:lineRule="auto"/>
              <w:rPr>
                <w:rFonts w:hint="eastAsia"/>
              </w:rPr>
            </w:pPr>
            <w:proofErr w:type="spellStart"/>
            <w:r>
              <w:rPr>
                <w:sz w:val="18"/>
              </w:rPr>
              <w:t>硬纸板、冰棒棍</w:t>
            </w:r>
            <w:proofErr w:type="spellEnd"/>
          </w:p>
        </w:tc>
        <w:tc>
          <w:tcPr>
            <w:tcW w:w="2158" w:type="dxa"/>
          </w:tcPr>
          <w:p w14:paraId="2A28A9E4" w14:textId="77777777" w:rsidR="00FF1AA5" w:rsidRDefault="00000000">
            <w:pPr>
              <w:spacing w:after="0" w:line="240" w:lineRule="auto"/>
              <w:rPr>
                <w:rFonts w:hint="eastAsia"/>
                <w:lang w:eastAsia="zh-CN"/>
              </w:rPr>
            </w:pPr>
            <w:r>
              <w:rPr>
                <w:sz w:val="18"/>
                <w:lang w:eastAsia="zh-CN"/>
              </w:rPr>
              <w:t>裁剪成L形，用热熔胶粘在舵机臂上</w:t>
            </w:r>
          </w:p>
        </w:tc>
      </w:tr>
      <w:tr w:rsidR="00FF1AA5" w14:paraId="27D5EAF7" w14:textId="77777777">
        <w:trPr>
          <w:jc w:val="center"/>
        </w:trPr>
        <w:tc>
          <w:tcPr>
            <w:tcW w:w="2158" w:type="dxa"/>
            <w:shd w:val="clear" w:color="auto" w:fill="D6E4F0"/>
          </w:tcPr>
          <w:p w14:paraId="2BB294BA" w14:textId="77777777" w:rsidR="00FF1AA5" w:rsidRDefault="00000000">
            <w:pPr>
              <w:spacing w:after="0" w:line="240" w:lineRule="auto"/>
              <w:rPr>
                <w:rFonts w:hint="eastAsia"/>
              </w:rPr>
            </w:pPr>
            <w:proofErr w:type="spellStart"/>
            <w:r>
              <w:rPr>
                <w:sz w:val="18"/>
              </w:rPr>
              <w:t>小球导轨</w:t>
            </w:r>
            <w:proofErr w:type="spellEnd"/>
          </w:p>
        </w:tc>
        <w:tc>
          <w:tcPr>
            <w:tcW w:w="2158" w:type="dxa"/>
            <w:shd w:val="clear" w:color="auto" w:fill="D6E4F0"/>
          </w:tcPr>
          <w:p w14:paraId="7D006188" w14:textId="77777777" w:rsidR="00FF1AA5" w:rsidRDefault="00000000">
            <w:pPr>
              <w:spacing w:after="0" w:line="240" w:lineRule="auto"/>
              <w:rPr>
                <w:rFonts w:hint="eastAsia"/>
              </w:rPr>
            </w:pPr>
            <w:proofErr w:type="spellStart"/>
            <w:r>
              <w:rPr>
                <w:sz w:val="18"/>
              </w:rPr>
              <w:t>用PVC管或纸筒</w:t>
            </w:r>
            <w:proofErr w:type="spellEnd"/>
          </w:p>
        </w:tc>
        <w:tc>
          <w:tcPr>
            <w:tcW w:w="2158" w:type="dxa"/>
            <w:shd w:val="clear" w:color="auto" w:fill="D6E4F0"/>
          </w:tcPr>
          <w:p w14:paraId="12AAA6EE" w14:textId="77777777" w:rsidR="00FF1AA5" w:rsidRDefault="00000000">
            <w:pPr>
              <w:spacing w:after="0" w:line="240" w:lineRule="auto"/>
              <w:rPr>
                <w:rFonts w:hint="eastAsia"/>
              </w:rPr>
            </w:pPr>
            <w:proofErr w:type="spellStart"/>
            <w:r>
              <w:rPr>
                <w:sz w:val="18"/>
              </w:rPr>
              <w:t>PVC管、纸筒</w:t>
            </w:r>
            <w:proofErr w:type="spellEnd"/>
          </w:p>
        </w:tc>
        <w:tc>
          <w:tcPr>
            <w:tcW w:w="2158" w:type="dxa"/>
            <w:shd w:val="clear" w:color="auto" w:fill="D6E4F0"/>
          </w:tcPr>
          <w:p w14:paraId="37D2AA24" w14:textId="77777777" w:rsidR="00FF1AA5" w:rsidRDefault="00000000">
            <w:pPr>
              <w:spacing w:after="0" w:line="240" w:lineRule="auto"/>
              <w:rPr>
                <w:rFonts w:hint="eastAsia"/>
              </w:rPr>
            </w:pPr>
            <w:proofErr w:type="spellStart"/>
            <w:r>
              <w:rPr>
                <w:sz w:val="18"/>
              </w:rPr>
              <w:t>内径略大于小球即可</w:t>
            </w:r>
            <w:proofErr w:type="spellEnd"/>
          </w:p>
        </w:tc>
      </w:tr>
      <w:tr w:rsidR="00FF1AA5" w14:paraId="54D6CEFA" w14:textId="77777777">
        <w:trPr>
          <w:jc w:val="center"/>
        </w:trPr>
        <w:tc>
          <w:tcPr>
            <w:tcW w:w="2158" w:type="dxa"/>
          </w:tcPr>
          <w:p w14:paraId="54A3CEEF" w14:textId="77777777" w:rsidR="00FF1AA5" w:rsidRDefault="00000000">
            <w:pPr>
              <w:spacing w:after="0" w:line="240" w:lineRule="auto"/>
              <w:rPr>
                <w:rFonts w:hint="eastAsia"/>
              </w:rPr>
            </w:pPr>
            <w:proofErr w:type="spellStart"/>
            <w:r>
              <w:rPr>
                <w:sz w:val="18"/>
              </w:rPr>
              <w:t>背景板夹</w:t>
            </w:r>
            <w:proofErr w:type="spellEnd"/>
          </w:p>
        </w:tc>
        <w:tc>
          <w:tcPr>
            <w:tcW w:w="2158" w:type="dxa"/>
          </w:tcPr>
          <w:p w14:paraId="2B46926C" w14:textId="77777777" w:rsidR="00FF1AA5" w:rsidRDefault="00000000">
            <w:pPr>
              <w:spacing w:after="0" w:line="240" w:lineRule="auto"/>
              <w:rPr>
                <w:rFonts w:hint="eastAsia"/>
              </w:rPr>
            </w:pPr>
            <w:proofErr w:type="spellStart"/>
            <w:r>
              <w:rPr>
                <w:sz w:val="18"/>
              </w:rPr>
              <w:t>用夹子或扎带</w:t>
            </w:r>
            <w:proofErr w:type="spellEnd"/>
          </w:p>
        </w:tc>
        <w:tc>
          <w:tcPr>
            <w:tcW w:w="2158" w:type="dxa"/>
          </w:tcPr>
          <w:p w14:paraId="4D6C0CC7" w14:textId="77777777" w:rsidR="00FF1AA5" w:rsidRDefault="00000000">
            <w:pPr>
              <w:spacing w:after="0" w:line="240" w:lineRule="auto"/>
              <w:rPr>
                <w:rFonts w:hint="eastAsia"/>
              </w:rPr>
            </w:pPr>
            <w:proofErr w:type="spellStart"/>
            <w:r>
              <w:rPr>
                <w:sz w:val="18"/>
              </w:rPr>
              <w:t>长尾夹、扎带</w:t>
            </w:r>
            <w:proofErr w:type="spellEnd"/>
          </w:p>
        </w:tc>
        <w:tc>
          <w:tcPr>
            <w:tcW w:w="2158" w:type="dxa"/>
          </w:tcPr>
          <w:p w14:paraId="45331C70" w14:textId="77777777" w:rsidR="00FF1AA5" w:rsidRDefault="00000000">
            <w:pPr>
              <w:spacing w:after="0" w:line="240" w:lineRule="auto"/>
              <w:rPr>
                <w:rFonts w:hint="eastAsia"/>
              </w:rPr>
            </w:pPr>
            <w:proofErr w:type="spellStart"/>
            <w:r>
              <w:rPr>
                <w:sz w:val="18"/>
              </w:rPr>
              <w:t>直接夹在铝型材上</w:t>
            </w:r>
            <w:proofErr w:type="spellEnd"/>
          </w:p>
        </w:tc>
      </w:tr>
    </w:tbl>
    <w:p w14:paraId="4FCF21F0" w14:textId="77777777" w:rsidR="00FF1AA5" w:rsidRDefault="00000000">
      <w:pPr>
        <w:rPr>
          <w:rFonts w:hint="eastAsia"/>
        </w:rPr>
      </w:pPr>
      <w:r>
        <w:br w:type="page"/>
      </w:r>
    </w:p>
    <w:p w14:paraId="5855DB36" w14:textId="77777777" w:rsidR="00FF1AA5" w:rsidRDefault="00000000">
      <w:pPr>
        <w:pStyle w:val="21"/>
        <w:rPr>
          <w:lang w:eastAsia="zh-CN"/>
        </w:rPr>
      </w:pPr>
      <w:bookmarkStart w:id="200" w:name="_Toc32301"/>
      <w:r>
        <w:rPr>
          <w:rFonts w:ascii="微软雅黑" w:eastAsia="微软雅黑" w:hAnsi="微软雅黑"/>
          <w:lang w:eastAsia="zh-CN"/>
        </w:rPr>
        <w:lastRenderedPageBreak/>
        <w:t>第29章 实验校准与精度验证</w:t>
      </w:r>
      <w:bookmarkEnd w:id="200"/>
    </w:p>
    <w:p w14:paraId="70C79D73" w14:textId="77777777" w:rsidR="00FF1AA5" w:rsidRDefault="00000000">
      <w:pPr>
        <w:pStyle w:val="31"/>
        <w:rPr>
          <w:lang w:eastAsia="zh-CN"/>
        </w:rPr>
      </w:pPr>
      <w:bookmarkStart w:id="201" w:name="_Toc23596"/>
      <w:r>
        <w:rPr>
          <w:rFonts w:ascii="微软雅黑" w:eastAsia="微软雅黑" w:hAnsi="微软雅黑"/>
          <w:lang w:eastAsia="zh-CN"/>
        </w:rPr>
        <w:t>24.1 摄像头标定的详细步骤</w:t>
      </w:r>
      <w:bookmarkEnd w:id="201"/>
    </w:p>
    <w:p w14:paraId="34F04821" w14:textId="77777777" w:rsidR="00FF1AA5" w:rsidRDefault="00000000">
      <w:pPr>
        <w:ind w:firstLine="420"/>
        <w:rPr>
          <w:rFonts w:hint="eastAsia"/>
          <w:lang w:eastAsia="zh-CN"/>
        </w:rPr>
      </w:pPr>
      <w:r>
        <w:rPr>
          <w:lang w:eastAsia="zh-CN"/>
        </w:rPr>
        <w:t>摄像头标定是将像素坐标转换为世界坐标的关键步骤。标定精度直接影响最终实验结果。</w:t>
      </w:r>
    </w:p>
    <w:p w14:paraId="010BDD81" w14:textId="77777777" w:rsidR="00FF1AA5" w:rsidRDefault="00000000">
      <w:pPr>
        <w:rPr>
          <w:rFonts w:hint="eastAsia"/>
          <w:lang w:eastAsia="zh-CN"/>
        </w:rPr>
      </w:pPr>
      <w:r>
        <w:rPr>
          <w:b/>
          <w:lang w:eastAsia="zh-CN"/>
        </w:rPr>
        <w:t>标定流程：</w:t>
      </w:r>
    </w:p>
    <w:p w14:paraId="3F3D443A" w14:textId="77777777" w:rsidR="00FF1AA5" w:rsidRDefault="00000000">
      <w:pPr>
        <w:rPr>
          <w:rFonts w:hint="eastAsia"/>
          <w:lang w:eastAsia="zh-CN"/>
        </w:rPr>
      </w:pPr>
      <w:r>
        <w:rPr>
          <w:lang w:eastAsia="zh-CN"/>
        </w:rPr>
        <w:t>1. 打印或绘制标定板：在白色背景上打印4-6个</w:t>
      </w:r>
      <w:proofErr w:type="spellStart"/>
      <w:r>
        <w:rPr>
          <w:lang w:eastAsia="zh-CN"/>
        </w:rPr>
        <w:t>aruco</w:t>
      </w:r>
      <w:proofErr w:type="spellEnd"/>
      <w:r>
        <w:rPr>
          <w:lang w:eastAsia="zh-CN"/>
        </w:rPr>
        <w:t>标记（DICT_4X4_50字典）</w:t>
      </w:r>
    </w:p>
    <w:p w14:paraId="2C6F3EE9" w14:textId="77777777" w:rsidR="00FF1AA5" w:rsidRDefault="00000000">
      <w:pPr>
        <w:rPr>
          <w:rFonts w:hint="eastAsia"/>
          <w:lang w:eastAsia="zh-CN"/>
        </w:rPr>
      </w:pPr>
      <w:r>
        <w:rPr>
          <w:lang w:eastAsia="zh-CN"/>
        </w:rPr>
        <w:t>2. 精确测量每个标记的世界坐标（用游标卡尺，精度0.1mm）</w:t>
      </w:r>
    </w:p>
    <w:p w14:paraId="42CD4DC8" w14:textId="77777777" w:rsidR="00FF1AA5" w:rsidRDefault="00000000">
      <w:pPr>
        <w:rPr>
          <w:rFonts w:hint="eastAsia"/>
          <w:lang w:eastAsia="zh-CN"/>
        </w:rPr>
      </w:pPr>
      <w:r>
        <w:rPr>
          <w:lang w:eastAsia="zh-CN"/>
        </w:rPr>
        <w:t>3. 将标定板固定在实验装置的背景板上</w:t>
      </w:r>
    </w:p>
    <w:p w14:paraId="592DC307" w14:textId="77777777" w:rsidR="00FF1AA5" w:rsidRDefault="00000000">
      <w:pPr>
        <w:rPr>
          <w:rFonts w:hint="eastAsia"/>
          <w:lang w:eastAsia="zh-CN"/>
        </w:rPr>
      </w:pPr>
      <w:r>
        <w:rPr>
          <w:lang w:eastAsia="zh-CN"/>
        </w:rPr>
        <w:t>4. 用手机摄像头拍摄标定板的照片（确保所有标记清晰可见）</w:t>
      </w:r>
    </w:p>
    <w:p w14:paraId="4B9FC76C" w14:textId="77777777" w:rsidR="00FF1AA5" w:rsidRDefault="00000000">
      <w:pPr>
        <w:rPr>
          <w:rFonts w:hint="eastAsia"/>
          <w:lang w:eastAsia="zh-CN"/>
        </w:rPr>
      </w:pPr>
      <w:r>
        <w:rPr>
          <w:lang w:eastAsia="zh-CN"/>
        </w:rPr>
        <w:t>5. 运行标定程序，计算仿射变换矩阵</w:t>
      </w:r>
    </w:p>
    <w:p w14:paraId="4BB258F1" w14:textId="77777777" w:rsidR="00FF1AA5" w:rsidRDefault="00000000">
      <w:pPr>
        <w:rPr>
          <w:rFonts w:hint="eastAsia"/>
          <w:lang w:eastAsia="zh-CN"/>
        </w:rPr>
      </w:pPr>
      <w:r>
        <w:rPr>
          <w:lang w:eastAsia="zh-CN"/>
        </w:rPr>
        <w:t>6. 验证标定精度：用已知尺寸的物体检查测量误差</w:t>
      </w:r>
    </w:p>
    <w:p w14:paraId="140B062C" w14:textId="77777777" w:rsidR="00FF1AA5" w:rsidRDefault="00000000">
      <w:pPr>
        <w:rPr>
          <w:rFonts w:hint="eastAsia"/>
        </w:rPr>
      </w:pPr>
      <w:proofErr w:type="spellStart"/>
      <w:r>
        <w:rPr>
          <w:b/>
        </w:rPr>
        <w:t>标定精度要求</w:t>
      </w:r>
      <w:proofErr w:type="spellEnd"/>
      <w:r>
        <w:rPr>
          <w:b/>
        </w:rPr>
        <w:t>：</w:t>
      </w:r>
    </w:p>
    <w:tbl>
      <w:tblPr>
        <w:tblStyle w:val="af4"/>
        <w:tblW w:w="0" w:type="auto"/>
        <w:jc w:val="center"/>
        <w:tblLook w:val="04A0" w:firstRow="1" w:lastRow="0" w:firstColumn="1" w:lastColumn="0" w:noHBand="0" w:noVBand="1"/>
      </w:tblPr>
      <w:tblGrid>
        <w:gridCol w:w="2158"/>
        <w:gridCol w:w="2158"/>
        <w:gridCol w:w="2158"/>
        <w:gridCol w:w="2158"/>
      </w:tblGrid>
      <w:tr w:rsidR="00FF1AA5" w14:paraId="06B07825" w14:textId="77777777">
        <w:trPr>
          <w:jc w:val="center"/>
        </w:trPr>
        <w:tc>
          <w:tcPr>
            <w:tcW w:w="2158" w:type="dxa"/>
            <w:shd w:val="clear" w:color="auto" w:fill="4472C4"/>
          </w:tcPr>
          <w:p w14:paraId="05F879B0" w14:textId="77777777" w:rsidR="00FF1AA5" w:rsidRDefault="00000000">
            <w:pPr>
              <w:spacing w:after="0" w:line="240" w:lineRule="auto"/>
              <w:jc w:val="center"/>
              <w:rPr>
                <w:rFonts w:hint="eastAsia"/>
              </w:rPr>
            </w:pPr>
            <w:proofErr w:type="spellStart"/>
            <w:r>
              <w:rPr>
                <w:b/>
                <w:color w:val="FFFFFF"/>
                <w:sz w:val="18"/>
              </w:rPr>
              <w:t>实验</w:t>
            </w:r>
            <w:proofErr w:type="spellEnd"/>
          </w:p>
        </w:tc>
        <w:tc>
          <w:tcPr>
            <w:tcW w:w="2158" w:type="dxa"/>
            <w:shd w:val="clear" w:color="auto" w:fill="4472C4"/>
          </w:tcPr>
          <w:p w14:paraId="28611527" w14:textId="77777777" w:rsidR="00FF1AA5" w:rsidRDefault="00000000">
            <w:pPr>
              <w:spacing w:after="0" w:line="240" w:lineRule="auto"/>
              <w:jc w:val="center"/>
              <w:rPr>
                <w:rFonts w:hint="eastAsia"/>
              </w:rPr>
            </w:pPr>
            <w:proofErr w:type="spellStart"/>
            <w:r>
              <w:rPr>
                <w:b/>
                <w:color w:val="FFFFFF"/>
                <w:sz w:val="18"/>
              </w:rPr>
              <w:t>精度要求</w:t>
            </w:r>
            <w:proofErr w:type="spellEnd"/>
          </w:p>
        </w:tc>
        <w:tc>
          <w:tcPr>
            <w:tcW w:w="2158" w:type="dxa"/>
            <w:shd w:val="clear" w:color="auto" w:fill="4472C4"/>
          </w:tcPr>
          <w:p w14:paraId="2F754632" w14:textId="77777777" w:rsidR="00FF1AA5" w:rsidRDefault="00000000">
            <w:pPr>
              <w:spacing w:after="0" w:line="240" w:lineRule="auto"/>
              <w:jc w:val="center"/>
              <w:rPr>
                <w:rFonts w:hint="eastAsia"/>
              </w:rPr>
            </w:pPr>
            <w:proofErr w:type="spellStart"/>
            <w:r>
              <w:rPr>
                <w:b/>
                <w:color w:val="FFFFFF"/>
                <w:sz w:val="18"/>
              </w:rPr>
              <w:t>标定点数建议</w:t>
            </w:r>
            <w:proofErr w:type="spellEnd"/>
          </w:p>
        </w:tc>
        <w:tc>
          <w:tcPr>
            <w:tcW w:w="2158" w:type="dxa"/>
            <w:shd w:val="clear" w:color="auto" w:fill="4472C4"/>
          </w:tcPr>
          <w:p w14:paraId="4112BB83" w14:textId="77777777" w:rsidR="00FF1AA5" w:rsidRDefault="00000000">
            <w:pPr>
              <w:spacing w:after="0" w:line="240" w:lineRule="auto"/>
              <w:jc w:val="center"/>
              <w:rPr>
                <w:rFonts w:hint="eastAsia"/>
              </w:rPr>
            </w:pPr>
            <w:proofErr w:type="spellStart"/>
            <w:r>
              <w:rPr>
                <w:b/>
                <w:color w:val="FFFFFF"/>
                <w:sz w:val="18"/>
              </w:rPr>
              <w:t>可接受误差</w:t>
            </w:r>
            <w:proofErr w:type="spellEnd"/>
          </w:p>
        </w:tc>
      </w:tr>
      <w:tr w:rsidR="00FF1AA5" w14:paraId="22B518B9" w14:textId="77777777">
        <w:trPr>
          <w:jc w:val="center"/>
        </w:trPr>
        <w:tc>
          <w:tcPr>
            <w:tcW w:w="2158" w:type="dxa"/>
          </w:tcPr>
          <w:p w14:paraId="3AFDD7F7" w14:textId="77777777" w:rsidR="00FF1AA5" w:rsidRDefault="00000000">
            <w:pPr>
              <w:spacing w:after="0" w:line="240" w:lineRule="auto"/>
              <w:rPr>
                <w:rFonts w:hint="eastAsia"/>
              </w:rPr>
            </w:pPr>
            <w:proofErr w:type="spellStart"/>
            <w:r>
              <w:rPr>
                <w:sz w:val="18"/>
              </w:rPr>
              <w:t>平抛运动</w:t>
            </w:r>
            <w:proofErr w:type="spellEnd"/>
          </w:p>
        </w:tc>
        <w:tc>
          <w:tcPr>
            <w:tcW w:w="2158" w:type="dxa"/>
          </w:tcPr>
          <w:p w14:paraId="3753053C" w14:textId="77777777" w:rsidR="00FF1AA5" w:rsidRDefault="00000000">
            <w:pPr>
              <w:spacing w:after="0" w:line="240" w:lineRule="auto"/>
              <w:rPr>
                <w:rFonts w:hint="eastAsia"/>
              </w:rPr>
            </w:pPr>
            <w:proofErr w:type="spellStart"/>
            <w:r>
              <w:rPr>
                <w:sz w:val="18"/>
              </w:rPr>
              <w:t>位置精度</w:t>
            </w:r>
            <w:proofErr w:type="spellEnd"/>
            <w:r>
              <w:rPr>
                <w:sz w:val="18"/>
              </w:rPr>
              <w:t>&lt;5mm</w:t>
            </w:r>
          </w:p>
        </w:tc>
        <w:tc>
          <w:tcPr>
            <w:tcW w:w="2158" w:type="dxa"/>
          </w:tcPr>
          <w:p w14:paraId="06FC94DC" w14:textId="77777777" w:rsidR="00FF1AA5" w:rsidRDefault="00000000">
            <w:pPr>
              <w:spacing w:after="0" w:line="240" w:lineRule="auto"/>
              <w:rPr>
                <w:rFonts w:hint="eastAsia"/>
                <w:lang w:eastAsia="zh-CN"/>
              </w:rPr>
            </w:pPr>
            <w:r>
              <w:rPr>
                <w:sz w:val="18"/>
                <w:lang w:eastAsia="zh-CN"/>
              </w:rPr>
              <w:t>至少4个</w:t>
            </w:r>
            <w:proofErr w:type="spellStart"/>
            <w:r>
              <w:rPr>
                <w:sz w:val="18"/>
                <w:lang w:eastAsia="zh-CN"/>
              </w:rPr>
              <w:t>aruco</w:t>
            </w:r>
            <w:proofErr w:type="spellEnd"/>
            <w:r>
              <w:rPr>
                <w:sz w:val="18"/>
                <w:lang w:eastAsia="zh-CN"/>
              </w:rPr>
              <w:t>标记</w:t>
            </w:r>
          </w:p>
        </w:tc>
        <w:tc>
          <w:tcPr>
            <w:tcW w:w="2158" w:type="dxa"/>
          </w:tcPr>
          <w:p w14:paraId="22E76908" w14:textId="77777777" w:rsidR="00FF1AA5" w:rsidRDefault="00000000">
            <w:pPr>
              <w:spacing w:after="0" w:line="240" w:lineRule="auto"/>
              <w:rPr>
                <w:rFonts w:hint="eastAsia"/>
              </w:rPr>
            </w:pPr>
            <w:proofErr w:type="spellStart"/>
            <w:r>
              <w:rPr>
                <w:sz w:val="18"/>
              </w:rPr>
              <w:t>平均误差</w:t>
            </w:r>
            <w:proofErr w:type="spellEnd"/>
            <w:r>
              <w:rPr>
                <w:sz w:val="18"/>
              </w:rPr>
              <w:t>&lt;3mm</w:t>
            </w:r>
          </w:p>
        </w:tc>
      </w:tr>
      <w:tr w:rsidR="00FF1AA5" w14:paraId="6909FC13" w14:textId="77777777">
        <w:trPr>
          <w:jc w:val="center"/>
        </w:trPr>
        <w:tc>
          <w:tcPr>
            <w:tcW w:w="2158" w:type="dxa"/>
            <w:shd w:val="clear" w:color="auto" w:fill="D6E4F0"/>
          </w:tcPr>
          <w:p w14:paraId="18822942" w14:textId="77777777" w:rsidR="00FF1AA5" w:rsidRDefault="00000000">
            <w:pPr>
              <w:spacing w:after="0" w:line="240" w:lineRule="auto"/>
              <w:rPr>
                <w:rFonts w:hint="eastAsia"/>
              </w:rPr>
            </w:pPr>
            <w:proofErr w:type="spellStart"/>
            <w:r>
              <w:rPr>
                <w:sz w:val="18"/>
              </w:rPr>
              <w:t>自由落体</w:t>
            </w:r>
            <w:proofErr w:type="spellEnd"/>
          </w:p>
        </w:tc>
        <w:tc>
          <w:tcPr>
            <w:tcW w:w="2158" w:type="dxa"/>
            <w:shd w:val="clear" w:color="auto" w:fill="D6E4F0"/>
          </w:tcPr>
          <w:p w14:paraId="5475775B" w14:textId="77777777" w:rsidR="00FF1AA5" w:rsidRDefault="00000000">
            <w:pPr>
              <w:spacing w:after="0" w:line="240" w:lineRule="auto"/>
              <w:rPr>
                <w:rFonts w:hint="eastAsia"/>
              </w:rPr>
            </w:pPr>
            <w:proofErr w:type="spellStart"/>
            <w:r>
              <w:rPr>
                <w:sz w:val="18"/>
              </w:rPr>
              <w:t>高度精度</w:t>
            </w:r>
            <w:proofErr w:type="spellEnd"/>
            <w:r>
              <w:rPr>
                <w:sz w:val="18"/>
              </w:rPr>
              <w:t>&lt;2mm</w:t>
            </w:r>
          </w:p>
        </w:tc>
        <w:tc>
          <w:tcPr>
            <w:tcW w:w="2158" w:type="dxa"/>
            <w:shd w:val="clear" w:color="auto" w:fill="D6E4F0"/>
          </w:tcPr>
          <w:p w14:paraId="3970C89B" w14:textId="77777777" w:rsidR="00FF1AA5" w:rsidRDefault="00000000">
            <w:pPr>
              <w:spacing w:after="0" w:line="240" w:lineRule="auto"/>
              <w:rPr>
                <w:rFonts w:hint="eastAsia"/>
              </w:rPr>
            </w:pPr>
            <w:proofErr w:type="spellStart"/>
            <w:r>
              <w:rPr>
                <w:sz w:val="18"/>
              </w:rPr>
              <w:t>光电门直接测量</w:t>
            </w:r>
            <w:proofErr w:type="spellEnd"/>
          </w:p>
        </w:tc>
        <w:tc>
          <w:tcPr>
            <w:tcW w:w="2158" w:type="dxa"/>
            <w:shd w:val="clear" w:color="auto" w:fill="D6E4F0"/>
          </w:tcPr>
          <w:p w14:paraId="36CCC763" w14:textId="77777777" w:rsidR="00FF1AA5" w:rsidRDefault="00000000">
            <w:pPr>
              <w:spacing w:after="0" w:line="240" w:lineRule="auto"/>
              <w:rPr>
                <w:rFonts w:hint="eastAsia"/>
              </w:rPr>
            </w:pPr>
            <w:proofErr w:type="spellStart"/>
            <w:r>
              <w:rPr>
                <w:sz w:val="18"/>
              </w:rPr>
              <w:t>不需要摄像头标定</w:t>
            </w:r>
            <w:proofErr w:type="spellEnd"/>
          </w:p>
        </w:tc>
      </w:tr>
      <w:tr w:rsidR="00FF1AA5" w14:paraId="0496DF21" w14:textId="77777777">
        <w:trPr>
          <w:jc w:val="center"/>
        </w:trPr>
        <w:tc>
          <w:tcPr>
            <w:tcW w:w="2158" w:type="dxa"/>
          </w:tcPr>
          <w:p w14:paraId="3F18604F" w14:textId="77777777" w:rsidR="00FF1AA5" w:rsidRDefault="00000000">
            <w:pPr>
              <w:spacing w:after="0" w:line="240" w:lineRule="auto"/>
              <w:rPr>
                <w:rFonts w:hint="eastAsia"/>
              </w:rPr>
            </w:pPr>
            <w:proofErr w:type="spellStart"/>
            <w:r>
              <w:rPr>
                <w:sz w:val="18"/>
              </w:rPr>
              <w:t>单摆</w:t>
            </w:r>
            <w:proofErr w:type="spellEnd"/>
          </w:p>
        </w:tc>
        <w:tc>
          <w:tcPr>
            <w:tcW w:w="2158" w:type="dxa"/>
          </w:tcPr>
          <w:p w14:paraId="253396C2" w14:textId="77777777" w:rsidR="00FF1AA5" w:rsidRDefault="00000000">
            <w:pPr>
              <w:spacing w:after="0" w:line="240" w:lineRule="auto"/>
              <w:rPr>
                <w:rFonts w:hint="eastAsia"/>
              </w:rPr>
            </w:pPr>
            <w:proofErr w:type="spellStart"/>
            <w:r>
              <w:rPr>
                <w:sz w:val="18"/>
              </w:rPr>
              <w:t>摆长精度</w:t>
            </w:r>
            <w:proofErr w:type="spellEnd"/>
            <w:r>
              <w:rPr>
                <w:sz w:val="18"/>
              </w:rPr>
              <w:t>&lt;1mm</w:t>
            </w:r>
          </w:p>
        </w:tc>
        <w:tc>
          <w:tcPr>
            <w:tcW w:w="2158" w:type="dxa"/>
          </w:tcPr>
          <w:p w14:paraId="472B6512" w14:textId="77777777" w:rsidR="00FF1AA5" w:rsidRDefault="00000000">
            <w:pPr>
              <w:spacing w:after="0" w:line="240" w:lineRule="auto"/>
              <w:rPr>
                <w:rFonts w:hint="eastAsia"/>
              </w:rPr>
            </w:pPr>
            <w:proofErr w:type="spellStart"/>
            <w:r>
              <w:rPr>
                <w:sz w:val="18"/>
              </w:rPr>
              <w:t>直接测量</w:t>
            </w:r>
            <w:proofErr w:type="spellEnd"/>
          </w:p>
        </w:tc>
        <w:tc>
          <w:tcPr>
            <w:tcW w:w="2158" w:type="dxa"/>
          </w:tcPr>
          <w:p w14:paraId="66D14026" w14:textId="77777777" w:rsidR="00FF1AA5" w:rsidRDefault="00000000">
            <w:pPr>
              <w:spacing w:after="0" w:line="240" w:lineRule="auto"/>
              <w:rPr>
                <w:rFonts w:hint="eastAsia"/>
              </w:rPr>
            </w:pPr>
            <w:proofErr w:type="spellStart"/>
            <w:r>
              <w:rPr>
                <w:sz w:val="18"/>
              </w:rPr>
              <w:t>不需要摄像头标定</w:t>
            </w:r>
            <w:proofErr w:type="spellEnd"/>
          </w:p>
        </w:tc>
      </w:tr>
      <w:tr w:rsidR="00FF1AA5" w14:paraId="31859C6F" w14:textId="77777777">
        <w:trPr>
          <w:jc w:val="center"/>
        </w:trPr>
        <w:tc>
          <w:tcPr>
            <w:tcW w:w="2158" w:type="dxa"/>
            <w:shd w:val="clear" w:color="auto" w:fill="D6E4F0"/>
          </w:tcPr>
          <w:p w14:paraId="2AFAA8FD" w14:textId="77777777" w:rsidR="00FF1AA5" w:rsidRDefault="00000000">
            <w:pPr>
              <w:spacing w:after="0" w:line="240" w:lineRule="auto"/>
              <w:rPr>
                <w:rFonts w:hint="eastAsia"/>
              </w:rPr>
            </w:pPr>
            <w:proofErr w:type="spellStart"/>
            <w:r>
              <w:rPr>
                <w:sz w:val="18"/>
              </w:rPr>
              <w:t>简谐运动</w:t>
            </w:r>
            <w:proofErr w:type="spellEnd"/>
          </w:p>
        </w:tc>
        <w:tc>
          <w:tcPr>
            <w:tcW w:w="2158" w:type="dxa"/>
            <w:shd w:val="clear" w:color="auto" w:fill="D6E4F0"/>
          </w:tcPr>
          <w:p w14:paraId="6D31CDFF" w14:textId="77777777" w:rsidR="00FF1AA5" w:rsidRDefault="00000000">
            <w:pPr>
              <w:spacing w:after="0" w:line="240" w:lineRule="auto"/>
              <w:rPr>
                <w:rFonts w:hint="eastAsia"/>
              </w:rPr>
            </w:pPr>
            <w:proofErr w:type="spellStart"/>
            <w:r>
              <w:rPr>
                <w:sz w:val="18"/>
              </w:rPr>
              <w:t>位移精度</w:t>
            </w:r>
            <w:proofErr w:type="spellEnd"/>
            <w:r>
              <w:rPr>
                <w:sz w:val="18"/>
              </w:rPr>
              <w:t>&lt;2mm</w:t>
            </w:r>
          </w:p>
        </w:tc>
        <w:tc>
          <w:tcPr>
            <w:tcW w:w="2158" w:type="dxa"/>
            <w:shd w:val="clear" w:color="auto" w:fill="D6E4F0"/>
          </w:tcPr>
          <w:p w14:paraId="2AB8928B" w14:textId="77777777" w:rsidR="00FF1AA5" w:rsidRDefault="00000000">
            <w:pPr>
              <w:spacing w:after="0" w:line="240" w:lineRule="auto"/>
              <w:rPr>
                <w:rFonts w:hint="eastAsia"/>
              </w:rPr>
            </w:pPr>
            <w:proofErr w:type="spellStart"/>
            <w:r>
              <w:rPr>
                <w:sz w:val="18"/>
              </w:rPr>
              <w:t>光电门直接测量</w:t>
            </w:r>
            <w:proofErr w:type="spellEnd"/>
          </w:p>
        </w:tc>
        <w:tc>
          <w:tcPr>
            <w:tcW w:w="2158" w:type="dxa"/>
            <w:shd w:val="clear" w:color="auto" w:fill="D6E4F0"/>
          </w:tcPr>
          <w:p w14:paraId="05DAAF59" w14:textId="77777777" w:rsidR="00FF1AA5" w:rsidRDefault="00000000">
            <w:pPr>
              <w:spacing w:after="0" w:line="240" w:lineRule="auto"/>
              <w:rPr>
                <w:rFonts w:hint="eastAsia"/>
              </w:rPr>
            </w:pPr>
            <w:proofErr w:type="spellStart"/>
            <w:r>
              <w:rPr>
                <w:sz w:val="18"/>
              </w:rPr>
              <w:t>不需要摄像头标定</w:t>
            </w:r>
            <w:proofErr w:type="spellEnd"/>
          </w:p>
        </w:tc>
      </w:tr>
    </w:tbl>
    <w:p w14:paraId="6DCF2384" w14:textId="77777777" w:rsidR="00FF1AA5" w:rsidRDefault="00000000">
      <w:pPr>
        <w:pStyle w:val="31"/>
      </w:pPr>
      <w:bookmarkStart w:id="202" w:name="_Toc15323"/>
      <w:r>
        <w:rPr>
          <w:rFonts w:ascii="微软雅黑" w:eastAsia="微软雅黑" w:hAnsi="微软雅黑"/>
        </w:rPr>
        <w:t xml:space="preserve">24.2 </w:t>
      </w:r>
      <w:proofErr w:type="spellStart"/>
      <w:r>
        <w:rPr>
          <w:rFonts w:ascii="微软雅黑" w:eastAsia="微软雅黑" w:hAnsi="微软雅黑"/>
        </w:rPr>
        <w:t>系统精度验证方法</w:t>
      </w:r>
      <w:bookmarkEnd w:id="202"/>
      <w:proofErr w:type="spellEnd"/>
    </w:p>
    <w:p w14:paraId="3E926CF3" w14:textId="77777777" w:rsidR="00FF1AA5" w:rsidRDefault="00000000">
      <w:pPr>
        <w:rPr>
          <w:rFonts w:hint="eastAsia"/>
          <w:lang w:eastAsia="zh-CN"/>
        </w:rPr>
      </w:pPr>
      <w:r>
        <w:rPr>
          <w:b/>
          <w:lang w:eastAsia="zh-CN"/>
        </w:rPr>
        <w:t>方法</w:t>
      </w:r>
      <w:proofErr w:type="gramStart"/>
      <w:r>
        <w:rPr>
          <w:b/>
          <w:lang w:eastAsia="zh-CN"/>
        </w:rPr>
        <w:t>一</w:t>
      </w:r>
      <w:proofErr w:type="gramEnd"/>
      <w:r>
        <w:rPr>
          <w:b/>
          <w:lang w:eastAsia="zh-CN"/>
        </w:rPr>
        <w:t>：已知尺寸物体验证</w:t>
      </w:r>
    </w:p>
    <w:p w14:paraId="126A72A2" w14:textId="77777777" w:rsidR="00FF1AA5" w:rsidRDefault="00000000">
      <w:pPr>
        <w:ind w:firstLine="420"/>
        <w:rPr>
          <w:rFonts w:hint="eastAsia"/>
          <w:lang w:eastAsia="zh-CN"/>
        </w:rPr>
      </w:pPr>
      <w:r>
        <w:rPr>
          <w:lang w:eastAsia="zh-CN"/>
        </w:rPr>
        <w:t>在背景板上放置一个已知尺寸的物体（如A4纸=21cm×29.7cm），用系统测量其尺寸，与真实值比较。</w:t>
      </w:r>
    </w:p>
    <w:p w14:paraId="18BC67DA" w14:textId="77777777" w:rsidR="00FF1AA5" w:rsidRDefault="00000000">
      <w:pPr>
        <w:rPr>
          <w:rFonts w:hint="eastAsia"/>
          <w:lang w:eastAsia="zh-CN"/>
        </w:rPr>
      </w:pPr>
      <w:r>
        <w:rPr>
          <w:b/>
          <w:lang w:eastAsia="zh-CN"/>
        </w:rPr>
        <w:t>方法二：多次测量取统计量</w:t>
      </w:r>
    </w:p>
    <w:p w14:paraId="0EE8D61D" w14:textId="77777777" w:rsidR="00FF1AA5" w:rsidRDefault="00000000">
      <w:pPr>
        <w:ind w:firstLine="420"/>
        <w:rPr>
          <w:rFonts w:hint="eastAsia"/>
          <w:lang w:eastAsia="zh-CN"/>
        </w:rPr>
      </w:pPr>
      <w:r>
        <w:rPr>
          <w:lang w:eastAsia="zh-CN"/>
        </w:rPr>
        <w:t>对同一物理量进行多次测量（至少10次），计算平均值和标准差，检查测量的重复性。</w:t>
      </w:r>
    </w:p>
    <w:p w14:paraId="156AC7B1" w14:textId="77777777" w:rsidR="00FF1AA5" w:rsidRDefault="00000000">
      <w:pPr>
        <w:rPr>
          <w:rFonts w:hint="eastAsia"/>
          <w:lang w:eastAsia="zh-CN"/>
        </w:rPr>
      </w:pPr>
      <w:r>
        <w:rPr>
          <w:b/>
          <w:lang w:eastAsia="zh-CN"/>
        </w:rPr>
        <w:t>方法三：交叉验证</w:t>
      </w:r>
    </w:p>
    <w:p w14:paraId="3C7B8AC5" w14:textId="77777777" w:rsidR="00FF1AA5" w:rsidRDefault="00000000">
      <w:pPr>
        <w:ind w:firstLine="420"/>
        <w:rPr>
          <w:rFonts w:hint="eastAsia"/>
          <w:lang w:eastAsia="zh-CN"/>
        </w:rPr>
      </w:pPr>
      <w:r>
        <w:rPr>
          <w:lang w:eastAsia="zh-CN"/>
        </w:rPr>
        <w:lastRenderedPageBreak/>
        <w:t>用不同方法测量同一物理量（如用自由落体法和单摆法分别测量g值），比较结果是否一致。</w:t>
      </w:r>
    </w:p>
    <w:p w14:paraId="6A878D9E" w14:textId="77777777" w:rsidR="00FF1AA5" w:rsidRDefault="00000000">
      <w:pPr>
        <w:rPr>
          <w:rFonts w:hint="eastAsia"/>
        </w:rPr>
      </w:pPr>
      <w:r>
        <w:rPr>
          <w:b/>
        </w:rPr>
        <w:t>【</w:t>
      </w:r>
      <w:proofErr w:type="spellStart"/>
      <w:r>
        <w:rPr>
          <w:b/>
        </w:rPr>
        <w:t>Python代码</w:t>
      </w:r>
      <w:proofErr w:type="spellEnd"/>
      <w:r>
        <w:rPr>
          <w:b/>
        </w:rPr>
        <w:t>】</w:t>
      </w:r>
    </w:p>
    <w:p w14:paraId="6D50CF5F"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 xml:space="preserve">import </w:t>
      </w:r>
      <w:proofErr w:type="spellStart"/>
      <w:r>
        <w:rPr>
          <w:rFonts w:ascii="Courier New" w:eastAsia="Courier New" w:hAnsi="Courier New"/>
          <w:color w:val="1A1A2E"/>
          <w:sz w:val="18"/>
          <w:shd w:val="clear" w:color="auto" w:fill="F5F5F5"/>
        </w:rPr>
        <w:t>numpy</w:t>
      </w:r>
      <w:proofErr w:type="spellEnd"/>
      <w:r>
        <w:rPr>
          <w:rFonts w:ascii="Courier New" w:eastAsia="Courier New" w:hAnsi="Courier New"/>
          <w:color w:val="1A1A2E"/>
          <w:sz w:val="18"/>
          <w:shd w:val="clear" w:color="auto" w:fill="F5F5F5"/>
        </w:rPr>
        <w:t xml:space="preserve"> as np</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def </w:t>
      </w:r>
      <w:proofErr w:type="spellStart"/>
      <w:r>
        <w:rPr>
          <w:rFonts w:ascii="Courier New" w:eastAsia="Courier New" w:hAnsi="Courier New"/>
          <w:color w:val="1A1A2E"/>
          <w:sz w:val="18"/>
          <w:shd w:val="clear" w:color="auto" w:fill="F5F5F5"/>
        </w:rPr>
        <w:t>accuracy_verification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measured_values</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true_value</w:t>
      </w:r>
      <w:proofErr w:type="spellEnd"/>
      <w:r>
        <w:rPr>
          <w:rFonts w:ascii="Courier New" w:eastAsia="Courier New" w:hAnsi="Courier New"/>
          <w:color w:val="1A1A2E"/>
          <w:sz w:val="18"/>
          <w:shd w:val="clear" w:color="auto" w:fill="F5F5F5"/>
        </w:rPr>
        <w:t>, label="</w:t>
      </w:r>
      <w:proofErr w:type="spellStart"/>
      <w:r>
        <w:rPr>
          <w:rFonts w:ascii="Courier New" w:eastAsia="Courier New" w:hAnsi="Courier New"/>
          <w:color w:val="1A1A2E"/>
          <w:sz w:val="18"/>
          <w:shd w:val="clear" w:color="auto" w:fill="F5F5F5"/>
        </w:rPr>
        <w:t>测量</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精度验证函数</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measured_values</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多次测量值数组</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true_value</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真实值（或公认值</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label: </w:t>
      </w:r>
      <w:proofErr w:type="spellStart"/>
      <w:r>
        <w:rPr>
          <w:rFonts w:ascii="Courier New" w:eastAsia="Courier New" w:hAnsi="Courier New"/>
          <w:color w:val="1A1A2E"/>
          <w:sz w:val="18"/>
          <w:shd w:val="clear" w:color="auto" w:fill="F5F5F5"/>
        </w:rPr>
        <w:t>标签</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n = </w:t>
      </w:r>
      <w:proofErr w:type="spellStart"/>
      <w:r>
        <w:rPr>
          <w:rFonts w:ascii="Courier New" w:eastAsia="Courier New" w:hAnsi="Courier New"/>
          <w:color w:val="1A1A2E"/>
          <w:sz w:val="18"/>
          <w:shd w:val="clear" w:color="auto" w:fill="F5F5F5"/>
        </w:rPr>
        <w:t>len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measured_values</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mean = </w:t>
      </w:r>
      <w:proofErr w:type="spellStart"/>
      <w:r>
        <w:rPr>
          <w:rFonts w:ascii="Courier New" w:eastAsia="Courier New" w:hAnsi="Courier New"/>
          <w:color w:val="1A1A2E"/>
          <w:sz w:val="18"/>
          <w:shd w:val="clear" w:color="auto" w:fill="F5F5F5"/>
        </w:rPr>
        <w:t>np.mean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measured_values</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std = </w:t>
      </w:r>
      <w:proofErr w:type="spellStart"/>
      <w:r>
        <w:rPr>
          <w:rFonts w:ascii="Courier New" w:eastAsia="Courier New" w:hAnsi="Courier New"/>
          <w:color w:val="1A1A2E"/>
          <w:sz w:val="18"/>
          <w:shd w:val="clear" w:color="auto" w:fill="F5F5F5"/>
        </w:rPr>
        <w:t>np.std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measured_values</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ddof</w:t>
      </w:r>
      <w:proofErr w:type="spellEnd"/>
      <w:r>
        <w:rPr>
          <w:rFonts w:ascii="Courier New" w:eastAsia="Courier New" w:hAnsi="Courier New"/>
          <w:color w:val="1A1A2E"/>
          <w:sz w:val="18"/>
          <w:shd w:val="clear" w:color="auto" w:fill="F5F5F5"/>
        </w:rPr>
        <w:t xml:space="preserve">=1)  # </w:t>
      </w:r>
      <w:proofErr w:type="spellStart"/>
      <w:r>
        <w:rPr>
          <w:rFonts w:ascii="Courier New" w:eastAsia="Courier New" w:hAnsi="Courier New"/>
          <w:color w:val="1A1A2E"/>
          <w:sz w:val="18"/>
          <w:shd w:val="clear" w:color="auto" w:fill="F5F5F5"/>
        </w:rPr>
        <w:t>样本标准差</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sem</w:t>
      </w:r>
      <w:proofErr w:type="spellEnd"/>
      <w:r>
        <w:rPr>
          <w:rFonts w:ascii="Courier New" w:eastAsia="Courier New" w:hAnsi="Courier New"/>
          <w:color w:val="1A1A2E"/>
          <w:sz w:val="18"/>
          <w:shd w:val="clear" w:color="auto" w:fill="F5F5F5"/>
        </w:rPr>
        <w:t xml:space="preserve"> = std / </w:t>
      </w:r>
      <w:proofErr w:type="spellStart"/>
      <w:r>
        <w:rPr>
          <w:rFonts w:ascii="Courier New" w:eastAsia="Courier New" w:hAnsi="Courier New"/>
          <w:color w:val="1A1A2E"/>
          <w:sz w:val="18"/>
          <w:shd w:val="clear" w:color="auto" w:fill="F5F5F5"/>
        </w:rPr>
        <w:t>np.sqrt</w:t>
      </w:r>
      <w:proofErr w:type="spellEnd"/>
      <w:r>
        <w:rPr>
          <w:rFonts w:ascii="Courier New" w:eastAsia="Courier New" w:hAnsi="Courier New"/>
          <w:color w:val="1A1A2E"/>
          <w:sz w:val="18"/>
          <w:shd w:val="clear" w:color="auto" w:fill="F5F5F5"/>
        </w:rPr>
        <w:t xml:space="preserve">(n)  # </w:t>
      </w:r>
      <w:proofErr w:type="spellStart"/>
      <w:r>
        <w:rPr>
          <w:rFonts w:ascii="Courier New" w:eastAsia="Courier New" w:hAnsi="Courier New"/>
          <w:color w:val="1A1A2E"/>
          <w:sz w:val="18"/>
          <w:shd w:val="clear" w:color="auto" w:fill="F5F5F5"/>
        </w:rPr>
        <w:t>标准误差</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系统误差（准确度</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bias = mean - </w:t>
      </w:r>
      <w:proofErr w:type="spellStart"/>
      <w:r>
        <w:rPr>
          <w:rFonts w:ascii="Courier New" w:eastAsia="Courier New" w:hAnsi="Courier New"/>
          <w:color w:val="1A1A2E"/>
          <w:sz w:val="18"/>
          <w:shd w:val="clear" w:color="auto" w:fill="F5F5F5"/>
        </w:rPr>
        <w:t>true_value</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bias_pct</w:t>
      </w:r>
      <w:proofErr w:type="spellEnd"/>
      <w:r>
        <w:rPr>
          <w:rFonts w:ascii="Courier New" w:eastAsia="Courier New" w:hAnsi="Courier New"/>
          <w:color w:val="1A1A2E"/>
          <w:sz w:val="18"/>
          <w:shd w:val="clear" w:color="auto" w:fill="F5F5F5"/>
        </w:rPr>
        <w:t xml:space="preserve"> = bias / </w:t>
      </w:r>
      <w:proofErr w:type="spellStart"/>
      <w:r>
        <w:rPr>
          <w:rFonts w:ascii="Courier New" w:eastAsia="Courier New" w:hAnsi="Courier New"/>
          <w:color w:val="1A1A2E"/>
          <w:sz w:val="18"/>
          <w:shd w:val="clear" w:color="auto" w:fill="F5F5F5"/>
        </w:rPr>
        <w:t>true_value</w:t>
      </w:r>
      <w:proofErr w:type="spellEnd"/>
      <w:r>
        <w:rPr>
          <w:rFonts w:ascii="Courier New" w:eastAsia="Courier New" w:hAnsi="Courier New"/>
          <w:color w:val="1A1A2E"/>
          <w:sz w:val="18"/>
          <w:shd w:val="clear" w:color="auto" w:fill="F5F5F5"/>
        </w:rPr>
        <w:t xml:space="preserve"> * 100</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随机误差（精密度</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cv = std / mean * 100  # </w:t>
      </w:r>
      <w:proofErr w:type="spellStart"/>
      <w:r>
        <w:rPr>
          <w:rFonts w:ascii="Courier New" w:eastAsia="Courier New" w:hAnsi="Courier New"/>
          <w:color w:val="1A1A2E"/>
          <w:sz w:val="18"/>
          <w:shd w:val="clear" w:color="auto" w:fill="F5F5F5"/>
        </w:rPr>
        <w:t>变异系数</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总不确定度（95%置信区间，t分布）</w:t>
      </w:r>
      <w:r>
        <w:rPr>
          <w:rFonts w:ascii="Courier New" w:eastAsia="Courier New" w:hAnsi="Courier New"/>
          <w:color w:val="1A1A2E"/>
          <w:sz w:val="18"/>
          <w:shd w:val="clear" w:color="auto" w:fill="F5F5F5"/>
        </w:rPr>
        <w:br/>
        <w:t xml:space="preserve">    from </w:t>
      </w:r>
      <w:proofErr w:type="spellStart"/>
      <w:r>
        <w:rPr>
          <w:rFonts w:ascii="Courier New" w:eastAsia="Courier New" w:hAnsi="Courier New"/>
          <w:color w:val="1A1A2E"/>
          <w:sz w:val="18"/>
          <w:shd w:val="clear" w:color="auto" w:fill="F5F5F5"/>
        </w:rPr>
        <w:t>scipy</w:t>
      </w:r>
      <w:proofErr w:type="spellEnd"/>
      <w:r>
        <w:rPr>
          <w:rFonts w:ascii="Courier New" w:eastAsia="Courier New" w:hAnsi="Courier New"/>
          <w:color w:val="1A1A2E"/>
          <w:sz w:val="18"/>
          <w:shd w:val="clear" w:color="auto" w:fill="F5F5F5"/>
        </w:rPr>
        <w:t xml:space="preserve"> import stats</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t_crit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stats.t.ppf</w:t>
      </w:r>
      <w:proofErr w:type="spellEnd"/>
      <w:r>
        <w:rPr>
          <w:rFonts w:ascii="Courier New" w:eastAsia="Courier New" w:hAnsi="Courier New"/>
          <w:color w:val="1A1A2E"/>
          <w:sz w:val="18"/>
          <w:shd w:val="clear" w:color="auto" w:fill="F5F5F5"/>
        </w:rPr>
        <w:t>(0.975, n-1)</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ci_half</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t_crit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sem</w:t>
      </w:r>
      <w:proofErr w:type="spellEnd"/>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print(f"\n{'='*50}")</w:t>
      </w:r>
      <w:r>
        <w:rPr>
          <w:rFonts w:ascii="Courier New" w:eastAsia="Courier New" w:hAnsi="Courier New"/>
          <w:color w:val="1A1A2E"/>
          <w:sz w:val="18"/>
          <w:shd w:val="clear" w:color="auto" w:fill="F5F5F5"/>
        </w:rPr>
        <w:br/>
        <w:t xml:space="preserve">    print(f"{label} </w:t>
      </w:r>
      <w:proofErr w:type="spellStart"/>
      <w:r>
        <w:rPr>
          <w:rFonts w:ascii="Courier New" w:eastAsia="Courier New" w:hAnsi="Courier New"/>
          <w:color w:val="1A1A2E"/>
          <w:sz w:val="18"/>
          <w:shd w:val="clear" w:color="auto" w:fill="F5F5F5"/>
        </w:rPr>
        <w:t>精度验证报告</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print(f"{'='*50}")</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f"测量次数</w:t>
      </w:r>
      <w:proofErr w:type="spellEnd"/>
      <w:r>
        <w:rPr>
          <w:rFonts w:ascii="Courier New" w:eastAsia="Courier New" w:hAnsi="Courier New"/>
          <w:color w:val="1A1A2E"/>
          <w:sz w:val="18"/>
          <w:shd w:val="clear" w:color="auto" w:fill="F5F5F5"/>
        </w:rPr>
        <w:t>: {n}")</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f"平均值</w:t>
      </w:r>
      <w:proofErr w:type="spellEnd"/>
      <w:r>
        <w:rPr>
          <w:rFonts w:ascii="Courier New" w:eastAsia="Courier New" w:hAnsi="Courier New"/>
          <w:color w:val="1A1A2E"/>
          <w:sz w:val="18"/>
          <w:shd w:val="clear" w:color="auto" w:fill="F5F5F5"/>
        </w:rPr>
        <w:t>: {mean:.6f}")</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f"标准差</w:t>
      </w:r>
      <w:proofErr w:type="spellEnd"/>
      <w:r>
        <w:rPr>
          <w:rFonts w:ascii="Courier New" w:eastAsia="Courier New" w:hAnsi="Courier New"/>
          <w:color w:val="1A1A2E"/>
          <w:sz w:val="18"/>
          <w:shd w:val="clear" w:color="auto" w:fill="F5F5F5"/>
        </w:rPr>
        <w:t>: {std:.6f}")</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f"标准误差</w:t>
      </w:r>
      <w:proofErr w:type="spellEnd"/>
      <w:r>
        <w:rPr>
          <w:rFonts w:ascii="Courier New" w:eastAsia="Courier New" w:hAnsi="Courier New"/>
          <w:color w:val="1A1A2E"/>
          <w:sz w:val="18"/>
          <w:shd w:val="clear" w:color="auto" w:fill="F5F5F5"/>
        </w:rPr>
        <w:t>: {sem:.6f}")</w:t>
      </w:r>
      <w:r>
        <w:rPr>
          <w:rFonts w:ascii="Courier New" w:eastAsia="Courier New" w:hAnsi="Courier New"/>
          <w:color w:val="1A1A2E"/>
          <w:sz w:val="18"/>
          <w:shd w:val="clear" w:color="auto" w:fill="F5F5F5"/>
        </w:rPr>
        <w:br/>
        <w:t xml:space="preserve">    print(</w:t>
      </w:r>
      <w:proofErr w:type="spellStart"/>
      <w:r>
        <w:rPr>
          <w:rFonts w:ascii="Courier New" w:eastAsia="Courier New" w:hAnsi="Courier New"/>
          <w:color w:val="1A1A2E"/>
          <w:sz w:val="18"/>
          <w:shd w:val="clear" w:color="auto" w:fill="F5F5F5"/>
        </w:rPr>
        <w:t>f"真实值</w:t>
      </w:r>
      <w:proofErr w:type="spellEnd"/>
      <w:r>
        <w:rPr>
          <w:rFonts w:ascii="Courier New" w:eastAsia="Courier New" w:hAnsi="Courier New"/>
          <w:color w:val="1A1A2E"/>
          <w:sz w:val="18"/>
          <w:shd w:val="clear" w:color="auto" w:fill="F5F5F5"/>
        </w:rPr>
        <w:t>: {true_value:.6f}")</w:t>
      </w:r>
      <w:r>
        <w:rPr>
          <w:rFonts w:ascii="Courier New" w:eastAsia="Courier New" w:hAnsi="Courier New"/>
          <w:color w:val="1A1A2E"/>
          <w:sz w:val="18"/>
          <w:shd w:val="clear" w:color="auto" w:fill="F5F5F5"/>
        </w:rPr>
        <w:br/>
        <w:t xml:space="preserve">    print(f"\</w:t>
      </w:r>
      <w:proofErr w:type="spellStart"/>
      <w:r>
        <w:rPr>
          <w:rFonts w:ascii="Courier New" w:eastAsia="Courier New" w:hAnsi="Courier New"/>
          <w:color w:val="1A1A2E"/>
          <w:sz w:val="18"/>
          <w:shd w:val="clear" w:color="auto" w:fill="F5F5F5"/>
        </w:rPr>
        <w:t>n准确度分析</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系统误差</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偏差</w:t>
      </w:r>
      <w:proofErr w:type="spellEnd"/>
      <w:r>
        <w:rPr>
          <w:rFonts w:ascii="Courier New" w:eastAsia="Courier New" w:hAnsi="Courier New"/>
          <w:color w:val="1A1A2E"/>
          <w:sz w:val="18"/>
          <w:shd w:val="clear" w:color="auto" w:fill="F5F5F5"/>
        </w:rPr>
        <w:t>): {bias:+.6f} ({</w:t>
      </w:r>
      <w:proofErr w:type="spellStart"/>
      <w:r>
        <w:rPr>
          <w:rFonts w:ascii="Courier New" w:eastAsia="Courier New" w:hAnsi="Courier New"/>
          <w:color w:val="1A1A2E"/>
          <w:sz w:val="18"/>
          <w:shd w:val="clear" w:color="auto" w:fill="F5F5F5"/>
        </w:rPr>
        <w:t>bias_pct</w:t>
      </w:r>
      <w:proofErr w:type="spellEnd"/>
      <w:r>
        <w:rPr>
          <w:rFonts w:ascii="Courier New" w:eastAsia="Courier New" w:hAnsi="Courier New"/>
          <w:color w:val="1A1A2E"/>
          <w:sz w:val="18"/>
          <w:shd w:val="clear" w:color="auto" w:fill="F5F5F5"/>
        </w:rPr>
        <w:t>:+.3f}%)")</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偏差</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真值</w:t>
      </w:r>
      <w:proofErr w:type="spellEnd"/>
      <w:r>
        <w:rPr>
          <w:rFonts w:ascii="Courier New" w:eastAsia="Courier New" w:hAnsi="Courier New"/>
          <w:color w:val="1A1A2E"/>
          <w:sz w:val="18"/>
          <w:shd w:val="clear" w:color="auto" w:fill="F5F5F5"/>
        </w:rPr>
        <w:t>: {abs(</w:t>
      </w:r>
      <w:proofErr w:type="spellStart"/>
      <w:r>
        <w:rPr>
          <w:rFonts w:ascii="Courier New" w:eastAsia="Courier New" w:hAnsi="Courier New"/>
          <w:color w:val="1A1A2E"/>
          <w:sz w:val="18"/>
          <w:shd w:val="clear" w:color="auto" w:fill="F5F5F5"/>
        </w:rPr>
        <w:t>bias_pct</w:t>
      </w:r>
      <w:proofErr w:type="spellEnd"/>
      <w:r>
        <w:rPr>
          <w:rFonts w:ascii="Courier New" w:eastAsia="Courier New" w:hAnsi="Courier New"/>
          <w:color w:val="1A1A2E"/>
          <w:sz w:val="18"/>
          <w:shd w:val="clear" w:color="auto" w:fill="F5F5F5"/>
        </w:rPr>
        <w:t>):.3f}%")</w:t>
      </w:r>
      <w:r>
        <w:rPr>
          <w:rFonts w:ascii="Courier New" w:eastAsia="Courier New" w:hAnsi="Courier New"/>
          <w:color w:val="1A1A2E"/>
          <w:sz w:val="18"/>
          <w:shd w:val="clear" w:color="auto" w:fill="F5F5F5"/>
        </w:rPr>
        <w:br/>
        <w:t xml:space="preserve">    print(f"\</w:t>
      </w:r>
      <w:proofErr w:type="spellStart"/>
      <w:r>
        <w:rPr>
          <w:rFonts w:ascii="Courier New" w:eastAsia="Courier New" w:hAnsi="Courier New"/>
          <w:color w:val="1A1A2E"/>
          <w:sz w:val="18"/>
          <w:shd w:val="clear" w:color="auto" w:fill="F5F5F5"/>
        </w:rPr>
        <w:t>n精密度分析</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变异系数</w:t>
      </w:r>
      <w:proofErr w:type="spellEnd"/>
      <w:r>
        <w:rPr>
          <w:rFonts w:ascii="Courier New" w:eastAsia="Courier New" w:hAnsi="Courier New"/>
          <w:color w:val="1A1A2E"/>
          <w:sz w:val="18"/>
          <w:shd w:val="clear" w:color="auto" w:fill="F5F5F5"/>
        </w:rPr>
        <w:t>(CV): {cv:.3f}%")</w:t>
      </w:r>
      <w:r>
        <w:rPr>
          <w:rFonts w:ascii="Courier New" w:eastAsia="Courier New" w:hAnsi="Courier New"/>
          <w:color w:val="1A1A2E"/>
          <w:sz w:val="18"/>
          <w:shd w:val="clear" w:color="auto" w:fill="F5F5F5"/>
        </w:rPr>
        <w:br/>
        <w:t xml:space="preserve">    print(f"\</w:t>
      </w:r>
      <w:proofErr w:type="spellStart"/>
      <w:r>
        <w:rPr>
          <w:rFonts w:ascii="Courier New" w:eastAsia="Courier New" w:hAnsi="Courier New"/>
          <w:color w:val="1A1A2E"/>
          <w:sz w:val="18"/>
          <w:shd w:val="clear" w:color="auto" w:fill="F5F5F5"/>
        </w:rPr>
        <w:t>n不确定度</w:t>
      </w:r>
      <w:proofErr w:type="spellEnd"/>
      <w:r>
        <w:rPr>
          <w:rFonts w:ascii="Courier New" w:eastAsia="Courier New" w:hAnsi="Courier New"/>
          <w:color w:val="1A1A2E"/>
          <w:sz w:val="18"/>
          <w:shd w:val="clear" w:color="auto" w:fill="F5F5F5"/>
        </w:rPr>
        <w:t>(95%置信):")</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测量结果</w:t>
      </w:r>
      <w:proofErr w:type="spellEnd"/>
      <w:r>
        <w:rPr>
          <w:rFonts w:ascii="Courier New" w:eastAsia="Courier New" w:hAnsi="Courier New"/>
          <w:color w:val="1A1A2E"/>
          <w:sz w:val="18"/>
          <w:shd w:val="clear" w:color="auto" w:fill="F5F5F5"/>
        </w:rPr>
        <w:t>: {mean:.4f} ± {ci_half:.4f}")</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置信区间</w:t>
      </w:r>
      <w:proofErr w:type="spellEnd"/>
      <w:r>
        <w:rPr>
          <w:rFonts w:ascii="Courier New" w:eastAsia="Courier New" w:hAnsi="Courier New"/>
          <w:color w:val="1A1A2E"/>
          <w:sz w:val="18"/>
          <w:shd w:val="clear" w:color="auto" w:fill="F5F5F5"/>
        </w:rPr>
        <w:t>: [{mean-ci_half:.4f}, {mean+ci_half:.4f}]")</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 </w:t>
      </w:r>
      <w:proofErr w:type="spellStart"/>
      <w:r>
        <w:rPr>
          <w:rFonts w:ascii="Courier New" w:eastAsia="Courier New" w:hAnsi="Courier New"/>
          <w:color w:val="1A1A2E"/>
          <w:sz w:val="18"/>
          <w:shd w:val="clear" w:color="auto" w:fill="F5F5F5"/>
        </w:rPr>
        <w:t>判断</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if abs(</w:t>
      </w:r>
      <w:proofErr w:type="spellStart"/>
      <w:r>
        <w:rPr>
          <w:rFonts w:ascii="Courier New" w:eastAsia="Courier New" w:hAnsi="Courier New"/>
          <w:color w:val="1A1A2E"/>
          <w:sz w:val="18"/>
          <w:shd w:val="clear" w:color="auto" w:fill="F5F5F5"/>
        </w:rPr>
        <w:t>bias_pct</w:t>
      </w:r>
      <w:proofErr w:type="spellEnd"/>
      <w:r>
        <w:rPr>
          <w:rFonts w:ascii="Courier New" w:eastAsia="Courier New" w:hAnsi="Courier New"/>
          <w:color w:val="1A1A2E"/>
          <w:sz w:val="18"/>
          <w:shd w:val="clear" w:color="auto" w:fill="F5F5F5"/>
        </w:rPr>
        <w:t>) &lt; 1:</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系统误差</w:t>
      </w:r>
      <w:proofErr w:type="spellEnd"/>
      <w:r>
        <w:rPr>
          <w:rFonts w:ascii="Courier New" w:eastAsia="Courier New" w:hAnsi="Courier New"/>
          <w:color w:val="1A1A2E"/>
          <w:sz w:val="18"/>
          <w:shd w:val="clear" w:color="auto" w:fill="F5F5F5"/>
        </w:rPr>
        <w:t xml:space="preserve"> &lt; 1%，</w:t>
      </w:r>
      <w:proofErr w:type="spellStart"/>
      <w:r>
        <w:rPr>
          <w:rFonts w:ascii="Courier New" w:eastAsia="Courier New" w:hAnsi="Courier New"/>
          <w:color w:val="1A1A2E"/>
          <w:sz w:val="18"/>
          <w:shd w:val="clear" w:color="auto" w:fill="F5F5F5"/>
        </w:rPr>
        <w:t>准确度优秀</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elif</w:t>
      </w:r>
      <w:proofErr w:type="spellEnd"/>
      <w:r>
        <w:rPr>
          <w:rFonts w:ascii="Courier New" w:eastAsia="Courier New" w:hAnsi="Courier New"/>
          <w:color w:val="1A1A2E"/>
          <w:sz w:val="18"/>
          <w:shd w:val="clear" w:color="auto" w:fill="F5F5F5"/>
        </w:rPr>
        <w:t xml:space="preserve"> abs(</w:t>
      </w:r>
      <w:proofErr w:type="spellStart"/>
      <w:r>
        <w:rPr>
          <w:rFonts w:ascii="Courier New" w:eastAsia="Courier New" w:hAnsi="Courier New"/>
          <w:color w:val="1A1A2E"/>
          <w:sz w:val="18"/>
          <w:shd w:val="clear" w:color="auto" w:fill="F5F5F5"/>
        </w:rPr>
        <w:t>bias_pct</w:t>
      </w:r>
      <w:proofErr w:type="spellEnd"/>
      <w:r>
        <w:rPr>
          <w:rFonts w:ascii="Courier New" w:eastAsia="Courier New" w:hAnsi="Courier New"/>
          <w:color w:val="1A1A2E"/>
          <w:sz w:val="18"/>
          <w:shd w:val="clear" w:color="auto" w:fill="F5F5F5"/>
        </w:rPr>
        <w:t>) &lt; 3:</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系统误差</w:t>
      </w:r>
      <w:proofErr w:type="spellEnd"/>
      <w:r>
        <w:rPr>
          <w:rFonts w:ascii="Courier New" w:eastAsia="Courier New" w:hAnsi="Courier New"/>
          <w:color w:val="1A1A2E"/>
          <w:sz w:val="18"/>
          <w:shd w:val="clear" w:color="auto" w:fill="F5F5F5"/>
        </w:rPr>
        <w:t xml:space="preserve"> &lt; 3%，</w:t>
      </w:r>
      <w:proofErr w:type="spellStart"/>
      <w:r>
        <w:rPr>
          <w:rFonts w:ascii="Courier New" w:eastAsia="Courier New" w:hAnsi="Courier New"/>
          <w:color w:val="1A1A2E"/>
          <w:sz w:val="18"/>
          <w:shd w:val="clear" w:color="auto" w:fill="F5F5F5"/>
        </w:rPr>
        <w:t>准确度良好</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else:</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系统误差</w:t>
      </w:r>
      <w:proofErr w:type="spellEnd"/>
      <w:r>
        <w:rPr>
          <w:rFonts w:ascii="Courier New" w:eastAsia="Courier New" w:hAnsi="Courier New"/>
          <w:color w:val="1A1A2E"/>
          <w:sz w:val="18"/>
          <w:shd w:val="clear" w:color="auto" w:fill="F5F5F5"/>
        </w:rPr>
        <w:t xml:space="preserve"> &gt; 3%，</w:t>
      </w:r>
      <w:proofErr w:type="spellStart"/>
      <w:r>
        <w:rPr>
          <w:rFonts w:ascii="Courier New" w:eastAsia="Courier New" w:hAnsi="Courier New"/>
          <w:color w:val="1A1A2E"/>
          <w:sz w:val="18"/>
          <w:shd w:val="clear" w:color="auto" w:fill="F5F5F5"/>
        </w:rPr>
        <w:t>需要检查系统偏差</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if cv &lt; 1:</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变异系数</w:t>
      </w:r>
      <w:proofErr w:type="spellEnd"/>
      <w:r>
        <w:rPr>
          <w:rFonts w:ascii="Courier New" w:eastAsia="Courier New" w:hAnsi="Courier New"/>
          <w:color w:val="1A1A2E"/>
          <w:sz w:val="18"/>
          <w:shd w:val="clear" w:color="auto" w:fill="F5F5F5"/>
        </w:rPr>
        <w:t xml:space="preserve"> &lt; 1%，</w:t>
      </w:r>
      <w:proofErr w:type="spellStart"/>
      <w:r>
        <w:rPr>
          <w:rFonts w:ascii="Courier New" w:eastAsia="Courier New" w:hAnsi="Courier New"/>
          <w:color w:val="1A1A2E"/>
          <w:sz w:val="18"/>
          <w:shd w:val="clear" w:color="auto" w:fill="F5F5F5"/>
        </w:rPr>
        <w:t>精密度优秀</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elif</w:t>
      </w:r>
      <w:proofErr w:type="spellEnd"/>
      <w:r>
        <w:rPr>
          <w:rFonts w:ascii="Courier New" w:eastAsia="Courier New" w:hAnsi="Courier New"/>
          <w:color w:val="1A1A2E"/>
          <w:sz w:val="18"/>
          <w:shd w:val="clear" w:color="auto" w:fill="F5F5F5"/>
        </w:rPr>
        <w:t xml:space="preserve"> cv &lt; 3:</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变异系数</w:t>
      </w:r>
      <w:proofErr w:type="spellEnd"/>
      <w:r>
        <w:rPr>
          <w:rFonts w:ascii="Courier New" w:eastAsia="Courier New" w:hAnsi="Courier New"/>
          <w:color w:val="1A1A2E"/>
          <w:sz w:val="18"/>
          <w:shd w:val="clear" w:color="auto" w:fill="F5F5F5"/>
        </w:rPr>
        <w:t xml:space="preserve"> &lt; 3%，</w:t>
      </w:r>
      <w:proofErr w:type="spellStart"/>
      <w:r>
        <w:rPr>
          <w:rFonts w:ascii="Courier New" w:eastAsia="Courier New" w:hAnsi="Courier New"/>
          <w:color w:val="1A1A2E"/>
          <w:sz w:val="18"/>
          <w:shd w:val="clear" w:color="auto" w:fill="F5F5F5"/>
        </w:rPr>
        <w:t>精密度良好</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else:</w:t>
      </w:r>
      <w:r>
        <w:rPr>
          <w:rFonts w:ascii="Courier New" w:eastAsia="Courier New" w:hAnsi="Courier New"/>
          <w:color w:val="1A1A2E"/>
          <w:sz w:val="18"/>
          <w:shd w:val="clear" w:color="auto" w:fill="F5F5F5"/>
        </w:rPr>
        <w:br/>
        <w:t xml:space="preserve">        print(f"✗ </w:t>
      </w:r>
      <w:proofErr w:type="spellStart"/>
      <w:r>
        <w:rPr>
          <w:rFonts w:ascii="Courier New" w:eastAsia="Courier New" w:hAnsi="Courier New"/>
          <w:color w:val="1A1A2E"/>
          <w:sz w:val="18"/>
          <w:shd w:val="clear" w:color="auto" w:fill="F5F5F5"/>
        </w:rPr>
        <w:t>变异系数</w:t>
      </w:r>
      <w:proofErr w:type="spellEnd"/>
      <w:r>
        <w:rPr>
          <w:rFonts w:ascii="Courier New" w:eastAsia="Courier New" w:hAnsi="Courier New"/>
          <w:color w:val="1A1A2E"/>
          <w:sz w:val="18"/>
          <w:shd w:val="clear" w:color="auto" w:fill="F5F5F5"/>
        </w:rPr>
        <w:t xml:space="preserve"> &gt; 3%，</w:t>
      </w:r>
      <w:proofErr w:type="spellStart"/>
      <w:r>
        <w:rPr>
          <w:rFonts w:ascii="Courier New" w:eastAsia="Courier New" w:hAnsi="Courier New"/>
          <w:color w:val="1A1A2E"/>
          <w:sz w:val="18"/>
          <w:shd w:val="clear" w:color="auto" w:fill="F5F5F5"/>
        </w:rPr>
        <w:t>需要改善测量方法</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return mean, std, </w:t>
      </w:r>
      <w:proofErr w:type="spellStart"/>
      <w:r>
        <w:rPr>
          <w:rFonts w:ascii="Courier New" w:eastAsia="Courier New" w:hAnsi="Courier New"/>
          <w:color w:val="1A1A2E"/>
          <w:sz w:val="18"/>
          <w:shd w:val="clear" w:color="auto" w:fill="F5F5F5"/>
        </w:rPr>
        <w:t>sem</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bias_pct</w:t>
      </w:r>
      <w:proofErr w:type="spellEnd"/>
      <w:r>
        <w:rPr>
          <w:rFonts w:ascii="Courier New" w:eastAsia="Courier New" w:hAnsi="Courier New"/>
          <w:color w:val="1A1A2E"/>
          <w:sz w:val="18"/>
          <w:shd w:val="clear" w:color="auto" w:fill="F5F5F5"/>
        </w:rPr>
        <w:t>, cv</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使用示例</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g_freefall</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([9.78, 9.82, 9.79, 9.81, 9.80, 9.77, 9.83, 9.79, 9.81, 9.80])</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accuracy_verification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g_freefall</w:t>
      </w:r>
      <w:proofErr w:type="spellEnd"/>
      <w:r>
        <w:rPr>
          <w:rFonts w:ascii="Courier New" w:eastAsia="Courier New" w:hAnsi="Courier New"/>
          <w:color w:val="1A1A2E"/>
          <w:sz w:val="18"/>
          <w:shd w:val="clear" w:color="auto" w:fill="F5F5F5"/>
        </w:rPr>
        <w:t>, 9.80665, "</w:t>
      </w:r>
      <w:proofErr w:type="spellStart"/>
      <w:r>
        <w:rPr>
          <w:rFonts w:ascii="Courier New" w:eastAsia="Courier New" w:hAnsi="Courier New"/>
          <w:color w:val="1A1A2E"/>
          <w:sz w:val="18"/>
          <w:shd w:val="clear" w:color="auto" w:fill="F5F5F5"/>
        </w:rPr>
        <w:t>自由落体g值</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g_pendulum</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([9.81, 9.79, 9.82, 9.80, 9.78, 9.83, 9.81, 9.79, 9.80, 9.82])</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accuracy_verification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g_pendulum</w:t>
      </w:r>
      <w:proofErr w:type="spellEnd"/>
      <w:r>
        <w:rPr>
          <w:rFonts w:ascii="Courier New" w:eastAsia="Courier New" w:hAnsi="Courier New"/>
          <w:color w:val="1A1A2E"/>
          <w:sz w:val="18"/>
          <w:shd w:val="clear" w:color="auto" w:fill="F5F5F5"/>
        </w:rPr>
        <w:t>, 9.80665, "</w:t>
      </w:r>
      <w:proofErr w:type="spellStart"/>
      <w:r>
        <w:rPr>
          <w:rFonts w:ascii="Courier New" w:eastAsia="Courier New" w:hAnsi="Courier New"/>
          <w:color w:val="1A1A2E"/>
          <w:sz w:val="18"/>
          <w:shd w:val="clear" w:color="auto" w:fill="F5F5F5"/>
        </w:rPr>
        <w:t>单摆g值</w:t>
      </w:r>
      <w:proofErr w:type="spellEnd"/>
      <w:r>
        <w:rPr>
          <w:rFonts w:ascii="Courier New" w:eastAsia="Courier New" w:hAnsi="Courier New"/>
          <w:color w:val="1A1A2E"/>
          <w:sz w:val="18"/>
          <w:shd w:val="clear" w:color="auto" w:fill="F5F5F5"/>
        </w:rPr>
        <w:t>")</w:t>
      </w:r>
    </w:p>
    <w:p w14:paraId="50305BB5" w14:textId="77777777" w:rsidR="00FF1AA5" w:rsidRDefault="00000000">
      <w:pPr>
        <w:rPr>
          <w:rFonts w:hint="eastAsia"/>
        </w:rPr>
      </w:pPr>
      <w:r>
        <w:br w:type="page"/>
      </w:r>
    </w:p>
    <w:p w14:paraId="6A3B13AE" w14:textId="77777777" w:rsidR="00FF1AA5" w:rsidRDefault="00000000">
      <w:pPr>
        <w:pStyle w:val="21"/>
        <w:rPr>
          <w:lang w:eastAsia="zh-CN"/>
        </w:rPr>
      </w:pPr>
      <w:bookmarkStart w:id="203" w:name="_Toc1086"/>
      <w:r>
        <w:rPr>
          <w:rFonts w:ascii="微软雅黑" w:eastAsia="微软雅黑" w:hAnsi="微软雅黑"/>
          <w:lang w:eastAsia="zh-CN"/>
        </w:rPr>
        <w:lastRenderedPageBreak/>
        <w:t>第31章 数据处理完整教程</w:t>
      </w:r>
      <w:bookmarkEnd w:id="203"/>
    </w:p>
    <w:p w14:paraId="776EEDBF" w14:textId="77777777" w:rsidR="00FF1AA5" w:rsidRDefault="00000000">
      <w:pPr>
        <w:pStyle w:val="31"/>
        <w:rPr>
          <w:lang w:eastAsia="zh-CN"/>
        </w:rPr>
      </w:pPr>
      <w:bookmarkStart w:id="204" w:name="_Toc14195"/>
      <w:r>
        <w:rPr>
          <w:rFonts w:ascii="微软雅黑" w:eastAsia="微软雅黑" w:hAnsi="微软雅黑"/>
          <w:lang w:eastAsia="zh-CN"/>
        </w:rPr>
        <w:t>25.1 NumPy基础：数组操作</w:t>
      </w:r>
      <w:bookmarkEnd w:id="204"/>
    </w:p>
    <w:p w14:paraId="75A3BC08" w14:textId="77777777" w:rsidR="00FF1AA5" w:rsidRDefault="00000000">
      <w:pPr>
        <w:ind w:firstLine="420"/>
        <w:rPr>
          <w:rFonts w:hint="eastAsia"/>
          <w:lang w:eastAsia="zh-CN"/>
        </w:rPr>
      </w:pPr>
      <w:r>
        <w:rPr>
          <w:lang w:eastAsia="zh-CN"/>
        </w:rPr>
        <w:t>NumPy是Python科学计算的基础库。物理实验数据处理离不开NumPy数组操作。</w:t>
      </w:r>
    </w:p>
    <w:p w14:paraId="257184A8" w14:textId="77777777" w:rsidR="00FF1AA5" w:rsidRDefault="00000000">
      <w:pPr>
        <w:rPr>
          <w:rFonts w:hint="eastAsia"/>
        </w:rPr>
      </w:pPr>
      <w:r>
        <w:rPr>
          <w:b/>
        </w:rPr>
        <w:t>【</w:t>
      </w:r>
      <w:proofErr w:type="spellStart"/>
      <w:r>
        <w:rPr>
          <w:b/>
        </w:rPr>
        <w:t>Python代码</w:t>
      </w:r>
      <w:proofErr w:type="spellEnd"/>
      <w:r>
        <w:rPr>
          <w:b/>
        </w:rPr>
        <w:t>】</w:t>
      </w:r>
    </w:p>
    <w:p w14:paraId="0EFADD5A"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 xml:space="preserve">import </w:t>
      </w:r>
      <w:proofErr w:type="spellStart"/>
      <w:r>
        <w:rPr>
          <w:rFonts w:ascii="Courier New" w:eastAsia="Courier New" w:hAnsi="Courier New"/>
          <w:color w:val="1A1A2E"/>
          <w:sz w:val="18"/>
          <w:shd w:val="clear" w:color="auto" w:fill="F5F5F5"/>
        </w:rPr>
        <w:t>numpy</w:t>
      </w:r>
      <w:proofErr w:type="spellEnd"/>
      <w:r>
        <w:rPr>
          <w:rFonts w:ascii="Courier New" w:eastAsia="Courier New" w:hAnsi="Courier New"/>
          <w:color w:val="1A1A2E"/>
          <w:sz w:val="18"/>
          <w:shd w:val="clear" w:color="auto" w:fill="F5F5F5"/>
        </w:rPr>
        <w:t xml:space="preserve"> as np</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1. </w:t>
      </w:r>
      <w:proofErr w:type="spellStart"/>
      <w:r>
        <w:rPr>
          <w:rFonts w:ascii="Courier New" w:eastAsia="Courier New" w:hAnsi="Courier New"/>
          <w:color w:val="1A1A2E"/>
          <w:sz w:val="18"/>
          <w:shd w:val="clear" w:color="auto" w:fill="F5F5F5"/>
        </w:rPr>
        <w:t>创建数组</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从列表创建</w:t>
      </w:r>
      <w:proofErr w:type="spellEnd"/>
      <w:r>
        <w:rPr>
          <w:rFonts w:ascii="Courier New" w:eastAsia="Courier New" w:hAnsi="Courier New"/>
          <w:color w:val="1A1A2E"/>
          <w:sz w:val="18"/>
          <w:shd w:val="clear" w:color="auto" w:fill="F5F5F5"/>
        </w:rPr>
        <w:br/>
        <w:t xml:space="preserve">data = </w:t>
      </w:r>
      <w:proofErr w:type="spellStart"/>
      <w:proofErr w:type="gramStart"/>
      <w:r>
        <w:rPr>
          <w:rFonts w:ascii="Courier New" w:eastAsia="Courier New" w:hAnsi="Courier New"/>
          <w:color w:val="1A1A2E"/>
          <w:sz w:val="18"/>
          <w:shd w:val="clear" w:color="auto" w:fill="F5F5F5"/>
        </w:rPr>
        <w:t>np.array</w:t>
      </w:r>
      <w:proofErr w:type="spellEnd"/>
      <w:proofErr w:type="gramEnd"/>
      <w:r>
        <w:rPr>
          <w:rFonts w:ascii="Courier New" w:eastAsia="Courier New" w:hAnsi="Courier New"/>
          <w:color w:val="1A1A2E"/>
          <w:sz w:val="18"/>
          <w:shd w:val="clear" w:color="auto" w:fill="F5F5F5"/>
        </w:rPr>
        <w:t>([1.2, 3.4, 5.6, 7.8, 9.0])</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等间距数组（常用于时间序列</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t = </w:t>
      </w:r>
      <w:proofErr w:type="spellStart"/>
      <w:proofErr w:type="gramStart"/>
      <w:r>
        <w:rPr>
          <w:rFonts w:ascii="Courier New" w:eastAsia="Courier New" w:hAnsi="Courier New"/>
          <w:color w:val="1A1A2E"/>
          <w:sz w:val="18"/>
          <w:shd w:val="clear" w:color="auto" w:fill="F5F5F5"/>
        </w:rPr>
        <w:t>np.linspace</w:t>
      </w:r>
      <w:proofErr w:type="spellEnd"/>
      <w:proofErr w:type="gramEnd"/>
      <w:r>
        <w:rPr>
          <w:rFonts w:ascii="Courier New" w:eastAsia="Courier New" w:hAnsi="Courier New"/>
          <w:color w:val="1A1A2E"/>
          <w:sz w:val="18"/>
          <w:shd w:val="clear" w:color="auto" w:fill="F5F5F5"/>
        </w:rPr>
        <w:t>(0, 1, 100</w:t>
      </w:r>
      <w:proofErr w:type="gramStart"/>
      <w:r>
        <w:rPr>
          <w:rFonts w:ascii="Courier New" w:eastAsia="Courier New" w:hAnsi="Courier New"/>
          <w:color w:val="1A1A2E"/>
          <w:sz w:val="18"/>
          <w:shd w:val="clear" w:color="auto" w:fill="F5F5F5"/>
        </w:rPr>
        <w:t>)  #</w:t>
      </w:r>
      <w:proofErr w:type="gramEnd"/>
      <w:r>
        <w:rPr>
          <w:rFonts w:ascii="Courier New" w:eastAsia="Courier New" w:hAnsi="Courier New"/>
          <w:color w:val="1A1A2E"/>
          <w:sz w:val="18"/>
          <w:shd w:val="clear" w:color="auto" w:fill="F5F5F5"/>
        </w:rPr>
        <w:t xml:space="preserve"> 0到1秒，100个点</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均匀间隔</w:t>
      </w:r>
      <w:proofErr w:type="spellEnd"/>
      <w:r>
        <w:rPr>
          <w:rFonts w:ascii="Courier New" w:eastAsia="Courier New" w:hAnsi="Courier New"/>
          <w:color w:val="1A1A2E"/>
          <w:sz w:val="18"/>
          <w:shd w:val="clear" w:color="auto" w:fill="F5F5F5"/>
        </w:rPr>
        <w:br/>
        <w:t xml:space="preserve">t2 = </w:t>
      </w:r>
      <w:proofErr w:type="spellStart"/>
      <w:proofErr w:type="gramStart"/>
      <w:r>
        <w:rPr>
          <w:rFonts w:ascii="Courier New" w:eastAsia="Courier New" w:hAnsi="Courier New"/>
          <w:color w:val="1A1A2E"/>
          <w:sz w:val="18"/>
          <w:shd w:val="clear" w:color="auto" w:fill="F5F5F5"/>
        </w:rPr>
        <w:t>np.arange</w:t>
      </w:r>
      <w:proofErr w:type="spellEnd"/>
      <w:proofErr w:type="gramEnd"/>
      <w:r>
        <w:rPr>
          <w:rFonts w:ascii="Courier New" w:eastAsia="Courier New" w:hAnsi="Courier New"/>
          <w:color w:val="1A1A2E"/>
          <w:sz w:val="18"/>
          <w:shd w:val="clear" w:color="auto" w:fill="F5F5F5"/>
        </w:rPr>
        <w:t>(0, 1, 0.01</w:t>
      </w:r>
      <w:proofErr w:type="gramStart"/>
      <w:r>
        <w:rPr>
          <w:rFonts w:ascii="Courier New" w:eastAsia="Courier New" w:hAnsi="Courier New"/>
          <w:color w:val="1A1A2E"/>
          <w:sz w:val="18"/>
          <w:shd w:val="clear" w:color="auto" w:fill="F5F5F5"/>
        </w:rPr>
        <w:t>)  #</w:t>
      </w:r>
      <w:proofErr w:type="gramEnd"/>
      <w:r>
        <w:rPr>
          <w:rFonts w:ascii="Courier New" w:eastAsia="Courier New" w:hAnsi="Courier New"/>
          <w:color w:val="1A1A2E"/>
          <w:sz w:val="18"/>
          <w:shd w:val="clear" w:color="auto" w:fill="F5F5F5"/>
        </w:rPr>
        <w:t xml:space="preserve"> 0到1秒，间隔0.01s</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2. </w:t>
      </w:r>
      <w:proofErr w:type="spellStart"/>
      <w:r>
        <w:rPr>
          <w:rFonts w:ascii="Courier New" w:eastAsia="Courier New" w:hAnsi="Courier New"/>
          <w:color w:val="1A1A2E"/>
          <w:sz w:val="18"/>
          <w:shd w:val="clear" w:color="auto" w:fill="F5F5F5"/>
        </w:rPr>
        <w:t>基本统计</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f"平均值</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np.mean</w:t>
      </w:r>
      <w:proofErr w:type="spellEnd"/>
      <w:r>
        <w:rPr>
          <w:rFonts w:ascii="Courier New" w:eastAsia="Courier New" w:hAnsi="Courier New"/>
          <w:color w:val="1A1A2E"/>
          <w:sz w:val="18"/>
          <w:shd w:val="clear" w:color="auto" w:fill="F5F5F5"/>
        </w:rPr>
        <w:t>(data):.4f}")</w:t>
      </w:r>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f"标准差</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np.std</w:t>
      </w:r>
      <w:proofErr w:type="spellEnd"/>
      <w:r>
        <w:rPr>
          <w:rFonts w:ascii="Courier New" w:eastAsia="Courier New" w:hAnsi="Courier New"/>
          <w:color w:val="1A1A2E"/>
          <w:sz w:val="18"/>
          <w:shd w:val="clear" w:color="auto" w:fill="F5F5F5"/>
        </w:rPr>
        <w:t xml:space="preserve">(data, </w:t>
      </w:r>
      <w:proofErr w:type="spellStart"/>
      <w:r>
        <w:rPr>
          <w:rFonts w:ascii="Courier New" w:eastAsia="Courier New" w:hAnsi="Courier New"/>
          <w:color w:val="1A1A2E"/>
          <w:sz w:val="18"/>
          <w:shd w:val="clear" w:color="auto" w:fill="F5F5F5"/>
        </w:rPr>
        <w:t>ddof</w:t>
      </w:r>
      <w:proofErr w:type="spellEnd"/>
      <w:r>
        <w:rPr>
          <w:rFonts w:ascii="Courier New" w:eastAsia="Courier New" w:hAnsi="Courier New"/>
          <w:color w:val="1A1A2E"/>
          <w:sz w:val="18"/>
          <w:shd w:val="clear" w:color="auto" w:fill="F5F5F5"/>
        </w:rPr>
        <w:t xml:space="preserve">=1):.4f}")  # </w:t>
      </w:r>
      <w:proofErr w:type="spellStart"/>
      <w:r>
        <w:rPr>
          <w:rFonts w:ascii="Courier New" w:eastAsia="Courier New" w:hAnsi="Courier New"/>
          <w:color w:val="1A1A2E"/>
          <w:sz w:val="18"/>
          <w:shd w:val="clear" w:color="auto" w:fill="F5F5F5"/>
        </w:rPr>
        <w:t>ddof</w:t>
      </w:r>
      <w:proofErr w:type="spellEnd"/>
      <w:r>
        <w:rPr>
          <w:rFonts w:ascii="Courier New" w:eastAsia="Courier New" w:hAnsi="Courier New"/>
          <w:color w:val="1A1A2E"/>
          <w:sz w:val="18"/>
          <w:shd w:val="clear" w:color="auto" w:fill="F5F5F5"/>
        </w:rPr>
        <w:t>=1用样本标准差</w:t>
      </w:r>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f"最大值</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np.max</w:t>
      </w:r>
      <w:proofErr w:type="spellEnd"/>
      <w:r>
        <w:rPr>
          <w:rFonts w:ascii="Courier New" w:eastAsia="Courier New" w:hAnsi="Courier New"/>
          <w:color w:val="1A1A2E"/>
          <w:sz w:val="18"/>
          <w:shd w:val="clear" w:color="auto" w:fill="F5F5F5"/>
        </w:rPr>
        <w:t>(data):.4f}")</w:t>
      </w:r>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f"最小值</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np.min</w:t>
      </w:r>
      <w:proofErr w:type="spellEnd"/>
      <w:r>
        <w:rPr>
          <w:rFonts w:ascii="Courier New" w:eastAsia="Courier New" w:hAnsi="Courier New"/>
          <w:color w:val="1A1A2E"/>
          <w:sz w:val="18"/>
          <w:shd w:val="clear" w:color="auto" w:fill="F5F5F5"/>
        </w:rPr>
        <w:t>(data):.4f}")</w:t>
      </w:r>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f"中位数</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np.median</w:t>
      </w:r>
      <w:proofErr w:type="spellEnd"/>
      <w:r>
        <w:rPr>
          <w:rFonts w:ascii="Courier New" w:eastAsia="Courier New" w:hAnsi="Courier New"/>
          <w:color w:val="1A1A2E"/>
          <w:sz w:val="18"/>
          <w:shd w:val="clear" w:color="auto" w:fill="F5F5F5"/>
        </w:rPr>
        <w:t>(data):.4f}")</w:t>
      </w:r>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f"求和</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(data):.4f}")</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3. </w:t>
      </w:r>
      <w:proofErr w:type="spellStart"/>
      <w:r>
        <w:rPr>
          <w:rFonts w:ascii="Courier New" w:eastAsia="Courier New" w:hAnsi="Courier New"/>
          <w:color w:val="1A1A2E"/>
          <w:sz w:val="18"/>
          <w:shd w:val="clear" w:color="auto" w:fill="F5F5F5"/>
        </w:rPr>
        <w:t>数组运算</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所有运算都是元素级的</w:t>
      </w:r>
      <w:proofErr w:type="spellEnd"/>
      <w:r>
        <w:rPr>
          <w:rFonts w:ascii="Courier New" w:eastAsia="Courier New" w:hAnsi="Courier New"/>
          <w:color w:val="1A1A2E"/>
          <w:sz w:val="18"/>
          <w:shd w:val="clear" w:color="auto" w:fill="F5F5F5"/>
        </w:rPr>
        <w:br/>
        <w:t xml:space="preserve">x = </w:t>
      </w:r>
      <w:proofErr w:type="spellStart"/>
      <w:proofErr w:type="gramStart"/>
      <w:r>
        <w:rPr>
          <w:rFonts w:ascii="Courier New" w:eastAsia="Courier New" w:hAnsi="Courier New"/>
          <w:color w:val="1A1A2E"/>
          <w:sz w:val="18"/>
          <w:shd w:val="clear" w:color="auto" w:fill="F5F5F5"/>
        </w:rPr>
        <w:t>np.array</w:t>
      </w:r>
      <w:proofErr w:type="spellEnd"/>
      <w:proofErr w:type="gramEnd"/>
      <w:r>
        <w:rPr>
          <w:rFonts w:ascii="Courier New" w:eastAsia="Courier New" w:hAnsi="Courier New"/>
          <w:color w:val="1A1A2E"/>
          <w:sz w:val="18"/>
          <w:shd w:val="clear" w:color="auto" w:fill="F5F5F5"/>
        </w:rPr>
        <w:t>([1, 2, 3, 4, 5])</w:t>
      </w:r>
      <w:r>
        <w:rPr>
          <w:rFonts w:ascii="Courier New" w:eastAsia="Courier New" w:hAnsi="Courier New"/>
          <w:color w:val="1A1A2E"/>
          <w:sz w:val="18"/>
          <w:shd w:val="clear" w:color="auto" w:fill="F5F5F5"/>
        </w:rPr>
        <w:br/>
        <w:t xml:space="preserve">y = x * 2 + </w:t>
      </w:r>
      <w:proofErr w:type="gramStart"/>
      <w:r>
        <w:rPr>
          <w:rFonts w:ascii="Courier New" w:eastAsia="Courier New" w:hAnsi="Courier New"/>
          <w:color w:val="1A1A2E"/>
          <w:sz w:val="18"/>
          <w:shd w:val="clear" w:color="auto" w:fill="F5F5F5"/>
        </w:rPr>
        <w:t>1  #</w:t>
      </w:r>
      <w:proofErr w:type="gramEnd"/>
      <w:r>
        <w:rPr>
          <w:rFonts w:ascii="Courier New" w:eastAsia="Courier New" w:hAnsi="Courier New"/>
          <w:color w:val="1A1A2E"/>
          <w:sz w:val="18"/>
          <w:shd w:val="clear" w:color="auto" w:fill="F5F5F5"/>
        </w:rPr>
        <w:t xml:space="preserve"> y = [3, 5, 7, 9, 11]</w:t>
      </w:r>
      <w:r>
        <w:rPr>
          <w:rFonts w:ascii="Courier New" w:eastAsia="Courier New" w:hAnsi="Courier New"/>
          <w:color w:val="1A1A2E"/>
          <w:sz w:val="18"/>
          <w:shd w:val="clear" w:color="auto" w:fill="F5F5F5"/>
        </w:rPr>
        <w:br/>
        <w:t>z = x ** 2     # z = [1, 4, 9, 16, 25]</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4. </w:t>
      </w:r>
      <w:proofErr w:type="spellStart"/>
      <w:r>
        <w:rPr>
          <w:rFonts w:ascii="Courier New" w:eastAsia="Courier New" w:hAnsi="Courier New"/>
          <w:color w:val="1A1A2E"/>
          <w:sz w:val="18"/>
          <w:shd w:val="clear" w:color="auto" w:fill="F5F5F5"/>
        </w:rPr>
        <w:t>条件索引</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筛选大于平均值的数据</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above_mean</w:t>
      </w:r>
      <w:proofErr w:type="spellEnd"/>
      <w:r>
        <w:rPr>
          <w:rFonts w:ascii="Courier New" w:eastAsia="Courier New" w:hAnsi="Courier New"/>
          <w:color w:val="1A1A2E"/>
          <w:sz w:val="18"/>
          <w:shd w:val="clear" w:color="auto" w:fill="F5F5F5"/>
        </w:rPr>
        <w:t xml:space="preserve"> = </w:t>
      </w:r>
      <w:proofErr w:type="gramStart"/>
      <w:r>
        <w:rPr>
          <w:rFonts w:ascii="Courier New" w:eastAsia="Courier New" w:hAnsi="Courier New"/>
          <w:color w:val="1A1A2E"/>
          <w:sz w:val="18"/>
          <w:shd w:val="clear" w:color="auto" w:fill="F5F5F5"/>
        </w:rPr>
        <w:t>data[</w:t>
      </w:r>
      <w:proofErr w:type="gramEnd"/>
      <w:r>
        <w:rPr>
          <w:rFonts w:ascii="Courier New" w:eastAsia="Courier New" w:hAnsi="Courier New"/>
          <w:color w:val="1A1A2E"/>
          <w:sz w:val="18"/>
          <w:shd w:val="clear" w:color="auto" w:fill="F5F5F5"/>
        </w:rPr>
        <w:t xml:space="preserve">data &gt; </w:t>
      </w:r>
      <w:proofErr w:type="spellStart"/>
      <w:proofErr w:type="gramStart"/>
      <w:r>
        <w:rPr>
          <w:rFonts w:ascii="Courier New" w:eastAsia="Courier New" w:hAnsi="Courier New"/>
          <w:color w:val="1A1A2E"/>
          <w:sz w:val="18"/>
          <w:shd w:val="clear" w:color="auto" w:fill="F5F5F5"/>
        </w:rPr>
        <w:t>np.mean</w:t>
      </w:r>
      <w:proofErr w:type="spellEnd"/>
      <w:proofErr w:type="gramEnd"/>
      <w:r>
        <w:rPr>
          <w:rFonts w:ascii="Courier New" w:eastAsia="Courier New" w:hAnsi="Courier New"/>
          <w:color w:val="1A1A2E"/>
          <w:sz w:val="18"/>
          <w:shd w:val="clear" w:color="auto" w:fill="F5F5F5"/>
        </w:rPr>
        <w:t>(data)]</w:t>
      </w:r>
      <w:r>
        <w:rPr>
          <w:rFonts w:ascii="Courier New" w:eastAsia="Courier New" w:hAnsi="Courier New"/>
          <w:color w:val="1A1A2E"/>
          <w:sz w:val="18"/>
          <w:shd w:val="clear" w:color="auto" w:fill="F5F5F5"/>
        </w:rPr>
        <w:br/>
      </w:r>
      <w:proofErr w:type="gramStart"/>
      <w:r>
        <w:rPr>
          <w:rFonts w:ascii="Courier New" w:eastAsia="Courier New" w:hAnsi="Courier New"/>
          <w:color w:val="1A1A2E"/>
          <w:sz w:val="18"/>
          <w:shd w:val="clear" w:color="auto" w:fill="F5F5F5"/>
        </w:rPr>
        <w:t>print(</w:t>
      </w:r>
      <w:proofErr w:type="spellStart"/>
      <w:proofErr w:type="gramEnd"/>
      <w:r>
        <w:rPr>
          <w:rFonts w:ascii="Courier New" w:eastAsia="Courier New" w:hAnsi="Courier New"/>
          <w:color w:val="1A1A2E"/>
          <w:sz w:val="18"/>
          <w:shd w:val="clear" w:color="auto" w:fill="F5F5F5"/>
        </w:rPr>
        <w:t>f"大于平均值的数据</w:t>
      </w:r>
      <w:proofErr w:type="spellEnd"/>
      <w:r>
        <w:rPr>
          <w:rFonts w:ascii="Courier New" w:eastAsia="Courier New" w:hAnsi="Courier New"/>
          <w:color w:val="1A1A2E"/>
          <w:sz w:val="18"/>
          <w:shd w:val="clear" w:color="auto" w:fill="F5F5F5"/>
        </w:rPr>
        <w:t>: {</w:t>
      </w:r>
      <w:proofErr w:type="spellStart"/>
      <w:r>
        <w:rPr>
          <w:rFonts w:ascii="Courier New" w:eastAsia="Courier New" w:hAnsi="Courier New"/>
          <w:color w:val="1A1A2E"/>
          <w:sz w:val="18"/>
          <w:shd w:val="clear" w:color="auto" w:fill="F5F5F5"/>
        </w:rPr>
        <w:t>above_mean</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5. </w:t>
      </w:r>
      <w:proofErr w:type="spellStart"/>
      <w:r>
        <w:rPr>
          <w:rFonts w:ascii="Courier New" w:eastAsia="Courier New" w:hAnsi="Courier New"/>
          <w:color w:val="1A1A2E"/>
          <w:sz w:val="18"/>
          <w:shd w:val="clear" w:color="auto" w:fill="F5F5F5"/>
        </w:rPr>
        <w:t>差分（计算速度、加速度</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 = [x0, x1, x2, ...]</w:t>
      </w:r>
      <w:r>
        <w:rPr>
          <w:rFonts w:ascii="Courier New" w:eastAsia="Courier New" w:hAnsi="Courier New"/>
          <w:color w:val="1A1A2E"/>
          <w:sz w:val="18"/>
          <w:shd w:val="clear" w:color="auto" w:fill="F5F5F5"/>
        </w:rPr>
        <w:br/>
        <w:t># dx = [x1-x0, x2-x1, ...]</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x_pos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([0, 0.5, 2.0, 4.5, 8.0])</w:t>
      </w:r>
      <w:r>
        <w:rPr>
          <w:rFonts w:ascii="Courier New" w:eastAsia="Courier New" w:hAnsi="Courier New"/>
          <w:color w:val="1A1A2E"/>
          <w:sz w:val="18"/>
          <w:shd w:val="clear" w:color="auto" w:fill="F5F5F5"/>
        </w:rPr>
        <w:br/>
        <w:t>dt = 0.1</w:t>
      </w:r>
      <w:r>
        <w:rPr>
          <w:rFonts w:ascii="Courier New" w:eastAsia="Courier New" w:hAnsi="Courier New"/>
          <w:color w:val="1A1A2E"/>
          <w:sz w:val="18"/>
          <w:shd w:val="clear" w:color="auto" w:fill="F5F5F5"/>
        </w:rPr>
        <w:br/>
        <w:t xml:space="preserve">v = </w:t>
      </w:r>
      <w:proofErr w:type="spellStart"/>
      <w:r>
        <w:rPr>
          <w:rFonts w:ascii="Courier New" w:eastAsia="Courier New" w:hAnsi="Courier New"/>
          <w:color w:val="1A1A2E"/>
          <w:sz w:val="18"/>
          <w:shd w:val="clear" w:color="auto" w:fill="F5F5F5"/>
        </w:rPr>
        <w:t>np.diff</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x_pos</w:t>
      </w:r>
      <w:proofErr w:type="spellEnd"/>
      <w:r>
        <w:rPr>
          <w:rFonts w:ascii="Courier New" w:eastAsia="Courier New" w:hAnsi="Courier New"/>
          <w:color w:val="1A1A2E"/>
          <w:sz w:val="18"/>
          <w:shd w:val="clear" w:color="auto" w:fill="F5F5F5"/>
        </w:rPr>
        <w:t xml:space="preserve">) / dt  # </w:t>
      </w:r>
      <w:proofErr w:type="spellStart"/>
      <w:r>
        <w:rPr>
          <w:rFonts w:ascii="Courier New" w:eastAsia="Courier New" w:hAnsi="Courier New"/>
          <w:color w:val="1A1A2E"/>
          <w:sz w:val="18"/>
          <w:shd w:val="clear" w:color="auto" w:fill="F5F5F5"/>
        </w:rPr>
        <w:t>速度</w:t>
      </w:r>
      <w:proofErr w:type="spellEnd"/>
      <w:r>
        <w:rPr>
          <w:rFonts w:ascii="Courier New" w:eastAsia="Courier New" w:hAnsi="Courier New"/>
          <w:color w:val="1A1A2E"/>
          <w:sz w:val="18"/>
          <w:shd w:val="clear" w:color="auto" w:fill="F5F5F5"/>
        </w:rPr>
        <w:br/>
        <w:t xml:space="preserve">a = </w:t>
      </w:r>
      <w:proofErr w:type="spellStart"/>
      <w:r>
        <w:rPr>
          <w:rFonts w:ascii="Courier New" w:eastAsia="Courier New" w:hAnsi="Courier New"/>
          <w:color w:val="1A1A2E"/>
          <w:sz w:val="18"/>
          <w:shd w:val="clear" w:color="auto" w:fill="F5F5F5"/>
        </w:rPr>
        <w:t>np.diff</w:t>
      </w:r>
      <w:proofErr w:type="spellEnd"/>
      <w:r>
        <w:rPr>
          <w:rFonts w:ascii="Courier New" w:eastAsia="Courier New" w:hAnsi="Courier New"/>
          <w:color w:val="1A1A2E"/>
          <w:sz w:val="18"/>
          <w:shd w:val="clear" w:color="auto" w:fill="F5F5F5"/>
        </w:rPr>
        <w:t xml:space="preserve">(v) / dt      # </w:t>
      </w:r>
      <w:proofErr w:type="spellStart"/>
      <w:r>
        <w:rPr>
          <w:rFonts w:ascii="Courier New" w:eastAsia="Courier New" w:hAnsi="Courier New"/>
          <w:color w:val="1A1A2E"/>
          <w:sz w:val="18"/>
          <w:shd w:val="clear" w:color="auto" w:fill="F5F5F5"/>
        </w:rPr>
        <w:t>加速度</w:t>
      </w:r>
      <w:proofErr w:type="spellEnd"/>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f"速度</w:t>
      </w:r>
      <w:proofErr w:type="spellEnd"/>
      <w:r>
        <w:rPr>
          <w:rFonts w:ascii="Courier New" w:eastAsia="Courier New" w:hAnsi="Courier New"/>
          <w:color w:val="1A1A2E"/>
          <w:sz w:val="18"/>
          <w:shd w:val="clear" w:color="auto" w:fill="F5F5F5"/>
        </w:rPr>
        <w:t>: {v}")</w:t>
      </w:r>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f"加速度</w:t>
      </w:r>
      <w:proofErr w:type="spellEnd"/>
      <w:r>
        <w:rPr>
          <w:rFonts w:ascii="Courier New" w:eastAsia="Courier New" w:hAnsi="Courier New"/>
          <w:color w:val="1A1A2E"/>
          <w:sz w:val="18"/>
          <w:shd w:val="clear" w:color="auto" w:fill="F5F5F5"/>
        </w:rPr>
        <w:t>: {a}")</w:t>
      </w:r>
    </w:p>
    <w:p w14:paraId="490A81A3" w14:textId="77777777" w:rsidR="00FF1AA5" w:rsidRDefault="00000000">
      <w:pPr>
        <w:pStyle w:val="31"/>
        <w:rPr>
          <w:lang w:eastAsia="zh-CN"/>
        </w:rPr>
      </w:pPr>
      <w:bookmarkStart w:id="205" w:name="_Toc28843"/>
      <w:r>
        <w:rPr>
          <w:rFonts w:ascii="微软雅黑" w:eastAsia="微软雅黑" w:hAnsi="微软雅黑"/>
          <w:lang w:eastAsia="zh-CN"/>
        </w:rPr>
        <w:lastRenderedPageBreak/>
        <w:t>25.2 SciPy曲线拟合详解</w:t>
      </w:r>
      <w:bookmarkEnd w:id="205"/>
    </w:p>
    <w:p w14:paraId="331C300B" w14:textId="77777777" w:rsidR="00FF1AA5" w:rsidRDefault="00000000">
      <w:pPr>
        <w:rPr>
          <w:rFonts w:hint="eastAsia"/>
        </w:rPr>
      </w:pPr>
      <w:r>
        <w:rPr>
          <w:b/>
        </w:rPr>
        <w:t>【</w:t>
      </w:r>
      <w:proofErr w:type="spellStart"/>
      <w:r>
        <w:rPr>
          <w:b/>
        </w:rPr>
        <w:t>Python代码</w:t>
      </w:r>
      <w:proofErr w:type="spellEnd"/>
      <w:r>
        <w:rPr>
          <w:b/>
        </w:rPr>
        <w:t>】</w:t>
      </w:r>
    </w:p>
    <w:p w14:paraId="5B6BEA10"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 xml:space="preserve">import </w:t>
      </w:r>
      <w:proofErr w:type="spellStart"/>
      <w:r>
        <w:rPr>
          <w:rFonts w:ascii="Courier New" w:eastAsia="Courier New" w:hAnsi="Courier New"/>
          <w:color w:val="1A1A2E"/>
          <w:sz w:val="18"/>
          <w:shd w:val="clear" w:color="auto" w:fill="F5F5F5"/>
        </w:rPr>
        <w:t>numpy</w:t>
      </w:r>
      <w:proofErr w:type="spellEnd"/>
      <w:r>
        <w:rPr>
          <w:rFonts w:ascii="Courier New" w:eastAsia="Courier New" w:hAnsi="Courier New"/>
          <w:color w:val="1A1A2E"/>
          <w:sz w:val="18"/>
          <w:shd w:val="clear" w:color="auto" w:fill="F5F5F5"/>
        </w:rPr>
        <w:t xml:space="preserve"> as np</w:t>
      </w:r>
      <w:r>
        <w:rPr>
          <w:rFonts w:ascii="Courier New" w:eastAsia="Courier New" w:hAnsi="Courier New"/>
          <w:color w:val="1A1A2E"/>
          <w:sz w:val="18"/>
          <w:shd w:val="clear" w:color="auto" w:fill="F5F5F5"/>
        </w:rPr>
        <w:br/>
        <w:t xml:space="preserve">from </w:t>
      </w:r>
      <w:proofErr w:type="spellStart"/>
      <w:proofErr w:type="gramStart"/>
      <w:r>
        <w:rPr>
          <w:rFonts w:ascii="Courier New" w:eastAsia="Courier New" w:hAnsi="Courier New"/>
          <w:color w:val="1A1A2E"/>
          <w:sz w:val="18"/>
          <w:shd w:val="clear" w:color="auto" w:fill="F5F5F5"/>
        </w:rPr>
        <w:t>scipy.optimize</w:t>
      </w:r>
      <w:proofErr w:type="spellEnd"/>
      <w:proofErr w:type="gramEnd"/>
      <w:r>
        <w:rPr>
          <w:rFonts w:ascii="Courier New" w:eastAsia="Courier New" w:hAnsi="Courier New"/>
          <w:color w:val="1A1A2E"/>
          <w:sz w:val="18"/>
          <w:shd w:val="clear" w:color="auto" w:fill="F5F5F5"/>
        </w:rPr>
        <w:t xml:space="preserve"> import </w:t>
      </w:r>
      <w:proofErr w:type="spellStart"/>
      <w:r>
        <w:rPr>
          <w:rFonts w:ascii="Courier New" w:eastAsia="Courier New" w:hAnsi="Courier New"/>
          <w:color w:val="1A1A2E"/>
          <w:sz w:val="18"/>
          <w:shd w:val="clear" w:color="auto" w:fill="F5F5F5"/>
        </w:rPr>
        <w:t>curve_fit</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1. </w:t>
      </w:r>
      <w:proofErr w:type="spellStart"/>
      <w:r>
        <w:rPr>
          <w:rFonts w:ascii="Courier New" w:eastAsia="Courier New" w:hAnsi="Courier New"/>
          <w:color w:val="1A1A2E"/>
          <w:sz w:val="18"/>
          <w:shd w:val="clear" w:color="auto" w:fill="F5F5F5"/>
        </w:rPr>
        <w:t>线性拟合</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 y = a*x + b</w:t>
      </w:r>
      <w:r>
        <w:rPr>
          <w:rFonts w:ascii="Courier New" w:eastAsia="Courier New" w:hAnsi="Courier New"/>
          <w:color w:val="1A1A2E"/>
          <w:sz w:val="18"/>
          <w:shd w:val="clear" w:color="auto" w:fill="F5F5F5"/>
        </w:rPr>
        <w:br/>
        <w:t xml:space="preserve">x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([1, 2, 3, 4, 5, 6, 7])</w:t>
      </w:r>
      <w:r>
        <w:rPr>
          <w:rFonts w:ascii="Courier New" w:eastAsia="Courier New" w:hAnsi="Courier New"/>
          <w:color w:val="1A1A2E"/>
          <w:sz w:val="18"/>
          <w:shd w:val="clear" w:color="auto" w:fill="F5F5F5"/>
        </w:rPr>
        <w:br/>
        <w:t xml:space="preserve">y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([2.1, 4.0, 5.9, 8.1, 10.0, 11.8, 14.1])</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方法一：np.polyfit（简单方便</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coeffs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np.polyfit</w:t>
      </w:r>
      <w:proofErr w:type="spellEnd"/>
      <w:r>
        <w:rPr>
          <w:rFonts w:ascii="Courier New" w:eastAsia="Courier New" w:hAnsi="Courier New"/>
          <w:color w:val="1A1A2E"/>
          <w:sz w:val="18"/>
          <w:shd w:val="clear" w:color="auto" w:fill="F5F5F5"/>
        </w:rPr>
        <w:t>(x, y, 1)  # 1次多项式</w:t>
      </w:r>
      <w:r>
        <w:rPr>
          <w:rFonts w:ascii="Courier New" w:eastAsia="Courier New" w:hAnsi="Courier New"/>
          <w:color w:val="1A1A2E"/>
          <w:sz w:val="18"/>
          <w:shd w:val="clear" w:color="auto" w:fill="F5F5F5"/>
        </w:rPr>
        <w:br/>
        <w:t xml:space="preserve">a, b = </w:t>
      </w:r>
      <w:proofErr w:type="spellStart"/>
      <w:r>
        <w:rPr>
          <w:rFonts w:ascii="Courier New" w:eastAsia="Courier New" w:hAnsi="Courier New"/>
          <w:color w:val="1A1A2E"/>
          <w:sz w:val="18"/>
          <w:shd w:val="clear" w:color="auto" w:fill="F5F5F5"/>
        </w:rPr>
        <w:t>coeffs</w:t>
      </w:r>
      <w:proofErr w:type="spellEnd"/>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f"线性拟合</w:t>
      </w:r>
      <w:proofErr w:type="spellEnd"/>
      <w:r>
        <w:rPr>
          <w:rFonts w:ascii="Courier New" w:eastAsia="Courier New" w:hAnsi="Courier New"/>
          <w:color w:val="1A1A2E"/>
          <w:sz w:val="18"/>
          <w:shd w:val="clear" w:color="auto" w:fill="F5F5F5"/>
        </w:rPr>
        <w:t>: y = {a:.4f}x + {b:.4f}")</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方法二：scipy.curve_fit（更通用</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def linear(x, a, b):</w:t>
      </w:r>
      <w:r>
        <w:rPr>
          <w:rFonts w:ascii="Courier New" w:eastAsia="Courier New" w:hAnsi="Courier New"/>
          <w:color w:val="1A1A2E"/>
          <w:sz w:val="18"/>
          <w:shd w:val="clear" w:color="auto" w:fill="F5F5F5"/>
        </w:rPr>
        <w:br/>
        <w:t xml:space="preserve">    return a * x + b</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pcov</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curve_fit</w:t>
      </w:r>
      <w:proofErr w:type="spellEnd"/>
      <w:r>
        <w:rPr>
          <w:rFonts w:ascii="Courier New" w:eastAsia="Courier New" w:hAnsi="Courier New"/>
          <w:color w:val="1A1A2E"/>
          <w:sz w:val="18"/>
          <w:shd w:val="clear" w:color="auto" w:fill="F5F5F5"/>
        </w:rPr>
        <w:t>(linear, x, y)</w:t>
      </w:r>
      <w:r>
        <w:rPr>
          <w:rFonts w:ascii="Courier New" w:eastAsia="Courier New" w:hAnsi="Courier New"/>
          <w:color w:val="1A1A2E"/>
          <w:sz w:val="18"/>
          <w:shd w:val="clear" w:color="auto" w:fill="F5F5F5"/>
        </w:rPr>
        <w:br/>
        <w:t xml:space="preserve">a, b =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perr</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np.sqrt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np.diag</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pcov</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f"y</w:t>
      </w:r>
      <w:proofErr w:type="spellEnd"/>
      <w:r>
        <w:rPr>
          <w:rFonts w:ascii="Courier New" w:eastAsia="Courier New" w:hAnsi="Courier New"/>
          <w:color w:val="1A1A2E"/>
          <w:sz w:val="18"/>
          <w:shd w:val="clear" w:color="auto" w:fill="F5F5F5"/>
        </w:rPr>
        <w:t xml:space="preserve"> = {a:.4f}±{</w:t>
      </w:r>
      <w:proofErr w:type="spellStart"/>
      <w:r>
        <w:rPr>
          <w:rFonts w:ascii="Courier New" w:eastAsia="Courier New" w:hAnsi="Courier New"/>
          <w:color w:val="1A1A2E"/>
          <w:sz w:val="18"/>
          <w:shd w:val="clear" w:color="auto" w:fill="F5F5F5"/>
        </w:rPr>
        <w:t>perr</w:t>
      </w:r>
      <w:proofErr w:type="spellEnd"/>
      <w:r>
        <w:rPr>
          <w:rFonts w:ascii="Courier New" w:eastAsia="Courier New" w:hAnsi="Courier New"/>
          <w:color w:val="1A1A2E"/>
          <w:sz w:val="18"/>
          <w:shd w:val="clear" w:color="auto" w:fill="F5F5F5"/>
        </w:rPr>
        <w:t>[0]:.4f} * x + {b:.4f}±{</w:t>
      </w:r>
      <w:proofErr w:type="spellStart"/>
      <w:r>
        <w:rPr>
          <w:rFonts w:ascii="Courier New" w:eastAsia="Courier New" w:hAnsi="Courier New"/>
          <w:color w:val="1A1A2E"/>
          <w:sz w:val="18"/>
          <w:shd w:val="clear" w:color="auto" w:fill="F5F5F5"/>
        </w:rPr>
        <w:t>perr</w:t>
      </w:r>
      <w:proofErr w:type="spellEnd"/>
      <w:r>
        <w:rPr>
          <w:rFonts w:ascii="Courier New" w:eastAsia="Courier New" w:hAnsi="Courier New"/>
          <w:color w:val="1A1A2E"/>
          <w:sz w:val="18"/>
          <w:shd w:val="clear" w:color="auto" w:fill="F5F5F5"/>
        </w:rPr>
        <w:t>[1]:.4f}")</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2. </w:t>
      </w:r>
      <w:proofErr w:type="spellStart"/>
      <w:r>
        <w:rPr>
          <w:rFonts w:ascii="Courier New" w:eastAsia="Courier New" w:hAnsi="Courier New"/>
          <w:color w:val="1A1A2E"/>
          <w:sz w:val="18"/>
          <w:shd w:val="clear" w:color="auto" w:fill="F5F5F5"/>
        </w:rPr>
        <w:t>二次拟合</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 y = a*x^2 + b*x + c</w:t>
      </w:r>
      <w:r>
        <w:rPr>
          <w:rFonts w:ascii="Courier New" w:eastAsia="Courier New" w:hAnsi="Courier New"/>
          <w:color w:val="1A1A2E"/>
          <w:sz w:val="18"/>
          <w:shd w:val="clear" w:color="auto" w:fill="F5F5F5"/>
        </w:rPr>
        <w:br/>
        <w:t>def parabola(x, a, b, c):</w:t>
      </w:r>
      <w:r>
        <w:rPr>
          <w:rFonts w:ascii="Courier New" w:eastAsia="Courier New" w:hAnsi="Courier New"/>
          <w:color w:val="1A1A2E"/>
          <w:sz w:val="18"/>
          <w:shd w:val="clear" w:color="auto" w:fill="F5F5F5"/>
        </w:rPr>
        <w:br/>
        <w:t xml:space="preserve">    return a * x**2 + b * x + c</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pcov</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curve_fit</w:t>
      </w:r>
      <w:proofErr w:type="spellEnd"/>
      <w:r>
        <w:rPr>
          <w:rFonts w:ascii="Courier New" w:eastAsia="Courier New" w:hAnsi="Courier New"/>
          <w:color w:val="1A1A2E"/>
          <w:sz w:val="18"/>
          <w:shd w:val="clear" w:color="auto" w:fill="F5F5F5"/>
        </w:rPr>
        <w:t>(parabola, x, y)</w:t>
      </w:r>
      <w:r>
        <w:rPr>
          <w:rFonts w:ascii="Courier New" w:eastAsia="Courier New" w:hAnsi="Courier New"/>
          <w:color w:val="1A1A2E"/>
          <w:sz w:val="18"/>
          <w:shd w:val="clear" w:color="auto" w:fill="F5F5F5"/>
        </w:rPr>
        <w:br/>
        <w:t xml:space="preserve">a, b, c = </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f"二次拟合</w:t>
      </w:r>
      <w:proofErr w:type="spellEnd"/>
      <w:r>
        <w:rPr>
          <w:rFonts w:ascii="Courier New" w:eastAsia="Courier New" w:hAnsi="Courier New"/>
          <w:color w:val="1A1A2E"/>
          <w:sz w:val="18"/>
          <w:shd w:val="clear" w:color="auto" w:fill="F5F5F5"/>
        </w:rPr>
        <w:t>: y = {a:.4f}x2 + {b:.4f}x + {c:.4f}")</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3. </w:t>
      </w:r>
      <w:proofErr w:type="spellStart"/>
      <w:r>
        <w:rPr>
          <w:rFonts w:ascii="Courier New" w:eastAsia="Courier New" w:hAnsi="Courier New"/>
          <w:color w:val="1A1A2E"/>
          <w:sz w:val="18"/>
          <w:shd w:val="clear" w:color="auto" w:fill="F5F5F5"/>
        </w:rPr>
        <w:t>非线性拟合（正弦</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def sine(t, A, omega, phi, x0):</w:t>
      </w:r>
      <w:r>
        <w:rPr>
          <w:rFonts w:ascii="Courier New" w:eastAsia="Courier New" w:hAnsi="Courier New"/>
          <w:color w:val="1A1A2E"/>
          <w:sz w:val="18"/>
          <w:shd w:val="clear" w:color="auto" w:fill="F5F5F5"/>
        </w:rPr>
        <w:br/>
        <w:t xml:space="preserve">    return A * </w:t>
      </w:r>
      <w:proofErr w:type="spellStart"/>
      <w:r>
        <w:rPr>
          <w:rFonts w:ascii="Courier New" w:eastAsia="Courier New" w:hAnsi="Courier New"/>
          <w:color w:val="1A1A2E"/>
          <w:sz w:val="18"/>
          <w:shd w:val="clear" w:color="auto" w:fill="F5F5F5"/>
        </w:rPr>
        <w:t>np.sin</w:t>
      </w:r>
      <w:proofErr w:type="spellEnd"/>
      <w:r>
        <w:rPr>
          <w:rFonts w:ascii="Courier New" w:eastAsia="Courier New" w:hAnsi="Courier New"/>
          <w:color w:val="1A1A2E"/>
          <w:sz w:val="18"/>
          <w:shd w:val="clear" w:color="auto" w:fill="F5F5F5"/>
        </w:rPr>
        <w:t>(omega * t + phi) + x0</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t = </w:t>
      </w:r>
      <w:proofErr w:type="spellStart"/>
      <w:r>
        <w:rPr>
          <w:rFonts w:ascii="Courier New" w:eastAsia="Courier New" w:hAnsi="Courier New"/>
          <w:color w:val="1A1A2E"/>
          <w:sz w:val="18"/>
          <w:shd w:val="clear" w:color="auto" w:fill="F5F5F5"/>
        </w:rPr>
        <w:t>np.linspace</w:t>
      </w:r>
      <w:proofErr w:type="spellEnd"/>
      <w:r>
        <w:rPr>
          <w:rFonts w:ascii="Courier New" w:eastAsia="Courier New" w:hAnsi="Courier New"/>
          <w:color w:val="1A1A2E"/>
          <w:sz w:val="18"/>
          <w:shd w:val="clear" w:color="auto" w:fill="F5F5F5"/>
        </w:rPr>
        <w:t>(0, 2*</w:t>
      </w:r>
      <w:proofErr w:type="spellStart"/>
      <w:r>
        <w:rPr>
          <w:rFonts w:ascii="Courier New" w:eastAsia="Courier New" w:hAnsi="Courier New"/>
          <w:color w:val="1A1A2E"/>
          <w:sz w:val="18"/>
          <w:shd w:val="clear" w:color="auto" w:fill="F5F5F5"/>
        </w:rPr>
        <w:t>np.pi</w:t>
      </w:r>
      <w:proofErr w:type="spellEnd"/>
      <w:r>
        <w:rPr>
          <w:rFonts w:ascii="Courier New" w:eastAsia="Courier New" w:hAnsi="Courier New"/>
          <w:color w:val="1A1A2E"/>
          <w:sz w:val="18"/>
          <w:shd w:val="clear" w:color="auto" w:fill="F5F5F5"/>
        </w:rPr>
        <w:t>, 100)</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y_sine</w:t>
      </w:r>
      <w:proofErr w:type="spellEnd"/>
      <w:r>
        <w:rPr>
          <w:rFonts w:ascii="Courier New" w:eastAsia="Courier New" w:hAnsi="Courier New"/>
          <w:color w:val="1A1A2E"/>
          <w:sz w:val="18"/>
          <w:shd w:val="clear" w:color="auto" w:fill="F5F5F5"/>
        </w:rPr>
        <w:t xml:space="preserve"> = 3 * </w:t>
      </w:r>
      <w:proofErr w:type="spellStart"/>
      <w:r>
        <w:rPr>
          <w:rFonts w:ascii="Courier New" w:eastAsia="Courier New" w:hAnsi="Courier New"/>
          <w:color w:val="1A1A2E"/>
          <w:sz w:val="18"/>
          <w:shd w:val="clear" w:color="auto" w:fill="F5F5F5"/>
        </w:rPr>
        <w:t>np.sin</w:t>
      </w:r>
      <w:proofErr w:type="spellEnd"/>
      <w:r>
        <w:rPr>
          <w:rFonts w:ascii="Courier New" w:eastAsia="Courier New" w:hAnsi="Courier New"/>
          <w:color w:val="1A1A2E"/>
          <w:sz w:val="18"/>
          <w:shd w:val="clear" w:color="auto" w:fill="F5F5F5"/>
        </w:rPr>
        <w:t xml:space="preserve">(2*t + 0.5) + 1 + </w:t>
      </w:r>
      <w:proofErr w:type="spellStart"/>
      <w:r>
        <w:rPr>
          <w:rFonts w:ascii="Courier New" w:eastAsia="Courier New" w:hAnsi="Courier New"/>
          <w:color w:val="1A1A2E"/>
          <w:sz w:val="18"/>
          <w:shd w:val="clear" w:color="auto" w:fill="F5F5F5"/>
        </w:rPr>
        <w:t>np.random.normal</w:t>
      </w:r>
      <w:proofErr w:type="spellEnd"/>
      <w:r>
        <w:rPr>
          <w:rFonts w:ascii="Courier New" w:eastAsia="Courier New" w:hAnsi="Courier New"/>
          <w:color w:val="1A1A2E"/>
          <w:sz w:val="18"/>
          <w:shd w:val="clear" w:color="auto" w:fill="F5F5F5"/>
        </w:rPr>
        <w:t>(0, 0.2, 100)</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 xml:space="preserve">, _ = </w:t>
      </w:r>
      <w:proofErr w:type="spellStart"/>
      <w:r>
        <w:rPr>
          <w:rFonts w:ascii="Courier New" w:eastAsia="Courier New" w:hAnsi="Courier New"/>
          <w:color w:val="1A1A2E"/>
          <w:sz w:val="18"/>
          <w:shd w:val="clear" w:color="auto" w:fill="F5F5F5"/>
        </w:rPr>
        <w:t>curve_fit</w:t>
      </w:r>
      <w:proofErr w:type="spellEnd"/>
      <w:r>
        <w:rPr>
          <w:rFonts w:ascii="Courier New" w:eastAsia="Courier New" w:hAnsi="Courier New"/>
          <w:color w:val="1A1A2E"/>
          <w:sz w:val="18"/>
          <w:shd w:val="clear" w:color="auto" w:fill="F5F5F5"/>
        </w:rPr>
        <w:t xml:space="preserve">(sine, t, </w:t>
      </w:r>
      <w:proofErr w:type="spellStart"/>
      <w:r>
        <w:rPr>
          <w:rFonts w:ascii="Courier New" w:eastAsia="Courier New" w:hAnsi="Courier New"/>
          <w:color w:val="1A1A2E"/>
          <w:sz w:val="18"/>
          <w:shd w:val="clear" w:color="auto" w:fill="F5F5F5"/>
        </w:rPr>
        <w:t>y_sine</w:t>
      </w:r>
      <w:proofErr w:type="spellEnd"/>
      <w:r>
        <w:rPr>
          <w:rFonts w:ascii="Courier New" w:eastAsia="Courier New" w:hAnsi="Courier New"/>
          <w:color w:val="1A1A2E"/>
          <w:sz w:val="18"/>
          <w:shd w:val="clear" w:color="auto" w:fill="F5F5F5"/>
        </w:rPr>
        <w:t>, p0=[3, 2, 0, 1])</w:t>
      </w:r>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f"正弦拟合</w:t>
      </w:r>
      <w:proofErr w:type="spellEnd"/>
      <w:r>
        <w:rPr>
          <w:rFonts w:ascii="Courier New" w:eastAsia="Courier New" w:hAnsi="Courier New"/>
          <w:color w:val="1A1A2E"/>
          <w:sz w:val="18"/>
          <w:shd w:val="clear" w:color="auto" w:fill="F5F5F5"/>
        </w:rPr>
        <w:t>: A={</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[0]:.3f}, ω={</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[1]:.3f}, φ={</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[2]:.3f}, x0={</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[3]:.3f}")</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4. </w:t>
      </w:r>
      <w:proofErr w:type="spellStart"/>
      <w:r>
        <w:rPr>
          <w:rFonts w:ascii="Courier New" w:eastAsia="Courier New" w:hAnsi="Courier New"/>
          <w:color w:val="1A1A2E"/>
          <w:sz w:val="18"/>
          <w:shd w:val="clear" w:color="auto" w:fill="F5F5F5"/>
        </w:rPr>
        <w:t>拟合质量评估</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 xml:space="preserve">def </w:t>
      </w:r>
      <w:proofErr w:type="spellStart"/>
      <w:r>
        <w:rPr>
          <w:rFonts w:ascii="Courier New" w:eastAsia="Courier New" w:hAnsi="Courier New"/>
          <w:color w:val="1A1A2E"/>
          <w:sz w:val="18"/>
          <w:shd w:val="clear" w:color="auto" w:fill="F5F5F5"/>
        </w:rPr>
        <w:t>r_squared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y_pred</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"""计算R2（拟合优度）"""</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SS_res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y_pred</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SS_tot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np.sum</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np.mean</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y_data</w:t>
      </w:r>
      <w:proofErr w:type="spellEnd"/>
      <w:r>
        <w:rPr>
          <w:rFonts w:ascii="Courier New" w:eastAsia="Courier New" w:hAnsi="Courier New"/>
          <w:color w:val="1A1A2E"/>
          <w:sz w:val="18"/>
          <w:shd w:val="clear" w:color="auto" w:fill="F5F5F5"/>
        </w:rPr>
        <w:t>))**2)</w:t>
      </w:r>
      <w:r>
        <w:rPr>
          <w:rFonts w:ascii="Courier New" w:eastAsia="Courier New" w:hAnsi="Courier New"/>
          <w:color w:val="1A1A2E"/>
          <w:sz w:val="18"/>
          <w:shd w:val="clear" w:color="auto" w:fill="F5F5F5"/>
        </w:rPr>
        <w:br/>
        <w:t xml:space="preserve">    return 1 - </w:t>
      </w:r>
      <w:proofErr w:type="spellStart"/>
      <w:r>
        <w:rPr>
          <w:rFonts w:ascii="Courier New" w:eastAsia="Courier New" w:hAnsi="Courier New"/>
          <w:color w:val="1A1A2E"/>
          <w:sz w:val="18"/>
          <w:shd w:val="clear" w:color="auto" w:fill="F5F5F5"/>
        </w:rPr>
        <w:t>SS_res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SS_tot</w:t>
      </w:r>
      <w:proofErr w:type="spellEnd"/>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5. </w:t>
      </w:r>
      <w:proofErr w:type="spellStart"/>
      <w:r>
        <w:rPr>
          <w:rFonts w:ascii="Courier New" w:eastAsia="Courier New" w:hAnsi="Courier New"/>
          <w:color w:val="1A1A2E"/>
          <w:sz w:val="18"/>
          <w:shd w:val="clear" w:color="auto" w:fill="F5F5F5"/>
        </w:rPr>
        <w:t>误差传递</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def </w:t>
      </w:r>
      <w:proofErr w:type="spellStart"/>
      <w:r>
        <w:rPr>
          <w:rFonts w:ascii="Courier New" w:eastAsia="Courier New" w:hAnsi="Courier New"/>
          <w:color w:val="1A1A2E"/>
          <w:sz w:val="18"/>
          <w:shd w:val="clear" w:color="auto" w:fill="F5F5F5"/>
        </w:rPr>
        <w:t>error_propagation_quotient</w:t>
      </w:r>
      <w:proofErr w:type="spellEnd"/>
      <w:r>
        <w:rPr>
          <w:rFonts w:ascii="Courier New" w:eastAsia="Courier New" w:hAnsi="Courier New"/>
          <w:color w:val="1A1A2E"/>
          <w:sz w:val="18"/>
          <w:shd w:val="clear" w:color="auto" w:fill="F5F5F5"/>
        </w:rPr>
        <w:t xml:space="preserve">(a, da, b, </w:t>
      </w:r>
      <w:proofErr w:type="spellStart"/>
      <w:r>
        <w:rPr>
          <w:rFonts w:ascii="Courier New" w:eastAsia="Courier New" w:hAnsi="Courier New"/>
          <w:color w:val="1A1A2E"/>
          <w:sz w:val="18"/>
          <w:shd w:val="clear" w:color="auto" w:fill="F5F5F5"/>
        </w:rPr>
        <w:t>db</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计算</w:t>
      </w:r>
      <w:proofErr w:type="spellEnd"/>
      <w:r>
        <w:rPr>
          <w:rFonts w:ascii="Courier New" w:eastAsia="Courier New" w:hAnsi="Courier New"/>
          <w:color w:val="1A1A2E"/>
          <w:sz w:val="18"/>
          <w:shd w:val="clear" w:color="auto" w:fill="F5F5F5"/>
        </w:rPr>
        <w:t xml:space="preserve"> c = a/b </w:t>
      </w:r>
      <w:proofErr w:type="spellStart"/>
      <w:r>
        <w:rPr>
          <w:rFonts w:ascii="Courier New" w:eastAsia="Courier New" w:hAnsi="Courier New"/>
          <w:color w:val="1A1A2E"/>
          <w:sz w:val="18"/>
          <w:shd w:val="clear" w:color="auto" w:fill="F5F5F5"/>
        </w:rPr>
        <w:t>的不确定度</w:t>
      </w:r>
      <w:proofErr w:type="spellEnd"/>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δc</w:t>
      </w:r>
      <w:proofErr w:type="spellEnd"/>
      <w:r>
        <w:rPr>
          <w:rFonts w:ascii="Courier New" w:eastAsia="Courier New" w:hAnsi="Courier New"/>
          <w:color w:val="1A1A2E"/>
          <w:sz w:val="18"/>
          <w:shd w:val="clear" w:color="auto" w:fill="F5F5F5"/>
        </w:rPr>
        <w:t>/c = √[(</w:t>
      </w:r>
      <w:proofErr w:type="spellStart"/>
      <w:r>
        <w:rPr>
          <w:rFonts w:ascii="Courier New" w:eastAsia="Courier New" w:hAnsi="Courier New"/>
          <w:color w:val="1A1A2E"/>
          <w:sz w:val="18"/>
          <w:shd w:val="clear" w:color="auto" w:fill="F5F5F5"/>
        </w:rPr>
        <w:t>δa</w:t>
      </w:r>
      <w:proofErr w:type="spellEnd"/>
      <w:r>
        <w:rPr>
          <w:rFonts w:ascii="Courier New" w:eastAsia="Courier New" w:hAnsi="Courier New"/>
          <w:color w:val="1A1A2E"/>
          <w:sz w:val="18"/>
          <w:shd w:val="clear" w:color="auto" w:fill="F5F5F5"/>
        </w:rPr>
        <w:t>/a)2 + (</w:t>
      </w:r>
      <w:proofErr w:type="spellStart"/>
      <w:r>
        <w:rPr>
          <w:rFonts w:ascii="Courier New" w:eastAsia="Courier New" w:hAnsi="Courier New"/>
          <w:color w:val="1A1A2E"/>
          <w:sz w:val="18"/>
          <w:shd w:val="clear" w:color="auto" w:fill="F5F5F5"/>
        </w:rPr>
        <w:t>δb</w:t>
      </w:r>
      <w:proofErr w:type="spellEnd"/>
      <w:r>
        <w:rPr>
          <w:rFonts w:ascii="Courier New" w:eastAsia="Courier New" w:hAnsi="Courier New"/>
          <w:color w:val="1A1A2E"/>
          <w:sz w:val="18"/>
          <w:shd w:val="clear" w:color="auto" w:fill="F5F5F5"/>
        </w:rPr>
        <w:t>/b)2]</w:t>
      </w:r>
      <w:r>
        <w:rPr>
          <w:rFonts w:ascii="Courier New" w:eastAsia="Courier New" w:hAnsi="Courier New"/>
          <w:color w:val="1A1A2E"/>
          <w:sz w:val="18"/>
          <w:shd w:val="clear" w:color="auto" w:fill="F5F5F5"/>
        </w:rPr>
        <w:br/>
        <w:t xml:space="preserve">    """</w:t>
      </w:r>
      <w:r>
        <w:rPr>
          <w:rFonts w:ascii="Courier New" w:eastAsia="Courier New" w:hAnsi="Courier New"/>
          <w:color w:val="1A1A2E"/>
          <w:sz w:val="18"/>
          <w:shd w:val="clear" w:color="auto" w:fill="F5F5F5"/>
        </w:rPr>
        <w:br/>
        <w:t xml:space="preserve">    c = a / b</w:t>
      </w:r>
      <w:r>
        <w:rPr>
          <w:rFonts w:ascii="Courier New" w:eastAsia="Courier New" w:hAnsi="Courier New"/>
          <w:color w:val="1A1A2E"/>
          <w:sz w:val="18"/>
          <w:shd w:val="clear" w:color="auto" w:fill="F5F5F5"/>
        </w:rPr>
        <w:br/>
        <w:t xml:space="preserve">    dc = c * </w:t>
      </w:r>
      <w:proofErr w:type="spellStart"/>
      <w:r>
        <w:rPr>
          <w:rFonts w:ascii="Courier New" w:eastAsia="Courier New" w:hAnsi="Courier New"/>
          <w:color w:val="1A1A2E"/>
          <w:sz w:val="18"/>
          <w:shd w:val="clear" w:color="auto" w:fill="F5F5F5"/>
        </w:rPr>
        <w:t>np.sqrt</w:t>
      </w:r>
      <w:proofErr w:type="spellEnd"/>
      <w:r>
        <w:rPr>
          <w:rFonts w:ascii="Courier New" w:eastAsia="Courier New" w:hAnsi="Courier New"/>
          <w:color w:val="1A1A2E"/>
          <w:sz w:val="18"/>
          <w:shd w:val="clear" w:color="auto" w:fill="F5F5F5"/>
        </w:rPr>
        <w:t>((da/a)**2 + (</w:t>
      </w:r>
      <w:proofErr w:type="spellStart"/>
      <w:r>
        <w:rPr>
          <w:rFonts w:ascii="Courier New" w:eastAsia="Courier New" w:hAnsi="Courier New"/>
          <w:color w:val="1A1A2E"/>
          <w:sz w:val="18"/>
          <w:shd w:val="clear" w:color="auto" w:fill="F5F5F5"/>
        </w:rPr>
        <w:t>db</w:t>
      </w:r>
      <w:proofErr w:type="spellEnd"/>
      <w:r>
        <w:rPr>
          <w:rFonts w:ascii="Courier New" w:eastAsia="Courier New" w:hAnsi="Courier New"/>
          <w:color w:val="1A1A2E"/>
          <w:sz w:val="18"/>
          <w:shd w:val="clear" w:color="auto" w:fill="F5F5F5"/>
        </w:rPr>
        <w:t>/b)**2)</w:t>
      </w:r>
      <w:r>
        <w:rPr>
          <w:rFonts w:ascii="Courier New" w:eastAsia="Courier New" w:hAnsi="Courier New"/>
          <w:color w:val="1A1A2E"/>
          <w:sz w:val="18"/>
          <w:shd w:val="clear" w:color="auto" w:fill="F5F5F5"/>
        </w:rPr>
        <w:br/>
        <w:t xml:space="preserve">    return c, dc</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示例：g</w:t>
      </w:r>
      <w:proofErr w:type="spellEnd"/>
      <w:r>
        <w:rPr>
          <w:rFonts w:ascii="Courier New" w:eastAsia="Courier New" w:hAnsi="Courier New"/>
          <w:color w:val="1A1A2E"/>
          <w:sz w:val="18"/>
          <w:shd w:val="clear" w:color="auto" w:fill="F5F5F5"/>
        </w:rPr>
        <w:t xml:space="preserve"> = 2h/t2</w:t>
      </w:r>
      <w:r>
        <w:rPr>
          <w:rFonts w:ascii="Courier New" w:eastAsia="Courier New" w:hAnsi="Courier New"/>
          <w:color w:val="1A1A2E"/>
          <w:sz w:val="18"/>
          <w:shd w:val="clear" w:color="auto" w:fill="F5F5F5"/>
        </w:rPr>
        <w:br/>
        <w:t xml:space="preserve">h, dh = 1.000, 0.005  # </w:t>
      </w:r>
      <w:proofErr w:type="spellStart"/>
      <w:r>
        <w:rPr>
          <w:rFonts w:ascii="Courier New" w:eastAsia="Courier New" w:hAnsi="Courier New"/>
          <w:color w:val="1A1A2E"/>
          <w:sz w:val="18"/>
          <w:shd w:val="clear" w:color="auto" w:fill="F5F5F5"/>
        </w:rPr>
        <w:t>高度</w:t>
      </w:r>
      <w:proofErr w:type="spellEnd"/>
      <w:r>
        <w:rPr>
          <w:rFonts w:ascii="Courier New" w:eastAsia="Courier New" w:hAnsi="Courier New"/>
          <w:color w:val="1A1A2E"/>
          <w:sz w:val="18"/>
          <w:shd w:val="clear" w:color="auto" w:fill="F5F5F5"/>
        </w:rPr>
        <w:br/>
        <w:t xml:space="preserve">t, dt = 0.452, 0.001  # </w:t>
      </w:r>
      <w:proofErr w:type="spellStart"/>
      <w:r>
        <w:rPr>
          <w:rFonts w:ascii="Courier New" w:eastAsia="Courier New" w:hAnsi="Courier New"/>
          <w:color w:val="1A1A2E"/>
          <w:sz w:val="18"/>
          <w:shd w:val="clear" w:color="auto" w:fill="F5F5F5"/>
        </w:rPr>
        <w:t>时间</w:t>
      </w:r>
      <w:proofErr w:type="spellEnd"/>
      <w:r>
        <w:rPr>
          <w:rFonts w:ascii="Courier New" w:eastAsia="Courier New" w:hAnsi="Courier New"/>
          <w:color w:val="1A1A2E"/>
          <w:sz w:val="18"/>
          <w:shd w:val="clear" w:color="auto" w:fill="F5F5F5"/>
        </w:rPr>
        <w:br/>
        <w:t>g = 2*h / t**2</w:t>
      </w:r>
      <w:r>
        <w:rPr>
          <w:rFonts w:ascii="Courier New" w:eastAsia="Courier New" w:hAnsi="Courier New"/>
          <w:color w:val="1A1A2E"/>
          <w:sz w:val="18"/>
          <w:shd w:val="clear" w:color="auto" w:fill="F5F5F5"/>
        </w:rPr>
        <w:br/>
        <w:t xml:space="preserve">dg = g * </w:t>
      </w:r>
      <w:proofErr w:type="spellStart"/>
      <w:r>
        <w:rPr>
          <w:rFonts w:ascii="Courier New" w:eastAsia="Courier New" w:hAnsi="Courier New"/>
          <w:color w:val="1A1A2E"/>
          <w:sz w:val="18"/>
          <w:shd w:val="clear" w:color="auto" w:fill="F5F5F5"/>
        </w:rPr>
        <w:t>np.sqrt</w:t>
      </w:r>
      <w:proofErr w:type="spellEnd"/>
      <w:r>
        <w:rPr>
          <w:rFonts w:ascii="Courier New" w:eastAsia="Courier New" w:hAnsi="Courier New"/>
          <w:color w:val="1A1A2E"/>
          <w:sz w:val="18"/>
          <w:shd w:val="clear" w:color="auto" w:fill="F5F5F5"/>
        </w:rPr>
        <w:t>((dh/h)**2 + (2*dt/t)**2)</w:t>
      </w:r>
      <w:r>
        <w:rPr>
          <w:rFonts w:ascii="Courier New" w:eastAsia="Courier New" w:hAnsi="Courier New"/>
          <w:color w:val="1A1A2E"/>
          <w:sz w:val="18"/>
          <w:shd w:val="clear" w:color="auto" w:fill="F5F5F5"/>
        </w:rPr>
        <w:br/>
        <w:t>print(</w:t>
      </w:r>
      <w:proofErr w:type="spellStart"/>
      <w:r>
        <w:rPr>
          <w:rFonts w:ascii="Courier New" w:eastAsia="Courier New" w:hAnsi="Courier New"/>
          <w:color w:val="1A1A2E"/>
          <w:sz w:val="18"/>
          <w:shd w:val="clear" w:color="auto" w:fill="F5F5F5"/>
        </w:rPr>
        <w:t>f"g</w:t>
      </w:r>
      <w:proofErr w:type="spellEnd"/>
      <w:r>
        <w:rPr>
          <w:rFonts w:ascii="Courier New" w:eastAsia="Courier New" w:hAnsi="Courier New"/>
          <w:color w:val="1A1A2E"/>
          <w:sz w:val="18"/>
          <w:shd w:val="clear" w:color="auto" w:fill="F5F5F5"/>
        </w:rPr>
        <w:t xml:space="preserve"> = {g:.4f} ± {dg:.4f} m/s2")</w:t>
      </w:r>
    </w:p>
    <w:p w14:paraId="55FF605F" w14:textId="77777777" w:rsidR="00FF1AA5" w:rsidRDefault="00000000">
      <w:pPr>
        <w:pStyle w:val="31"/>
      </w:pPr>
      <w:bookmarkStart w:id="206" w:name="_Toc9386"/>
      <w:r>
        <w:rPr>
          <w:rFonts w:ascii="微软雅黑" w:eastAsia="微软雅黑" w:hAnsi="微软雅黑"/>
        </w:rPr>
        <w:t xml:space="preserve">25.3 </w:t>
      </w:r>
      <w:proofErr w:type="spellStart"/>
      <w:r>
        <w:rPr>
          <w:rFonts w:ascii="微软雅黑" w:eastAsia="微软雅黑" w:hAnsi="微软雅黑"/>
        </w:rPr>
        <w:t>Matplotlib数据可视化</w:t>
      </w:r>
      <w:bookmarkEnd w:id="206"/>
      <w:proofErr w:type="spellEnd"/>
    </w:p>
    <w:p w14:paraId="41210051" w14:textId="77777777" w:rsidR="00FF1AA5" w:rsidRDefault="00000000">
      <w:pPr>
        <w:rPr>
          <w:rFonts w:hint="eastAsia"/>
        </w:rPr>
      </w:pPr>
      <w:r>
        <w:rPr>
          <w:b/>
        </w:rPr>
        <w:t>【</w:t>
      </w:r>
      <w:proofErr w:type="spellStart"/>
      <w:r>
        <w:rPr>
          <w:b/>
        </w:rPr>
        <w:t>Python代码</w:t>
      </w:r>
      <w:proofErr w:type="spellEnd"/>
      <w:r>
        <w:rPr>
          <w:b/>
        </w:rPr>
        <w:t>】</w:t>
      </w:r>
    </w:p>
    <w:p w14:paraId="2A15FB2B" w14:textId="77777777" w:rsidR="00FF1AA5" w:rsidRDefault="00000000">
      <w:pPr>
        <w:spacing w:before="80" w:after="80"/>
        <w:ind w:left="283"/>
        <w:rPr>
          <w:rFonts w:hint="eastAsia"/>
        </w:rPr>
      </w:pPr>
      <w:r>
        <w:rPr>
          <w:rFonts w:ascii="Courier New" w:eastAsia="Courier New" w:hAnsi="Courier New"/>
          <w:color w:val="1A1A2E"/>
          <w:sz w:val="18"/>
          <w:shd w:val="clear" w:color="auto" w:fill="F5F5F5"/>
        </w:rPr>
        <w:t xml:space="preserve">import </w:t>
      </w:r>
      <w:proofErr w:type="spellStart"/>
      <w:r>
        <w:rPr>
          <w:rFonts w:ascii="Courier New" w:eastAsia="Courier New" w:hAnsi="Courier New"/>
          <w:color w:val="1A1A2E"/>
          <w:sz w:val="18"/>
          <w:shd w:val="clear" w:color="auto" w:fill="F5F5F5"/>
        </w:rPr>
        <w:t>numpy</w:t>
      </w:r>
      <w:proofErr w:type="spellEnd"/>
      <w:r>
        <w:rPr>
          <w:rFonts w:ascii="Courier New" w:eastAsia="Courier New" w:hAnsi="Courier New"/>
          <w:color w:val="1A1A2E"/>
          <w:sz w:val="18"/>
          <w:shd w:val="clear" w:color="auto" w:fill="F5F5F5"/>
        </w:rPr>
        <w:t xml:space="preserve"> as np</w:t>
      </w:r>
      <w:r>
        <w:rPr>
          <w:rFonts w:ascii="Courier New" w:eastAsia="Courier New" w:hAnsi="Courier New"/>
          <w:color w:val="1A1A2E"/>
          <w:sz w:val="18"/>
          <w:shd w:val="clear" w:color="auto" w:fill="F5F5F5"/>
        </w:rPr>
        <w:br/>
        <w:t xml:space="preserve">import </w:t>
      </w:r>
      <w:proofErr w:type="spellStart"/>
      <w:proofErr w:type="gramStart"/>
      <w:r>
        <w:rPr>
          <w:rFonts w:ascii="Courier New" w:eastAsia="Courier New" w:hAnsi="Courier New"/>
          <w:color w:val="1A1A2E"/>
          <w:sz w:val="18"/>
          <w:shd w:val="clear" w:color="auto" w:fill="F5F5F5"/>
        </w:rPr>
        <w:t>matplotlib.pyplot</w:t>
      </w:r>
      <w:proofErr w:type="spellEnd"/>
      <w:proofErr w:type="gramEnd"/>
      <w:r>
        <w:rPr>
          <w:rFonts w:ascii="Courier New" w:eastAsia="Courier New" w:hAnsi="Courier New"/>
          <w:color w:val="1A1A2E"/>
          <w:sz w:val="18"/>
          <w:shd w:val="clear" w:color="auto" w:fill="F5F5F5"/>
        </w:rPr>
        <w:t xml:space="preserve"> as </w:t>
      </w:r>
      <w:proofErr w:type="spellStart"/>
      <w:r>
        <w:rPr>
          <w:rFonts w:ascii="Courier New" w:eastAsia="Courier New" w:hAnsi="Courier New"/>
          <w:color w:val="1A1A2E"/>
          <w:sz w:val="18"/>
          <w:shd w:val="clear" w:color="auto" w:fill="F5F5F5"/>
        </w:rPr>
        <w:t>plt</w:t>
      </w:r>
      <w:proofErr w:type="spellEnd"/>
      <w:r>
        <w:rPr>
          <w:rFonts w:ascii="Courier New" w:eastAsia="Courier New" w:hAnsi="Courier New"/>
          <w:color w:val="1A1A2E"/>
          <w:sz w:val="18"/>
          <w:shd w:val="clear" w:color="auto" w:fill="F5F5F5"/>
        </w:rPr>
        <w:br/>
        <w:t>import matplotlib</w:t>
      </w:r>
      <w:r>
        <w:rPr>
          <w:rFonts w:ascii="Courier New" w:eastAsia="Courier New" w:hAnsi="Courier New"/>
          <w:color w:val="1A1A2E"/>
          <w:sz w:val="18"/>
          <w:shd w:val="clear" w:color="auto" w:fill="F5F5F5"/>
        </w:rPr>
        <w:br/>
      </w:r>
      <w:proofErr w:type="spellStart"/>
      <w:proofErr w:type="gramStart"/>
      <w:r>
        <w:rPr>
          <w:rFonts w:ascii="Courier New" w:eastAsia="Courier New" w:hAnsi="Courier New"/>
          <w:color w:val="1A1A2E"/>
          <w:sz w:val="18"/>
          <w:shd w:val="clear" w:color="auto" w:fill="F5F5F5"/>
        </w:rPr>
        <w:t>matplotlib.rcParams</w:t>
      </w:r>
      <w:proofErr w:type="spellEnd"/>
      <w:proofErr w:type="gramEnd"/>
      <w:r>
        <w:rPr>
          <w:rFonts w:ascii="Courier New" w:eastAsia="Courier New" w:hAnsi="Courier New"/>
          <w:color w:val="1A1A2E"/>
          <w:sz w:val="18"/>
          <w:shd w:val="clear" w:color="auto" w:fill="F5F5F5"/>
        </w:rPr>
        <w:t>['</w:t>
      </w:r>
      <w:proofErr w:type="spellStart"/>
      <w:proofErr w:type="gramStart"/>
      <w:r>
        <w:rPr>
          <w:rFonts w:ascii="Courier New" w:eastAsia="Courier New" w:hAnsi="Courier New"/>
          <w:color w:val="1A1A2E"/>
          <w:sz w:val="18"/>
          <w:shd w:val="clear" w:color="auto" w:fill="F5F5F5"/>
        </w:rPr>
        <w:t>font.sans</w:t>
      </w:r>
      <w:proofErr w:type="spellEnd"/>
      <w:proofErr w:type="gramEnd"/>
      <w:r>
        <w:rPr>
          <w:rFonts w:ascii="Courier New" w:eastAsia="Courier New" w:hAnsi="Courier New"/>
          <w:color w:val="1A1A2E"/>
          <w:sz w:val="18"/>
          <w:shd w:val="clear" w:color="auto" w:fill="F5F5F5"/>
        </w:rPr>
        <w:t>-serif'] = ['</w:t>
      </w:r>
      <w:proofErr w:type="spellStart"/>
      <w:r>
        <w:rPr>
          <w:rFonts w:ascii="Courier New" w:eastAsia="Courier New" w:hAnsi="Courier New"/>
          <w:color w:val="1A1A2E"/>
          <w:sz w:val="18"/>
          <w:shd w:val="clear" w:color="auto" w:fill="F5F5F5"/>
        </w:rPr>
        <w:t>SimHei</w:t>
      </w:r>
      <w:proofErr w:type="spellEnd"/>
      <w:r>
        <w:rPr>
          <w:rFonts w:ascii="Courier New" w:eastAsia="Courier New" w:hAnsi="Courier New"/>
          <w:color w:val="1A1A2E"/>
          <w:sz w:val="18"/>
          <w:shd w:val="clear" w:color="auto" w:fill="F5F5F5"/>
        </w:rPr>
        <w:t xml:space="preserve">', 'Microsoft </w:t>
      </w:r>
      <w:proofErr w:type="spellStart"/>
      <w:r>
        <w:rPr>
          <w:rFonts w:ascii="Courier New" w:eastAsia="Courier New" w:hAnsi="Courier New"/>
          <w:color w:val="1A1A2E"/>
          <w:sz w:val="18"/>
          <w:shd w:val="clear" w:color="auto" w:fill="F5F5F5"/>
        </w:rPr>
        <w:t>YaHei</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proofErr w:type="spellStart"/>
      <w:proofErr w:type="gramStart"/>
      <w:r>
        <w:rPr>
          <w:rFonts w:ascii="Courier New" w:eastAsia="Courier New" w:hAnsi="Courier New"/>
          <w:color w:val="1A1A2E"/>
          <w:sz w:val="18"/>
          <w:shd w:val="clear" w:color="auto" w:fill="F5F5F5"/>
        </w:rPr>
        <w:t>matplotlib.rcParams</w:t>
      </w:r>
      <w:proofErr w:type="spellEnd"/>
      <w:proofErr w:type="gramEnd"/>
      <w:r>
        <w:rPr>
          <w:rFonts w:ascii="Courier New" w:eastAsia="Courier New" w:hAnsi="Courier New"/>
          <w:color w:val="1A1A2E"/>
          <w:sz w:val="18"/>
          <w:shd w:val="clear" w:color="auto" w:fill="F5F5F5"/>
        </w:rPr>
        <w:t>['</w:t>
      </w:r>
      <w:proofErr w:type="spellStart"/>
      <w:proofErr w:type="gramStart"/>
      <w:r>
        <w:rPr>
          <w:rFonts w:ascii="Courier New" w:eastAsia="Courier New" w:hAnsi="Courier New"/>
          <w:color w:val="1A1A2E"/>
          <w:sz w:val="18"/>
          <w:shd w:val="clear" w:color="auto" w:fill="F5F5F5"/>
        </w:rPr>
        <w:t>axes.unicode</w:t>
      </w:r>
      <w:proofErr w:type="gramEnd"/>
      <w:r>
        <w:rPr>
          <w:rFonts w:ascii="Courier New" w:eastAsia="Courier New" w:hAnsi="Courier New"/>
          <w:color w:val="1A1A2E"/>
          <w:sz w:val="18"/>
          <w:shd w:val="clear" w:color="auto" w:fill="F5F5F5"/>
        </w:rPr>
        <w:t>_minus</w:t>
      </w:r>
      <w:proofErr w:type="spellEnd"/>
      <w:r>
        <w:rPr>
          <w:rFonts w:ascii="Courier New" w:eastAsia="Courier New" w:hAnsi="Courier New"/>
          <w:color w:val="1A1A2E"/>
          <w:sz w:val="18"/>
          <w:shd w:val="clear" w:color="auto" w:fill="F5F5F5"/>
        </w:rPr>
        <w:t>'] = False</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1. </w:t>
      </w:r>
      <w:proofErr w:type="spellStart"/>
      <w:r>
        <w:rPr>
          <w:rFonts w:ascii="Courier New" w:eastAsia="Courier New" w:hAnsi="Courier New"/>
          <w:color w:val="1A1A2E"/>
          <w:sz w:val="18"/>
          <w:shd w:val="clear" w:color="auto" w:fill="F5F5F5"/>
        </w:rPr>
        <w:t>基本绘图</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 xml:space="preserve">x = </w:t>
      </w:r>
      <w:proofErr w:type="spellStart"/>
      <w:r>
        <w:rPr>
          <w:rFonts w:ascii="Courier New" w:eastAsia="Courier New" w:hAnsi="Courier New"/>
          <w:color w:val="1A1A2E"/>
          <w:sz w:val="18"/>
          <w:shd w:val="clear" w:color="auto" w:fill="F5F5F5"/>
        </w:rPr>
        <w:t>np.linspace</w:t>
      </w:r>
      <w:proofErr w:type="spellEnd"/>
      <w:r>
        <w:rPr>
          <w:rFonts w:ascii="Courier New" w:eastAsia="Courier New" w:hAnsi="Courier New"/>
          <w:color w:val="1A1A2E"/>
          <w:sz w:val="18"/>
          <w:shd w:val="clear" w:color="auto" w:fill="F5F5F5"/>
        </w:rPr>
        <w:t>(0, 2*</w:t>
      </w:r>
      <w:proofErr w:type="spellStart"/>
      <w:r>
        <w:rPr>
          <w:rFonts w:ascii="Courier New" w:eastAsia="Courier New" w:hAnsi="Courier New"/>
          <w:color w:val="1A1A2E"/>
          <w:sz w:val="18"/>
          <w:shd w:val="clear" w:color="auto" w:fill="F5F5F5"/>
        </w:rPr>
        <w:t>np.pi</w:t>
      </w:r>
      <w:proofErr w:type="spellEnd"/>
      <w:r>
        <w:rPr>
          <w:rFonts w:ascii="Courier New" w:eastAsia="Courier New" w:hAnsi="Courier New"/>
          <w:color w:val="1A1A2E"/>
          <w:sz w:val="18"/>
          <w:shd w:val="clear" w:color="auto" w:fill="F5F5F5"/>
        </w:rPr>
        <w:t>, 100)</w:t>
      </w:r>
      <w:r>
        <w:rPr>
          <w:rFonts w:ascii="Courier New" w:eastAsia="Courier New" w:hAnsi="Courier New"/>
          <w:color w:val="1A1A2E"/>
          <w:sz w:val="18"/>
          <w:shd w:val="clear" w:color="auto" w:fill="F5F5F5"/>
        </w:rPr>
        <w:br/>
        <w:t xml:space="preserve">y1 = </w:t>
      </w:r>
      <w:proofErr w:type="spellStart"/>
      <w:r>
        <w:rPr>
          <w:rFonts w:ascii="Courier New" w:eastAsia="Courier New" w:hAnsi="Courier New"/>
          <w:color w:val="1A1A2E"/>
          <w:sz w:val="18"/>
          <w:shd w:val="clear" w:color="auto" w:fill="F5F5F5"/>
        </w:rPr>
        <w:t>np.sin</w:t>
      </w:r>
      <w:proofErr w:type="spellEnd"/>
      <w:r>
        <w:rPr>
          <w:rFonts w:ascii="Courier New" w:eastAsia="Courier New" w:hAnsi="Courier New"/>
          <w:color w:val="1A1A2E"/>
          <w:sz w:val="18"/>
          <w:shd w:val="clear" w:color="auto" w:fill="F5F5F5"/>
        </w:rPr>
        <w:t>(x)</w:t>
      </w:r>
      <w:r>
        <w:rPr>
          <w:rFonts w:ascii="Courier New" w:eastAsia="Courier New" w:hAnsi="Courier New"/>
          <w:color w:val="1A1A2E"/>
          <w:sz w:val="18"/>
          <w:shd w:val="clear" w:color="auto" w:fill="F5F5F5"/>
        </w:rPr>
        <w:br/>
        <w:t xml:space="preserve">y2 = </w:t>
      </w:r>
      <w:proofErr w:type="spellStart"/>
      <w:r>
        <w:rPr>
          <w:rFonts w:ascii="Courier New" w:eastAsia="Courier New" w:hAnsi="Courier New"/>
          <w:color w:val="1A1A2E"/>
          <w:sz w:val="18"/>
          <w:shd w:val="clear" w:color="auto" w:fill="F5F5F5"/>
        </w:rPr>
        <w:t>np.cos</w:t>
      </w:r>
      <w:proofErr w:type="spellEnd"/>
      <w:r>
        <w:rPr>
          <w:rFonts w:ascii="Courier New" w:eastAsia="Courier New" w:hAnsi="Courier New"/>
          <w:color w:val="1A1A2E"/>
          <w:sz w:val="18"/>
          <w:shd w:val="clear" w:color="auto" w:fill="F5F5F5"/>
        </w:rPr>
        <w:t>(x)</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plt.figure</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figsize</w:t>
      </w:r>
      <w:proofErr w:type="spellEnd"/>
      <w:r>
        <w:rPr>
          <w:rFonts w:ascii="Courier New" w:eastAsia="Courier New" w:hAnsi="Courier New"/>
          <w:color w:val="1A1A2E"/>
          <w:sz w:val="18"/>
          <w:shd w:val="clear" w:color="auto" w:fill="F5F5F5"/>
        </w:rPr>
        <w:t>=(10, 6))</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plt.plot</w:t>
      </w:r>
      <w:proofErr w:type="spellEnd"/>
      <w:r>
        <w:rPr>
          <w:rFonts w:ascii="Courier New" w:eastAsia="Courier New" w:hAnsi="Courier New"/>
          <w:color w:val="1A1A2E"/>
          <w:sz w:val="18"/>
          <w:shd w:val="clear" w:color="auto" w:fill="F5F5F5"/>
        </w:rPr>
        <w:t>(x, y1, 'r-', linewidth=2, label='sin(x)')</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plt.plot</w:t>
      </w:r>
      <w:proofErr w:type="spellEnd"/>
      <w:r>
        <w:rPr>
          <w:rFonts w:ascii="Courier New" w:eastAsia="Courier New" w:hAnsi="Courier New"/>
          <w:color w:val="1A1A2E"/>
          <w:sz w:val="18"/>
          <w:shd w:val="clear" w:color="auto" w:fill="F5F5F5"/>
        </w:rPr>
        <w:t>(x, y2, 'b--', linewidth=2, label='cos(x)')</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plt.xlabel</w:t>
      </w:r>
      <w:proofErr w:type="spellEnd"/>
      <w:r>
        <w:rPr>
          <w:rFonts w:ascii="Courier New" w:eastAsia="Courier New" w:hAnsi="Courier New"/>
          <w:color w:val="1A1A2E"/>
          <w:sz w:val="18"/>
          <w:shd w:val="clear" w:color="auto" w:fill="F5F5F5"/>
        </w:rPr>
        <w:t xml:space="preserve">('x (rad)', </w:t>
      </w:r>
      <w:proofErr w:type="spellStart"/>
      <w:r>
        <w:rPr>
          <w:rFonts w:ascii="Courier New" w:eastAsia="Courier New" w:hAnsi="Courier New"/>
          <w:color w:val="1A1A2E"/>
          <w:sz w:val="18"/>
          <w:shd w:val="clear" w:color="auto" w:fill="F5F5F5"/>
        </w:rPr>
        <w:t>fontsize</w:t>
      </w:r>
      <w:proofErr w:type="spellEnd"/>
      <w:r>
        <w:rPr>
          <w:rFonts w:ascii="Courier New" w:eastAsia="Courier New" w:hAnsi="Courier New"/>
          <w:color w:val="1A1A2E"/>
          <w:sz w:val="18"/>
          <w:shd w:val="clear" w:color="auto" w:fill="F5F5F5"/>
        </w:rPr>
        <w:t>=12)</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plt.ylabel</w:t>
      </w:r>
      <w:proofErr w:type="spellEnd"/>
      <w:r>
        <w:rPr>
          <w:rFonts w:ascii="Courier New" w:eastAsia="Courier New" w:hAnsi="Courier New"/>
          <w:color w:val="1A1A2E"/>
          <w:sz w:val="18"/>
          <w:shd w:val="clear" w:color="auto" w:fill="F5F5F5"/>
        </w:rPr>
        <w:t xml:space="preserve">('y', </w:t>
      </w:r>
      <w:proofErr w:type="spellStart"/>
      <w:r>
        <w:rPr>
          <w:rFonts w:ascii="Courier New" w:eastAsia="Courier New" w:hAnsi="Courier New"/>
          <w:color w:val="1A1A2E"/>
          <w:sz w:val="18"/>
          <w:shd w:val="clear" w:color="auto" w:fill="F5F5F5"/>
        </w:rPr>
        <w:t>fontsize</w:t>
      </w:r>
      <w:proofErr w:type="spellEnd"/>
      <w:r>
        <w:rPr>
          <w:rFonts w:ascii="Courier New" w:eastAsia="Courier New" w:hAnsi="Courier New"/>
          <w:color w:val="1A1A2E"/>
          <w:sz w:val="18"/>
          <w:shd w:val="clear" w:color="auto" w:fill="F5F5F5"/>
        </w:rPr>
        <w:t>=12)</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plt.title</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三角函数</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fontsize</w:t>
      </w:r>
      <w:proofErr w:type="spellEnd"/>
      <w:r>
        <w:rPr>
          <w:rFonts w:ascii="Courier New" w:eastAsia="Courier New" w:hAnsi="Courier New"/>
          <w:color w:val="1A1A2E"/>
          <w:sz w:val="18"/>
          <w:shd w:val="clear" w:color="auto" w:fill="F5F5F5"/>
        </w:rPr>
        <w:t>=14)</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plt.legend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fontsize</w:t>
      </w:r>
      <w:proofErr w:type="spellEnd"/>
      <w:r>
        <w:rPr>
          <w:rFonts w:ascii="Courier New" w:eastAsia="Courier New" w:hAnsi="Courier New"/>
          <w:color w:val="1A1A2E"/>
          <w:sz w:val="18"/>
          <w:shd w:val="clear" w:color="auto" w:fill="F5F5F5"/>
        </w:rPr>
        <w:t>=11)</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plt.grid</w:t>
      </w:r>
      <w:proofErr w:type="spellEnd"/>
      <w:r>
        <w:rPr>
          <w:rFonts w:ascii="Courier New" w:eastAsia="Courier New" w:hAnsi="Courier New"/>
          <w:color w:val="1A1A2E"/>
          <w:sz w:val="18"/>
          <w:shd w:val="clear" w:color="auto" w:fill="F5F5F5"/>
        </w:rPr>
        <w:t>(True, alpha=0.3)</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plt.tight_layout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plt.savefig</w:t>
      </w:r>
      <w:proofErr w:type="spellEnd"/>
      <w:r>
        <w:rPr>
          <w:rFonts w:ascii="Courier New" w:eastAsia="Courier New" w:hAnsi="Courier New"/>
          <w:color w:val="1A1A2E"/>
          <w:sz w:val="18"/>
          <w:shd w:val="clear" w:color="auto" w:fill="F5F5F5"/>
        </w:rPr>
        <w:t>('trig_functions.png', dpi=150)</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plt.show</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2. </w:t>
      </w:r>
      <w:proofErr w:type="spellStart"/>
      <w:r>
        <w:rPr>
          <w:rFonts w:ascii="Courier New" w:eastAsia="Courier New" w:hAnsi="Courier New"/>
          <w:color w:val="1A1A2E"/>
          <w:sz w:val="18"/>
          <w:shd w:val="clear" w:color="auto" w:fill="F5F5F5"/>
        </w:rPr>
        <w:t>带误差棒的散点图</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实验数据</w:t>
      </w:r>
      <w:proofErr w:type="spellEnd"/>
      <w:r>
        <w:rPr>
          <w:rFonts w:ascii="Courier New" w:eastAsia="Courier New" w:hAnsi="Courier New"/>
          <w:color w:val="1A1A2E"/>
          <w:sz w:val="18"/>
          <w:shd w:val="clear" w:color="auto" w:fill="F5F5F5"/>
        </w:rPr>
        <w:br/>
        <w:t xml:space="preserve">mass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([50, 100, 150, 200, 250])</w:t>
      </w:r>
      <w:r>
        <w:rPr>
          <w:rFonts w:ascii="Courier New" w:eastAsia="Courier New" w:hAnsi="Courier New"/>
          <w:color w:val="1A1A2E"/>
          <w:sz w:val="18"/>
          <w:shd w:val="clear" w:color="auto" w:fill="F5F5F5"/>
        </w:rPr>
        <w:br/>
        <w:t xml:space="preserve">period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([0.38, 0.51, 0.62, 0.71, 0.79])</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period_err</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np.array</w:t>
      </w:r>
      <w:proofErr w:type="spellEnd"/>
      <w:r>
        <w:rPr>
          <w:rFonts w:ascii="Courier New" w:eastAsia="Courier New" w:hAnsi="Courier New"/>
          <w:color w:val="1A1A2E"/>
          <w:sz w:val="18"/>
          <w:shd w:val="clear" w:color="auto" w:fill="F5F5F5"/>
        </w:rPr>
        <w:t>([0.005, 0.008, 0.006, 0.007, 0.009])</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plt.figure</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figsize</w:t>
      </w:r>
      <w:proofErr w:type="spellEnd"/>
      <w:r>
        <w:rPr>
          <w:rFonts w:ascii="Courier New" w:eastAsia="Courier New" w:hAnsi="Courier New"/>
          <w:color w:val="1A1A2E"/>
          <w:sz w:val="18"/>
          <w:shd w:val="clear" w:color="auto" w:fill="F5F5F5"/>
        </w:rPr>
        <w:t>=(8, 6))</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plt.errorbar</w:t>
      </w:r>
      <w:proofErr w:type="spellEnd"/>
      <w:r>
        <w:rPr>
          <w:rFonts w:ascii="Courier New" w:eastAsia="Courier New" w:hAnsi="Courier New"/>
          <w:color w:val="1A1A2E"/>
          <w:sz w:val="18"/>
          <w:shd w:val="clear" w:color="auto" w:fill="F5F5F5"/>
        </w:rPr>
        <w:t xml:space="preserve">(mass, period, </w:t>
      </w:r>
      <w:proofErr w:type="spellStart"/>
      <w:r>
        <w:rPr>
          <w:rFonts w:ascii="Courier New" w:eastAsia="Courier New" w:hAnsi="Courier New"/>
          <w:color w:val="1A1A2E"/>
          <w:sz w:val="18"/>
          <w:shd w:val="clear" w:color="auto" w:fill="F5F5F5"/>
        </w:rPr>
        <w:t>yerr</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period_err</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fmt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ro</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markersize</w:t>
      </w:r>
      <w:proofErr w:type="spellEnd"/>
      <w:r>
        <w:rPr>
          <w:rFonts w:ascii="Courier New" w:eastAsia="Courier New" w:hAnsi="Courier New"/>
          <w:color w:val="1A1A2E"/>
          <w:sz w:val="18"/>
          <w:shd w:val="clear" w:color="auto" w:fill="F5F5F5"/>
        </w:rPr>
        <w:t>=8, capsize=5, label='</w:t>
      </w:r>
      <w:proofErr w:type="spellStart"/>
      <w:r>
        <w:rPr>
          <w:rFonts w:ascii="Courier New" w:eastAsia="Courier New" w:hAnsi="Courier New"/>
          <w:color w:val="1A1A2E"/>
          <w:sz w:val="18"/>
          <w:shd w:val="clear" w:color="auto" w:fill="F5F5F5"/>
        </w:rPr>
        <w:t>实验数据</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lastRenderedPageBreak/>
        <w:t xml:space="preserve"># </w:t>
      </w:r>
      <w:proofErr w:type="spellStart"/>
      <w:r>
        <w:rPr>
          <w:rFonts w:ascii="Courier New" w:eastAsia="Courier New" w:hAnsi="Courier New"/>
          <w:color w:val="1A1A2E"/>
          <w:sz w:val="18"/>
          <w:shd w:val="clear" w:color="auto" w:fill="F5F5F5"/>
        </w:rPr>
        <w:t>拟合曲线</w:t>
      </w:r>
      <w:proofErr w:type="spellEnd"/>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np.polyfit</w:t>
      </w:r>
      <w:proofErr w:type="spellEnd"/>
      <w:r>
        <w:rPr>
          <w:rFonts w:ascii="Courier New" w:eastAsia="Courier New" w:hAnsi="Courier New"/>
          <w:color w:val="1A1A2E"/>
          <w:sz w:val="18"/>
          <w:shd w:val="clear" w:color="auto" w:fill="F5F5F5"/>
        </w:rPr>
        <w:t>(mass, period, 1)</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x_fit</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np.linspace</w:t>
      </w:r>
      <w:proofErr w:type="spellEnd"/>
      <w:r>
        <w:rPr>
          <w:rFonts w:ascii="Courier New" w:eastAsia="Courier New" w:hAnsi="Courier New"/>
          <w:color w:val="1A1A2E"/>
          <w:sz w:val="18"/>
          <w:shd w:val="clear" w:color="auto" w:fill="F5F5F5"/>
        </w:rPr>
        <w:t>(0, 300, 100)</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plt.plot</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x_fit</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np.polyval</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popt</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x_fit</w:t>
      </w:r>
      <w:proofErr w:type="spellEnd"/>
      <w:r>
        <w:rPr>
          <w:rFonts w:ascii="Courier New" w:eastAsia="Courier New" w:hAnsi="Courier New"/>
          <w:color w:val="1A1A2E"/>
          <w:sz w:val="18"/>
          <w:shd w:val="clear" w:color="auto" w:fill="F5F5F5"/>
        </w:rPr>
        <w:t>), 'b-', linewidth=2, label='</w:t>
      </w:r>
      <w:proofErr w:type="spellStart"/>
      <w:r>
        <w:rPr>
          <w:rFonts w:ascii="Courier New" w:eastAsia="Courier New" w:hAnsi="Courier New"/>
          <w:color w:val="1A1A2E"/>
          <w:sz w:val="18"/>
          <w:shd w:val="clear" w:color="auto" w:fill="F5F5F5"/>
        </w:rPr>
        <w:t>线性拟合</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plt.xlabel</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质量</w:t>
      </w:r>
      <w:proofErr w:type="spellEnd"/>
      <w:r>
        <w:rPr>
          <w:rFonts w:ascii="Courier New" w:eastAsia="Courier New" w:hAnsi="Courier New"/>
          <w:color w:val="1A1A2E"/>
          <w:sz w:val="18"/>
          <w:shd w:val="clear" w:color="auto" w:fill="F5F5F5"/>
        </w:rPr>
        <w:t xml:space="preserve"> m (g)', </w:t>
      </w:r>
      <w:proofErr w:type="spellStart"/>
      <w:r>
        <w:rPr>
          <w:rFonts w:ascii="Courier New" w:eastAsia="Courier New" w:hAnsi="Courier New"/>
          <w:color w:val="1A1A2E"/>
          <w:sz w:val="18"/>
          <w:shd w:val="clear" w:color="auto" w:fill="F5F5F5"/>
        </w:rPr>
        <w:t>fontsize</w:t>
      </w:r>
      <w:proofErr w:type="spellEnd"/>
      <w:r>
        <w:rPr>
          <w:rFonts w:ascii="Courier New" w:eastAsia="Courier New" w:hAnsi="Courier New"/>
          <w:color w:val="1A1A2E"/>
          <w:sz w:val="18"/>
          <w:shd w:val="clear" w:color="auto" w:fill="F5F5F5"/>
        </w:rPr>
        <w:t>=12)</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plt.ylabel</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周期</w:t>
      </w:r>
      <w:proofErr w:type="spellEnd"/>
      <w:r>
        <w:rPr>
          <w:rFonts w:ascii="Courier New" w:eastAsia="Courier New" w:hAnsi="Courier New"/>
          <w:color w:val="1A1A2E"/>
          <w:sz w:val="18"/>
          <w:shd w:val="clear" w:color="auto" w:fill="F5F5F5"/>
        </w:rPr>
        <w:t xml:space="preserve"> T (s)', </w:t>
      </w:r>
      <w:proofErr w:type="spellStart"/>
      <w:r>
        <w:rPr>
          <w:rFonts w:ascii="Courier New" w:eastAsia="Courier New" w:hAnsi="Courier New"/>
          <w:color w:val="1A1A2E"/>
          <w:sz w:val="18"/>
          <w:shd w:val="clear" w:color="auto" w:fill="F5F5F5"/>
        </w:rPr>
        <w:t>fontsize</w:t>
      </w:r>
      <w:proofErr w:type="spellEnd"/>
      <w:r>
        <w:rPr>
          <w:rFonts w:ascii="Courier New" w:eastAsia="Courier New" w:hAnsi="Courier New"/>
          <w:color w:val="1A1A2E"/>
          <w:sz w:val="18"/>
          <w:shd w:val="clear" w:color="auto" w:fill="F5F5F5"/>
        </w:rPr>
        <w:t>=12)</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plt.title</w:t>
      </w:r>
      <w:proofErr w:type="spellEnd"/>
      <w:r>
        <w:rPr>
          <w:rFonts w:ascii="Courier New" w:eastAsia="Courier New" w:hAnsi="Courier New"/>
          <w:color w:val="1A1A2E"/>
          <w:sz w:val="18"/>
          <w:shd w:val="clear" w:color="auto" w:fill="F5F5F5"/>
        </w:rPr>
        <w:t xml:space="preserve">('T-m </w:t>
      </w:r>
      <w:proofErr w:type="spellStart"/>
      <w:r>
        <w:rPr>
          <w:rFonts w:ascii="Courier New" w:eastAsia="Courier New" w:hAnsi="Courier New"/>
          <w:color w:val="1A1A2E"/>
          <w:sz w:val="18"/>
          <w:shd w:val="clear" w:color="auto" w:fill="F5F5F5"/>
        </w:rPr>
        <w:t>关系图</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fontsize</w:t>
      </w:r>
      <w:proofErr w:type="spellEnd"/>
      <w:r>
        <w:rPr>
          <w:rFonts w:ascii="Courier New" w:eastAsia="Courier New" w:hAnsi="Courier New"/>
          <w:color w:val="1A1A2E"/>
          <w:sz w:val="18"/>
          <w:shd w:val="clear" w:color="auto" w:fill="F5F5F5"/>
        </w:rPr>
        <w:t>=14)</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plt.legend</w:t>
      </w:r>
      <w:proofErr w:type="spellEnd"/>
      <w:r>
        <w:rPr>
          <w:rFonts w:ascii="Courier New" w:eastAsia="Courier New" w:hAnsi="Courier New"/>
          <w:color w:val="1A1A2E"/>
          <w:sz w:val="18"/>
          <w:shd w:val="clear" w:color="auto" w:fill="F5F5F5"/>
        </w:rPr>
        <w:t>(</w:t>
      </w:r>
      <w:proofErr w:type="spellStart"/>
      <w:r>
        <w:rPr>
          <w:rFonts w:ascii="Courier New" w:eastAsia="Courier New" w:hAnsi="Courier New"/>
          <w:color w:val="1A1A2E"/>
          <w:sz w:val="18"/>
          <w:shd w:val="clear" w:color="auto" w:fill="F5F5F5"/>
        </w:rPr>
        <w:t>fontsize</w:t>
      </w:r>
      <w:proofErr w:type="spellEnd"/>
      <w:r>
        <w:rPr>
          <w:rFonts w:ascii="Courier New" w:eastAsia="Courier New" w:hAnsi="Courier New"/>
          <w:color w:val="1A1A2E"/>
          <w:sz w:val="18"/>
          <w:shd w:val="clear" w:color="auto" w:fill="F5F5F5"/>
        </w:rPr>
        <w:t>=11)</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plt.grid</w:t>
      </w:r>
      <w:proofErr w:type="spellEnd"/>
      <w:r>
        <w:rPr>
          <w:rFonts w:ascii="Courier New" w:eastAsia="Courier New" w:hAnsi="Courier New"/>
          <w:color w:val="1A1A2E"/>
          <w:sz w:val="18"/>
          <w:shd w:val="clear" w:color="auto" w:fill="F5F5F5"/>
        </w:rPr>
        <w:t>(True, alpha=0.3)</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plt.tight_layout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plt.savefig</w:t>
      </w:r>
      <w:proofErr w:type="spellEnd"/>
      <w:r>
        <w:rPr>
          <w:rFonts w:ascii="Courier New" w:eastAsia="Courier New" w:hAnsi="Courier New"/>
          <w:color w:val="1A1A2E"/>
          <w:sz w:val="18"/>
          <w:shd w:val="clear" w:color="auto" w:fill="F5F5F5"/>
        </w:rPr>
        <w:t>('T_vs_m.png', dpi=150)</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 3. </w:t>
      </w:r>
      <w:proofErr w:type="spellStart"/>
      <w:r>
        <w:rPr>
          <w:rFonts w:ascii="Courier New" w:eastAsia="Courier New" w:hAnsi="Courier New"/>
          <w:color w:val="1A1A2E"/>
          <w:sz w:val="18"/>
          <w:shd w:val="clear" w:color="auto" w:fill="F5F5F5"/>
        </w:rPr>
        <w:t>子图布局</w:t>
      </w:r>
      <w:proofErr w:type="spellEnd"/>
      <w:r>
        <w:rPr>
          <w:rFonts w:ascii="Courier New" w:eastAsia="Courier New" w:hAnsi="Courier New"/>
          <w:color w:val="1A1A2E"/>
          <w:sz w:val="18"/>
          <w:shd w:val="clear" w:color="auto" w:fill="F5F5F5"/>
        </w:rPr>
        <w:t xml:space="preserve"> =====</w:t>
      </w:r>
      <w:r>
        <w:rPr>
          <w:rFonts w:ascii="Courier New" w:eastAsia="Courier New" w:hAnsi="Courier New"/>
          <w:color w:val="1A1A2E"/>
          <w:sz w:val="18"/>
          <w:shd w:val="clear" w:color="auto" w:fill="F5F5F5"/>
        </w:rPr>
        <w:br/>
        <w:t xml:space="preserve">fig, axes = </w:t>
      </w:r>
      <w:proofErr w:type="spellStart"/>
      <w:r>
        <w:rPr>
          <w:rFonts w:ascii="Courier New" w:eastAsia="Courier New" w:hAnsi="Courier New"/>
          <w:color w:val="1A1A2E"/>
          <w:sz w:val="18"/>
          <w:shd w:val="clear" w:color="auto" w:fill="F5F5F5"/>
        </w:rPr>
        <w:t>plt.subplots</w:t>
      </w:r>
      <w:proofErr w:type="spellEnd"/>
      <w:r>
        <w:rPr>
          <w:rFonts w:ascii="Courier New" w:eastAsia="Courier New" w:hAnsi="Courier New"/>
          <w:color w:val="1A1A2E"/>
          <w:sz w:val="18"/>
          <w:shd w:val="clear" w:color="auto" w:fill="F5F5F5"/>
        </w:rPr>
        <w:t xml:space="preserve">(2, 2, </w:t>
      </w:r>
      <w:proofErr w:type="spellStart"/>
      <w:r>
        <w:rPr>
          <w:rFonts w:ascii="Courier New" w:eastAsia="Courier New" w:hAnsi="Courier New"/>
          <w:color w:val="1A1A2E"/>
          <w:sz w:val="18"/>
          <w:shd w:val="clear" w:color="auto" w:fill="F5F5F5"/>
        </w:rPr>
        <w:t>figsize</w:t>
      </w:r>
      <w:proofErr w:type="spellEnd"/>
      <w:r>
        <w:rPr>
          <w:rFonts w:ascii="Courier New" w:eastAsia="Courier New" w:hAnsi="Courier New"/>
          <w:color w:val="1A1A2E"/>
          <w:sz w:val="18"/>
          <w:shd w:val="clear" w:color="auto" w:fill="F5F5F5"/>
        </w:rPr>
        <w:t>=(12, 10))</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左上：轨迹图</w:t>
      </w:r>
      <w:proofErr w:type="spellEnd"/>
      <w:r>
        <w:rPr>
          <w:rFonts w:ascii="Courier New" w:eastAsia="Courier New" w:hAnsi="Courier New"/>
          <w:color w:val="1A1A2E"/>
          <w:sz w:val="18"/>
          <w:shd w:val="clear" w:color="auto" w:fill="F5F5F5"/>
        </w:rPr>
        <w:br/>
        <w:t>ax1 = axes[0, 0]</w:t>
      </w:r>
      <w:r>
        <w:rPr>
          <w:rFonts w:ascii="Courier New" w:eastAsia="Courier New" w:hAnsi="Courier New"/>
          <w:color w:val="1A1A2E"/>
          <w:sz w:val="18"/>
          <w:shd w:val="clear" w:color="auto" w:fill="F5F5F5"/>
        </w:rPr>
        <w:br/>
        <w:t xml:space="preserve">t = </w:t>
      </w:r>
      <w:proofErr w:type="spellStart"/>
      <w:r>
        <w:rPr>
          <w:rFonts w:ascii="Courier New" w:eastAsia="Courier New" w:hAnsi="Courier New"/>
          <w:color w:val="1A1A2E"/>
          <w:sz w:val="18"/>
          <w:shd w:val="clear" w:color="auto" w:fill="F5F5F5"/>
        </w:rPr>
        <w:t>np.linspace</w:t>
      </w:r>
      <w:proofErr w:type="spellEnd"/>
      <w:r>
        <w:rPr>
          <w:rFonts w:ascii="Courier New" w:eastAsia="Courier New" w:hAnsi="Courier New"/>
          <w:color w:val="1A1A2E"/>
          <w:sz w:val="18"/>
          <w:shd w:val="clear" w:color="auto" w:fill="F5F5F5"/>
        </w:rPr>
        <w:t>(0, 1, 50)</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x_traj</w:t>
      </w:r>
      <w:proofErr w:type="spellEnd"/>
      <w:r>
        <w:rPr>
          <w:rFonts w:ascii="Courier New" w:eastAsia="Courier New" w:hAnsi="Courier New"/>
          <w:color w:val="1A1A2E"/>
          <w:sz w:val="18"/>
          <w:shd w:val="clear" w:color="auto" w:fill="F5F5F5"/>
        </w:rPr>
        <w:t xml:space="preserve"> = 2 * t</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y_traj</w:t>
      </w:r>
      <w:proofErr w:type="spellEnd"/>
      <w:r>
        <w:rPr>
          <w:rFonts w:ascii="Courier New" w:eastAsia="Courier New" w:hAnsi="Courier New"/>
          <w:color w:val="1A1A2E"/>
          <w:sz w:val="18"/>
          <w:shd w:val="clear" w:color="auto" w:fill="F5F5F5"/>
        </w:rPr>
        <w:t xml:space="preserve"> = 0.5 * 9.8 * t**2</w:t>
      </w:r>
      <w:r>
        <w:rPr>
          <w:rFonts w:ascii="Courier New" w:eastAsia="Courier New" w:hAnsi="Courier New"/>
          <w:color w:val="1A1A2E"/>
          <w:sz w:val="18"/>
          <w:shd w:val="clear" w:color="auto" w:fill="F5F5F5"/>
        </w:rPr>
        <w:br/>
        <w:t>ax1.plot(</w:t>
      </w:r>
      <w:proofErr w:type="spellStart"/>
      <w:r>
        <w:rPr>
          <w:rFonts w:ascii="Courier New" w:eastAsia="Courier New" w:hAnsi="Courier New"/>
          <w:color w:val="1A1A2E"/>
          <w:sz w:val="18"/>
          <w:shd w:val="clear" w:color="auto" w:fill="F5F5F5"/>
        </w:rPr>
        <w:t>x_traj</w:t>
      </w:r>
      <w:proofErr w:type="spellEnd"/>
      <w:r>
        <w:rPr>
          <w:rFonts w:ascii="Courier New" w:eastAsia="Courier New" w:hAnsi="Courier New"/>
          <w:color w:val="1A1A2E"/>
          <w:sz w:val="18"/>
          <w:shd w:val="clear" w:color="auto" w:fill="F5F5F5"/>
        </w:rPr>
        <w:t xml:space="preserve">, </w:t>
      </w:r>
      <w:proofErr w:type="spellStart"/>
      <w:r>
        <w:rPr>
          <w:rFonts w:ascii="Courier New" w:eastAsia="Courier New" w:hAnsi="Courier New"/>
          <w:color w:val="1A1A2E"/>
          <w:sz w:val="18"/>
          <w:shd w:val="clear" w:color="auto" w:fill="F5F5F5"/>
        </w:rPr>
        <w:t>y_traj</w:t>
      </w:r>
      <w:proofErr w:type="spellEnd"/>
      <w:r>
        <w:rPr>
          <w:rFonts w:ascii="Courier New" w:eastAsia="Courier New" w:hAnsi="Courier New"/>
          <w:color w:val="1A1A2E"/>
          <w:sz w:val="18"/>
          <w:shd w:val="clear" w:color="auto" w:fill="F5F5F5"/>
        </w:rPr>
        <w:t xml:space="preserve">, 'r-o', </w:t>
      </w:r>
      <w:proofErr w:type="spellStart"/>
      <w:r>
        <w:rPr>
          <w:rFonts w:ascii="Courier New" w:eastAsia="Courier New" w:hAnsi="Courier New"/>
          <w:color w:val="1A1A2E"/>
          <w:sz w:val="18"/>
          <w:shd w:val="clear" w:color="auto" w:fill="F5F5F5"/>
        </w:rPr>
        <w:t>markersize</w:t>
      </w:r>
      <w:proofErr w:type="spellEnd"/>
      <w:r>
        <w:rPr>
          <w:rFonts w:ascii="Courier New" w:eastAsia="Courier New" w:hAnsi="Courier New"/>
          <w:color w:val="1A1A2E"/>
          <w:sz w:val="18"/>
          <w:shd w:val="clear" w:color="auto" w:fill="F5F5F5"/>
        </w:rPr>
        <w:t>=3)</w:t>
      </w:r>
      <w:r>
        <w:rPr>
          <w:rFonts w:ascii="Courier New" w:eastAsia="Courier New" w:hAnsi="Courier New"/>
          <w:color w:val="1A1A2E"/>
          <w:sz w:val="18"/>
          <w:shd w:val="clear" w:color="auto" w:fill="F5F5F5"/>
        </w:rPr>
        <w:br/>
        <w:t>ax1.set_xlabel('x (m)'); ax1.set_ylabel('y (m)')</w:t>
      </w:r>
      <w:r>
        <w:rPr>
          <w:rFonts w:ascii="Courier New" w:eastAsia="Courier New" w:hAnsi="Courier New"/>
          <w:color w:val="1A1A2E"/>
          <w:sz w:val="18"/>
          <w:shd w:val="clear" w:color="auto" w:fill="F5F5F5"/>
        </w:rPr>
        <w:br/>
        <w:t>ax1.set_title('</w:t>
      </w:r>
      <w:proofErr w:type="spellStart"/>
      <w:r>
        <w:rPr>
          <w:rFonts w:ascii="Courier New" w:eastAsia="Courier New" w:hAnsi="Courier New"/>
          <w:color w:val="1A1A2E"/>
          <w:sz w:val="18"/>
          <w:shd w:val="clear" w:color="auto" w:fill="F5F5F5"/>
        </w:rPr>
        <w:t>平抛运动轨迹</w:t>
      </w:r>
      <w:proofErr w:type="spellEnd"/>
      <w:r>
        <w:rPr>
          <w:rFonts w:ascii="Courier New" w:eastAsia="Courier New" w:hAnsi="Courier New"/>
          <w:color w:val="1A1A2E"/>
          <w:sz w:val="18"/>
          <w:shd w:val="clear" w:color="auto" w:fill="F5F5F5"/>
        </w:rPr>
        <w:t>'); ax1.grid(True, alpha=0.3)</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右上：速度图</w:t>
      </w:r>
      <w:proofErr w:type="spellEnd"/>
      <w:r>
        <w:rPr>
          <w:rFonts w:ascii="Courier New" w:eastAsia="Courier New" w:hAnsi="Courier New"/>
          <w:color w:val="1A1A2E"/>
          <w:sz w:val="18"/>
          <w:shd w:val="clear" w:color="auto" w:fill="F5F5F5"/>
        </w:rPr>
        <w:br/>
        <w:t>ax2 = axes[0, 1]</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vx</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np.full_like</w:t>
      </w:r>
      <w:proofErr w:type="spellEnd"/>
      <w:r>
        <w:rPr>
          <w:rFonts w:ascii="Courier New" w:eastAsia="Courier New" w:hAnsi="Courier New"/>
          <w:color w:val="1A1A2E"/>
          <w:sz w:val="18"/>
          <w:shd w:val="clear" w:color="auto" w:fill="F5F5F5"/>
        </w:rPr>
        <w:t>(t, 2.0)</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vy</w:t>
      </w:r>
      <w:proofErr w:type="spellEnd"/>
      <w:r>
        <w:rPr>
          <w:rFonts w:ascii="Courier New" w:eastAsia="Courier New" w:hAnsi="Courier New"/>
          <w:color w:val="1A1A2E"/>
          <w:sz w:val="18"/>
          <w:shd w:val="clear" w:color="auto" w:fill="F5F5F5"/>
        </w:rPr>
        <w:t xml:space="preserve"> = 9.8 * t</w:t>
      </w:r>
      <w:r>
        <w:rPr>
          <w:rFonts w:ascii="Courier New" w:eastAsia="Courier New" w:hAnsi="Courier New"/>
          <w:color w:val="1A1A2E"/>
          <w:sz w:val="18"/>
          <w:shd w:val="clear" w:color="auto" w:fill="F5F5F5"/>
        </w:rPr>
        <w:br/>
        <w:t xml:space="preserve">ax2.plot(t, </w:t>
      </w:r>
      <w:proofErr w:type="spellStart"/>
      <w:r>
        <w:rPr>
          <w:rFonts w:ascii="Courier New" w:eastAsia="Courier New" w:hAnsi="Courier New"/>
          <w:color w:val="1A1A2E"/>
          <w:sz w:val="18"/>
          <w:shd w:val="clear" w:color="auto" w:fill="F5F5F5"/>
        </w:rPr>
        <w:t>vx</w:t>
      </w:r>
      <w:proofErr w:type="spellEnd"/>
      <w:r>
        <w:rPr>
          <w:rFonts w:ascii="Courier New" w:eastAsia="Courier New" w:hAnsi="Courier New"/>
          <w:color w:val="1A1A2E"/>
          <w:sz w:val="18"/>
          <w:shd w:val="clear" w:color="auto" w:fill="F5F5F5"/>
        </w:rPr>
        <w:t>, 'b-', label='</w:t>
      </w:r>
      <w:proofErr w:type="spellStart"/>
      <w:r>
        <w:rPr>
          <w:rFonts w:ascii="Courier New" w:eastAsia="Courier New" w:hAnsi="Courier New"/>
          <w:color w:val="1A1A2E"/>
          <w:sz w:val="18"/>
          <w:shd w:val="clear" w:color="auto" w:fill="F5F5F5"/>
        </w:rPr>
        <w:t>vx</w:t>
      </w:r>
      <w:proofErr w:type="spellEnd"/>
      <w:r>
        <w:rPr>
          <w:rFonts w:ascii="Courier New" w:eastAsia="Courier New" w:hAnsi="Courier New"/>
          <w:color w:val="1A1A2E"/>
          <w:sz w:val="18"/>
          <w:shd w:val="clear" w:color="auto" w:fill="F5F5F5"/>
        </w:rPr>
        <w:t xml:space="preserve">'); ax2.plot(t, </w:t>
      </w:r>
      <w:proofErr w:type="spellStart"/>
      <w:r>
        <w:rPr>
          <w:rFonts w:ascii="Courier New" w:eastAsia="Courier New" w:hAnsi="Courier New"/>
          <w:color w:val="1A1A2E"/>
          <w:sz w:val="18"/>
          <w:shd w:val="clear" w:color="auto" w:fill="F5F5F5"/>
        </w:rPr>
        <w:t>vy</w:t>
      </w:r>
      <w:proofErr w:type="spellEnd"/>
      <w:r>
        <w:rPr>
          <w:rFonts w:ascii="Courier New" w:eastAsia="Courier New" w:hAnsi="Courier New"/>
          <w:color w:val="1A1A2E"/>
          <w:sz w:val="18"/>
          <w:shd w:val="clear" w:color="auto" w:fill="F5F5F5"/>
        </w:rPr>
        <w:t>, 'r-', label='</w:t>
      </w:r>
      <w:proofErr w:type="spellStart"/>
      <w:r>
        <w:rPr>
          <w:rFonts w:ascii="Courier New" w:eastAsia="Courier New" w:hAnsi="Courier New"/>
          <w:color w:val="1A1A2E"/>
          <w:sz w:val="18"/>
          <w:shd w:val="clear" w:color="auto" w:fill="F5F5F5"/>
        </w:rPr>
        <w:t>vy</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ax2.set_xlabel('t (s)'); ax2.set_ylabel('v (m/s)')</w:t>
      </w:r>
      <w:r>
        <w:rPr>
          <w:rFonts w:ascii="Courier New" w:eastAsia="Courier New" w:hAnsi="Courier New"/>
          <w:color w:val="1A1A2E"/>
          <w:sz w:val="18"/>
          <w:shd w:val="clear" w:color="auto" w:fill="F5F5F5"/>
        </w:rPr>
        <w:br/>
        <w:t>ax2.set_title('</w:t>
      </w:r>
      <w:proofErr w:type="spellStart"/>
      <w:r>
        <w:rPr>
          <w:rFonts w:ascii="Courier New" w:eastAsia="Courier New" w:hAnsi="Courier New"/>
          <w:color w:val="1A1A2E"/>
          <w:sz w:val="18"/>
          <w:shd w:val="clear" w:color="auto" w:fill="F5F5F5"/>
        </w:rPr>
        <w:t>速度-时间</w:t>
      </w:r>
      <w:proofErr w:type="spellEnd"/>
      <w:r>
        <w:rPr>
          <w:rFonts w:ascii="Courier New" w:eastAsia="Courier New" w:hAnsi="Courier New"/>
          <w:color w:val="1A1A2E"/>
          <w:sz w:val="18"/>
          <w:shd w:val="clear" w:color="auto" w:fill="F5F5F5"/>
        </w:rPr>
        <w:t>'); ax2.legend(); ax2.grid(True, alpha=0.3)</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左下：残差图</w:t>
      </w:r>
      <w:proofErr w:type="spellEnd"/>
      <w:r>
        <w:rPr>
          <w:rFonts w:ascii="Courier New" w:eastAsia="Courier New" w:hAnsi="Courier New"/>
          <w:color w:val="1A1A2E"/>
          <w:sz w:val="18"/>
          <w:shd w:val="clear" w:color="auto" w:fill="F5F5F5"/>
        </w:rPr>
        <w:br/>
        <w:t>ax3 = axes[1, 0]</w:t>
      </w:r>
      <w:r>
        <w:rPr>
          <w:rFonts w:ascii="Courier New" w:eastAsia="Courier New" w:hAnsi="Courier New"/>
          <w:color w:val="1A1A2E"/>
          <w:sz w:val="18"/>
          <w:shd w:val="clear" w:color="auto" w:fill="F5F5F5"/>
        </w:rPr>
        <w:br/>
        <w:t xml:space="preserve">residuals = </w:t>
      </w:r>
      <w:proofErr w:type="spellStart"/>
      <w:r>
        <w:rPr>
          <w:rFonts w:ascii="Courier New" w:eastAsia="Courier New" w:hAnsi="Courier New"/>
          <w:color w:val="1A1A2E"/>
          <w:sz w:val="18"/>
          <w:shd w:val="clear" w:color="auto" w:fill="F5F5F5"/>
        </w:rPr>
        <w:t>np.random.normal</w:t>
      </w:r>
      <w:proofErr w:type="spellEnd"/>
      <w:r>
        <w:rPr>
          <w:rFonts w:ascii="Courier New" w:eastAsia="Courier New" w:hAnsi="Courier New"/>
          <w:color w:val="1A1A2E"/>
          <w:sz w:val="18"/>
          <w:shd w:val="clear" w:color="auto" w:fill="F5F5F5"/>
        </w:rPr>
        <w:t xml:space="preserve">(0, 0.01, </w:t>
      </w:r>
      <w:proofErr w:type="spellStart"/>
      <w:r>
        <w:rPr>
          <w:rFonts w:ascii="Courier New" w:eastAsia="Courier New" w:hAnsi="Courier New"/>
          <w:color w:val="1A1A2E"/>
          <w:sz w:val="18"/>
          <w:shd w:val="clear" w:color="auto" w:fill="F5F5F5"/>
        </w:rPr>
        <w:t>len</w:t>
      </w:r>
      <w:proofErr w:type="spellEnd"/>
      <w:r>
        <w:rPr>
          <w:rFonts w:ascii="Courier New" w:eastAsia="Courier New" w:hAnsi="Courier New"/>
          <w:color w:val="1A1A2E"/>
          <w:sz w:val="18"/>
          <w:shd w:val="clear" w:color="auto" w:fill="F5F5F5"/>
        </w:rPr>
        <w:t>(t))</w:t>
      </w:r>
      <w:r>
        <w:rPr>
          <w:rFonts w:ascii="Courier New" w:eastAsia="Courier New" w:hAnsi="Courier New"/>
          <w:color w:val="1A1A2E"/>
          <w:sz w:val="18"/>
          <w:shd w:val="clear" w:color="auto" w:fill="F5F5F5"/>
        </w:rPr>
        <w:br/>
        <w:t>ax3.scatter(</w:t>
      </w:r>
      <w:proofErr w:type="spellStart"/>
      <w:r>
        <w:rPr>
          <w:rFonts w:ascii="Courier New" w:eastAsia="Courier New" w:hAnsi="Courier New"/>
          <w:color w:val="1A1A2E"/>
          <w:sz w:val="18"/>
          <w:shd w:val="clear" w:color="auto" w:fill="F5F5F5"/>
        </w:rPr>
        <w:t>x_traj</w:t>
      </w:r>
      <w:proofErr w:type="spellEnd"/>
      <w:r>
        <w:rPr>
          <w:rFonts w:ascii="Courier New" w:eastAsia="Courier New" w:hAnsi="Courier New"/>
          <w:color w:val="1A1A2E"/>
          <w:sz w:val="18"/>
          <w:shd w:val="clear" w:color="auto" w:fill="F5F5F5"/>
        </w:rPr>
        <w:t>, residuals*100, s=10)</w:t>
      </w:r>
      <w:r>
        <w:rPr>
          <w:rFonts w:ascii="Courier New" w:eastAsia="Courier New" w:hAnsi="Courier New"/>
          <w:color w:val="1A1A2E"/>
          <w:sz w:val="18"/>
          <w:shd w:val="clear" w:color="auto" w:fill="F5F5F5"/>
        </w:rPr>
        <w:br/>
        <w:t xml:space="preserve">ax3.axhline(y=0, color='k', </w:t>
      </w:r>
      <w:proofErr w:type="spellStart"/>
      <w:r>
        <w:rPr>
          <w:rFonts w:ascii="Courier New" w:eastAsia="Courier New" w:hAnsi="Courier New"/>
          <w:color w:val="1A1A2E"/>
          <w:sz w:val="18"/>
          <w:shd w:val="clear" w:color="auto" w:fill="F5F5F5"/>
        </w:rPr>
        <w:t>linestyle</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ax3.set_xlabel('x (m)'); ax3.set_ylabel('</w:t>
      </w:r>
      <w:proofErr w:type="spellStart"/>
      <w:r>
        <w:rPr>
          <w:rFonts w:ascii="Courier New" w:eastAsia="Courier New" w:hAnsi="Courier New"/>
          <w:color w:val="1A1A2E"/>
          <w:sz w:val="18"/>
          <w:shd w:val="clear" w:color="auto" w:fill="F5F5F5"/>
        </w:rPr>
        <w:t>残差</w:t>
      </w:r>
      <w:proofErr w:type="spellEnd"/>
      <w:r>
        <w:rPr>
          <w:rFonts w:ascii="Courier New" w:eastAsia="Courier New" w:hAnsi="Courier New"/>
          <w:color w:val="1A1A2E"/>
          <w:sz w:val="18"/>
          <w:shd w:val="clear" w:color="auto" w:fill="F5F5F5"/>
        </w:rPr>
        <w:t xml:space="preserve"> (cm)')</w:t>
      </w:r>
      <w:r>
        <w:rPr>
          <w:rFonts w:ascii="Courier New" w:eastAsia="Courier New" w:hAnsi="Courier New"/>
          <w:color w:val="1A1A2E"/>
          <w:sz w:val="18"/>
          <w:shd w:val="clear" w:color="auto" w:fill="F5F5F5"/>
        </w:rPr>
        <w:br/>
        <w:t>ax3.set_title('</w:t>
      </w:r>
      <w:proofErr w:type="spellStart"/>
      <w:r>
        <w:rPr>
          <w:rFonts w:ascii="Courier New" w:eastAsia="Courier New" w:hAnsi="Courier New"/>
          <w:color w:val="1A1A2E"/>
          <w:sz w:val="18"/>
          <w:shd w:val="clear" w:color="auto" w:fill="F5F5F5"/>
        </w:rPr>
        <w:t>拟合残差</w:t>
      </w:r>
      <w:proofErr w:type="spellEnd"/>
      <w:r>
        <w:rPr>
          <w:rFonts w:ascii="Courier New" w:eastAsia="Courier New" w:hAnsi="Courier New"/>
          <w:color w:val="1A1A2E"/>
          <w:sz w:val="18"/>
          <w:shd w:val="clear" w:color="auto" w:fill="F5F5F5"/>
        </w:rPr>
        <w:t>'); ax3.grid(True, alpha=0.3)</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t xml:space="preserve"># </w:t>
      </w:r>
      <w:proofErr w:type="spellStart"/>
      <w:r>
        <w:rPr>
          <w:rFonts w:ascii="Courier New" w:eastAsia="Courier New" w:hAnsi="Courier New"/>
          <w:color w:val="1A1A2E"/>
          <w:sz w:val="18"/>
          <w:shd w:val="clear" w:color="auto" w:fill="F5F5F5"/>
        </w:rPr>
        <w:t>右下：直方图</w:t>
      </w:r>
      <w:proofErr w:type="spellEnd"/>
      <w:r>
        <w:rPr>
          <w:rFonts w:ascii="Courier New" w:eastAsia="Courier New" w:hAnsi="Courier New"/>
          <w:color w:val="1A1A2E"/>
          <w:sz w:val="18"/>
          <w:shd w:val="clear" w:color="auto" w:fill="F5F5F5"/>
        </w:rPr>
        <w:br/>
        <w:t>ax4 = axes[1, 1]</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g_values</w:t>
      </w:r>
      <w:proofErr w:type="spellEnd"/>
      <w:r>
        <w:rPr>
          <w:rFonts w:ascii="Courier New" w:eastAsia="Courier New" w:hAnsi="Courier New"/>
          <w:color w:val="1A1A2E"/>
          <w:sz w:val="18"/>
          <w:shd w:val="clear" w:color="auto" w:fill="F5F5F5"/>
        </w:rPr>
        <w:t xml:space="preserve"> = </w:t>
      </w:r>
      <w:proofErr w:type="spellStart"/>
      <w:r>
        <w:rPr>
          <w:rFonts w:ascii="Courier New" w:eastAsia="Courier New" w:hAnsi="Courier New"/>
          <w:color w:val="1A1A2E"/>
          <w:sz w:val="18"/>
          <w:shd w:val="clear" w:color="auto" w:fill="F5F5F5"/>
        </w:rPr>
        <w:t>np.random.normal</w:t>
      </w:r>
      <w:proofErr w:type="spellEnd"/>
      <w:r>
        <w:rPr>
          <w:rFonts w:ascii="Courier New" w:eastAsia="Courier New" w:hAnsi="Courier New"/>
          <w:color w:val="1A1A2E"/>
          <w:sz w:val="18"/>
          <w:shd w:val="clear" w:color="auto" w:fill="F5F5F5"/>
        </w:rPr>
        <w:t>(9.8, 0.1, 50)</w:t>
      </w:r>
      <w:r>
        <w:rPr>
          <w:rFonts w:ascii="Courier New" w:eastAsia="Courier New" w:hAnsi="Courier New"/>
          <w:color w:val="1A1A2E"/>
          <w:sz w:val="18"/>
          <w:shd w:val="clear" w:color="auto" w:fill="F5F5F5"/>
        </w:rPr>
        <w:br/>
        <w:t>ax4.hist(</w:t>
      </w:r>
      <w:proofErr w:type="spellStart"/>
      <w:r>
        <w:rPr>
          <w:rFonts w:ascii="Courier New" w:eastAsia="Courier New" w:hAnsi="Courier New"/>
          <w:color w:val="1A1A2E"/>
          <w:sz w:val="18"/>
          <w:shd w:val="clear" w:color="auto" w:fill="F5F5F5"/>
        </w:rPr>
        <w:t>g_values</w:t>
      </w:r>
      <w:proofErr w:type="spellEnd"/>
      <w:r>
        <w:rPr>
          <w:rFonts w:ascii="Courier New" w:eastAsia="Courier New" w:hAnsi="Courier New"/>
          <w:color w:val="1A1A2E"/>
          <w:sz w:val="18"/>
          <w:shd w:val="clear" w:color="auto" w:fill="F5F5F5"/>
        </w:rPr>
        <w:t xml:space="preserve">, bins=15, </w:t>
      </w:r>
      <w:proofErr w:type="spellStart"/>
      <w:r>
        <w:rPr>
          <w:rFonts w:ascii="Courier New" w:eastAsia="Courier New" w:hAnsi="Courier New"/>
          <w:color w:val="1A1A2E"/>
          <w:sz w:val="18"/>
          <w:shd w:val="clear" w:color="auto" w:fill="F5F5F5"/>
        </w:rPr>
        <w:t>edgecolor</w:t>
      </w:r>
      <w:proofErr w:type="spellEnd"/>
      <w:r>
        <w:rPr>
          <w:rFonts w:ascii="Courier New" w:eastAsia="Courier New" w:hAnsi="Courier New"/>
          <w:color w:val="1A1A2E"/>
          <w:sz w:val="18"/>
          <w:shd w:val="clear" w:color="auto" w:fill="F5F5F5"/>
        </w:rPr>
        <w:t>='black', alpha=0.7)</w:t>
      </w:r>
      <w:r>
        <w:rPr>
          <w:rFonts w:ascii="Courier New" w:eastAsia="Courier New" w:hAnsi="Courier New"/>
          <w:color w:val="1A1A2E"/>
          <w:sz w:val="18"/>
          <w:shd w:val="clear" w:color="auto" w:fill="F5F5F5"/>
        </w:rPr>
        <w:br/>
        <w:t xml:space="preserve">ax4.axvline(x=9.8, color='r', </w:t>
      </w:r>
      <w:proofErr w:type="spellStart"/>
      <w:r>
        <w:rPr>
          <w:rFonts w:ascii="Courier New" w:eastAsia="Courier New" w:hAnsi="Courier New"/>
          <w:color w:val="1A1A2E"/>
          <w:sz w:val="18"/>
          <w:shd w:val="clear" w:color="auto" w:fill="F5F5F5"/>
        </w:rPr>
        <w:t>linestyle</w:t>
      </w:r>
      <w:proofErr w:type="spellEnd"/>
      <w:r>
        <w:rPr>
          <w:rFonts w:ascii="Courier New" w:eastAsia="Courier New" w:hAnsi="Courier New"/>
          <w:color w:val="1A1A2E"/>
          <w:sz w:val="18"/>
          <w:shd w:val="clear" w:color="auto" w:fill="F5F5F5"/>
        </w:rPr>
        <w:t>='--', label='</w:t>
      </w:r>
      <w:proofErr w:type="spellStart"/>
      <w:r>
        <w:rPr>
          <w:rFonts w:ascii="Courier New" w:eastAsia="Courier New" w:hAnsi="Courier New"/>
          <w:color w:val="1A1A2E"/>
          <w:sz w:val="18"/>
          <w:shd w:val="clear" w:color="auto" w:fill="F5F5F5"/>
        </w:rPr>
        <w:t>标准值</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ax4.set_xlabel('g (m/s2)'); ax4.set_ylabel('</w:t>
      </w:r>
      <w:proofErr w:type="spellStart"/>
      <w:r>
        <w:rPr>
          <w:rFonts w:ascii="Courier New" w:eastAsia="Courier New" w:hAnsi="Courier New"/>
          <w:color w:val="1A1A2E"/>
          <w:sz w:val="18"/>
          <w:shd w:val="clear" w:color="auto" w:fill="F5F5F5"/>
        </w:rPr>
        <w:t>频次</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t>ax4.set_title('</w:t>
      </w:r>
      <w:proofErr w:type="spellStart"/>
      <w:r>
        <w:rPr>
          <w:rFonts w:ascii="Courier New" w:eastAsia="Courier New" w:hAnsi="Courier New"/>
          <w:color w:val="1A1A2E"/>
          <w:sz w:val="18"/>
          <w:shd w:val="clear" w:color="auto" w:fill="F5F5F5"/>
        </w:rPr>
        <w:t>g值分布</w:t>
      </w:r>
      <w:proofErr w:type="spellEnd"/>
      <w:r>
        <w:rPr>
          <w:rFonts w:ascii="Courier New" w:eastAsia="Courier New" w:hAnsi="Courier New"/>
          <w:color w:val="1A1A2E"/>
          <w:sz w:val="18"/>
          <w:shd w:val="clear" w:color="auto" w:fill="F5F5F5"/>
        </w:rPr>
        <w:t>'); ax4.legend(); ax4.grid(True, alpha=0.3)</w:t>
      </w:r>
      <w:r>
        <w:rPr>
          <w:rFonts w:ascii="Courier New" w:eastAsia="Courier New" w:hAnsi="Courier New"/>
          <w:color w:val="1A1A2E"/>
          <w:sz w:val="18"/>
          <w:shd w:val="clear" w:color="auto" w:fill="F5F5F5"/>
        </w:rPr>
        <w:br/>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plt.tight_layout</w:t>
      </w:r>
      <w:proofErr w:type="spellEnd"/>
      <w:r>
        <w:rPr>
          <w:rFonts w:ascii="Courier New" w:eastAsia="Courier New" w:hAnsi="Courier New"/>
          <w:color w:val="1A1A2E"/>
          <w:sz w:val="18"/>
          <w:shd w:val="clear" w:color="auto" w:fill="F5F5F5"/>
        </w:rPr>
        <w:t>()</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plt.savefig</w:t>
      </w:r>
      <w:proofErr w:type="spellEnd"/>
      <w:r>
        <w:rPr>
          <w:rFonts w:ascii="Courier New" w:eastAsia="Courier New" w:hAnsi="Courier New"/>
          <w:color w:val="1A1A2E"/>
          <w:sz w:val="18"/>
          <w:shd w:val="clear" w:color="auto" w:fill="F5F5F5"/>
        </w:rPr>
        <w:t xml:space="preserve">('all_plots.png', dpi=150, </w:t>
      </w:r>
      <w:proofErr w:type="spellStart"/>
      <w:r>
        <w:rPr>
          <w:rFonts w:ascii="Courier New" w:eastAsia="Courier New" w:hAnsi="Courier New"/>
          <w:color w:val="1A1A2E"/>
          <w:sz w:val="18"/>
          <w:shd w:val="clear" w:color="auto" w:fill="F5F5F5"/>
        </w:rPr>
        <w:t>bbox_inches</w:t>
      </w:r>
      <w:proofErr w:type="spellEnd"/>
      <w:r>
        <w:rPr>
          <w:rFonts w:ascii="Courier New" w:eastAsia="Courier New" w:hAnsi="Courier New"/>
          <w:color w:val="1A1A2E"/>
          <w:sz w:val="18"/>
          <w:shd w:val="clear" w:color="auto" w:fill="F5F5F5"/>
        </w:rPr>
        <w:t>='tight')</w:t>
      </w:r>
      <w:r>
        <w:rPr>
          <w:rFonts w:ascii="Courier New" w:eastAsia="Courier New" w:hAnsi="Courier New"/>
          <w:color w:val="1A1A2E"/>
          <w:sz w:val="18"/>
          <w:shd w:val="clear" w:color="auto" w:fill="F5F5F5"/>
        </w:rPr>
        <w:br/>
      </w:r>
      <w:proofErr w:type="spellStart"/>
      <w:r>
        <w:rPr>
          <w:rFonts w:ascii="Courier New" w:eastAsia="Courier New" w:hAnsi="Courier New"/>
          <w:color w:val="1A1A2E"/>
          <w:sz w:val="18"/>
          <w:shd w:val="clear" w:color="auto" w:fill="F5F5F5"/>
        </w:rPr>
        <w:t>plt.show</w:t>
      </w:r>
      <w:proofErr w:type="spellEnd"/>
      <w:r>
        <w:rPr>
          <w:rFonts w:ascii="Courier New" w:eastAsia="Courier New" w:hAnsi="Courier New"/>
          <w:color w:val="1A1A2E"/>
          <w:sz w:val="18"/>
          <w:shd w:val="clear" w:color="auto" w:fill="F5F5F5"/>
        </w:rPr>
        <w:t>()</w:t>
      </w:r>
    </w:p>
    <w:p w14:paraId="28516EFF" w14:textId="77777777" w:rsidR="00FF1AA5" w:rsidRDefault="00000000">
      <w:pPr>
        <w:rPr>
          <w:rFonts w:hint="eastAsia"/>
        </w:rPr>
      </w:pPr>
      <w:r>
        <w:lastRenderedPageBreak/>
        <w:br w:type="page"/>
      </w:r>
    </w:p>
    <w:p w14:paraId="571C0653" w14:textId="77777777" w:rsidR="00FF1AA5" w:rsidRDefault="00000000">
      <w:pPr>
        <w:pStyle w:val="31"/>
      </w:pPr>
      <w:bookmarkStart w:id="207" w:name="_Toc8488"/>
      <w:r>
        <w:rPr>
          <w:rFonts w:ascii="微软雅黑" w:eastAsia="微软雅黑" w:hAnsi="微软雅黑"/>
        </w:rPr>
        <w:lastRenderedPageBreak/>
        <w:t xml:space="preserve">26.1 </w:t>
      </w:r>
      <w:proofErr w:type="spellStart"/>
      <w:r>
        <w:rPr>
          <w:rFonts w:ascii="微软雅黑" w:eastAsia="微软雅黑" w:hAnsi="微软雅黑"/>
        </w:rPr>
        <w:t>硬件问题</w:t>
      </w:r>
      <w:bookmarkEnd w:id="207"/>
      <w:proofErr w:type="spellEnd"/>
    </w:p>
    <w:tbl>
      <w:tblPr>
        <w:tblStyle w:val="af4"/>
        <w:tblW w:w="0" w:type="auto"/>
        <w:jc w:val="center"/>
        <w:tblLook w:val="04A0" w:firstRow="1" w:lastRow="0" w:firstColumn="1" w:lastColumn="0" w:noHBand="0" w:noVBand="1"/>
      </w:tblPr>
      <w:tblGrid>
        <w:gridCol w:w="1727"/>
        <w:gridCol w:w="1727"/>
        <w:gridCol w:w="1727"/>
        <w:gridCol w:w="1727"/>
        <w:gridCol w:w="1727"/>
      </w:tblGrid>
      <w:tr w:rsidR="00FF1AA5" w14:paraId="120E29CD" w14:textId="77777777">
        <w:trPr>
          <w:jc w:val="center"/>
        </w:trPr>
        <w:tc>
          <w:tcPr>
            <w:tcW w:w="1727" w:type="dxa"/>
            <w:shd w:val="clear" w:color="auto" w:fill="4472C4"/>
          </w:tcPr>
          <w:p w14:paraId="692B8840" w14:textId="77777777" w:rsidR="00FF1AA5" w:rsidRDefault="00000000">
            <w:pPr>
              <w:spacing w:after="0" w:line="240" w:lineRule="auto"/>
              <w:jc w:val="center"/>
              <w:rPr>
                <w:rFonts w:hint="eastAsia"/>
              </w:rPr>
            </w:pPr>
            <w:proofErr w:type="spellStart"/>
            <w:r>
              <w:rPr>
                <w:b/>
                <w:color w:val="FFFFFF"/>
                <w:sz w:val="18"/>
              </w:rPr>
              <w:t>编号</w:t>
            </w:r>
            <w:proofErr w:type="spellEnd"/>
          </w:p>
        </w:tc>
        <w:tc>
          <w:tcPr>
            <w:tcW w:w="1727" w:type="dxa"/>
            <w:shd w:val="clear" w:color="auto" w:fill="4472C4"/>
          </w:tcPr>
          <w:p w14:paraId="4616E0E2" w14:textId="77777777" w:rsidR="00FF1AA5" w:rsidRDefault="00000000">
            <w:pPr>
              <w:spacing w:after="0" w:line="240" w:lineRule="auto"/>
              <w:jc w:val="center"/>
              <w:rPr>
                <w:rFonts w:hint="eastAsia"/>
              </w:rPr>
            </w:pPr>
            <w:proofErr w:type="spellStart"/>
            <w:r>
              <w:rPr>
                <w:b/>
                <w:color w:val="FFFFFF"/>
                <w:sz w:val="18"/>
              </w:rPr>
              <w:t>问题</w:t>
            </w:r>
            <w:proofErr w:type="spellEnd"/>
          </w:p>
        </w:tc>
        <w:tc>
          <w:tcPr>
            <w:tcW w:w="1727" w:type="dxa"/>
            <w:shd w:val="clear" w:color="auto" w:fill="4472C4"/>
          </w:tcPr>
          <w:p w14:paraId="76BE0B93" w14:textId="77777777" w:rsidR="00FF1AA5" w:rsidRDefault="00000000">
            <w:pPr>
              <w:spacing w:after="0" w:line="240" w:lineRule="auto"/>
              <w:jc w:val="center"/>
              <w:rPr>
                <w:rFonts w:hint="eastAsia"/>
              </w:rPr>
            </w:pPr>
            <w:proofErr w:type="spellStart"/>
            <w:r>
              <w:rPr>
                <w:b/>
                <w:color w:val="FFFFFF"/>
                <w:sz w:val="18"/>
              </w:rPr>
              <w:t>症状</w:t>
            </w:r>
            <w:proofErr w:type="spellEnd"/>
          </w:p>
        </w:tc>
        <w:tc>
          <w:tcPr>
            <w:tcW w:w="1727" w:type="dxa"/>
            <w:shd w:val="clear" w:color="auto" w:fill="4472C4"/>
          </w:tcPr>
          <w:p w14:paraId="73CEFF8F" w14:textId="77777777" w:rsidR="00FF1AA5" w:rsidRDefault="00000000">
            <w:pPr>
              <w:spacing w:after="0" w:line="240" w:lineRule="auto"/>
              <w:jc w:val="center"/>
              <w:rPr>
                <w:rFonts w:hint="eastAsia"/>
              </w:rPr>
            </w:pPr>
            <w:proofErr w:type="spellStart"/>
            <w:r>
              <w:rPr>
                <w:b/>
                <w:color w:val="FFFFFF"/>
                <w:sz w:val="18"/>
              </w:rPr>
              <w:t>诊断方法</w:t>
            </w:r>
            <w:proofErr w:type="spellEnd"/>
          </w:p>
        </w:tc>
        <w:tc>
          <w:tcPr>
            <w:tcW w:w="1727" w:type="dxa"/>
            <w:shd w:val="clear" w:color="auto" w:fill="4472C4"/>
          </w:tcPr>
          <w:p w14:paraId="672F0636" w14:textId="77777777" w:rsidR="00FF1AA5" w:rsidRDefault="00000000">
            <w:pPr>
              <w:spacing w:after="0" w:line="240" w:lineRule="auto"/>
              <w:jc w:val="center"/>
              <w:rPr>
                <w:rFonts w:hint="eastAsia"/>
              </w:rPr>
            </w:pPr>
            <w:proofErr w:type="spellStart"/>
            <w:r>
              <w:rPr>
                <w:b/>
                <w:color w:val="FFFFFF"/>
                <w:sz w:val="18"/>
              </w:rPr>
              <w:t>解决方案</w:t>
            </w:r>
            <w:proofErr w:type="spellEnd"/>
          </w:p>
        </w:tc>
      </w:tr>
      <w:tr w:rsidR="00FF1AA5" w14:paraId="55BBBFFC" w14:textId="77777777">
        <w:trPr>
          <w:jc w:val="center"/>
        </w:trPr>
        <w:tc>
          <w:tcPr>
            <w:tcW w:w="1727" w:type="dxa"/>
          </w:tcPr>
          <w:p w14:paraId="44664B54" w14:textId="77777777" w:rsidR="00FF1AA5" w:rsidRDefault="00000000">
            <w:pPr>
              <w:spacing w:after="0" w:line="240" w:lineRule="auto"/>
              <w:rPr>
                <w:rFonts w:hint="eastAsia"/>
              </w:rPr>
            </w:pPr>
            <w:r>
              <w:rPr>
                <w:sz w:val="18"/>
              </w:rPr>
              <w:t>H01</w:t>
            </w:r>
          </w:p>
        </w:tc>
        <w:tc>
          <w:tcPr>
            <w:tcW w:w="1727" w:type="dxa"/>
          </w:tcPr>
          <w:p w14:paraId="2364B5A7" w14:textId="77777777" w:rsidR="00FF1AA5" w:rsidRDefault="00000000">
            <w:pPr>
              <w:spacing w:after="0" w:line="240" w:lineRule="auto"/>
              <w:rPr>
                <w:rFonts w:hint="eastAsia"/>
              </w:rPr>
            </w:pPr>
            <w:r>
              <w:rPr>
                <w:sz w:val="18"/>
              </w:rPr>
              <w:t>ESP32无法开机</w:t>
            </w:r>
          </w:p>
        </w:tc>
        <w:tc>
          <w:tcPr>
            <w:tcW w:w="1727" w:type="dxa"/>
          </w:tcPr>
          <w:p w14:paraId="69997CDD" w14:textId="77777777" w:rsidR="00FF1AA5" w:rsidRDefault="00000000">
            <w:pPr>
              <w:spacing w:after="0" w:line="240" w:lineRule="auto"/>
              <w:rPr>
                <w:rFonts w:hint="eastAsia"/>
              </w:rPr>
            </w:pPr>
            <w:proofErr w:type="spellStart"/>
            <w:r>
              <w:rPr>
                <w:sz w:val="18"/>
              </w:rPr>
              <w:t>无LED亮起</w:t>
            </w:r>
            <w:proofErr w:type="spellEnd"/>
          </w:p>
        </w:tc>
        <w:tc>
          <w:tcPr>
            <w:tcW w:w="1727" w:type="dxa"/>
          </w:tcPr>
          <w:p w14:paraId="40582924" w14:textId="77777777" w:rsidR="00FF1AA5" w:rsidRDefault="00000000">
            <w:pPr>
              <w:spacing w:after="0" w:line="240" w:lineRule="auto"/>
              <w:rPr>
                <w:rFonts w:hint="eastAsia"/>
              </w:rPr>
            </w:pPr>
            <w:proofErr w:type="spellStart"/>
            <w:r>
              <w:rPr>
                <w:sz w:val="18"/>
              </w:rPr>
              <w:t>检查USB线和电源</w:t>
            </w:r>
            <w:proofErr w:type="spellEnd"/>
          </w:p>
        </w:tc>
        <w:tc>
          <w:tcPr>
            <w:tcW w:w="1727" w:type="dxa"/>
          </w:tcPr>
          <w:p w14:paraId="112F116A" w14:textId="77777777" w:rsidR="00FF1AA5" w:rsidRDefault="00000000">
            <w:pPr>
              <w:spacing w:after="0" w:line="240" w:lineRule="auto"/>
              <w:rPr>
                <w:rFonts w:hint="eastAsia"/>
                <w:lang w:eastAsia="zh-CN"/>
              </w:rPr>
            </w:pPr>
            <w:r>
              <w:rPr>
                <w:sz w:val="18"/>
                <w:lang w:eastAsia="zh-CN"/>
              </w:rPr>
              <w:t>更换USB线，检查5V供电</w:t>
            </w:r>
          </w:p>
        </w:tc>
      </w:tr>
      <w:tr w:rsidR="00FF1AA5" w14:paraId="7B43CCAC" w14:textId="77777777">
        <w:trPr>
          <w:jc w:val="center"/>
        </w:trPr>
        <w:tc>
          <w:tcPr>
            <w:tcW w:w="1727" w:type="dxa"/>
            <w:shd w:val="clear" w:color="auto" w:fill="D6E4F0"/>
          </w:tcPr>
          <w:p w14:paraId="1EC11465" w14:textId="77777777" w:rsidR="00FF1AA5" w:rsidRDefault="00000000">
            <w:pPr>
              <w:spacing w:after="0" w:line="240" w:lineRule="auto"/>
              <w:rPr>
                <w:rFonts w:hint="eastAsia"/>
              </w:rPr>
            </w:pPr>
            <w:r>
              <w:rPr>
                <w:sz w:val="18"/>
              </w:rPr>
              <w:t>H02</w:t>
            </w:r>
          </w:p>
        </w:tc>
        <w:tc>
          <w:tcPr>
            <w:tcW w:w="1727" w:type="dxa"/>
            <w:shd w:val="clear" w:color="auto" w:fill="D6E4F0"/>
          </w:tcPr>
          <w:p w14:paraId="7038251B" w14:textId="77777777" w:rsidR="00FF1AA5" w:rsidRDefault="00000000">
            <w:pPr>
              <w:spacing w:after="0" w:line="240" w:lineRule="auto"/>
              <w:rPr>
                <w:rFonts w:hint="eastAsia"/>
              </w:rPr>
            </w:pPr>
            <w:r>
              <w:rPr>
                <w:sz w:val="18"/>
              </w:rPr>
              <w:t>ESP32反复重启</w:t>
            </w:r>
          </w:p>
        </w:tc>
        <w:tc>
          <w:tcPr>
            <w:tcW w:w="1727" w:type="dxa"/>
            <w:shd w:val="clear" w:color="auto" w:fill="D6E4F0"/>
          </w:tcPr>
          <w:p w14:paraId="34F4626A" w14:textId="77777777" w:rsidR="00FF1AA5" w:rsidRDefault="00000000">
            <w:pPr>
              <w:spacing w:after="0" w:line="240" w:lineRule="auto"/>
              <w:rPr>
                <w:rFonts w:hint="eastAsia"/>
                <w:lang w:eastAsia="zh-CN"/>
              </w:rPr>
            </w:pPr>
            <w:r>
              <w:rPr>
                <w:sz w:val="18"/>
                <w:lang w:eastAsia="zh-CN"/>
              </w:rPr>
              <w:t>LED闪烁，串口输出重</w:t>
            </w:r>
            <w:proofErr w:type="gramStart"/>
            <w:r>
              <w:rPr>
                <w:sz w:val="18"/>
                <w:lang w:eastAsia="zh-CN"/>
              </w:rPr>
              <w:t>启信息</w:t>
            </w:r>
            <w:proofErr w:type="gramEnd"/>
          </w:p>
        </w:tc>
        <w:tc>
          <w:tcPr>
            <w:tcW w:w="1727" w:type="dxa"/>
            <w:shd w:val="clear" w:color="auto" w:fill="D6E4F0"/>
          </w:tcPr>
          <w:p w14:paraId="1E703BAD" w14:textId="77777777" w:rsidR="00FF1AA5" w:rsidRDefault="00000000">
            <w:pPr>
              <w:spacing w:after="0" w:line="240" w:lineRule="auto"/>
              <w:rPr>
                <w:rFonts w:hint="eastAsia"/>
                <w:lang w:eastAsia="zh-CN"/>
              </w:rPr>
            </w:pPr>
            <w:r>
              <w:rPr>
                <w:sz w:val="18"/>
                <w:lang w:eastAsia="zh-CN"/>
              </w:rPr>
              <w:t>检查供电电流是否足够</w:t>
            </w:r>
          </w:p>
        </w:tc>
        <w:tc>
          <w:tcPr>
            <w:tcW w:w="1727" w:type="dxa"/>
            <w:shd w:val="clear" w:color="auto" w:fill="D6E4F0"/>
          </w:tcPr>
          <w:p w14:paraId="52AE140B" w14:textId="77777777" w:rsidR="00FF1AA5" w:rsidRDefault="00000000">
            <w:pPr>
              <w:spacing w:after="0" w:line="240" w:lineRule="auto"/>
              <w:rPr>
                <w:rFonts w:hint="eastAsia"/>
              </w:rPr>
            </w:pPr>
            <w:proofErr w:type="spellStart"/>
            <w:r>
              <w:rPr>
                <w:sz w:val="18"/>
              </w:rPr>
              <w:t>舵机需独立供电</w:t>
            </w:r>
            <w:proofErr w:type="spellEnd"/>
          </w:p>
        </w:tc>
      </w:tr>
      <w:tr w:rsidR="00FF1AA5" w14:paraId="4999EA93" w14:textId="77777777">
        <w:trPr>
          <w:jc w:val="center"/>
        </w:trPr>
        <w:tc>
          <w:tcPr>
            <w:tcW w:w="1727" w:type="dxa"/>
          </w:tcPr>
          <w:p w14:paraId="730FEB27" w14:textId="77777777" w:rsidR="00FF1AA5" w:rsidRDefault="00000000">
            <w:pPr>
              <w:spacing w:after="0" w:line="240" w:lineRule="auto"/>
              <w:rPr>
                <w:rFonts w:hint="eastAsia"/>
              </w:rPr>
            </w:pPr>
            <w:r>
              <w:rPr>
                <w:sz w:val="18"/>
              </w:rPr>
              <w:t>H03</w:t>
            </w:r>
          </w:p>
        </w:tc>
        <w:tc>
          <w:tcPr>
            <w:tcW w:w="1727" w:type="dxa"/>
          </w:tcPr>
          <w:p w14:paraId="44BD1CFF" w14:textId="77777777" w:rsidR="00FF1AA5" w:rsidRDefault="00000000">
            <w:pPr>
              <w:spacing w:after="0" w:line="240" w:lineRule="auto"/>
              <w:rPr>
                <w:rFonts w:hint="eastAsia"/>
              </w:rPr>
            </w:pPr>
            <w:proofErr w:type="spellStart"/>
            <w:r>
              <w:rPr>
                <w:sz w:val="18"/>
              </w:rPr>
              <w:t>舵机不动作</w:t>
            </w:r>
            <w:proofErr w:type="spellEnd"/>
          </w:p>
        </w:tc>
        <w:tc>
          <w:tcPr>
            <w:tcW w:w="1727" w:type="dxa"/>
          </w:tcPr>
          <w:p w14:paraId="260E36C8" w14:textId="77777777" w:rsidR="00FF1AA5" w:rsidRDefault="00000000">
            <w:pPr>
              <w:spacing w:after="0" w:line="240" w:lineRule="auto"/>
              <w:rPr>
                <w:rFonts w:hint="eastAsia"/>
              </w:rPr>
            </w:pPr>
            <w:proofErr w:type="spellStart"/>
            <w:r>
              <w:rPr>
                <w:sz w:val="18"/>
              </w:rPr>
              <w:t>发送命令后舵机不动</w:t>
            </w:r>
            <w:proofErr w:type="spellEnd"/>
          </w:p>
        </w:tc>
        <w:tc>
          <w:tcPr>
            <w:tcW w:w="1727" w:type="dxa"/>
          </w:tcPr>
          <w:p w14:paraId="0A586FD3" w14:textId="77777777" w:rsidR="00FF1AA5" w:rsidRDefault="00000000">
            <w:pPr>
              <w:spacing w:after="0" w:line="240" w:lineRule="auto"/>
              <w:rPr>
                <w:rFonts w:hint="eastAsia"/>
                <w:lang w:eastAsia="zh-CN"/>
              </w:rPr>
            </w:pPr>
            <w:r>
              <w:rPr>
                <w:sz w:val="18"/>
                <w:lang w:eastAsia="zh-CN"/>
              </w:rPr>
              <w:t>检查PWM信号和供电</w:t>
            </w:r>
          </w:p>
        </w:tc>
        <w:tc>
          <w:tcPr>
            <w:tcW w:w="1727" w:type="dxa"/>
          </w:tcPr>
          <w:p w14:paraId="7DC6AAF8" w14:textId="77777777" w:rsidR="00FF1AA5" w:rsidRDefault="00000000">
            <w:pPr>
              <w:spacing w:after="0" w:line="240" w:lineRule="auto"/>
              <w:rPr>
                <w:rFonts w:hint="eastAsia"/>
                <w:lang w:eastAsia="zh-CN"/>
              </w:rPr>
            </w:pPr>
            <w:r>
              <w:rPr>
                <w:sz w:val="18"/>
                <w:lang w:eastAsia="zh-CN"/>
              </w:rPr>
              <w:t>确认GPIO18有信号，12V供电正常</w:t>
            </w:r>
          </w:p>
        </w:tc>
      </w:tr>
      <w:tr w:rsidR="00FF1AA5" w14:paraId="3077981E" w14:textId="77777777">
        <w:trPr>
          <w:jc w:val="center"/>
        </w:trPr>
        <w:tc>
          <w:tcPr>
            <w:tcW w:w="1727" w:type="dxa"/>
            <w:shd w:val="clear" w:color="auto" w:fill="D6E4F0"/>
          </w:tcPr>
          <w:p w14:paraId="30C8D442" w14:textId="77777777" w:rsidR="00FF1AA5" w:rsidRDefault="00000000">
            <w:pPr>
              <w:spacing w:after="0" w:line="240" w:lineRule="auto"/>
              <w:rPr>
                <w:rFonts w:hint="eastAsia"/>
              </w:rPr>
            </w:pPr>
            <w:r>
              <w:rPr>
                <w:sz w:val="18"/>
              </w:rPr>
              <w:t>H04</w:t>
            </w:r>
          </w:p>
        </w:tc>
        <w:tc>
          <w:tcPr>
            <w:tcW w:w="1727" w:type="dxa"/>
            <w:shd w:val="clear" w:color="auto" w:fill="D6E4F0"/>
          </w:tcPr>
          <w:p w14:paraId="2383AD10" w14:textId="77777777" w:rsidR="00FF1AA5" w:rsidRDefault="00000000">
            <w:pPr>
              <w:spacing w:after="0" w:line="240" w:lineRule="auto"/>
              <w:rPr>
                <w:rFonts w:hint="eastAsia"/>
              </w:rPr>
            </w:pPr>
            <w:proofErr w:type="spellStart"/>
            <w:r>
              <w:rPr>
                <w:sz w:val="18"/>
              </w:rPr>
              <w:t>舵机抖动</w:t>
            </w:r>
            <w:proofErr w:type="spellEnd"/>
          </w:p>
        </w:tc>
        <w:tc>
          <w:tcPr>
            <w:tcW w:w="1727" w:type="dxa"/>
            <w:shd w:val="clear" w:color="auto" w:fill="D6E4F0"/>
          </w:tcPr>
          <w:p w14:paraId="0D93046D" w14:textId="77777777" w:rsidR="00FF1AA5" w:rsidRDefault="00000000">
            <w:pPr>
              <w:spacing w:after="0" w:line="240" w:lineRule="auto"/>
              <w:rPr>
                <w:rFonts w:hint="eastAsia"/>
              </w:rPr>
            </w:pPr>
            <w:proofErr w:type="spellStart"/>
            <w:r>
              <w:rPr>
                <w:sz w:val="18"/>
              </w:rPr>
              <w:t>舵机来回摆动</w:t>
            </w:r>
            <w:proofErr w:type="spellEnd"/>
          </w:p>
        </w:tc>
        <w:tc>
          <w:tcPr>
            <w:tcW w:w="1727" w:type="dxa"/>
            <w:shd w:val="clear" w:color="auto" w:fill="D6E4F0"/>
          </w:tcPr>
          <w:p w14:paraId="5C1D7342" w14:textId="77777777" w:rsidR="00FF1AA5" w:rsidRDefault="00000000">
            <w:pPr>
              <w:spacing w:after="0" w:line="240" w:lineRule="auto"/>
              <w:rPr>
                <w:rFonts w:hint="eastAsia"/>
                <w:lang w:eastAsia="zh-CN"/>
              </w:rPr>
            </w:pPr>
            <w:r>
              <w:rPr>
                <w:sz w:val="18"/>
                <w:lang w:eastAsia="zh-CN"/>
              </w:rPr>
              <w:t>检查信号线是否接触不良</w:t>
            </w:r>
          </w:p>
        </w:tc>
        <w:tc>
          <w:tcPr>
            <w:tcW w:w="1727" w:type="dxa"/>
            <w:shd w:val="clear" w:color="auto" w:fill="D6E4F0"/>
          </w:tcPr>
          <w:p w14:paraId="70DB8483" w14:textId="77777777" w:rsidR="00FF1AA5" w:rsidRDefault="00000000">
            <w:pPr>
              <w:spacing w:after="0" w:line="240" w:lineRule="auto"/>
              <w:rPr>
                <w:rFonts w:hint="eastAsia"/>
                <w:lang w:eastAsia="zh-CN"/>
              </w:rPr>
            </w:pPr>
            <w:r>
              <w:rPr>
                <w:sz w:val="18"/>
                <w:lang w:eastAsia="zh-CN"/>
              </w:rPr>
              <w:t>更换杜邦线，加滤波电容</w:t>
            </w:r>
          </w:p>
        </w:tc>
      </w:tr>
      <w:tr w:rsidR="00FF1AA5" w14:paraId="269AC3D2" w14:textId="77777777">
        <w:trPr>
          <w:jc w:val="center"/>
        </w:trPr>
        <w:tc>
          <w:tcPr>
            <w:tcW w:w="1727" w:type="dxa"/>
          </w:tcPr>
          <w:p w14:paraId="77137A8E" w14:textId="77777777" w:rsidR="00FF1AA5" w:rsidRDefault="00000000">
            <w:pPr>
              <w:spacing w:after="0" w:line="240" w:lineRule="auto"/>
              <w:rPr>
                <w:rFonts w:hint="eastAsia"/>
              </w:rPr>
            </w:pPr>
            <w:r>
              <w:rPr>
                <w:sz w:val="18"/>
              </w:rPr>
              <w:t>H05</w:t>
            </w:r>
          </w:p>
        </w:tc>
        <w:tc>
          <w:tcPr>
            <w:tcW w:w="1727" w:type="dxa"/>
          </w:tcPr>
          <w:p w14:paraId="41519A9D" w14:textId="77777777" w:rsidR="00FF1AA5" w:rsidRDefault="00000000">
            <w:pPr>
              <w:spacing w:after="0" w:line="240" w:lineRule="auto"/>
              <w:rPr>
                <w:rFonts w:hint="eastAsia"/>
              </w:rPr>
            </w:pPr>
            <w:proofErr w:type="spellStart"/>
            <w:r>
              <w:rPr>
                <w:sz w:val="18"/>
              </w:rPr>
              <w:t>红外传感器不触发</w:t>
            </w:r>
            <w:proofErr w:type="spellEnd"/>
          </w:p>
        </w:tc>
        <w:tc>
          <w:tcPr>
            <w:tcW w:w="1727" w:type="dxa"/>
          </w:tcPr>
          <w:p w14:paraId="72A54AC7" w14:textId="77777777" w:rsidR="00FF1AA5" w:rsidRDefault="00000000">
            <w:pPr>
              <w:spacing w:after="0" w:line="240" w:lineRule="auto"/>
              <w:rPr>
                <w:rFonts w:hint="eastAsia"/>
              </w:rPr>
            </w:pPr>
            <w:proofErr w:type="spellStart"/>
            <w:r>
              <w:rPr>
                <w:sz w:val="18"/>
              </w:rPr>
              <w:t>小球通过无反应</w:t>
            </w:r>
            <w:proofErr w:type="spellEnd"/>
          </w:p>
        </w:tc>
        <w:tc>
          <w:tcPr>
            <w:tcW w:w="1727" w:type="dxa"/>
          </w:tcPr>
          <w:p w14:paraId="4A32BB04" w14:textId="77777777" w:rsidR="00FF1AA5" w:rsidRDefault="00000000">
            <w:pPr>
              <w:spacing w:after="0" w:line="240" w:lineRule="auto"/>
              <w:rPr>
                <w:rFonts w:hint="eastAsia"/>
                <w:lang w:eastAsia="zh-CN"/>
              </w:rPr>
            </w:pPr>
            <w:r>
              <w:rPr>
                <w:sz w:val="18"/>
                <w:lang w:eastAsia="zh-CN"/>
              </w:rPr>
              <w:t>用万用表检查输出电平</w:t>
            </w:r>
          </w:p>
        </w:tc>
        <w:tc>
          <w:tcPr>
            <w:tcW w:w="1727" w:type="dxa"/>
          </w:tcPr>
          <w:p w14:paraId="173D52B6" w14:textId="77777777" w:rsidR="00FF1AA5" w:rsidRDefault="00000000">
            <w:pPr>
              <w:spacing w:after="0" w:line="240" w:lineRule="auto"/>
              <w:rPr>
                <w:rFonts w:hint="eastAsia"/>
                <w:lang w:eastAsia="zh-CN"/>
              </w:rPr>
            </w:pPr>
            <w:r>
              <w:rPr>
                <w:sz w:val="18"/>
                <w:lang w:eastAsia="zh-CN"/>
              </w:rPr>
              <w:t>调节灵敏度旋钮，检查接线</w:t>
            </w:r>
          </w:p>
        </w:tc>
      </w:tr>
      <w:tr w:rsidR="00FF1AA5" w14:paraId="5F11E2A0" w14:textId="77777777">
        <w:trPr>
          <w:jc w:val="center"/>
        </w:trPr>
        <w:tc>
          <w:tcPr>
            <w:tcW w:w="1727" w:type="dxa"/>
            <w:shd w:val="clear" w:color="auto" w:fill="D6E4F0"/>
          </w:tcPr>
          <w:p w14:paraId="1A570F81" w14:textId="77777777" w:rsidR="00FF1AA5" w:rsidRDefault="00000000">
            <w:pPr>
              <w:spacing w:after="0" w:line="240" w:lineRule="auto"/>
              <w:rPr>
                <w:rFonts w:hint="eastAsia"/>
              </w:rPr>
            </w:pPr>
            <w:r>
              <w:rPr>
                <w:sz w:val="18"/>
              </w:rPr>
              <w:t>H06</w:t>
            </w:r>
          </w:p>
        </w:tc>
        <w:tc>
          <w:tcPr>
            <w:tcW w:w="1727" w:type="dxa"/>
            <w:shd w:val="clear" w:color="auto" w:fill="D6E4F0"/>
          </w:tcPr>
          <w:p w14:paraId="18FA94E4" w14:textId="77777777" w:rsidR="00FF1AA5" w:rsidRDefault="00000000">
            <w:pPr>
              <w:spacing w:after="0" w:line="240" w:lineRule="auto"/>
              <w:rPr>
                <w:rFonts w:hint="eastAsia"/>
              </w:rPr>
            </w:pPr>
            <w:proofErr w:type="spellStart"/>
            <w:r>
              <w:rPr>
                <w:sz w:val="18"/>
              </w:rPr>
              <w:t>光电门不触发</w:t>
            </w:r>
            <w:proofErr w:type="spellEnd"/>
          </w:p>
        </w:tc>
        <w:tc>
          <w:tcPr>
            <w:tcW w:w="1727" w:type="dxa"/>
            <w:shd w:val="clear" w:color="auto" w:fill="D6E4F0"/>
          </w:tcPr>
          <w:p w14:paraId="602EBE2D" w14:textId="77777777" w:rsidR="00FF1AA5" w:rsidRDefault="00000000">
            <w:pPr>
              <w:spacing w:after="0" w:line="240" w:lineRule="auto"/>
              <w:rPr>
                <w:rFonts w:hint="eastAsia"/>
              </w:rPr>
            </w:pPr>
            <w:proofErr w:type="spellStart"/>
            <w:r>
              <w:rPr>
                <w:sz w:val="18"/>
              </w:rPr>
              <w:t>遮挡无反应</w:t>
            </w:r>
            <w:proofErr w:type="spellEnd"/>
          </w:p>
        </w:tc>
        <w:tc>
          <w:tcPr>
            <w:tcW w:w="1727" w:type="dxa"/>
            <w:shd w:val="clear" w:color="auto" w:fill="D6E4F0"/>
          </w:tcPr>
          <w:p w14:paraId="7C42ABE5" w14:textId="77777777" w:rsidR="00FF1AA5" w:rsidRDefault="00000000">
            <w:pPr>
              <w:spacing w:after="0" w:line="240" w:lineRule="auto"/>
              <w:rPr>
                <w:rFonts w:hint="eastAsia"/>
                <w:lang w:eastAsia="zh-CN"/>
              </w:rPr>
            </w:pPr>
            <w:r>
              <w:rPr>
                <w:sz w:val="18"/>
                <w:lang w:eastAsia="zh-CN"/>
              </w:rPr>
              <w:t>检查红外LED是否亮</w:t>
            </w:r>
          </w:p>
        </w:tc>
        <w:tc>
          <w:tcPr>
            <w:tcW w:w="1727" w:type="dxa"/>
            <w:shd w:val="clear" w:color="auto" w:fill="D6E4F0"/>
          </w:tcPr>
          <w:p w14:paraId="24C97172" w14:textId="77777777" w:rsidR="00FF1AA5" w:rsidRDefault="00000000">
            <w:pPr>
              <w:spacing w:after="0" w:line="240" w:lineRule="auto"/>
              <w:rPr>
                <w:rFonts w:hint="eastAsia"/>
                <w:lang w:eastAsia="zh-CN"/>
              </w:rPr>
            </w:pPr>
            <w:r>
              <w:rPr>
                <w:sz w:val="18"/>
                <w:lang w:eastAsia="zh-CN"/>
              </w:rPr>
              <w:t>更换传感器，检查上拉电阻</w:t>
            </w:r>
          </w:p>
        </w:tc>
      </w:tr>
      <w:tr w:rsidR="00FF1AA5" w14:paraId="7D95C5C4" w14:textId="77777777">
        <w:trPr>
          <w:jc w:val="center"/>
        </w:trPr>
        <w:tc>
          <w:tcPr>
            <w:tcW w:w="1727" w:type="dxa"/>
          </w:tcPr>
          <w:p w14:paraId="4C300784" w14:textId="77777777" w:rsidR="00FF1AA5" w:rsidRDefault="00000000">
            <w:pPr>
              <w:spacing w:after="0" w:line="240" w:lineRule="auto"/>
              <w:rPr>
                <w:rFonts w:hint="eastAsia"/>
              </w:rPr>
            </w:pPr>
            <w:r>
              <w:rPr>
                <w:sz w:val="18"/>
              </w:rPr>
              <w:t>H07</w:t>
            </w:r>
          </w:p>
        </w:tc>
        <w:tc>
          <w:tcPr>
            <w:tcW w:w="1727" w:type="dxa"/>
          </w:tcPr>
          <w:p w14:paraId="699D224D" w14:textId="77777777" w:rsidR="00FF1AA5" w:rsidRDefault="00000000">
            <w:pPr>
              <w:spacing w:after="0" w:line="240" w:lineRule="auto"/>
              <w:rPr>
                <w:rFonts w:hint="eastAsia"/>
              </w:rPr>
            </w:pPr>
            <w:proofErr w:type="spellStart"/>
            <w:r>
              <w:rPr>
                <w:sz w:val="18"/>
              </w:rPr>
              <w:t>电磁铁不吸合</w:t>
            </w:r>
            <w:proofErr w:type="spellEnd"/>
          </w:p>
        </w:tc>
        <w:tc>
          <w:tcPr>
            <w:tcW w:w="1727" w:type="dxa"/>
          </w:tcPr>
          <w:p w14:paraId="4C39CB86" w14:textId="77777777" w:rsidR="00FF1AA5" w:rsidRDefault="00000000">
            <w:pPr>
              <w:spacing w:after="0" w:line="240" w:lineRule="auto"/>
              <w:rPr>
                <w:rFonts w:hint="eastAsia"/>
              </w:rPr>
            </w:pPr>
            <w:proofErr w:type="spellStart"/>
            <w:r>
              <w:rPr>
                <w:sz w:val="18"/>
              </w:rPr>
              <w:t>通电后无磁力</w:t>
            </w:r>
            <w:proofErr w:type="spellEnd"/>
          </w:p>
        </w:tc>
        <w:tc>
          <w:tcPr>
            <w:tcW w:w="1727" w:type="dxa"/>
          </w:tcPr>
          <w:p w14:paraId="6041AE91" w14:textId="77777777" w:rsidR="00FF1AA5" w:rsidRDefault="00000000">
            <w:pPr>
              <w:spacing w:after="0" w:line="240" w:lineRule="auto"/>
              <w:rPr>
                <w:rFonts w:hint="eastAsia"/>
                <w:lang w:eastAsia="zh-CN"/>
              </w:rPr>
            </w:pPr>
            <w:r>
              <w:rPr>
                <w:sz w:val="18"/>
                <w:lang w:eastAsia="zh-CN"/>
              </w:rPr>
              <w:t>检查MOSFET和驱动电路</w:t>
            </w:r>
          </w:p>
        </w:tc>
        <w:tc>
          <w:tcPr>
            <w:tcW w:w="1727" w:type="dxa"/>
          </w:tcPr>
          <w:p w14:paraId="52D2D72D" w14:textId="77777777" w:rsidR="00FF1AA5" w:rsidRDefault="00000000">
            <w:pPr>
              <w:spacing w:after="0" w:line="240" w:lineRule="auto"/>
              <w:rPr>
                <w:rFonts w:hint="eastAsia"/>
                <w:lang w:eastAsia="zh-CN"/>
              </w:rPr>
            </w:pPr>
            <w:r>
              <w:rPr>
                <w:sz w:val="18"/>
                <w:lang w:eastAsia="zh-CN"/>
              </w:rPr>
              <w:t>确认MOSFET型号正确，续流二极管已连接</w:t>
            </w:r>
          </w:p>
        </w:tc>
      </w:tr>
      <w:tr w:rsidR="00FF1AA5" w14:paraId="35A0AD2E" w14:textId="77777777">
        <w:trPr>
          <w:jc w:val="center"/>
        </w:trPr>
        <w:tc>
          <w:tcPr>
            <w:tcW w:w="1727" w:type="dxa"/>
            <w:shd w:val="clear" w:color="auto" w:fill="D6E4F0"/>
          </w:tcPr>
          <w:p w14:paraId="75D0EA09" w14:textId="77777777" w:rsidR="00FF1AA5" w:rsidRDefault="00000000">
            <w:pPr>
              <w:spacing w:after="0" w:line="240" w:lineRule="auto"/>
              <w:rPr>
                <w:rFonts w:hint="eastAsia"/>
              </w:rPr>
            </w:pPr>
            <w:r>
              <w:rPr>
                <w:sz w:val="18"/>
              </w:rPr>
              <w:t>H08</w:t>
            </w:r>
          </w:p>
        </w:tc>
        <w:tc>
          <w:tcPr>
            <w:tcW w:w="1727" w:type="dxa"/>
            <w:shd w:val="clear" w:color="auto" w:fill="D6E4F0"/>
          </w:tcPr>
          <w:p w14:paraId="6AAF4298" w14:textId="77777777" w:rsidR="00FF1AA5" w:rsidRDefault="00000000">
            <w:pPr>
              <w:spacing w:after="0" w:line="240" w:lineRule="auto"/>
              <w:rPr>
                <w:rFonts w:hint="eastAsia"/>
              </w:rPr>
            </w:pPr>
            <w:proofErr w:type="spellStart"/>
            <w:r>
              <w:rPr>
                <w:sz w:val="18"/>
              </w:rPr>
              <w:t>电磁铁断电后有剩磁</w:t>
            </w:r>
            <w:proofErr w:type="spellEnd"/>
          </w:p>
        </w:tc>
        <w:tc>
          <w:tcPr>
            <w:tcW w:w="1727" w:type="dxa"/>
            <w:shd w:val="clear" w:color="auto" w:fill="D6E4F0"/>
          </w:tcPr>
          <w:p w14:paraId="609AADA3" w14:textId="77777777" w:rsidR="00FF1AA5" w:rsidRDefault="00000000">
            <w:pPr>
              <w:spacing w:after="0" w:line="240" w:lineRule="auto"/>
              <w:rPr>
                <w:rFonts w:hint="eastAsia"/>
              </w:rPr>
            </w:pPr>
            <w:proofErr w:type="spellStart"/>
            <w:r>
              <w:rPr>
                <w:sz w:val="18"/>
              </w:rPr>
              <w:t>小球释放延迟</w:t>
            </w:r>
            <w:proofErr w:type="spellEnd"/>
          </w:p>
        </w:tc>
        <w:tc>
          <w:tcPr>
            <w:tcW w:w="1727" w:type="dxa"/>
            <w:shd w:val="clear" w:color="auto" w:fill="D6E4F0"/>
          </w:tcPr>
          <w:p w14:paraId="2904400D" w14:textId="77777777" w:rsidR="00FF1AA5" w:rsidRDefault="00000000">
            <w:pPr>
              <w:spacing w:after="0" w:line="240" w:lineRule="auto"/>
              <w:rPr>
                <w:rFonts w:hint="eastAsia"/>
              </w:rPr>
            </w:pPr>
            <w:proofErr w:type="spellStart"/>
            <w:r>
              <w:rPr>
                <w:sz w:val="18"/>
              </w:rPr>
              <w:t>用小铁片测试</w:t>
            </w:r>
            <w:proofErr w:type="spellEnd"/>
          </w:p>
        </w:tc>
        <w:tc>
          <w:tcPr>
            <w:tcW w:w="1727" w:type="dxa"/>
            <w:shd w:val="clear" w:color="auto" w:fill="D6E4F0"/>
          </w:tcPr>
          <w:p w14:paraId="2319F38A" w14:textId="77777777" w:rsidR="00FF1AA5" w:rsidRDefault="00000000">
            <w:pPr>
              <w:spacing w:after="0" w:line="240" w:lineRule="auto"/>
              <w:rPr>
                <w:rFonts w:hint="eastAsia"/>
              </w:rPr>
            </w:pPr>
            <w:r>
              <w:rPr>
                <w:sz w:val="18"/>
              </w:rPr>
              <w:t>并联消磁电阻（100Ω）</w:t>
            </w:r>
          </w:p>
        </w:tc>
      </w:tr>
      <w:tr w:rsidR="00FF1AA5" w14:paraId="351E690D" w14:textId="77777777">
        <w:trPr>
          <w:jc w:val="center"/>
        </w:trPr>
        <w:tc>
          <w:tcPr>
            <w:tcW w:w="1727" w:type="dxa"/>
          </w:tcPr>
          <w:p w14:paraId="70209274" w14:textId="77777777" w:rsidR="00FF1AA5" w:rsidRDefault="00000000">
            <w:pPr>
              <w:spacing w:after="0" w:line="240" w:lineRule="auto"/>
              <w:rPr>
                <w:rFonts w:hint="eastAsia"/>
              </w:rPr>
            </w:pPr>
            <w:r>
              <w:rPr>
                <w:sz w:val="18"/>
              </w:rPr>
              <w:t>H09</w:t>
            </w:r>
          </w:p>
        </w:tc>
        <w:tc>
          <w:tcPr>
            <w:tcW w:w="1727" w:type="dxa"/>
          </w:tcPr>
          <w:p w14:paraId="2C9F56B1" w14:textId="77777777" w:rsidR="00FF1AA5" w:rsidRDefault="00000000">
            <w:pPr>
              <w:spacing w:after="0" w:line="240" w:lineRule="auto"/>
              <w:rPr>
                <w:rFonts w:hint="eastAsia"/>
              </w:rPr>
            </w:pPr>
            <w:proofErr w:type="spellStart"/>
            <w:r>
              <w:rPr>
                <w:sz w:val="18"/>
              </w:rPr>
              <w:t>WiFi连接失败</w:t>
            </w:r>
            <w:proofErr w:type="spellEnd"/>
          </w:p>
        </w:tc>
        <w:tc>
          <w:tcPr>
            <w:tcW w:w="1727" w:type="dxa"/>
          </w:tcPr>
          <w:p w14:paraId="77CD832A" w14:textId="77777777" w:rsidR="00FF1AA5" w:rsidRDefault="00000000">
            <w:pPr>
              <w:spacing w:after="0" w:line="240" w:lineRule="auto"/>
              <w:rPr>
                <w:rFonts w:hint="eastAsia"/>
              </w:rPr>
            </w:pPr>
            <w:proofErr w:type="spellStart"/>
            <w:r>
              <w:rPr>
                <w:sz w:val="18"/>
              </w:rPr>
              <w:t>串口显示连接超时</w:t>
            </w:r>
            <w:proofErr w:type="spellEnd"/>
          </w:p>
        </w:tc>
        <w:tc>
          <w:tcPr>
            <w:tcW w:w="1727" w:type="dxa"/>
          </w:tcPr>
          <w:p w14:paraId="222DCB4F" w14:textId="77777777" w:rsidR="00FF1AA5" w:rsidRDefault="00000000">
            <w:pPr>
              <w:spacing w:after="0" w:line="240" w:lineRule="auto"/>
              <w:rPr>
                <w:rFonts w:hint="eastAsia"/>
                <w:lang w:eastAsia="zh-CN"/>
              </w:rPr>
            </w:pPr>
            <w:r>
              <w:rPr>
                <w:sz w:val="18"/>
                <w:lang w:eastAsia="zh-CN"/>
              </w:rPr>
              <w:t>检查</w:t>
            </w:r>
            <w:proofErr w:type="spellStart"/>
            <w:r>
              <w:rPr>
                <w:sz w:val="18"/>
                <w:lang w:eastAsia="zh-CN"/>
              </w:rPr>
              <w:t>WiFi</w:t>
            </w:r>
            <w:proofErr w:type="spellEnd"/>
            <w:r>
              <w:rPr>
                <w:sz w:val="18"/>
                <w:lang w:eastAsia="zh-CN"/>
              </w:rPr>
              <w:t>名称和密码</w:t>
            </w:r>
          </w:p>
        </w:tc>
        <w:tc>
          <w:tcPr>
            <w:tcW w:w="1727" w:type="dxa"/>
          </w:tcPr>
          <w:p w14:paraId="51DD62A6" w14:textId="77777777" w:rsidR="00FF1AA5" w:rsidRDefault="00000000">
            <w:pPr>
              <w:spacing w:after="0" w:line="240" w:lineRule="auto"/>
              <w:rPr>
                <w:rFonts w:hint="eastAsia"/>
                <w:lang w:eastAsia="zh-CN"/>
              </w:rPr>
            </w:pPr>
            <w:r>
              <w:rPr>
                <w:sz w:val="18"/>
                <w:lang w:eastAsia="zh-CN"/>
              </w:rPr>
              <w:t>确认2.4GHz频段，靠近路由器</w:t>
            </w:r>
          </w:p>
        </w:tc>
      </w:tr>
      <w:tr w:rsidR="00FF1AA5" w14:paraId="56FDBB07" w14:textId="77777777">
        <w:trPr>
          <w:jc w:val="center"/>
        </w:trPr>
        <w:tc>
          <w:tcPr>
            <w:tcW w:w="1727" w:type="dxa"/>
            <w:shd w:val="clear" w:color="auto" w:fill="D6E4F0"/>
          </w:tcPr>
          <w:p w14:paraId="6AB0DD07" w14:textId="77777777" w:rsidR="00FF1AA5" w:rsidRDefault="00000000">
            <w:pPr>
              <w:spacing w:after="0" w:line="240" w:lineRule="auto"/>
              <w:rPr>
                <w:rFonts w:hint="eastAsia"/>
              </w:rPr>
            </w:pPr>
            <w:r>
              <w:rPr>
                <w:sz w:val="18"/>
              </w:rPr>
              <w:t>H10</w:t>
            </w:r>
          </w:p>
        </w:tc>
        <w:tc>
          <w:tcPr>
            <w:tcW w:w="1727" w:type="dxa"/>
            <w:shd w:val="clear" w:color="auto" w:fill="D6E4F0"/>
          </w:tcPr>
          <w:p w14:paraId="1E1C566C" w14:textId="77777777" w:rsidR="00FF1AA5" w:rsidRDefault="00000000">
            <w:pPr>
              <w:spacing w:after="0" w:line="240" w:lineRule="auto"/>
              <w:rPr>
                <w:rFonts w:hint="eastAsia"/>
              </w:rPr>
            </w:pPr>
            <w:proofErr w:type="spellStart"/>
            <w:r>
              <w:rPr>
                <w:sz w:val="18"/>
              </w:rPr>
              <w:t>串口无输出</w:t>
            </w:r>
            <w:proofErr w:type="spellEnd"/>
          </w:p>
        </w:tc>
        <w:tc>
          <w:tcPr>
            <w:tcW w:w="1727" w:type="dxa"/>
            <w:shd w:val="clear" w:color="auto" w:fill="D6E4F0"/>
          </w:tcPr>
          <w:p w14:paraId="402C30E5" w14:textId="77777777" w:rsidR="00FF1AA5" w:rsidRDefault="00000000">
            <w:pPr>
              <w:spacing w:after="0" w:line="240" w:lineRule="auto"/>
              <w:rPr>
                <w:rFonts w:hint="eastAsia"/>
                <w:lang w:eastAsia="zh-CN"/>
              </w:rPr>
            </w:pPr>
            <w:r>
              <w:rPr>
                <w:sz w:val="18"/>
                <w:lang w:eastAsia="zh-CN"/>
              </w:rPr>
              <w:t>打开串口监视器无信息</w:t>
            </w:r>
          </w:p>
        </w:tc>
        <w:tc>
          <w:tcPr>
            <w:tcW w:w="1727" w:type="dxa"/>
            <w:shd w:val="clear" w:color="auto" w:fill="D6E4F0"/>
          </w:tcPr>
          <w:p w14:paraId="7A5C9BDA" w14:textId="77777777" w:rsidR="00FF1AA5" w:rsidRDefault="00000000">
            <w:pPr>
              <w:spacing w:after="0" w:line="240" w:lineRule="auto"/>
              <w:rPr>
                <w:rFonts w:hint="eastAsia"/>
              </w:rPr>
            </w:pPr>
            <w:proofErr w:type="spellStart"/>
            <w:r>
              <w:rPr>
                <w:sz w:val="18"/>
              </w:rPr>
              <w:t>检查波特率设置</w:t>
            </w:r>
            <w:proofErr w:type="spellEnd"/>
          </w:p>
        </w:tc>
        <w:tc>
          <w:tcPr>
            <w:tcW w:w="1727" w:type="dxa"/>
            <w:shd w:val="clear" w:color="auto" w:fill="D6E4F0"/>
          </w:tcPr>
          <w:p w14:paraId="4DD3F228" w14:textId="77777777" w:rsidR="00FF1AA5" w:rsidRDefault="00000000">
            <w:pPr>
              <w:spacing w:after="0" w:line="240" w:lineRule="auto"/>
              <w:rPr>
                <w:rFonts w:hint="eastAsia"/>
              </w:rPr>
            </w:pPr>
            <w:r>
              <w:rPr>
                <w:sz w:val="18"/>
              </w:rPr>
              <w:t>设置为115200bps</w:t>
            </w:r>
          </w:p>
        </w:tc>
      </w:tr>
    </w:tbl>
    <w:p w14:paraId="5EFCD4DB" w14:textId="77777777" w:rsidR="00FF1AA5" w:rsidRDefault="00000000">
      <w:pPr>
        <w:pStyle w:val="31"/>
      </w:pPr>
      <w:bookmarkStart w:id="208" w:name="_Toc31724"/>
      <w:r>
        <w:rPr>
          <w:rFonts w:ascii="微软雅黑" w:eastAsia="微软雅黑" w:hAnsi="微软雅黑"/>
        </w:rPr>
        <w:t xml:space="preserve">26.2 </w:t>
      </w:r>
      <w:proofErr w:type="spellStart"/>
      <w:r>
        <w:rPr>
          <w:rFonts w:ascii="微软雅黑" w:eastAsia="微软雅黑" w:hAnsi="微软雅黑"/>
        </w:rPr>
        <w:t>软件问题</w:t>
      </w:r>
      <w:bookmarkEnd w:id="208"/>
      <w:proofErr w:type="spellEnd"/>
    </w:p>
    <w:tbl>
      <w:tblPr>
        <w:tblStyle w:val="af4"/>
        <w:tblW w:w="0" w:type="auto"/>
        <w:jc w:val="center"/>
        <w:tblLook w:val="04A0" w:firstRow="1" w:lastRow="0" w:firstColumn="1" w:lastColumn="0" w:noHBand="0" w:noVBand="1"/>
      </w:tblPr>
      <w:tblGrid>
        <w:gridCol w:w="1652"/>
        <w:gridCol w:w="1677"/>
        <w:gridCol w:w="2177"/>
        <w:gridCol w:w="1664"/>
        <w:gridCol w:w="1680"/>
      </w:tblGrid>
      <w:tr w:rsidR="00FF1AA5" w14:paraId="763C3DBB" w14:textId="77777777">
        <w:trPr>
          <w:jc w:val="center"/>
        </w:trPr>
        <w:tc>
          <w:tcPr>
            <w:tcW w:w="1727" w:type="dxa"/>
            <w:shd w:val="clear" w:color="auto" w:fill="4472C4"/>
          </w:tcPr>
          <w:p w14:paraId="247EC32E" w14:textId="77777777" w:rsidR="00FF1AA5" w:rsidRDefault="00000000">
            <w:pPr>
              <w:spacing w:after="0" w:line="240" w:lineRule="auto"/>
              <w:jc w:val="center"/>
              <w:rPr>
                <w:rFonts w:hint="eastAsia"/>
              </w:rPr>
            </w:pPr>
            <w:proofErr w:type="spellStart"/>
            <w:r>
              <w:rPr>
                <w:b/>
                <w:color w:val="FFFFFF"/>
                <w:sz w:val="18"/>
              </w:rPr>
              <w:t>编号</w:t>
            </w:r>
            <w:proofErr w:type="spellEnd"/>
          </w:p>
        </w:tc>
        <w:tc>
          <w:tcPr>
            <w:tcW w:w="1727" w:type="dxa"/>
            <w:shd w:val="clear" w:color="auto" w:fill="4472C4"/>
          </w:tcPr>
          <w:p w14:paraId="2E128B96" w14:textId="77777777" w:rsidR="00FF1AA5" w:rsidRDefault="00000000">
            <w:pPr>
              <w:spacing w:after="0" w:line="240" w:lineRule="auto"/>
              <w:jc w:val="center"/>
              <w:rPr>
                <w:rFonts w:hint="eastAsia"/>
              </w:rPr>
            </w:pPr>
            <w:proofErr w:type="spellStart"/>
            <w:r>
              <w:rPr>
                <w:b/>
                <w:color w:val="FFFFFF"/>
                <w:sz w:val="18"/>
              </w:rPr>
              <w:t>问题</w:t>
            </w:r>
            <w:proofErr w:type="spellEnd"/>
          </w:p>
        </w:tc>
        <w:tc>
          <w:tcPr>
            <w:tcW w:w="1727" w:type="dxa"/>
            <w:shd w:val="clear" w:color="auto" w:fill="4472C4"/>
          </w:tcPr>
          <w:p w14:paraId="1881C519" w14:textId="77777777" w:rsidR="00FF1AA5" w:rsidRDefault="00000000">
            <w:pPr>
              <w:spacing w:after="0" w:line="240" w:lineRule="auto"/>
              <w:jc w:val="center"/>
              <w:rPr>
                <w:rFonts w:hint="eastAsia"/>
              </w:rPr>
            </w:pPr>
            <w:proofErr w:type="spellStart"/>
            <w:r>
              <w:rPr>
                <w:b/>
                <w:color w:val="FFFFFF"/>
                <w:sz w:val="18"/>
              </w:rPr>
              <w:t>症状</w:t>
            </w:r>
            <w:proofErr w:type="spellEnd"/>
          </w:p>
        </w:tc>
        <w:tc>
          <w:tcPr>
            <w:tcW w:w="1727" w:type="dxa"/>
            <w:shd w:val="clear" w:color="auto" w:fill="4472C4"/>
          </w:tcPr>
          <w:p w14:paraId="45730E1F" w14:textId="77777777" w:rsidR="00FF1AA5" w:rsidRDefault="00000000">
            <w:pPr>
              <w:spacing w:after="0" w:line="240" w:lineRule="auto"/>
              <w:jc w:val="center"/>
              <w:rPr>
                <w:rFonts w:hint="eastAsia"/>
              </w:rPr>
            </w:pPr>
            <w:proofErr w:type="spellStart"/>
            <w:r>
              <w:rPr>
                <w:b/>
                <w:color w:val="FFFFFF"/>
                <w:sz w:val="18"/>
              </w:rPr>
              <w:t>诊断方法</w:t>
            </w:r>
            <w:proofErr w:type="spellEnd"/>
          </w:p>
        </w:tc>
        <w:tc>
          <w:tcPr>
            <w:tcW w:w="1727" w:type="dxa"/>
            <w:shd w:val="clear" w:color="auto" w:fill="4472C4"/>
          </w:tcPr>
          <w:p w14:paraId="69F1A462" w14:textId="77777777" w:rsidR="00FF1AA5" w:rsidRDefault="00000000">
            <w:pPr>
              <w:spacing w:after="0" w:line="240" w:lineRule="auto"/>
              <w:jc w:val="center"/>
              <w:rPr>
                <w:rFonts w:hint="eastAsia"/>
              </w:rPr>
            </w:pPr>
            <w:proofErr w:type="spellStart"/>
            <w:r>
              <w:rPr>
                <w:b/>
                <w:color w:val="FFFFFF"/>
                <w:sz w:val="18"/>
              </w:rPr>
              <w:t>解决方案</w:t>
            </w:r>
            <w:proofErr w:type="spellEnd"/>
          </w:p>
        </w:tc>
      </w:tr>
      <w:tr w:rsidR="00FF1AA5" w14:paraId="0BF25A53" w14:textId="77777777">
        <w:trPr>
          <w:jc w:val="center"/>
        </w:trPr>
        <w:tc>
          <w:tcPr>
            <w:tcW w:w="1727" w:type="dxa"/>
          </w:tcPr>
          <w:p w14:paraId="001931FD" w14:textId="77777777" w:rsidR="00FF1AA5" w:rsidRDefault="00000000">
            <w:pPr>
              <w:spacing w:after="0" w:line="240" w:lineRule="auto"/>
              <w:rPr>
                <w:rFonts w:hint="eastAsia"/>
              </w:rPr>
            </w:pPr>
            <w:r>
              <w:rPr>
                <w:sz w:val="18"/>
              </w:rPr>
              <w:t>S01</w:t>
            </w:r>
          </w:p>
        </w:tc>
        <w:tc>
          <w:tcPr>
            <w:tcW w:w="1727" w:type="dxa"/>
          </w:tcPr>
          <w:p w14:paraId="619F5E8C" w14:textId="77777777" w:rsidR="00FF1AA5" w:rsidRDefault="00000000">
            <w:pPr>
              <w:spacing w:after="0" w:line="240" w:lineRule="auto"/>
              <w:rPr>
                <w:rFonts w:hint="eastAsia"/>
                <w:lang w:eastAsia="zh-CN"/>
              </w:rPr>
            </w:pPr>
            <w:r>
              <w:rPr>
                <w:sz w:val="18"/>
                <w:lang w:eastAsia="zh-CN"/>
              </w:rPr>
              <w:t>Arduino编译错误</w:t>
            </w:r>
          </w:p>
        </w:tc>
        <w:tc>
          <w:tcPr>
            <w:tcW w:w="1727" w:type="dxa"/>
          </w:tcPr>
          <w:p w14:paraId="39FAFE12" w14:textId="77777777" w:rsidR="00FF1AA5" w:rsidRDefault="00000000">
            <w:pPr>
              <w:spacing w:after="0" w:line="240" w:lineRule="auto"/>
              <w:rPr>
                <w:rFonts w:hint="eastAsia"/>
              </w:rPr>
            </w:pPr>
            <w:proofErr w:type="spellStart"/>
            <w:r>
              <w:rPr>
                <w:sz w:val="18"/>
              </w:rPr>
              <w:t>红色错误信息</w:t>
            </w:r>
            <w:proofErr w:type="spellEnd"/>
          </w:p>
        </w:tc>
        <w:tc>
          <w:tcPr>
            <w:tcW w:w="1727" w:type="dxa"/>
          </w:tcPr>
          <w:p w14:paraId="6CF1DE84" w14:textId="77777777" w:rsidR="00FF1AA5" w:rsidRDefault="00000000">
            <w:pPr>
              <w:spacing w:after="0" w:line="240" w:lineRule="auto"/>
              <w:rPr>
                <w:rFonts w:hint="eastAsia"/>
              </w:rPr>
            </w:pPr>
            <w:proofErr w:type="spellStart"/>
            <w:r>
              <w:rPr>
                <w:sz w:val="18"/>
              </w:rPr>
              <w:t>阅读错误信息</w:t>
            </w:r>
            <w:proofErr w:type="spellEnd"/>
          </w:p>
        </w:tc>
        <w:tc>
          <w:tcPr>
            <w:tcW w:w="1727" w:type="dxa"/>
          </w:tcPr>
          <w:p w14:paraId="15F24FF6" w14:textId="77777777" w:rsidR="00FF1AA5" w:rsidRDefault="00000000">
            <w:pPr>
              <w:spacing w:after="0" w:line="240" w:lineRule="auto"/>
              <w:rPr>
                <w:rFonts w:hint="eastAsia"/>
                <w:lang w:eastAsia="zh-CN"/>
              </w:rPr>
            </w:pPr>
            <w:r>
              <w:rPr>
                <w:sz w:val="18"/>
                <w:lang w:eastAsia="zh-CN"/>
              </w:rPr>
              <w:t>检查库安装，ESP32开发</w:t>
            </w:r>
            <w:proofErr w:type="gramStart"/>
            <w:r>
              <w:rPr>
                <w:sz w:val="18"/>
                <w:lang w:eastAsia="zh-CN"/>
              </w:rPr>
              <w:t>板选择</w:t>
            </w:r>
            <w:proofErr w:type="gramEnd"/>
          </w:p>
        </w:tc>
      </w:tr>
      <w:tr w:rsidR="00FF1AA5" w14:paraId="4C70A6E1" w14:textId="77777777">
        <w:trPr>
          <w:jc w:val="center"/>
        </w:trPr>
        <w:tc>
          <w:tcPr>
            <w:tcW w:w="1727" w:type="dxa"/>
            <w:shd w:val="clear" w:color="auto" w:fill="D6E4F0"/>
          </w:tcPr>
          <w:p w14:paraId="6B7FE057" w14:textId="77777777" w:rsidR="00FF1AA5" w:rsidRDefault="00000000">
            <w:pPr>
              <w:spacing w:after="0" w:line="240" w:lineRule="auto"/>
              <w:rPr>
                <w:rFonts w:hint="eastAsia"/>
              </w:rPr>
            </w:pPr>
            <w:r>
              <w:rPr>
                <w:sz w:val="18"/>
              </w:rPr>
              <w:t>S02</w:t>
            </w:r>
          </w:p>
        </w:tc>
        <w:tc>
          <w:tcPr>
            <w:tcW w:w="1727" w:type="dxa"/>
            <w:shd w:val="clear" w:color="auto" w:fill="D6E4F0"/>
          </w:tcPr>
          <w:p w14:paraId="23CE60AB" w14:textId="77777777" w:rsidR="00FF1AA5" w:rsidRDefault="00000000">
            <w:pPr>
              <w:spacing w:after="0" w:line="240" w:lineRule="auto"/>
              <w:rPr>
                <w:rFonts w:hint="eastAsia"/>
              </w:rPr>
            </w:pPr>
            <w:proofErr w:type="spellStart"/>
            <w:r>
              <w:rPr>
                <w:sz w:val="18"/>
              </w:rPr>
              <w:t>上传失败</w:t>
            </w:r>
            <w:proofErr w:type="spellEnd"/>
          </w:p>
        </w:tc>
        <w:tc>
          <w:tcPr>
            <w:tcW w:w="1727" w:type="dxa"/>
            <w:shd w:val="clear" w:color="auto" w:fill="D6E4F0"/>
          </w:tcPr>
          <w:p w14:paraId="3F5F4BB9" w14:textId="77777777" w:rsidR="00FF1AA5" w:rsidRDefault="00000000">
            <w:pPr>
              <w:spacing w:after="0" w:line="240" w:lineRule="auto"/>
              <w:rPr>
                <w:rFonts w:hint="eastAsia"/>
              </w:rPr>
            </w:pPr>
            <w:r>
              <w:rPr>
                <w:sz w:val="18"/>
              </w:rPr>
              <w:t>Connecting...</w:t>
            </w:r>
            <w:proofErr w:type="spellStart"/>
            <w:r>
              <w:rPr>
                <w:sz w:val="18"/>
              </w:rPr>
              <w:t>超时</w:t>
            </w:r>
            <w:proofErr w:type="spellEnd"/>
          </w:p>
        </w:tc>
        <w:tc>
          <w:tcPr>
            <w:tcW w:w="1727" w:type="dxa"/>
            <w:shd w:val="clear" w:color="auto" w:fill="D6E4F0"/>
          </w:tcPr>
          <w:p w14:paraId="45E8DC9C" w14:textId="77777777" w:rsidR="00FF1AA5" w:rsidRDefault="00000000">
            <w:pPr>
              <w:spacing w:after="0" w:line="240" w:lineRule="auto"/>
              <w:rPr>
                <w:rFonts w:hint="eastAsia"/>
              </w:rPr>
            </w:pPr>
            <w:proofErr w:type="spellStart"/>
            <w:r>
              <w:rPr>
                <w:sz w:val="18"/>
              </w:rPr>
              <w:t>按BOOT按钮</w:t>
            </w:r>
            <w:proofErr w:type="spellEnd"/>
          </w:p>
        </w:tc>
        <w:tc>
          <w:tcPr>
            <w:tcW w:w="1727" w:type="dxa"/>
            <w:shd w:val="clear" w:color="auto" w:fill="D6E4F0"/>
          </w:tcPr>
          <w:p w14:paraId="116435CD" w14:textId="77777777" w:rsidR="00FF1AA5" w:rsidRDefault="00000000">
            <w:pPr>
              <w:spacing w:after="0" w:line="240" w:lineRule="auto"/>
              <w:rPr>
                <w:rFonts w:hint="eastAsia"/>
                <w:lang w:eastAsia="zh-CN"/>
              </w:rPr>
            </w:pPr>
            <w:r>
              <w:rPr>
                <w:sz w:val="18"/>
                <w:lang w:eastAsia="zh-CN"/>
              </w:rPr>
              <w:t>上传时按住BOOT键再松开</w:t>
            </w:r>
          </w:p>
        </w:tc>
      </w:tr>
      <w:tr w:rsidR="00FF1AA5" w14:paraId="2A4DF95B" w14:textId="77777777">
        <w:trPr>
          <w:jc w:val="center"/>
        </w:trPr>
        <w:tc>
          <w:tcPr>
            <w:tcW w:w="1727" w:type="dxa"/>
          </w:tcPr>
          <w:p w14:paraId="18BEE26D" w14:textId="77777777" w:rsidR="00FF1AA5" w:rsidRDefault="00000000">
            <w:pPr>
              <w:spacing w:after="0" w:line="240" w:lineRule="auto"/>
              <w:rPr>
                <w:rFonts w:hint="eastAsia"/>
              </w:rPr>
            </w:pPr>
            <w:r>
              <w:rPr>
                <w:sz w:val="18"/>
              </w:rPr>
              <w:t>S03</w:t>
            </w:r>
          </w:p>
        </w:tc>
        <w:tc>
          <w:tcPr>
            <w:tcW w:w="1727" w:type="dxa"/>
          </w:tcPr>
          <w:p w14:paraId="6E013D85" w14:textId="77777777" w:rsidR="00FF1AA5" w:rsidRDefault="00000000">
            <w:pPr>
              <w:spacing w:after="0" w:line="240" w:lineRule="auto"/>
              <w:rPr>
                <w:rFonts w:hint="eastAsia"/>
              </w:rPr>
            </w:pPr>
            <w:r>
              <w:rPr>
                <w:sz w:val="18"/>
              </w:rPr>
              <w:t xml:space="preserve">Python </w:t>
            </w:r>
            <w:proofErr w:type="spellStart"/>
            <w:r>
              <w:rPr>
                <w:sz w:val="18"/>
              </w:rPr>
              <w:t>import错误</w:t>
            </w:r>
            <w:proofErr w:type="spellEnd"/>
          </w:p>
        </w:tc>
        <w:tc>
          <w:tcPr>
            <w:tcW w:w="1727" w:type="dxa"/>
          </w:tcPr>
          <w:p w14:paraId="40A213EC" w14:textId="77777777" w:rsidR="00FF1AA5" w:rsidRDefault="00000000">
            <w:pPr>
              <w:spacing w:after="0" w:line="240" w:lineRule="auto"/>
              <w:rPr>
                <w:rFonts w:hint="eastAsia"/>
              </w:rPr>
            </w:pPr>
            <w:proofErr w:type="spellStart"/>
            <w:r>
              <w:rPr>
                <w:sz w:val="18"/>
              </w:rPr>
              <w:t>ModuleNotFoundError</w:t>
            </w:r>
            <w:proofErr w:type="spellEnd"/>
          </w:p>
        </w:tc>
        <w:tc>
          <w:tcPr>
            <w:tcW w:w="1727" w:type="dxa"/>
          </w:tcPr>
          <w:p w14:paraId="24E32146" w14:textId="77777777" w:rsidR="00FF1AA5" w:rsidRDefault="00000000">
            <w:pPr>
              <w:spacing w:after="0" w:line="240" w:lineRule="auto"/>
              <w:rPr>
                <w:rFonts w:hint="eastAsia"/>
              </w:rPr>
            </w:pPr>
            <w:proofErr w:type="spellStart"/>
            <w:r>
              <w:rPr>
                <w:sz w:val="18"/>
              </w:rPr>
              <w:t>检查虚拟环境</w:t>
            </w:r>
            <w:proofErr w:type="spellEnd"/>
          </w:p>
        </w:tc>
        <w:tc>
          <w:tcPr>
            <w:tcW w:w="1727" w:type="dxa"/>
          </w:tcPr>
          <w:p w14:paraId="38803A6B" w14:textId="77777777" w:rsidR="00FF1AA5" w:rsidRDefault="00000000">
            <w:pPr>
              <w:spacing w:after="0" w:line="240" w:lineRule="auto"/>
              <w:rPr>
                <w:rFonts w:hint="eastAsia"/>
              </w:rPr>
            </w:pPr>
            <w:r>
              <w:rPr>
                <w:sz w:val="18"/>
              </w:rPr>
              <w:t xml:space="preserve">pip install </w:t>
            </w:r>
            <w:proofErr w:type="spellStart"/>
            <w:r>
              <w:rPr>
                <w:sz w:val="18"/>
              </w:rPr>
              <w:t>缺失的库</w:t>
            </w:r>
            <w:proofErr w:type="spellEnd"/>
          </w:p>
        </w:tc>
      </w:tr>
      <w:tr w:rsidR="00FF1AA5" w14:paraId="7A652B60" w14:textId="77777777">
        <w:trPr>
          <w:jc w:val="center"/>
        </w:trPr>
        <w:tc>
          <w:tcPr>
            <w:tcW w:w="1727" w:type="dxa"/>
            <w:shd w:val="clear" w:color="auto" w:fill="D6E4F0"/>
          </w:tcPr>
          <w:p w14:paraId="0C63F3C6" w14:textId="77777777" w:rsidR="00FF1AA5" w:rsidRDefault="00000000">
            <w:pPr>
              <w:spacing w:after="0" w:line="240" w:lineRule="auto"/>
              <w:rPr>
                <w:rFonts w:hint="eastAsia"/>
              </w:rPr>
            </w:pPr>
            <w:r>
              <w:rPr>
                <w:sz w:val="18"/>
              </w:rPr>
              <w:t>S04</w:t>
            </w:r>
          </w:p>
        </w:tc>
        <w:tc>
          <w:tcPr>
            <w:tcW w:w="1727" w:type="dxa"/>
            <w:shd w:val="clear" w:color="auto" w:fill="D6E4F0"/>
          </w:tcPr>
          <w:p w14:paraId="718BB2FE" w14:textId="77777777" w:rsidR="00FF1AA5" w:rsidRDefault="00000000">
            <w:pPr>
              <w:spacing w:after="0" w:line="240" w:lineRule="auto"/>
              <w:rPr>
                <w:rFonts w:hint="eastAsia"/>
                <w:lang w:eastAsia="zh-CN"/>
              </w:rPr>
            </w:pPr>
            <w:r>
              <w:rPr>
                <w:sz w:val="18"/>
                <w:lang w:eastAsia="zh-CN"/>
              </w:rPr>
              <w:t>OpenCV无法打开视频流</w:t>
            </w:r>
          </w:p>
        </w:tc>
        <w:tc>
          <w:tcPr>
            <w:tcW w:w="1727" w:type="dxa"/>
            <w:shd w:val="clear" w:color="auto" w:fill="D6E4F0"/>
          </w:tcPr>
          <w:p w14:paraId="175E9FBB" w14:textId="77777777" w:rsidR="00FF1AA5" w:rsidRDefault="00000000">
            <w:pPr>
              <w:spacing w:after="0" w:line="240" w:lineRule="auto"/>
              <w:rPr>
                <w:rFonts w:hint="eastAsia"/>
              </w:rPr>
            </w:pPr>
            <w:proofErr w:type="spellStart"/>
            <w:r>
              <w:rPr>
                <w:sz w:val="18"/>
              </w:rPr>
              <w:t>VideoCapture返回False</w:t>
            </w:r>
            <w:proofErr w:type="spellEnd"/>
          </w:p>
        </w:tc>
        <w:tc>
          <w:tcPr>
            <w:tcW w:w="1727" w:type="dxa"/>
            <w:shd w:val="clear" w:color="auto" w:fill="D6E4F0"/>
          </w:tcPr>
          <w:p w14:paraId="24227A50" w14:textId="77777777" w:rsidR="00FF1AA5" w:rsidRDefault="00000000">
            <w:pPr>
              <w:spacing w:after="0" w:line="240" w:lineRule="auto"/>
              <w:rPr>
                <w:rFonts w:hint="eastAsia"/>
              </w:rPr>
            </w:pPr>
            <w:proofErr w:type="spellStart"/>
            <w:r>
              <w:rPr>
                <w:sz w:val="18"/>
              </w:rPr>
              <w:t>浏览器测试URL</w:t>
            </w:r>
            <w:proofErr w:type="spellEnd"/>
          </w:p>
        </w:tc>
        <w:tc>
          <w:tcPr>
            <w:tcW w:w="1727" w:type="dxa"/>
            <w:shd w:val="clear" w:color="auto" w:fill="D6E4F0"/>
          </w:tcPr>
          <w:p w14:paraId="59BB1D70" w14:textId="77777777" w:rsidR="00FF1AA5" w:rsidRDefault="00000000">
            <w:pPr>
              <w:spacing w:after="0" w:line="240" w:lineRule="auto"/>
              <w:rPr>
                <w:rFonts w:hint="eastAsia"/>
                <w:lang w:eastAsia="zh-CN"/>
              </w:rPr>
            </w:pPr>
            <w:r>
              <w:rPr>
                <w:sz w:val="18"/>
                <w:lang w:eastAsia="zh-CN"/>
              </w:rPr>
              <w:t>检查IP地址、端口、防火墙</w:t>
            </w:r>
          </w:p>
        </w:tc>
      </w:tr>
      <w:tr w:rsidR="00FF1AA5" w14:paraId="0E0E57FF" w14:textId="77777777">
        <w:trPr>
          <w:jc w:val="center"/>
        </w:trPr>
        <w:tc>
          <w:tcPr>
            <w:tcW w:w="1727" w:type="dxa"/>
          </w:tcPr>
          <w:p w14:paraId="163DEBFA" w14:textId="77777777" w:rsidR="00FF1AA5" w:rsidRDefault="00000000">
            <w:pPr>
              <w:spacing w:after="0" w:line="240" w:lineRule="auto"/>
              <w:rPr>
                <w:rFonts w:hint="eastAsia"/>
              </w:rPr>
            </w:pPr>
            <w:r>
              <w:rPr>
                <w:sz w:val="18"/>
              </w:rPr>
              <w:t>S05</w:t>
            </w:r>
          </w:p>
        </w:tc>
        <w:tc>
          <w:tcPr>
            <w:tcW w:w="1727" w:type="dxa"/>
          </w:tcPr>
          <w:p w14:paraId="60929116" w14:textId="77777777" w:rsidR="00FF1AA5" w:rsidRDefault="00000000">
            <w:pPr>
              <w:spacing w:after="0" w:line="240" w:lineRule="auto"/>
              <w:rPr>
                <w:rFonts w:hint="eastAsia"/>
              </w:rPr>
            </w:pPr>
            <w:proofErr w:type="spellStart"/>
            <w:r>
              <w:rPr>
                <w:sz w:val="18"/>
              </w:rPr>
              <w:t>拟合不收敛</w:t>
            </w:r>
            <w:proofErr w:type="spellEnd"/>
          </w:p>
        </w:tc>
        <w:tc>
          <w:tcPr>
            <w:tcW w:w="1727" w:type="dxa"/>
          </w:tcPr>
          <w:p w14:paraId="71D4ECD4" w14:textId="77777777" w:rsidR="00FF1AA5" w:rsidRDefault="00000000">
            <w:pPr>
              <w:spacing w:after="0" w:line="240" w:lineRule="auto"/>
              <w:rPr>
                <w:rFonts w:hint="eastAsia"/>
              </w:rPr>
            </w:pPr>
            <w:proofErr w:type="spellStart"/>
            <w:r>
              <w:rPr>
                <w:sz w:val="18"/>
              </w:rPr>
              <w:t>curve_fit报错</w:t>
            </w:r>
            <w:proofErr w:type="spellEnd"/>
          </w:p>
        </w:tc>
        <w:tc>
          <w:tcPr>
            <w:tcW w:w="1727" w:type="dxa"/>
          </w:tcPr>
          <w:p w14:paraId="108E7A2E" w14:textId="77777777" w:rsidR="00FF1AA5" w:rsidRDefault="00000000">
            <w:pPr>
              <w:spacing w:after="0" w:line="240" w:lineRule="auto"/>
              <w:rPr>
                <w:rFonts w:hint="eastAsia"/>
              </w:rPr>
            </w:pPr>
            <w:proofErr w:type="spellStart"/>
            <w:r>
              <w:rPr>
                <w:sz w:val="18"/>
              </w:rPr>
              <w:t>检查初始参数</w:t>
            </w:r>
            <w:proofErr w:type="spellEnd"/>
          </w:p>
        </w:tc>
        <w:tc>
          <w:tcPr>
            <w:tcW w:w="1727" w:type="dxa"/>
          </w:tcPr>
          <w:p w14:paraId="44F1DF3F" w14:textId="77777777" w:rsidR="00FF1AA5" w:rsidRDefault="00000000">
            <w:pPr>
              <w:spacing w:after="0" w:line="240" w:lineRule="auto"/>
              <w:rPr>
                <w:rFonts w:hint="eastAsia"/>
                <w:lang w:eastAsia="zh-CN"/>
              </w:rPr>
            </w:pPr>
            <w:r>
              <w:rPr>
                <w:sz w:val="18"/>
                <w:lang w:eastAsia="zh-CN"/>
              </w:rPr>
              <w:t>提供更好的初始猜测值</w:t>
            </w:r>
          </w:p>
        </w:tc>
      </w:tr>
      <w:tr w:rsidR="00FF1AA5" w14:paraId="221C94A6" w14:textId="77777777">
        <w:trPr>
          <w:jc w:val="center"/>
        </w:trPr>
        <w:tc>
          <w:tcPr>
            <w:tcW w:w="1727" w:type="dxa"/>
            <w:shd w:val="clear" w:color="auto" w:fill="D6E4F0"/>
          </w:tcPr>
          <w:p w14:paraId="57527886" w14:textId="77777777" w:rsidR="00FF1AA5" w:rsidRDefault="00000000">
            <w:pPr>
              <w:spacing w:after="0" w:line="240" w:lineRule="auto"/>
              <w:rPr>
                <w:rFonts w:hint="eastAsia"/>
              </w:rPr>
            </w:pPr>
            <w:r>
              <w:rPr>
                <w:sz w:val="18"/>
              </w:rPr>
              <w:t>S06</w:t>
            </w:r>
          </w:p>
        </w:tc>
        <w:tc>
          <w:tcPr>
            <w:tcW w:w="1727" w:type="dxa"/>
            <w:shd w:val="clear" w:color="auto" w:fill="D6E4F0"/>
          </w:tcPr>
          <w:p w14:paraId="11E690F0" w14:textId="77777777" w:rsidR="00FF1AA5" w:rsidRDefault="00000000">
            <w:pPr>
              <w:spacing w:after="0" w:line="240" w:lineRule="auto"/>
              <w:rPr>
                <w:rFonts w:hint="eastAsia"/>
              </w:rPr>
            </w:pPr>
            <w:proofErr w:type="spellStart"/>
            <w:r>
              <w:rPr>
                <w:sz w:val="18"/>
              </w:rPr>
              <w:t>图像检测不到小球</w:t>
            </w:r>
            <w:proofErr w:type="spellEnd"/>
          </w:p>
        </w:tc>
        <w:tc>
          <w:tcPr>
            <w:tcW w:w="1727" w:type="dxa"/>
            <w:shd w:val="clear" w:color="auto" w:fill="D6E4F0"/>
          </w:tcPr>
          <w:p w14:paraId="5552FC03" w14:textId="77777777" w:rsidR="00FF1AA5" w:rsidRDefault="00000000">
            <w:pPr>
              <w:spacing w:after="0" w:line="240" w:lineRule="auto"/>
              <w:rPr>
                <w:rFonts w:hint="eastAsia"/>
              </w:rPr>
            </w:pPr>
            <w:proofErr w:type="spellStart"/>
            <w:r>
              <w:rPr>
                <w:sz w:val="18"/>
              </w:rPr>
              <w:t>detect_ball返回None</w:t>
            </w:r>
            <w:proofErr w:type="spellEnd"/>
          </w:p>
        </w:tc>
        <w:tc>
          <w:tcPr>
            <w:tcW w:w="1727" w:type="dxa"/>
            <w:shd w:val="clear" w:color="auto" w:fill="D6E4F0"/>
          </w:tcPr>
          <w:p w14:paraId="6B9ADB19" w14:textId="77777777" w:rsidR="00FF1AA5" w:rsidRDefault="00000000">
            <w:pPr>
              <w:spacing w:after="0" w:line="240" w:lineRule="auto"/>
              <w:rPr>
                <w:rFonts w:hint="eastAsia"/>
              </w:rPr>
            </w:pPr>
            <w:proofErr w:type="spellStart"/>
            <w:r>
              <w:rPr>
                <w:sz w:val="18"/>
              </w:rPr>
              <w:t>显示中间图像</w:t>
            </w:r>
            <w:proofErr w:type="spellEnd"/>
          </w:p>
        </w:tc>
        <w:tc>
          <w:tcPr>
            <w:tcW w:w="1727" w:type="dxa"/>
            <w:shd w:val="clear" w:color="auto" w:fill="D6E4F0"/>
          </w:tcPr>
          <w:p w14:paraId="2ED45062" w14:textId="77777777" w:rsidR="00FF1AA5" w:rsidRDefault="00000000">
            <w:pPr>
              <w:spacing w:after="0" w:line="240" w:lineRule="auto"/>
              <w:rPr>
                <w:rFonts w:hint="eastAsia"/>
                <w:lang w:eastAsia="zh-CN"/>
              </w:rPr>
            </w:pPr>
            <w:r>
              <w:rPr>
                <w:sz w:val="18"/>
                <w:lang w:eastAsia="zh-CN"/>
              </w:rPr>
              <w:t>调整HSV阈值，检查光照</w:t>
            </w:r>
          </w:p>
        </w:tc>
      </w:tr>
      <w:tr w:rsidR="00FF1AA5" w14:paraId="3BCECA65" w14:textId="77777777">
        <w:trPr>
          <w:jc w:val="center"/>
        </w:trPr>
        <w:tc>
          <w:tcPr>
            <w:tcW w:w="1727" w:type="dxa"/>
          </w:tcPr>
          <w:p w14:paraId="3D7F5E00" w14:textId="77777777" w:rsidR="00FF1AA5" w:rsidRDefault="00000000">
            <w:pPr>
              <w:spacing w:after="0" w:line="240" w:lineRule="auto"/>
              <w:rPr>
                <w:rFonts w:hint="eastAsia"/>
              </w:rPr>
            </w:pPr>
            <w:r>
              <w:rPr>
                <w:sz w:val="18"/>
              </w:rPr>
              <w:t>S07</w:t>
            </w:r>
          </w:p>
        </w:tc>
        <w:tc>
          <w:tcPr>
            <w:tcW w:w="1727" w:type="dxa"/>
          </w:tcPr>
          <w:p w14:paraId="5A45FA98" w14:textId="77777777" w:rsidR="00FF1AA5" w:rsidRDefault="00000000">
            <w:pPr>
              <w:spacing w:after="0" w:line="240" w:lineRule="auto"/>
              <w:rPr>
                <w:rFonts w:hint="eastAsia"/>
                <w:lang w:eastAsia="zh-CN"/>
              </w:rPr>
            </w:pPr>
            <w:proofErr w:type="spellStart"/>
            <w:r>
              <w:rPr>
                <w:sz w:val="18"/>
                <w:lang w:eastAsia="zh-CN"/>
              </w:rPr>
              <w:t>aruco</w:t>
            </w:r>
            <w:proofErr w:type="spellEnd"/>
            <w:r>
              <w:rPr>
                <w:sz w:val="18"/>
                <w:lang w:eastAsia="zh-CN"/>
              </w:rPr>
              <w:t>标记检测失</w:t>
            </w:r>
            <w:r>
              <w:rPr>
                <w:sz w:val="18"/>
                <w:lang w:eastAsia="zh-CN"/>
              </w:rPr>
              <w:lastRenderedPageBreak/>
              <w:t>败</w:t>
            </w:r>
          </w:p>
        </w:tc>
        <w:tc>
          <w:tcPr>
            <w:tcW w:w="1727" w:type="dxa"/>
          </w:tcPr>
          <w:p w14:paraId="49AB75D4" w14:textId="77777777" w:rsidR="00FF1AA5" w:rsidRDefault="00000000">
            <w:pPr>
              <w:spacing w:after="0" w:line="240" w:lineRule="auto"/>
              <w:rPr>
                <w:rFonts w:hint="eastAsia"/>
              </w:rPr>
            </w:pPr>
            <w:proofErr w:type="spellStart"/>
            <w:r>
              <w:rPr>
                <w:sz w:val="18"/>
              </w:rPr>
              <w:lastRenderedPageBreak/>
              <w:t>calibrate返回None</w:t>
            </w:r>
            <w:proofErr w:type="spellEnd"/>
          </w:p>
        </w:tc>
        <w:tc>
          <w:tcPr>
            <w:tcW w:w="1727" w:type="dxa"/>
          </w:tcPr>
          <w:p w14:paraId="51D43356" w14:textId="77777777" w:rsidR="00FF1AA5" w:rsidRDefault="00000000">
            <w:pPr>
              <w:spacing w:after="0" w:line="240" w:lineRule="auto"/>
              <w:rPr>
                <w:rFonts w:hint="eastAsia"/>
              </w:rPr>
            </w:pPr>
            <w:proofErr w:type="spellStart"/>
            <w:r>
              <w:rPr>
                <w:sz w:val="18"/>
              </w:rPr>
              <w:t>检查标记图片质量</w:t>
            </w:r>
            <w:proofErr w:type="spellEnd"/>
          </w:p>
        </w:tc>
        <w:tc>
          <w:tcPr>
            <w:tcW w:w="1727" w:type="dxa"/>
          </w:tcPr>
          <w:p w14:paraId="54C2449B" w14:textId="77777777" w:rsidR="00FF1AA5" w:rsidRDefault="00000000">
            <w:pPr>
              <w:spacing w:after="0" w:line="240" w:lineRule="auto"/>
              <w:rPr>
                <w:rFonts w:hint="eastAsia"/>
                <w:lang w:eastAsia="zh-CN"/>
              </w:rPr>
            </w:pPr>
            <w:r>
              <w:rPr>
                <w:sz w:val="18"/>
                <w:lang w:eastAsia="zh-CN"/>
              </w:rPr>
              <w:t>确保标记清晰、无</w:t>
            </w:r>
            <w:r>
              <w:rPr>
                <w:sz w:val="18"/>
                <w:lang w:eastAsia="zh-CN"/>
              </w:rPr>
              <w:lastRenderedPageBreak/>
              <w:t>反光</w:t>
            </w:r>
          </w:p>
        </w:tc>
      </w:tr>
      <w:tr w:rsidR="00FF1AA5" w14:paraId="125CCC60" w14:textId="77777777">
        <w:trPr>
          <w:jc w:val="center"/>
        </w:trPr>
        <w:tc>
          <w:tcPr>
            <w:tcW w:w="1727" w:type="dxa"/>
            <w:shd w:val="clear" w:color="auto" w:fill="D6E4F0"/>
          </w:tcPr>
          <w:p w14:paraId="0737679A" w14:textId="77777777" w:rsidR="00FF1AA5" w:rsidRDefault="00000000">
            <w:pPr>
              <w:spacing w:after="0" w:line="240" w:lineRule="auto"/>
              <w:rPr>
                <w:rFonts w:hint="eastAsia"/>
              </w:rPr>
            </w:pPr>
            <w:r>
              <w:rPr>
                <w:sz w:val="18"/>
              </w:rPr>
              <w:lastRenderedPageBreak/>
              <w:t>S08</w:t>
            </w:r>
          </w:p>
        </w:tc>
        <w:tc>
          <w:tcPr>
            <w:tcW w:w="1727" w:type="dxa"/>
            <w:shd w:val="clear" w:color="auto" w:fill="D6E4F0"/>
          </w:tcPr>
          <w:p w14:paraId="738E296D" w14:textId="77777777" w:rsidR="00FF1AA5" w:rsidRDefault="00000000">
            <w:pPr>
              <w:spacing w:after="0" w:line="240" w:lineRule="auto"/>
              <w:rPr>
                <w:rFonts w:hint="eastAsia"/>
              </w:rPr>
            </w:pPr>
            <w:proofErr w:type="spellStart"/>
            <w:r>
              <w:rPr>
                <w:sz w:val="18"/>
              </w:rPr>
              <w:t>标定误差太大</w:t>
            </w:r>
            <w:proofErr w:type="spellEnd"/>
          </w:p>
        </w:tc>
        <w:tc>
          <w:tcPr>
            <w:tcW w:w="1727" w:type="dxa"/>
            <w:shd w:val="clear" w:color="auto" w:fill="D6E4F0"/>
          </w:tcPr>
          <w:p w14:paraId="2FD83A6D" w14:textId="77777777" w:rsidR="00FF1AA5" w:rsidRDefault="00000000">
            <w:pPr>
              <w:spacing w:after="0" w:line="240" w:lineRule="auto"/>
              <w:rPr>
                <w:rFonts w:hint="eastAsia"/>
              </w:rPr>
            </w:pPr>
            <w:proofErr w:type="spellStart"/>
            <w:r>
              <w:rPr>
                <w:sz w:val="18"/>
              </w:rPr>
              <w:t>平均误差</w:t>
            </w:r>
            <w:proofErr w:type="spellEnd"/>
            <w:r>
              <w:rPr>
                <w:sz w:val="18"/>
              </w:rPr>
              <w:t>&gt;1cm</w:t>
            </w:r>
          </w:p>
        </w:tc>
        <w:tc>
          <w:tcPr>
            <w:tcW w:w="1727" w:type="dxa"/>
            <w:shd w:val="clear" w:color="auto" w:fill="D6E4F0"/>
          </w:tcPr>
          <w:p w14:paraId="15463CF2" w14:textId="77777777" w:rsidR="00FF1AA5" w:rsidRDefault="00000000">
            <w:pPr>
              <w:spacing w:after="0" w:line="240" w:lineRule="auto"/>
              <w:rPr>
                <w:rFonts w:hint="eastAsia"/>
              </w:rPr>
            </w:pPr>
            <w:proofErr w:type="spellStart"/>
            <w:r>
              <w:rPr>
                <w:sz w:val="18"/>
              </w:rPr>
              <w:t>检查世界坐标测量</w:t>
            </w:r>
            <w:proofErr w:type="spellEnd"/>
          </w:p>
        </w:tc>
        <w:tc>
          <w:tcPr>
            <w:tcW w:w="1727" w:type="dxa"/>
            <w:shd w:val="clear" w:color="auto" w:fill="D6E4F0"/>
          </w:tcPr>
          <w:p w14:paraId="429CBF1E" w14:textId="77777777" w:rsidR="00FF1AA5" w:rsidRDefault="00000000">
            <w:pPr>
              <w:spacing w:after="0" w:line="240" w:lineRule="auto"/>
              <w:rPr>
                <w:rFonts w:hint="eastAsia"/>
                <w:lang w:eastAsia="zh-CN"/>
              </w:rPr>
            </w:pPr>
            <w:r>
              <w:rPr>
                <w:sz w:val="18"/>
                <w:lang w:eastAsia="zh-CN"/>
              </w:rPr>
              <w:t>重新精确测量标记位置</w:t>
            </w:r>
          </w:p>
        </w:tc>
      </w:tr>
      <w:tr w:rsidR="00FF1AA5" w14:paraId="309A8FFE" w14:textId="77777777">
        <w:trPr>
          <w:jc w:val="center"/>
        </w:trPr>
        <w:tc>
          <w:tcPr>
            <w:tcW w:w="1727" w:type="dxa"/>
          </w:tcPr>
          <w:p w14:paraId="0D1936A0" w14:textId="77777777" w:rsidR="00FF1AA5" w:rsidRDefault="00000000">
            <w:pPr>
              <w:spacing w:after="0" w:line="240" w:lineRule="auto"/>
              <w:rPr>
                <w:rFonts w:hint="eastAsia"/>
              </w:rPr>
            </w:pPr>
            <w:r>
              <w:rPr>
                <w:sz w:val="18"/>
              </w:rPr>
              <w:t>S09</w:t>
            </w:r>
          </w:p>
        </w:tc>
        <w:tc>
          <w:tcPr>
            <w:tcW w:w="1727" w:type="dxa"/>
          </w:tcPr>
          <w:p w14:paraId="1B515100" w14:textId="77777777" w:rsidR="00FF1AA5" w:rsidRDefault="00000000">
            <w:pPr>
              <w:spacing w:after="0" w:line="240" w:lineRule="auto"/>
              <w:rPr>
                <w:rFonts w:hint="eastAsia"/>
                <w:lang w:eastAsia="zh-CN"/>
              </w:rPr>
            </w:pPr>
            <w:r>
              <w:rPr>
                <w:sz w:val="18"/>
                <w:lang w:eastAsia="zh-CN"/>
              </w:rPr>
              <w:t>Python脚本运行缓慢</w:t>
            </w:r>
          </w:p>
        </w:tc>
        <w:tc>
          <w:tcPr>
            <w:tcW w:w="1727" w:type="dxa"/>
          </w:tcPr>
          <w:p w14:paraId="199D1B4F" w14:textId="77777777" w:rsidR="00FF1AA5" w:rsidRDefault="00000000">
            <w:pPr>
              <w:spacing w:after="0" w:line="240" w:lineRule="auto"/>
              <w:rPr>
                <w:rFonts w:hint="eastAsia"/>
              </w:rPr>
            </w:pPr>
            <w:proofErr w:type="spellStart"/>
            <w:r>
              <w:rPr>
                <w:sz w:val="18"/>
              </w:rPr>
              <w:t>处理一帧</w:t>
            </w:r>
            <w:proofErr w:type="spellEnd"/>
            <w:r>
              <w:rPr>
                <w:sz w:val="18"/>
              </w:rPr>
              <w:t>&gt;100ms</w:t>
            </w:r>
          </w:p>
        </w:tc>
        <w:tc>
          <w:tcPr>
            <w:tcW w:w="1727" w:type="dxa"/>
          </w:tcPr>
          <w:p w14:paraId="3B2D62EB" w14:textId="77777777" w:rsidR="00FF1AA5" w:rsidRDefault="00000000">
            <w:pPr>
              <w:spacing w:after="0" w:line="240" w:lineRule="auto"/>
              <w:rPr>
                <w:rFonts w:hint="eastAsia"/>
              </w:rPr>
            </w:pPr>
            <w:proofErr w:type="spellStart"/>
            <w:r>
              <w:rPr>
                <w:sz w:val="18"/>
              </w:rPr>
              <w:t>检查分辨率</w:t>
            </w:r>
            <w:proofErr w:type="spellEnd"/>
          </w:p>
        </w:tc>
        <w:tc>
          <w:tcPr>
            <w:tcW w:w="1727" w:type="dxa"/>
          </w:tcPr>
          <w:p w14:paraId="57389435" w14:textId="77777777" w:rsidR="00FF1AA5" w:rsidRDefault="00000000">
            <w:pPr>
              <w:spacing w:after="0" w:line="240" w:lineRule="auto"/>
              <w:rPr>
                <w:rFonts w:hint="eastAsia"/>
              </w:rPr>
            </w:pPr>
            <w:r>
              <w:rPr>
                <w:sz w:val="18"/>
              </w:rPr>
              <w:t>降低图像分辨率到640×480</w:t>
            </w:r>
          </w:p>
        </w:tc>
      </w:tr>
      <w:tr w:rsidR="00FF1AA5" w14:paraId="3D574FBB" w14:textId="77777777">
        <w:trPr>
          <w:jc w:val="center"/>
        </w:trPr>
        <w:tc>
          <w:tcPr>
            <w:tcW w:w="1727" w:type="dxa"/>
            <w:shd w:val="clear" w:color="auto" w:fill="D6E4F0"/>
          </w:tcPr>
          <w:p w14:paraId="3492DBD7" w14:textId="77777777" w:rsidR="00FF1AA5" w:rsidRDefault="00000000">
            <w:pPr>
              <w:spacing w:after="0" w:line="240" w:lineRule="auto"/>
              <w:rPr>
                <w:rFonts w:hint="eastAsia"/>
              </w:rPr>
            </w:pPr>
            <w:r>
              <w:rPr>
                <w:sz w:val="18"/>
              </w:rPr>
              <w:t>S10</w:t>
            </w:r>
          </w:p>
        </w:tc>
        <w:tc>
          <w:tcPr>
            <w:tcW w:w="1727" w:type="dxa"/>
            <w:shd w:val="clear" w:color="auto" w:fill="D6E4F0"/>
          </w:tcPr>
          <w:p w14:paraId="01089569" w14:textId="77777777" w:rsidR="00FF1AA5" w:rsidRDefault="00000000">
            <w:pPr>
              <w:spacing w:after="0" w:line="240" w:lineRule="auto"/>
              <w:rPr>
                <w:rFonts w:hint="eastAsia"/>
              </w:rPr>
            </w:pPr>
            <w:proofErr w:type="spellStart"/>
            <w:r>
              <w:rPr>
                <w:sz w:val="18"/>
              </w:rPr>
              <w:t>数据文件编码错误</w:t>
            </w:r>
            <w:proofErr w:type="spellEnd"/>
          </w:p>
        </w:tc>
        <w:tc>
          <w:tcPr>
            <w:tcW w:w="1727" w:type="dxa"/>
            <w:shd w:val="clear" w:color="auto" w:fill="D6E4F0"/>
          </w:tcPr>
          <w:p w14:paraId="41588981" w14:textId="77777777" w:rsidR="00FF1AA5" w:rsidRDefault="00000000">
            <w:pPr>
              <w:spacing w:after="0" w:line="240" w:lineRule="auto"/>
              <w:rPr>
                <w:rFonts w:hint="eastAsia"/>
              </w:rPr>
            </w:pPr>
            <w:proofErr w:type="spellStart"/>
            <w:r>
              <w:rPr>
                <w:sz w:val="18"/>
              </w:rPr>
              <w:t>中文显示乱码</w:t>
            </w:r>
            <w:proofErr w:type="spellEnd"/>
          </w:p>
        </w:tc>
        <w:tc>
          <w:tcPr>
            <w:tcW w:w="1727" w:type="dxa"/>
            <w:shd w:val="clear" w:color="auto" w:fill="D6E4F0"/>
          </w:tcPr>
          <w:p w14:paraId="7C9FE1B8" w14:textId="77777777" w:rsidR="00FF1AA5" w:rsidRDefault="00000000">
            <w:pPr>
              <w:spacing w:after="0" w:line="240" w:lineRule="auto"/>
              <w:rPr>
                <w:rFonts w:hint="eastAsia"/>
              </w:rPr>
            </w:pPr>
            <w:proofErr w:type="spellStart"/>
            <w:r>
              <w:rPr>
                <w:sz w:val="18"/>
              </w:rPr>
              <w:t>检查文件编码</w:t>
            </w:r>
            <w:proofErr w:type="spellEnd"/>
          </w:p>
        </w:tc>
        <w:tc>
          <w:tcPr>
            <w:tcW w:w="1727" w:type="dxa"/>
            <w:shd w:val="clear" w:color="auto" w:fill="D6E4F0"/>
          </w:tcPr>
          <w:p w14:paraId="1CA33C91" w14:textId="77777777" w:rsidR="00FF1AA5" w:rsidRDefault="00000000">
            <w:pPr>
              <w:spacing w:after="0" w:line="240" w:lineRule="auto"/>
              <w:rPr>
                <w:rFonts w:hint="eastAsia"/>
              </w:rPr>
            </w:pPr>
            <w:r>
              <w:rPr>
                <w:sz w:val="18"/>
              </w:rPr>
              <w:t>使用UTF-8编码</w:t>
            </w:r>
          </w:p>
        </w:tc>
      </w:tr>
    </w:tbl>
    <w:p w14:paraId="599A9698" w14:textId="77777777" w:rsidR="00FF1AA5" w:rsidRDefault="00000000">
      <w:pPr>
        <w:pStyle w:val="31"/>
      </w:pPr>
      <w:bookmarkStart w:id="209" w:name="_Toc28113"/>
      <w:r>
        <w:rPr>
          <w:rFonts w:ascii="微软雅黑" w:eastAsia="微软雅黑" w:hAnsi="微软雅黑"/>
        </w:rPr>
        <w:t xml:space="preserve">26.3 </w:t>
      </w:r>
      <w:proofErr w:type="spellStart"/>
      <w:r>
        <w:rPr>
          <w:rFonts w:ascii="微软雅黑" w:eastAsia="微软雅黑" w:hAnsi="微软雅黑"/>
        </w:rPr>
        <w:t>实验操作问题</w:t>
      </w:r>
      <w:bookmarkEnd w:id="209"/>
      <w:proofErr w:type="spellEnd"/>
    </w:p>
    <w:tbl>
      <w:tblPr>
        <w:tblStyle w:val="af4"/>
        <w:tblW w:w="0" w:type="auto"/>
        <w:jc w:val="center"/>
        <w:tblLook w:val="04A0" w:firstRow="1" w:lastRow="0" w:firstColumn="1" w:lastColumn="0" w:noHBand="0" w:noVBand="1"/>
      </w:tblPr>
      <w:tblGrid>
        <w:gridCol w:w="2158"/>
        <w:gridCol w:w="2158"/>
        <w:gridCol w:w="2158"/>
        <w:gridCol w:w="2158"/>
      </w:tblGrid>
      <w:tr w:rsidR="00FF1AA5" w14:paraId="4A32928A" w14:textId="77777777">
        <w:trPr>
          <w:jc w:val="center"/>
        </w:trPr>
        <w:tc>
          <w:tcPr>
            <w:tcW w:w="2158" w:type="dxa"/>
            <w:shd w:val="clear" w:color="auto" w:fill="4472C4"/>
          </w:tcPr>
          <w:p w14:paraId="1A902102" w14:textId="77777777" w:rsidR="00FF1AA5" w:rsidRDefault="00000000">
            <w:pPr>
              <w:spacing w:after="0" w:line="240" w:lineRule="auto"/>
              <w:jc w:val="center"/>
              <w:rPr>
                <w:rFonts w:hint="eastAsia"/>
              </w:rPr>
            </w:pPr>
            <w:proofErr w:type="spellStart"/>
            <w:r>
              <w:rPr>
                <w:b/>
                <w:color w:val="FFFFFF"/>
                <w:sz w:val="18"/>
              </w:rPr>
              <w:t>编号</w:t>
            </w:r>
            <w:proofErr w:type="spellEnd"/>
          </w:p>
        </w:tc>
        <w:tc>
          <w:tcPr>
            <w:tcW w:w="2158" w:type="dxa"/>
            <w:shd w:val="clear" w:color="auto" w:fill="4472C4"/>
          </w:tcPr>
          <w:p w14:paraId="264F10C3" w14:textId="77777777" w:rsidR="00FF1AA5" w:rsidRDefault="00000000">
            <w:pPr>
              <w:spacing w:after="0" w:line="240" w:lineRule="auto"/>
              <w:jc w:val="center"/>
              <w:rPr>
                <w:rFonts w:hint="eastAsia"/>
              </w:rPr>
            </w:pPr>
            <w:proofErr w:type="spellStart"/>
            <w:r>
              <w:rPr>
                <w:b/>
                <w:color w:val="FFFFFF"/>
                <w:sz w:val="18"/>
              </w:rPr>
              <w:t>问题</w:t>
            </w:r>
            <w:proofErr w:type="spellEnd"/>
          </w:p>
        </w:tc>
        <w:tc>
          <w:tcPr>
            <w:tcW w:w="2158" w:type="dxa"/>
            <w:shd w:val="clear" w:color="auto" w:fill="4472C4"/>
          </w:tcPr>
          <w:p w14:paraId="4242C3CF" w14:textId="77777777" w:rsidR="00FF1AA5" w:rsidRDefault="00000000">
            <w:pPr>
              <w:spacing w:after="0" w:line="240" w:lineRule="auto"/>
              <w:jc w:val="center"/>
              <w:rPr>
                <w:rFonts w:hint="eastAsia"/>
              </w:rPr>
            </w:pPr>
            <w:proofErr w:type="spellStart"/>
            <w:r>
              <w:rPr>
                <w:b/>
                <w:color w:val="FFFFFF"/>
                <w:sz w:val="18"/>
              </w:rPr>
              <w:t>可能原因</w:t>
            </w:r>
            <w:proofErr w:type="spellEnd"/>
          </w:p>
        </w:tc>
        <w:tc>
          <w:tcPr>
            <w:tcW w:w="2158" w:type="dxa"/>
            <w:shd w:val="clear" w:color="auto" w:fill="4472C4"/>
          </w:tcPr>
          <w:p w14:paraId="165EB42B" w14:textId="77777777" w:rsidR="00FF1AA5" w:rsidRDefault="00000000">
            <w:pPr>
              <w:spacing w:after="0" w:line="240" w:lineRule="auto"/>
              <w:jc w:val="center"/>
              <w:rPr>
                <w:rFonts w:hint="eastAsia"/>
              </w:rPr>
            </w:pPr>
            <w:proofErr w:type="spellStart"/>
            <w:r>
              <w:rPr>
                <w:b/>
                <w:color w:val="FFFFFF"/>
                <w:sz w:val="18"/>
              </w:rPr>
              <w:t>解决方案</w:t>
            </w:r>
            <w:proofErr w:type="spellEnd"/>
          </w:p>
        </w:tc>
      </w:tr>
      <w:tr w:rsidR="00FF1AA5" w14:paraId="552BEB1A" w14:textId="77777777">
        <w:trPr>
          <w:jc w:val="center"/>
        </w:trPr>
        <w:tc>
          <w:tcPr>
            <w:tcW w:w="2158" w:type="dxa"/>
          </w:tcPr>
          <w:p w14:paraId="112C8576" w14:textId="77777777" w:rsidR="00FF1AA5" w:rsidRDefault="00000000">
            <w:pPr>
              <w:spacing w:after="0" w:line="240" w:lineRule="auto"/>
              <w:rPr>
                <w:rFonts w:hint="eastAsia"/>
              </w:rPr>
            </w:pPr>
            <w:r>
              <w:rPr>
                <w:sz w:val="18"/>
              </w:rPr>
              <w:t>E01</w:t>
            </w:r>
          </w:p>
        </w:tc>
        <w:tc>
          <w:tcPr>
            <w:tcW w:w="2158" w:type="dxa"/>
          </w:tcPr>
          <w:p w14:paraId="7408C4B9" w14:textId="77777777" w:rsidR="00FF1AA5" w:rsidRDefault="00000000">
            <w:pPr>
              <w:spacing w:after="0" w:line="240" w:lineRule="auto"/>
              <w:rPr>
                <w:rFonts w:hint="eastAsia"/>
              </w:rPr>
            </w:pPr>
            <w:proofErr w:type="spellStart"/>
            <w:r>
              <w:rPr>
                <w:sz w:val="18"/>
              </w:rPr>
              <w:t>平抛轨迹偏离抛物线</w:t>
            </w:r>
            <w:proofErr w:type="spellEnd"/>
          </w:p>
        </w:tc>
        <w:tc>
          <w:tcPr>
            <w:tcW w:w="2158" w:type="dxa"/>
          </w:tcPr>
          <w:p w14:paraId="0F6FEAA4" w14:textId="77777777" w:rsidR="00FF1AA5" w:rsidRDefault="00000000">
            <w:pPr>
              <w:spacing w:after="0" w:line="240" w:lineRule="auto"/>
              <w:rPr>
                <w:rFonts w:hint="eastAsia"/>
                <w:lang w:eastAsia="zh-CN"/>
              </w:rPr>
            </w:pPr>
            <w:r>
              <w:rPr>
                <w:sz w:val="18"/>
                <w:lang w:eastAsia="zh-CN"/>
              </w:rPr>
              <w:t>小球旋转或导轨</w:t>
            </w:r>
            <w:proofErr w:type="gramStart"/>
            <w:r>
              <w:rPr>
                <w:sz w:val="18"/>
                <w:lang w:eastAsia="zh-CN"/>
              </w:rPr>
              <w:t>不</w:t>
            </w:r>
            <w:proofErr w:type="gramEnd"/>
            <w:r>
              <w:rPr>
                <w:sz w:val="18"/>
                <w:lang w:eastAsia="zh-CN"/>
              </w:rPr>
              <w:t>水平</w:t>
            </w:r>
          </w:p>
        </w:tc>
        <w:tc>
          <w:tcPr>
            <w:tcW w:w="2158" w:type="dxa"/>
          </w:tcPr>
          <w:p w14:paraId="53894BC0" w14:textId="77777777" w:rsidR="00FF1AA5" w:rsidRDefault="00000000">
            <w:pPr>
              <w:spacing w:after="0" w:line="240" w:lineRule="auto"/>
              <w:rPr>
                <w:rFonts w:hint="eastAsia"/>
                <w:lang w:eastAsia="zh-CN"/>
              </w:rPr>
            </w:pPr>
            <w:r>
              <w:rPr>
                <w:sz w:val="18"/>
                <w:lang w:eastAsia="zh-CN"/>
              </w:rPr>
              <w:t>校准导轨水平度，使用光滑小球</w:t>
            </w:r>
          </w:p>
        </w:tc>
      </w:tr>
      <w:tr w:rsidR="00FF1AA5" w14:paraId="4AC79053" w14:textId="77777777">
        <w:trPr>
          <w:jc w:val="center"/>
        </w:trPr>
        <w:tc>
          <w:tcPr>
            <w:tcW w:w="2158" w:type="dxa"/>
            <w:shd w:val="clear" w:color="auto" w:fill="D6E4F0"/>
          </w:tcPr>
          <w:p w14:paraId="10E722EF" w14:textId="77777777" w:rsidR="00FF1AA5" w:rsidRDefault="00000000">
            <w:pPr>
              <w:spacing w:after="0" w:line="240" w:lineRule="auto"/>
              <w:rPr>
                <w:rFonts w:hint="eastAsia"/>
              </w:rPr>
            </w:pPr>
            <w:r>
              <w:rPr>
                <w:sz w:val="18"/>
              </w:rPr>
              <w:t>E02</w:t>
            </w:r>
          </w:p>
        </w:tc>
        <w:tc>
          <w:tcPr>
            <w:tcW w:w="2158" w:type="dxa"/>
            <w:shd w:val="clear" w:color="auto" w:fill="D6E4F0"/>
          </w:tcPr>
          <w:p w14:paraId="0E33E02D" w14:textId="77777777" w:rsidR="00FF1AA5" w:rsidRDefault="00000000">
            <w:pPr>
              <w:spacing w:after="0" w:line="240" w:lineRule="auto"/>
              <w:rPr>
                <w:rFonts w:hint="eastAsia"/>
              </w:rPr>
            </w:pPr>
            <w:proofErr w:type="spellStart"/>
            <w:r>
              <w:rPr>
                <w:sz w:val="18"/>
              </w:rPr>
              <w:t>g值系统性偏小</w:t>
            </w:r>
            <w:proofErr w:type="spellEnd"/>
          </w:p>
        </w:tc>
        <w:tc>
          <w:tcPr>
            <w:tcW w:w="2158" w:type="dxa"/>
            <w:shd w:val="clear" w:color="auto" w:fill="D6E4F0"/>
          </w:tcPr>
          <w:p w14:paraId="772BDE69" w14:textId="77777777" w:rsidR="00FF1AA5" w:rsidRDefault="00000000">
            <w:pPr>
              <w:spacing w:after="0" w:line="240" w:lineRule="auto"/>
              <w:rPr>
                <w:rFonts w:hint="eastAsia"/>
              </w:rPr>
            </w:pPr>
            <w:proofErr w:type="spellStart"/>
            <w:r>
              <w:rPr>
                <w:sz w:val="18"/>
              </w:rPr>
              <w:t>空气阻力影响</w:t>
            </w:r>
            <w:proofErr w:type="spellEnd"/>
          </w:p>
        </w:tc>
        <w:tc>
          <w:tcPr>
            <w:tcW w:w="2158" w:type="dxa"/>
            <w:shd w:val="clear" w:color="auto" w:fill="D6E4F0"/>
          </w:tcPr>
          <w:p w14:paraId="69004798" w14:textId="77777777" w:rsidR="00FF1AA5" w:rsidRDefault="00000000">
            <w:pPr>
              <w:spacing w:after="0" w:line="240" w:lineRule="auto"/>
              <w:rPr>
                <w:rFonts w:hint="eastAsia"/>
              </w:rPr>
            </w:pPr>
            <w:proofErr w:type="spellStart"/>
            <w:r>
              <w:rPr>
                <w:sz w:val="18"/>
              </w:rPr>
              <w:t>使用密度更大的钢球</w:t>
            </w:r>
            <w:proofErr w:type="spellEnd"/>
          </w:p>
        </w:tc>
      </w:tr>
      <w:tr w:rsidR="00FF1AA5" w14:paraId="2DDE819C" w14:textId="77777777">
        <w:trPr>
          <w:jc w:val="center"/>
        </w:trPr>
        <w:tc>
          <w:tcPr>
            <w:tcW w:w="2158" w:type="dxa"/>
          </w:tcPr>
          <w:p w14:paraId="64F88E87" w14:textId="77777777" w:rsidR="00FF1AA5" w:rsidRDefault="00000000">
            <w:pPr>
              <w:spacing w:after="0" w:line="240" w:lineRule="auto"/>
              <w:rPr>
                <w:rFonts w:hint="eastAsia"/>
              </w:rPr>
            </w:pPr>
            <w:r>
              <w:rPr>
                <w:sz w:val="18"/>
              </w:rPr>
              <w:t>E03</w:t>
            </w:r>
          </w:p>
        </w:tc>
        <w:tc>
          <w:tcPr>
            <w:tcW w:w="2158" w:type="dxa"/>
          </w:tcPr>
          <w:p w14:paraId="2E80AABC" w14:textId="77777777" w:rsidR="00FF1AA5" w:rsidRDefault="00000000">
            <w:pPr>
              <w:spacing w:after="0" w:line="240" w:lineRule="auto"/>
              <w:rPr>
                <w:rFonts w:hint="eastAsia"/>
              </w:rPr>
            </w:pPr>
            <w:proofErr w:type="spellStart"/>
            <w:r>
              <w:rPr>
                <w:sz w:val="18"/>
              </w:rPr>
              <w:t>g值系统性偏大</w:t>
            </w:r>
            <w:proofErr w:type="spellEnd"/>
          </w:p>
        </w:tc>
        <w:tc>
          <w:tcPr>
            <w:tcW w:w="2158" w:type="dxa"/>
          </w:tcPr>
          <w:p w14:paraId="1922B209" w14:textId="77777777" w:rsidR="00FF1AA5" w:rsidRDefault="00000000">
            <w:pPr>
              <w:spacing w:after="0" w:line="240" w:lineRule="auto"/>
              <w:rPr>
                <w:rFonts w:hint="eastAsia"/>
              </w:rPr>
            </w:pPr>
            <w:proofErr w:type="spellStart"/>
            <w:r>
              <w:rPr>
                <w:sz w:val="18"/>
              </w:rPr>
              <w:t>时间测量偏短</w:t>
            </w:r>
            <w:proofErr w:type="spellEnd"/>
          </w:p>
        </w:tc>
        <w:tc>
          <w:tcPr>
            <w:tcW w:w="2158" w:type="dxa"/>
          </w:tcPr>
          <w:p w14:paraId="6314BE89" w14:textId="77777777" w:rsidR="00FF1AA5" w:rsidRDefault="00000000">
            <w:pPr>
              <w:spacing w:after="0" w:line="240" w:lineRule="auto"/>
              <w:rPr>
                <w:rFonts w:hint="eastAsia"/>
              </w:rPr>
            </w:pPr>
            <w:proofErr w:type="spellStart"/>
            <w:r>
              <w:rPr>
                <w:sz w:val="18"/>
              </w:rPr>
              <w:t>检查光电门间距测量</w:t>
            </w:r>
            <w:proofErr w:type="spellEnd"/>
          </w:p>
        </w:tc>
      </w:tr>
      <w:tr w:rsidR="00FF1AA5" w14:paraId="52FD20F6" w14:textId="77777777">
        <w:trPr>
          <w:jc w:val="center"/>
        </w:trPr>
        <w:tc>
          <w:tcPr>
            <w:tcW w:w="2158" w:type="dxa"/>
            <w:shd w:val="clear" w:color="auto" w:fill="D6E4F0"/>
          </w:tcPr>
          <w:p w14:paraId="4C1F1078" w14:textId="77777777" w:rsidR="00FF1AA5" w:rsidRDefault="00000000">
            <w:pPr>
              <w:spacing w:after="0" w:line="240" w:lineRule="auto"/>
              <w:rPr>
                <w:rFonts w:hint="eastAsia"/>
              </w:rPr>
            </w:pPr>
            <w:r>
              <w:rPr>
                <w:sz w:val="18"/>
              </w:rPr>
              <w:t>E04</w:t>
            </w:r>
          </w:p>
        </w:tc>
        <w:tc>
          <w:tcPr>
            <w:tcW w:w="2158" w:type="dxa"/>
            <w:shd w:val="clear" w:color="auto" w:fill="D6E4F0"/>
          </w:tcPr>
          <w:p w14:paraId="5EC79A6B" w14:textId="77777777" w:rsidR="00FF1AA5" w:rsidRDefault="00000000">
            <w:pPr>
              <w:spacing w:after="0" w:line="240" w:lineRule="auto"/>
              <w:rPr>
                <w:rFonts w:hint="eastAsia"/>
              </w:rPr>
            </w:pPr>
            <w:proofErr w:type="spellStart"/>
            <w:r>
              <w:rPr>
                <w:sz w:val="18"/>
              </w:rPr>
              <w:t>周期测量波动大</w:t>
            </w:r>
            <w:proofErr w:type="spellEnd"/>
          </w:p>
        </w:tc>
        <w:tc>
          <w:tcPr>
            <w:tcW w:w="2158" w:type="dxa"/>
            <w:shd w:val="clear" w:color="auto" w:fill="D6E4F0"/>
          </w:tcPr>
          <w:p w14:paraId="2A7BD802" w14:textId="77777777" w:rsidR="00FF1AA5" w:rsidRDefault="00000000">
            <w:pPr>
              <w:spacing w:after="0" w:line="240" w:lineRule="auto"/>
              <w:rPr>
                <w:rFonts w:hint="eastAsia"/>
              </w:rPr>
            </w:pPr>
            <w:proofErr w:type="spellStart"/>
            <w:r>
              <w:rPr>
                <w:sz w:val="18"/>
              </w:rPr>
              <w:t>振子有横向摆动</w:t>
            </w:r>
            <w:proofErr w:type="spellEnd"/>
          </w:p>
        </w:tc>
        <w:tc>
          <w:tcPr>
            <w:tcW w:w="2158" w:type="dxa"/>
            <w:shd w:val="clear" w:color="auto" w:fill="D6E4F0"/>
          </w:tcPr>
          <w:p w14:paraId="6C1A9619" w14:textId="77777777" w:rsidR="00FF1AA5" w:rsidRDefault="00000000">
            <w:pPr>
              <w:spacing w:after="0" w:line="240" w:lineRule="auto"/>
              <w:rPr>
                <w:rFonts w:hint="eastAsia"/>
              </w:rPr>
            </w:pPr>
            <w:proofErr w:type="spellStart"/>
            <w:r>
              <w:rPr>
                <w:sz w:val="18"/>
              </w:rPr>
              <w:t>使用导向杆约束</w:t>
            </w:r>
            <w:proofErr w:type="spellEnd"/>
          </w:p>
        </w:tc>
      </w:tr>
      <w:tr w:rsidR="00FF1AA5" w14:paraId="7B0F5A51" w14:textId="77777777">
        <w:trPr>
          <w:jc w:val="center"/>
        </w:trPr>
        <w:tc>
          <w:tcPr>
            <w:tcW w:w="2158" w:type="dxa"/>
          </w:tcPr>
          <w:p w14:paraId="53E65C27" w14:textId="77777777" w:rsidR="00FF1AA5" w:rsidRDefault="00000000">
            <w:pPr>
              <w:spacing w:after="0" w:line="240" w:lineRule="auto"/>
              <w:rPr>
                <w:rFonts w:hint="eastAsia"/>
              </w:rPr>
            </w:pPr>
            <w:r>
              <w:rPr>
                <w:sz w:val="18"/>
              </w:rPr>
              <w:t>E05</w:t>
            </w:r>
          </w:p>
        </w:tc>
        <w:tc>
          <w:tcPr>
            <w:tcW w:w="2158" w:type="dxa"/>
          </w:tcPr>
          <w:p w14:paraId="476A1564" w14:textId="77777777" w:rsidR="00FF1AA5" w:rsidRDefault="00000000">
            <w:pPr>
              <w:spacing w:after="0" w:line="240" w:lineRule="auto"/>
              <w:rPr>
                <w:rFonts w:hint="eastAsia"/>
              </w:rPr>
            </w:pPr>
            <w:r>
              <w:rPr>
                <w:sz w:val="18"/>
              </w:rPr>
              <w:t>T2-L图不过原点</w:t>
            </w:r>
          </w:p>
        </w:tc>
        <w:tc>
          <w:tcPr>
            <w:tcW w:w="2158" w:type="dxa"/>
          </w:tcPr>
          <w:p w14:paraId="4BC37345" w14:textId="77777777" w:rsidR="00FF1AA5" w:rsidRDefault="00000000">
            <w:pPr>
              <w:spacing w:after="0" w:line="240" w:lineRule="auto"/>
              <w:rPr>
                <w:rFonts w:hint="eastAsia"/>
              </w:rPr>
            </w:pPr>
            <w:proofErr w:type="spellStart"/>
            <w:r>
              <w:rPr>
                <w:sz w:val="18"/>
              </w:rPr>
              <w:t>摆长测量不准</w:t>
            </w:r>
            <w:proofErr w:type="spellEnd"/>
          </w:p>
        </w:tc>
        <w:tc>
          <w:tcPr>
            <w:tcW w:w="2158" w:type="dxa"/>
          </w:tcPr>
          <w:p w14:paraId="242A0505" w14:textId="77777777" w:rsidR="00FF1AA5" w:rsidRDefault="00000000">
            <w:pPr>
              <w:spacing w:after="0" w:line="240" w:lineRule="auto"/>
              <w:rPr>
                <w:rFonts w:hint="eastAsia"/>
                <w:lang w:eastAsia="zh-CN"/>
              </w:rPr>
            </w:pPr>
            <w:r>
              <w:rPr>
                <w:sz w:val="18"/>
                <w:lang w:eastAsia="zh-CN"/>
              </w:rPr>
              <w:t>测量到球心，</w:t>
            </w:r>
            <w:proofErr w:type="gramStart"/>
            <w:r>
              <w:rPr>
                <w:sz w:val="18"/>
                <w:lang w:eastAsia="zh-CN"/>
              </w:rPr>
              <w:t>而非球顶</w:t>
            </w:r>
            <w:proofErr w:type="gramEnd"/>
          </w:p>
        </w:tc>
      </w:tr>
      <w:tr w:rsidR="00FF1AA5" w14:paraId="1C1018EF" w14:textId="77777777">
        <w:trPr>
          <w:jc w:val="center"/>
        </w:trPr>
        <w:tc>
          <w:tcPr>
            <w:tcW w:w="2158" w:type="dxa"/>
            <w:shd w:val="clear" w:color="auto" w:fill="D6E4F0"/>
          </w:tcPr>
          <w:p w14:paraId="1708DCE6" w14:textId="77777777" w:rsidR="00FF1AA5" w:rsidRDefault="00000000">
            <w:pPr>
              <w:spacing w:after="0" w:line="240" w:lineRule="auto"/>
              <w:rPr>
                <w:rFonts w:hint="eastAsia"/>
              </w:rPr>
            </w:pPr>
            <w:r>
              <w:rPr>
                <w:sz w:val="18"/>
              </w:rPr>
              <w:t>E06</w:t>
            </w:r>
          </w:p>
        </w:tc>
        <w:tc>
          <w:tcPr>
            <w:tcW w:w="2158" w:type="dxa"/>
            <w:shd w:val="clear" w:color="auto" w:fill="D6E4F0"/>
          </w:tcPr>
          <w:p w14:paraId="4A0F269D" w14:textId="77777777" w:rsidR="00FF1AA5" w:rsidRDefault="00000000">
            <w:pPr>
              <w:spacing w:after="0" w:line="240" w:lineRule="auto"/>
              <w:rPr>
                <w:rFonts w:hint="eastAsia"/>
              </w:rPr>
            </w:pPr>
            <w:proofErr w:type="spellStart"/>
            <w:r>
              <w:rPr>
                <w:sz w:val="18"/>
              </w:rPr>
              <w:t>数据点分布不均匀</w:t>
            </w:r>
            <w:proofErr w:type="spellEnd"/>
          </w:p>
        </w:tc>
        <w:tc>
          <w:tcPr>
            <w:tcW w:w="2158" w:type="dxa"/>
            <w:shd w:val="clear" w:color="auto" w:fill="D6E4F0"/>
          </w:tcPr>
          <w:p w14:paraId="424944AE" w14:textId="77777777" w:rsidR="00FF1AA5" w:rsidRDefault="00000000">
            <w:pPr>
              <w:spacing w:after="0" w:line="240" w:lineRule="auto"/>
              <w:rPr>
                <w:rFonts w:hint="eastAsia"/>
              </w:rPr>
            </w:pPr>
            <w:proofErr w:type="spellStart"/>
            <w:r>
              <w:rPr>
                <w:sz w:val="18"/>
              </w:rPr>
              <w:t>帧率不稳定</w:t>
            </w:r>
            <w:proofErr w:type="spellEnd"/>
          </w:p>
        </w:tc>
        <w:tc>
          <w:tcPr>
            <w:tcW w:w="2158" w:type="dxa"/>
            <w:shd w:val="clear" w:color="auto" w:fill="D6E4F0"/>
          </w:tcPr>
          <w:p w14:paraId="0FDC936B" w14:textId="77777777" w:rsidR="00FF1AA5" w:rsidRDefault="00000000">
            <w:pPr>
              <w:spacing w:after="0" w:line="240" w:lineRule="auto"/>
              <w:rPr>
                <w:rFonts w:hint="eastAsia"/>
              </w:rPr>
            </w:pPr>
            <w:proofErr w:type="spellStart"/>
            <w:r>
              <w:rPr>
                <w:sz w:val="18"/>
              </w:rPr>
              <w:t>降低分辨率提高帧率</w:t>
            </w:r>
            <w:proofErr w:type="spellEnd"/>
          </w:p>
        </w:tc>
      </w:tr>
      <w:tr w:rsidR="00FF1AA5" w14:paraId="0239B669" w14:textId="77777777">
        <w:trPr>
          <w:jc w:val="center"/>
        </w:trPr>
        <w:tc>
          <w:tcPr>
            <w:tcW w:w="2158" w:type="dxa"/>
          </w:tcPr>
          <w:p w14:paraId="309950FB" w14:textId="77777777" w:rsidR="00FF1AA5" w:rsidRDefault="00000000">
            <w:pPr>
              <w:spacing w:after="0" w:line="240" w:lineRule="auto"/>
              <w:rPr>
                <w:rFonts w:hint="eastAsia"/>
              </w:rPr>
            </w:pPr>
            <w:r>
              <w:rPr>
                <w:sz w:val="18"/>
              </w:rPr>
              <w:t>E07</w:t>
            </w:r>
          </w:p>
        </w:tc>
        <w:tc>
          <w:tcPr>
            <w:tcW w:w="2158" w:type="dxa"/>
          </w:tcPr>
          <w:p w14:paraId="04C483F4" w14:textId="77777777" w:rsidR="00FF1AA5" w:rsidRDefault="00000000">
            <w:pPr>
              <w:spacing w:after="0" w:line="240" w:lineRule="auto"/>
              <w:rPr>
                <w:rFonts w:hint="eastAsia"/>
              </w:rPr>
            </w:pPr>
            <w:proofErr w:type="spellStart"/>
            <w:r>
              <w:rPr>
                <w:sz w:val="18"/>
              </w:rPr>
              <w:t>小球每次轨迹不同</w:t>
            </w:r>
            <w:proofErr w:type="spellEnd"/>
          </w:p>
        </w:tc>
        <w:tc>
          <w:tcPr>
            <w:tcW w:w="2158" w:type="dxa"/>
          </w:tcPr>
          <w:p w14:paraId="0206E828" w14:textId="77777777" w:rsidR="00FF1AA5" w:rsidRDefault="00000000">
            <w:pPr>
              <w:spacing w:after="0" w:line="240" w:lineRule="auto"/>
              <w:rPr>
                <w:rFonts w:hint="eastAsia"/>
              </w:rPr>
            </w:pPr>
            <w:proofErr w:type="spellStart"/>
            <w:r>
              <w:rPr>
                <w:sz w:val="18"/>
              </w:rPr>
              <w:t>释放不一致</w:t>
            </w:r>
            <w:proofErr w:type="spellEnd"/>
          </w:p>
        </w:tc>
        <w:tc>
          <w:tcPr>
            <w:tcW w:w="2158" w:type="dxa"/>
          </w:tcPr>
          <w:p w14:paraId="5E050911" w14:textId="77777777" w:rsidR="00FF1AA5" w:rsidRDefault="00000000">
            <w:pPr>
              <w:spacing w:after="0" w:line="240" w:lineRule="auto"/>
              <w:rPr>
                <w:rFonts w:hint="eastAsia"/>
                <w:lang w:eastAsia="zh-CN"/>
              </w:rPr>
            </w:pPr>
            <w:r>
              <w:rPr>
                <w:sz w:val="18"/>
                <w:lang w:eastAsia="zh-CN"/>
              </w:rPr>
              <w:t>优化释放机构，电磁铁释放</w:t>
            </w:r>
          </w:p>
        </w:tc>
      </w:tr>
      <w:tr w:rsidR="00FF1AA5" w14:paraId="235F9E18" w14:textId="77777777">
        <w:trPr>
          <w:jc w:val="center"/>
        </w:trPr>
        <w:tc>
          <w:tcPr>
            <w:tcW w:w="2158" w:type="dxa"/>
            <w:shd w:val="clear" w:color="auto" w:fill="D6E4F0"/>
          </w:tcPr>
          <w:p w14:paraId="7B178D78" w14:textId="77777777" w:rsidR="00FF1AA5" w:rsidRDefault="00000000">
            <w:pPr>
              <w:spacing w:after="0" w:line="240" w:lineRule="auto"/>
              <w:rPr>
                <w:rFonts w:hint="eastAsia"/>
              </w:rPr>
            </w:pPr>
            <w:r>
              <w:rPr>
                <w:sz w:val="18"/>
              </w:rPr>
              <w:t>E08</w:t>
            </w:r>
          </w:p>
        </w:tc>
        <w:tc>
          <w:tcPr>
            <w:tcW w:w="2158" w:type="dxa"/>
            <w:shd w:val="clear" w:color="auto" w:fill="D6E4F0"/>
          </w:tcPr>
          <w:p w14:paraId="519B1EB2" w14:textId="77777777" w:rsidR="00FF1AA5" w:rsidRDefault="00000000">
            <w:pPr>
              <w:spacing w:after="0" w:line="240" w:lineRule="auto"/>
              <w:rPr>
                <w:rFonts w:hint="eastAsia"/>
              </w:rPr>
            </w:pPr>
            <w:proofErr w:type="spellStart"/>
            <w:r>
              <w:rPr>
                <w:sz w:val="18"/>
              </w:rPr>
              <w:t>背景板反光干扰检测</w:t>
            </w:r>
            <w:proofErr w:type="spellEnd"/>
          </w:p>
        </w:tc>
        <w:tc>
          <w:tcPr>
            <w:tcW w:w="2158" w:type="dxa"/>
            <w:shd w:val="clear" w:color="auto" w:fill="D6E4F0"/>
          </w:tcPr>
          <w:p w14:paraId="46F56503" w14:textId="77777777" w:rsidR="00FF1AA5" w:rsidRDefault="00000000">
            <w:pPr>
              <w:spacing w:after="0" w:line="240" w:lineRule="auto"/>
              <w:rPr>
                <w:rFonts w:hint="eastAsia"/>
              </w:rPr>
            </w:pPr>
            <w:proofErr w:type="spellStart"/>
            <w:r>
              <w:rPr>
                <w:sz w:val="18"/>
              </w:rPr>
              <w:t>光照不均匀</w:t>
            </w:r>
            <w:proofErr w:type="spellEnd"/>
          </w:p>
        </w:tc>
        <w:tc>
          <w:tcPr>
            <w:tcW w:w="2158" w:type="dxa"/>
            <w:shd w:val="clear" w:color="auto" w:fill="D6E4F0"/>
          </w:tcPr>
          <w:p w14:paraId="4F30EF78" w14:textId="77777777" w:rsidR="00FF1AA5" w:rsidRDefault="00000000">
            <w:pPr>
              <w:spacing w:after="0" w:line="240" w:lineRule="auto"/>
              <w:rPr>
                <w:rFonts w:hint="eastAsia"/>
                <w:lang w:eastAsia="zh-CN"/>
              </w:rPr>
            </w:pPr>
            <w:r>
              <w:rPr>
                <w:sz w:val="18"/>
                <w:lang w:eastAsia="zh-CN"/>
              </w:rPr>
              <w:t>使用哑光背景板，调整灯光</w:t>
            </w:r>
          </w:p>
        </w:tc>
      </w:tr>
      <w:tr w:rsidR="00FF1AA5" w14:paraId="7FEE56AD" w14:textId="77777777">
        <w:trPr>
          <w:jc w:val="center"/>
        </w:trPr>
        <w:tc>
          <w:tcPr>
            <w:tcW w:w="2158" w:type="dxa"/>
          </w:tcPr>
          <w:p w14:paraId="2640CDD8" w14:textId="77777777" w:rsidR="00FF1AA5" w:rsidRDefault="00000000">
            <w:pPr>
              <w:spacing w:after="0" w:line="240" w:lineRule="auto"/>
              <w:rPr>
                <w:rFonts w:hint="eastAsia"/>
              </w:rPr>
            </w:pPr>
            <w:r>
              <w:rPr>
                <w:sz w:val="18"/>
              </w:rPr>
              <w:t>E09</w:t>
            </w:r>
          </w:p>
        </w:tc>
        <w:tc>
          <w:tcPr>
            <w:tcW w:w="2158" w:type="dxa"/>
          </w:tcPr>
          <w:p w14:paraId="1F25AA1E" w14:textId="77777777" w:rsidR="00FF1AA5" w:rsidRDefault="00000000">
            <w:pPr>
              <w:spacing w:after="0" w:line="240" w:lineRule="auto"/>
              <w:rPr>
                <w:rFonts w:hint="eastAsia"/>
              </w:rPr>
            </w:pPr>
            <w:proofErr w:type="spellStart"/>
            <w:r>
              <w:rPr>
                <w:sz w:val="18"/>
              </w:rPr>
              <w:t>摄像头自动对焦干扰</w:t>
            </w:r>
            <w:proofErr w:type="spellEnd"/>
          </w:p>
        </w:tc>
        <w:tc>
          <w:tcPr>
            <w:tcW w:w="2158" w:type="dxa"/>
          </w:tcPr>
          <w:p w14:paraId="02FC01CA" w14:textId="77777777" w:rsidR="00FF1AA5" w:rsidRDefault="00000000">
            <w:pPr>
              <w:spacing w:after="0" w:line="240" w:lineRule="auto"/>
              <w:rPr>
                <w:rFonts w:hint="eastAsia"/>
              </w:rPr>
            </w:pPr>
            <w:proofErr w:type="spellStart"/>
            <w:r>
              <w:rPr>
                <w:sz w:val="18"/>
              </w:rPr>
              <w:t>画面忽远忽近</w:t>
            </w:r>
            <w:proofErr w:type="spellEnd"/>
          </w:p>
        </w:tc>
        <w:tc>
          <w:tcPr>
            <w:tcW w:w="2158" w:type="dxa"/>
          </w:tcPr>
          <w:p w14:paraId="18DD6166" w14:textId="77777777" w:rsidR="00FF1AA5" w:rsidRDefault="00000000">
            <w:pPr>
              <w:spacing w:after="0" w:line="240" w:lineRule="auto"/>
              <w:rPr>
                <w:rFonts w:hint="eastAsia"/>
                <w:lang w:eastAsia="zh-CN"/>
              </w:rPr>
            </w:pPr>
            <w:r>
              <w:rPr>
                <w:sz w:val="18"/>
                <w:lang w:eastAsia="zh-CN"/>
              </w:rPr>
              <w:t>锁定对焦（手动模式）</w:t>
            </w:r>
          </w:p>
        </w:tc>
      </w:tr>
      <w:tr w:rsidR="00FF1AA5" w14:paraId="4CBC133E" w14:textId="77777777">
        <w:trPr>
          <w:jc w:val="center"/>
        </w:trPr>
        <w:tc>
          <w:tcPr>
            <w:tcW w:w="2158" w:type="dxa"/>
            <w:shd w:val="clear" w:color="auto" w:fill="D6E4F0"/>
          </w:tcPr>
          <w:p w14:paraId="75802CC5" w14:textId="77777777" w:rsidR="00FF1AA5" w:rsidRDefault="00000000">
            <w:pPr>
              <w:spacing w:after="0" w:line="240" w:lineRule="auto"/>
              <w:rPr>
                <w:rFonts w:hint="eastAsia"/>
              </w:rPr>
            </w:pPr>
            <w:r>
              <w:rPr>
                <w:sz w:val="18"/>
              </w:rPr>
              <w:t>E10</w:t>
            </w:r>
          </w:p>
        </w:tc>
        <w:tc>
          <w:tcPr>
            <w:tcW w:w="2158" w:type="dxa"/>
            <w:shd w:val="clear" w:color="auto" w:fill="D6E4F0"/>
          </w:tcPr>
          <w:p w14:paraId="51428092" w14:textId="77777777" w:rsidR="00FF1AA5" w:rsidRDefault="00000000">
            <w:pPr>
              <w:spacing w:after="0" w:line="240" w:lineRule="auto"/>
              <w:rPr>
                <w:rFonts w:hint="eastAsia"/>
                <w:lang w:eastAsia="zh-CN"/>
              </w:rPr>
            </w:pPr>
            <w:r>
              <w:rPr>
                <w:sz w:val="18"/>
                <w:lang w:eastAsia="zh-CN"/>
              </w:rPr>
              <w:t>弹簧振子振幅衰减太快</w:t>
            </w:r>
          </w:p>
        </w:tc>
        <w:tc>
          <w:tcPr>
            <w:tcW w:w="2158" w:type="dxa"/>
            <w:shd w:val="clear" w:color="auto" w:fill="D6E4F0"/>
          </w:tcPr>
          <w:p w14:paraId="7F4B3661" w14:textId="77777777" w:rsidR="00FF1AA5" w:rsidRDefault="00000000">
            <w:pPr>
              <w:spacing w:after="0" w:line="240" w:lineRule="auto"/>
              <w:rPr>
                <w:rFonts w:hint="eastAsia"/>
              </w:rPr>
            </w:pPr>
            <w:proofErr w:type="spellStart"/>
            <w:r>
              <w:rPr>
                <w:sz w:val="18"/>
              </w:rPr>
              <w:t>阻尼太大</w:t>
            </w:r>
            <w:proofErr w:type="spellEnd"/>
          </w:p>
        </w:tc>
        <w:tc>
          <w:tcPr>
            <w:tcW w:w="2158" w:type="dxa"/>
            <w:shd w:val="clear" w:color="auto" w:fill="D6E4F0"/>
          </w:tcPr>
          <w:p w14:paraId="0372232C" w14:textId="77777777" w:rsidR="00FF1AA5" w:rsidRDefault="00000000">
            <w:pPr>
              <w:spacing w:after="0" w:line="240" w:lineRule="auto"/>
              <w:rPr>
                <w:rFonts w:hint="eastAsia"/>
                <w:lang w:eastAsia="zh-CN"/>
              </w:rPr>
            </w:pPr>
            <w:r>
              <w:rPr>
                <w:sz w:val="18"/>
                <w:lang w:eastAsia="zh-CN"/>
              </w:rPr>
              <w:t>减少空气阻力，使用更轻的振子</w:t>
            </w:r>
          </w:p>
        </w:tc>
      </w:tr>
    </w:tbl>
    <w:p w14:paraId="663B1D91" w14:textId="77777777" w:rsidR="00FF1AA5" w:rsidRDefault="00000000">
      <w:pPr>
        <w:rPr>
          <w:rFonts w:hint="eastAsia"/>
          <w:lang w:eastAsia="zh-CN"/>
        </w:rPr>
      </w:pPr>
      <w:r>
        <w:rPr>
          <w:lang w:eastAsia="zh-CN"/>
        </w:rPr>
        <w:br w:type="page"/>
      </w:r>
    </w:p>
    <w:p w14:paraId="04EA4109" w14:textId="77777777" w:rsidR="00FF1AA5" w:rsidRDefault="00000000">
      <w:pPr>
        <w:pStyle w:val="1"/>
      </w:pPr>
      <w:bookmarkStart w:id="210" w:name="_Toc30915"/>
      <w:r>
        <w:rPr>
          <w:rFonts w:ascii="微软雅黑" w:eastAsia="微软雅黑" w:hAnsi="微软雅黑"/>
        </w:rPr>
        <w:lastRenderedPageBreak/>
        <w:t xml:space="preserve">第30章 </w:t>
      </w:r>
      <w:proofErr w:type="spellStart"/>
      <w:r>
        <w:rPr>
          <w:rFonts w:ascii="微软雅黑" w:eastAsia="微软雅黑" w:hAnsi="微软雅黑"/>
        </w:rPr>
        <w:t>故障排除大全</w:t>
      </w:r>
      <w:bookmarkEnd w:id="210"/>
      <w:proofErr w:type="spellEnd"/>
    </w:p>
    <w:p w14:paraId="29CDA554" w14:textId="77777777" w:rsidR="00FF1AA5" w:rsidRDefault="00000000">
      <w:pPr>
        <w:pStyle w:val="21"/>
      </w:pPr>
      <w:bookmarkStart w:id="211" w:name="_Toc16509"/>
      <w:r>
        <w:rPr>
          <w:rFonts w:ascii="微软雅黑" w:eastAsia="微软雅黑" w:hAnsi="微软雅黑"/>
        </w:rPr>
        <w:t xml:space="preserve">30.1 </w:t>
      </w:r>
      <w:proofErr w:type="spellStart"/>
      <w:r>
        <w:rPr>
          <w:rFonts w:ascii="微软雅黑" w:eastAsia="微软雅黑" w:hAnsi="微软雅黑"/>
        </w:rPr>
        <w:t>逐步排查法</w:t>
      </w:r>
      <w:bookmarkEnd w:id="211"/>
      <w:proofErr w:type="spellEnd"/>
    </w:p>
    <w:p w14:paraId="514C3DB0" w14:textId="77777777" w:rsidR="00FF1AA5" w:rsidRDefault="00000000">
      <w:pPr>
        <w:ind w:firstLine="420"/>
        <w:rPr>
          <w:rFonts w:hint="eastAsia"/>
          <w:lang w:eastAsia="zh-CN"/>
        </w:rPr>
      </w:pPr>
      <w:r>
        <w:rPr>
          <w:lang w:eastAsia="zh-CN"/>
        </w:rPr>
        <w:t>当实验结果不理想时，不要盲目修改，应该按系统的方法逐步排查。</w:t>
      </w:r>
    </w:p>
    <w:p w14:paraId="74E76F49" w14:textId="77777777" w:rsidR="00FF1AA5" w:rsidRDefault="00000000">
      <w:pPr>
        <w:rPr>
          <w:rFonts w:hint="eastAsia"/>
          <w:lang w:eastAsia="zh-CN"/>
        </w:rPr>
      </w:pPr>
      <w:r>
        <w:rPr>
          <w:b/>
          <w:lang w:eastAsia="zh-CN"/>
        </w:rPr>
        <w:t>排查顺序：硬件 → 软件 → 数据 → 分析</w:t>
      </w:r>
    </w:p>
    <w:p w14:paraId="6DA5485D" w14:textId="77777777" w:rsidR="00FF1AA5" w:rsidRDefault="00000000">
      <w:pPr>
        <w:rPr>
          <w:rFonts w:hint="eastAsia"/>
          <w:lang w:eastAsia="zh-CN"/>
        </w:rPr>
      </w:pPr>
      <w:r>
        <w:rPr>
          <w:lang w:eastAsia="zh-CN"/>
        </w:rPr>
        <w:t>1. 硬件检查：接线是否正确？传感器是否工作？</w:t>
      </w:r>
    </w:p>
    <w:p w14:paraId="78D619EF" w14:textId="77777777" w:rsidR="00FF1AA5" w:rsidRDefault="00000000">
      <w:pPr>
        <w:rPr>
          <w:rFonts w:hint="eastAsia"/>
          <w:lang w:eastAsia="zh-CN"/>
        </w:rPr>
      </w:pPr>
      <w:r>
        <w:rPr>
          <w:lang w:eastAsia="zh-CN"/>
        </w:rPr>
        <w:t>2. 软件检查：代码是否有bug？参数是否正确？</w:t>
      </w:r>
    </w:p>
    <w:p w14:paraId="48ADD34B" w14:textId="77777777" w:rsidR="00FF1AA5" w:rsidRDefault="00000000">
      <w:pPr>
        <w:rPr>
          <w:rFonts w:hint="eastAsia"/>
          <w:lang w:eastAsia="zh-CN"/>
        </w:rPr>
      </w:pPr>
      <w:r>
        <w:rPr>
          <w:lang w:eastAsia="zh-CN"/>
        </w:rPr>
        <w:t>3. 数据检查：数据是否合理？有没有异常值？</w:t>
      </w:r>
    </w:p>
    <w:p w14:paraId="4F8FCC9F" w14:textId="77777777" w:rsidR="00FF1AA5" w:rsidRDefault="00000000">
      <w:pPr>
        <w:rPr>
          <w:rFonts w:hint="eastAsia"/>
          <w:lang w:eastAsia="zh-CN"/>
        </w:rPr>
      </w:pPr>
      <w:r>
        <w:rPr>
          <w:lang w:eastAsia="zh-CN"/>
        </w:rPr>
        <w:t>4. 分析检查：拟合方法是否正确？误差分析是否合理？</w:t>
      </w:r>
    </w:p>
    <w:p w14:paraId="5AA9CA93" w14:textId="77777777" w:rsidR="00FF1AA5" w:rsidRDefault="00000000">
      <w:pPr>
        <w:pStyle w:val="21"/>
      </w:pPr>
      <w:bookmarkStart w:id="212" w:name="_Toc20558"/>
      <w:r>
        <w:rPr>
          <w:rFonts w:ascii="微软雅黑" w:eastAsia="微软雅黑" w:hAnsi="微软雅黑"/>
        </w:rPr>
        <w:t xml:space="preserve">30.2 </w:t>
      </w:r>
      <w:proofErr w:type="spellStart"/>
      <w:r>
        <w:rPr>
          <w:rFonts w:ascii="微软雅黑" w:eastAsia="微软雅黑" w:hAnsi="微软雅黑"/>
        </w:rPr>
        <w:t>平抛运动故障排除</w:t>
      </w:r>
      <w:bookmarkEnd w:id="212"/>
      <w:proofErr w:type="spellEnd"/>
    </w:p>
    <w:tbl>
      <w:tblPr>
        <w:tblStyle w:val="af4"/>
        <w:tblW w:w="0" w:type="auto"/>
        <w:jc w:val="center"/>
        <w:tblLook w:val="04A0" w:firstRow="1" w:lastRow="0" w:firstColumn="1" w:lastColumn="0" w:noHBand="0" w:noVBand="1"/>
      </w:tblPr>
      <w:tblGrid>
        <w:gridCol w:w="2158"/>
        <w:gridCol w:w="2158"/>
        <w:gridCol w:w="2158"/>
        <w:gridCol w:w="2158"/>
      </w:tblGrid>
      <w:tr w:rsidR="00FF1AA5" w14:paraId="4A76165C" w14:textId="77777777">
        <w:trPr>
          <w:jc w:val="center"/>
        </w:trPr>
        <w:tc>
          <w:tcPr>
            <w:tcW w:w="2158" w:type="dxa"/>
            <w:shd w:val="clear" w:color="auto" w:fill="4472C4"/>
          </w:tcPr>
          <w:p w14:paraId="3ECD48F0" w14:textId="77777777" w:rsidR="00FF1AA5" w:rsidRDefault="00000000">
            <w:pPr>
              <w:spacing w:after="0" w:line="240" w:lineRule="auto"/>
              <w:jc w:val="center"/>
              <w:rPr>
                <w:rFonts w:hint="eastAsia"/>
              </w:rPr>
            </w:pPr>
            <w:proofErr w:type="spellStart"/>
            <w:r>
              <w:rPr>
                <w:b/>
                <w:color w:val="FFFFFF"/>
                <w:sz w:val="18"/>
              </w:rPr>
              <w:t>症状</w:t>
            </w:r>
            <w:proofErr w:type="spellEnd"/>
          </w:p>
        </w:tc>
        <w:tc>
          <w:tcPr>
            <w:tcW w:w="2158" w:type="dxa"/>
            <w:shd w:val="clear" w:color="auto" w:fill="4472C4"/>
          </w:tcPr>
          <w:p w14:paraId="6473E95D" w14:textId="77777777" w:rsidR="00FF1AA5" w:rsidRDefault="00000000">
            <w:pPr>
              <w:spacing w:after="0" w:line="240" w:lineRule="auto"/>
              <w:jc w:val="center"/>
              <w:rPr>
                <w:rFonts w:hint="eastAsia"/>
              </w:rPr>
            </w:pPr>
            <w:proofErr w:type="spellStart"/>
            <w:r>
              <w:rPr>
                <w:b/>
                <w:color w:val="FFFFFF"/>
                <w:sz w:val="18"/>
              </w:rPr>
              <w:t>可能原因</w:t>
            </w:r>
            <w:proofErr w:type="spellEnd"/>
          </w:p>
        </w:tc>
        <w:tc>
          <w:tcPr>
            <w:tcW w:w="2158" w:type="dxa"/>
            <w:shd w:val="clear" w:color="auto" w:fill="4472C4"/>
          </w:tcPr>
          <w:p w14:paraId="4DCC8E3E" w14:textId="77777777" w:rsidR="00FF1AA5" w:rsidRDefault="00000000">
            <w:pPr>
              <w:spacing w:after="0" w:line="240" w:lineRule="auto"/>
              <w:jc w:val="center"/>
              <w:rPr>
                <w:rFonts w:hint="eastAsia"/>
              </w:rPr>
            </w:pPr>
            <w:proofErr w:type="spellStart"/>
            <w:r>
              <w:rPr>
                <w:b/>
                <w:color w:val="FFFFFF"/>
                <w:sz w:val="18"/>
              </w:rPr>
              <w:t>排查方法</w:t>
            </w:r>
            <w:proofErr w:type="spellEnd"/>
          </w:p>
        </w:tc>
        <w:tc>
          <w:tcPr>
            <w:tcW w:w="2158" w:type="dxa"/>
            <w:shd w:val="clear" w:color="auto" w:fill="4472C4"/>
          </w:tcPr>
          <w:p w14:paraId="3B79CB39" w14:textId="77777777" w:rsidR="00FF1AA5" w:rsidRDefault="00000000">
            <w:pPr>
              <w:spacing w:after="0" w:line="240" w:lineRule="auto"/>
              <w:jc w:val="center"/>
              <w:rPr>
                <w:rFonts w:hint="eastAsia"/>
              </w:rPr>
            </w:pPr>
            <w:proofErr w:type="spellStart"/>
            <w:r>
              <w:rPr>
                <w:b/>
                <w:color w:val="FFFFFF"/>
                <w:sz w:val="18"/>
              </w:rPr>
              <w:t>解决方案</w:t>
            </w:r>
            <w:proofErr w:type="spellEnd"/>
          </w:p>
        </w:tc>
      </w:tr>
      <w:tr w:rsidR="00FF1AA5" w14:paraId="7DAFAE14" w14:textId="77777777">
        <w:trPr>
          <w:jc w:val="center"/>
        </w:trPr>
        <w:tc>
          <w:tcPr>
            <w:tcW w:w="2158" w:type="dxa"/>
          </w:tcPr>
          <w:p w14:paraId="2F449A4B" w14:textId="77777777" w:rsidR="00FF1AA5" w:rsidRDefault="00000000">
            <w:pPr>
              <w:spacing w:after="0" w:line="240" w:lineRule="auto"/>
              <w:rPr>
                <w:rFonts w:hint="eastAsia"/>
              </w:rPr>
            </w:pPr>
            <w:proofErr w:type="spellStart"/>
            <w:r>
              <w:rPr>
                <w:sz w:val="18"/>
              </w:rPr>
              <w:t>轨迹不是抛物线</w:t>
            </w:r>
            <w:proofErr w:type="spellEnd"/>
          </w:p>
        </w:tc>
        <w:tc>
          <w:tcPr>
            <w:tcW w:w="2158" w:type="dxa"/>
          </w:tcPr>
          <w:p w14:paraId="75E00509" w14:textId="77777777" w:rsidR="00FF1AA5" w:rsidRDefault="00000000">
            <w:pPr>
              <w:spacing w:after="0" w:line="240" w:lineRule="auto"/>
              <w:rPr>
                <w:rFonts w:hint="eastAsia"/>
              </w:rPr>
            </w:pPr>
            <w:proofErr w:type="spellStart"/>
            <w:r>
              <w:rPr>
                <w:sz w:val="18"/>
              </w:rPr>
              <w:t>小球旋转</w:t>
            </w:r>
            <w:proofErr w:type="spellEnd"/>
          </w:p>
        </w:tc>
        <w:tc>
          <w:tcPr>
            <w:tcW w:w="2158" w:type="dxa"/>
          </w:tcPr>
          <w:p w14:paraId="2E2E29A6" w14:textId="77777777" w:rsidR="00FF1AA5" w:rsidRDefault="00000000">
            <w:pPr>
              <w:spacing w:after="0" w:line="240" w:lineRule="auto"/>
              <w:rPr>
                <w:rFonts w:hint="eastAsia"/>
              </w:rPr>
            </w:pPr>
            <w:proofErr w:type="spellStart"/>
            <w:r>
              <w:rPr>
                <w:sz w:val="18"/>
              </w:rPr>
              <w:t>用高速摄像机观察</w:t>
            </w:r>
            <w:proofErr w:type="spellEnd"/>
          </w:p>
        </w:tc>
        <w:tc>
          <w:tcPr>
            <w:tcW w:w="2158" w:type="dxa"/>
          </w:tcPr>
          <w:p w14:paraId="3C00970D" w14:textId="77777777" w:rsidR="00FF1AA5" w:rsidRDefault="00000000">
            <w:pPr>
              <w:spacing w:after="0" w:line="240" w:lineRule="auto"/>
              <w:rPr>
                <w:rFonts w:hint="eastAsia"/>
                <w:lang w:eastAsia="zh-CN"/>
              </w:rPr>
            </w:pPr>
            <w:r>
              <w:rPr>
                <w:sz w:val="18"/>
                <w:lang w:eastAsia="zh-CN"/>
              </w:rPr>
              <w:t>使用光滑球体，优化释放机构</w:t>
            </w:r>
          </w:p>
        </w:tc>
      </w:tr>
      <w:tr w:rsidR="00FF1AA5" w14:paraId="49F4F961" w14:textId="77777777">
        <w:trPr>
          <w:jc w:val="center"/>
        </w:trPr>
        <w:tc>
          <w:tcPr>
            <w:tcW w:w="2158" w:type="dxa"/>
            <w:shd w:val="clear" w:color="auto" w:fill="D6E4F0"/>
          </w:tcPr>
          <w:p w14:paraId="57B625BB" w14:textId="77777777" w:rsidR="00FF1AA5" w:rsidRDefault="00FF1AA5">
            <w:pPr>
              <w:spacing w:after="0" w:line="240" w:lineRule="auto"/>
              <w:rPr>
                <w:rFonts w:hint="eastAsia"/>
                <w:lang w:eastAsia="zh-CN"/>
              </w:rPr>
            </w:pPr>
          </w:p>
        </w:tc>
        <w:tc>
          <w:tcPr>
            <w:tcW w:w="2158" w:type="dxa"/>
            <w:shd w:val="clear" w:color="auto" w:fill="D6E4F0"/>
          </w:tcPr>
          <w:p w14:paraId="01D26981" w14:textId="77777777" w:rsidR="00FF1AA5" w:rsidRDefault="00000000">
            <w:pPr>
              <w:spacing w:after="0" w:line="240" w:lineRule="auto"/>
              <w:rPr>
                <w:rFonts w:hint="eastAsia"/>
              </w:rPr>
            </w:pPr>
            <w:proofErr w:type="spellStart"/>
            <w:r>
              <w:rPr>
                <w:sz w:val="18"/>
              </w:rPr>
              <w:t>释放时有推力</w:t>
            </w:r>
            <w:proofErr w:type="spellEnd"/>
          </w:p>
        </w:tc>
        <w:tc>
          <w:tcPr>
            <w:tcW w:w="2158" w:type="dxa"/>
            <w:shd w:val="clear" w:color="auto" w:fill="D6E4F0"/>
          </w:tcPr>
          <w:p w14:paraId="002622EE" w14:textId="77777777" w:rsidR="00FF1AA5" w:rsidRDefault="00000000">
            <w:pPr>
              <w:spacing w:after="0" w:line="240" w:lineRule="auto"/>
              <w:rPr>
                <w:rFonts w:hint="eastAsia"/>
                <w:lang w:eastAsia="zh-CN"/>
              </w:rPr>
            </w:pPr>
            <w:r>
              <w:rPr>
                <w:sz w:val="18"/>
                <w:lang w:eastAsia="zh-CN"/>
              </w:rPr>
              <w:t>检查</w:t>
            </w:r>
            <w:proofErr w:type="gramStart"/>
            <w:r>
              <w:rPr>
                <w:sz w:val="18"/>
                <w:lang w:eastAsia="zh-CN"/>
              </w:rPr>
              <w:t>舵</w:t>
            </w:r>
            <w:proofErr w:type="gramEnd"/>
            <w:r>
              <w:rPr>
                <w:sz w:val="18"/>
                <w:lang w:eastAsia="zh-CN"/>
              </w:rPr>
              <w:t>机动作是否平稳</w:t>
            </w:r>
          </w:p>
        </w:tc>
        <w:tc>
          <w:tcPr>
            <w:tcW w:w="2158" w:type="dxa"/>
            <w:shd w:val="clear" w:color="auto" w:fill="D6E4F0"/>
          </w:tcPr>
          <w:p w14:paraId="5216A641" w14:textId="77777777" w:rsidR="00FF1AA5" w:rsidRDefault="00000000">
            <w:pPr>
              <w:spacing w:after="0" w:line="240" w:lineRule="auto"/>
              <w:rPr>
                <w:rFonts w:hint="eastAsia"/>
              </w:rPr>
            </w:pPr>
            <w:proofErr w:type="spellStart"/>
            <w:r>
              <w:rPr>
                <w:sz w:val="18"/>
              </w:rPr>
              <w:t>改用电磁铁释放</w:t>
            </w:r>
            <w:proofErr w:type="spellEnd"/>
          </w:p>
        </w:tc>
      </w:tr>
      <w:tr w:rsidR="00FF1AA5" w14:paraId="70A9CA82" w14:textId="77777777">
        <w:trPr>
          <w:jc w:val="center"/>
        </w:trPr>
        <w:tc>
          <w:tcPr>
            <w:tcW w:w="2158" w:type="dxa"/>
          </w:tcPr>
          <w:p w14:paraId="560FCBCA" w14:textId="77777777" w:rsidR="00FF1AA5" w:rsidRDefault="00FF1AA5">
            <w:pPr>
              <w:spacing w:after="0" w:line="240" w:lineRule="auto"/>
              <w:rPr>
                <w:rFonts w:hint="eastAsia"/>
              </w:rPr>
            </w:pPr>
          </w:p>
        </w:tc>
        <w:tc>
          <w:tcPr>
            <w:tcW w:w="2158" w:type="dxa"/>
          </w:tcPr>
          <w:p w14:paraId="3709DE26" w14:textId="77777777" w:rsidR="00FF1AA5" w:rsidRDefault="00000000">
            <w:pPr>
              <w:spacing w:after="0" w:line="240" w:lineRule="auto"/>
              <w:rPr>
                <w:rFonts w:hint="eastAsia"/>
              </w:rPr>
            </w:pPr>
            <w:proofErr w:type="spellStart"/>
            <w:r>
              <w:rPr>
                <w:sz w:val="18"/>
              </w:rPr>
              <w:t>导轨不水平</w:t>
            </w:r>
            <w:proofErr w:type="spellEnd"/>
          </w:p>
        </w:tc>
        <w:tc>
          <w:tcPr>
            <w:tcW w:w="2158" w:type="dxa"/>
          </w:tcPr>
          <w:p w14:paraId="109C2283" w14:textId="77777777" w:rsidR="00FF1AA5" w:rsidRDefault="00000000">
            <w:pPr>
              <w:spacing w:after="0" w:line="240" w:lineRule="auto"/>
              <w:rPr>
                <w:rFonts w:hint="eastAsia"/>
              </w:rPr>
            </w:pPr>
            <w:proofErr w:type="spellStart"/>
            <w:r>
              <w:rPr>
                <w:sz w:val="18"/>
              </w:rPr>
              <w:t>用水平仪检查</w:t>
            </w:r>
            <w:proofErr w:type="spellEnd"/>
          </w:p>
        </w:tc>
        <w:tc>
          <w:tcPr>
            <w:tcW w:w="2158" w:type="dxa"/>
          </w:tcPr>
          <w:p w14:paraId="50E4B2BD" w14:textId="77777777" w:rsidR="00FF1AA5" w:rsidRDefault="00000000">
            <w:pPr>
              <w:spacing w:after="0" w:line="240" w:lineRule="auto"/>
              <w:rPr>
                <w:rFonts w:hint="eastAsia"/>
              </w:rPr>
            </w:pPr>
            <w:proofErr w:type="spellStart"/>
            <w:r>
              <w:rPr>
                <w:sz w:val="18"/>
              </w:rPr>
              <w:t>重新校准导轨</w:t>
            </w:r>
            <w:proofErr w:type="spellEnd"/>
          </w:p>
        </w:tc>
      </w:tr>
      <w:tr w:rsidR="00FF1AA5" w14:paraId="75CC58F4" w14:textId="77777777">
        <w:trPr>
          <w:jc w:val="center"/>
        </w:trPr>
        <w:tc>
          <w:tcPr>
            <w:tcW w:w="2158" w:type="dxa"/>
            <w:shd w:val="clear" w:color="auto" w:fill="D6E4F0"/>
          </w:tcPr>
          <w:p w14:paraId="3CCAD2DD" w14:textId="77777777" w:rsidR="00FF1AA5" w:rsidRDefault="00000000">
            <w:pPr>
              <w:spacing w:after="0" w:line="240" w:lineRule="auto"/>
              <w:rPr>
                <w:rFonts w:hint="eastAsia"/>
              </w:rPr>
            </w:pPr>
            <w:r>
              <w:rPr>
                <w:sz w:val="18"/>
              </w:rPr>
              <w:t>拟合R2很低</w:t>
            </w:r>
          </w:p>
        </w:tc>
        <w:tc>
          <w:tcPr>
            <w:tcW w:w="2158" w:type="dxa"/>
            <w:shd w:val="clear" w:color="auto" w:fill="D6E4F0"/>
          </w:tcPr>
          <w:p w14:paraId="4C084904" w14:textId="77777777" w:rsidR="00FF1AA5" w:rsidRDefault="00000000">
            <w:pPr>
              <w:spacing w:after="0" w:line="240" w:lineRule="auto"/>
              <w:rPr>
                <w:rFonts w:hint="eastAsia"/>
              </w:rPr>
            </w:pPr>
            <w:proofErr w:type="spellStart"/>
            <w:r>
              <w:rPr>
                <w:sz w:val="18"/>
              </w:rPr>
              <w:t>数据点有异常值</w:t>
            </w:r>
            <w:proofErr w:type="spellEnd"/>
          </w:p>
        </w:tc>
        <w:tc>
          <w:tcPr>
            <w:tcW w:w="2158" w:type="dxa"/>
            <w:shd w:val="clear" w:color="auto" w:fill="D6E4F0"/>
          </w:tcPr>
          <w:p w14:paraId="74E60B65" w14:textId="77777777" w:rsidR="00FF1AA5" w:rsidRDefault="00000000">
            <w:pPr>
              <w:spacing w:after="0" w:line="240" w:lineRule="auto"/>
              <w:rPr>
                <w:rFonts w:hint="eastAsia"/>
              </w:rPr>
            </w:pPr>
            <w:proofErr w:type="spellStart"/>
            <w:r>
              <w:rPr>
                <w:sz w:val="18"/>
              </w:rPr>
              <w:t>绘制残差图检查</w:t>
            </w:r>
            <w:proofErr w:type="spellEnd"/>
          </w:p>
        </w:tc>
        <w:tc>
          <w:tcPr>
            <w:tcW w:w="2158" w:type="dxa"/>
            <w:shd w:val="clear" w:color="auto" w:fill="D6E4F0"/>
          </w:tcPr>
          <w:p w14:paraId="385025F1" w14:textId="77777777" w:rsidR="00FF1AA5" w:rsidRDefault="00000000">
            <w:pPr>
              <w:spacing w:after="0" w:line="240" w:lineRule="auto"/>
              <w:rPr>
                <w:rFonts w:hint="eastAsia"/>
                <w:lang w:eastAsia="zh-CN"/>
              </w:rPr>
            </w:pPr>
            <w:r>
              <w:rPr>
                <w:sz w:val="18"/>
                <w:lang w:eastAsia="zh-CN"/>
              </w:rPr>
              <w:t>数据清洗，去除3</w:t>
            </w:r>
            <w:r>
              <w:rPr>
                <w:sz w:val="18"/>
              </w:rPr>
              <w:t>σ</w:t>
            </w:r>
            <w:r>
              <w:rPr>
                <w:sz w:val="18"/>
                <w:lang w:eastAsia="zh-CN"/>
              </w:rPr>
              <w:t>以外的点</w:t>
            </w:r>
          </w:p>
        </w:tc>
      </w:tr>
      <w:tr w:rsidR="00FF1AA5" w14:paraId="1DF032DC" w14:textId="77777777">
        <w:trPr>
          <w:jc w:val="center"/>
        </w:trPr>
        <w:tc>
          <w:tcPr>
            <w:tcW w:w="2158" w:type="dxa"/>
          </w:tcPr>
          <w:p w14:paraId="3B7D70A4" w14:textId="77777777" w:rsidR="00FF1AA5" w:rsidRDefault="00FF1AA5">
            <w:pPr>
              <w:spacing w:after="0" w:line="240" w:lineRule="auto"/>
              <w:rPr>
                <w:rFonts w:hint="eastAsia"/>
                <w:lang w:eastAsia="zh-CN"/>
              </w:rPr>
            </w:pPr>
          </w:p>
        </w:tc>
        <w:tc>
          <w:tcPr>
            <w:tcW w:w="2158" w:type="dxa"/>
          </w:tcPr>
          <w:p w14:paraId="565721E9" w14:textId="77777777" w:rsidR="00FF1AA5" w:rsidRDefault="00000000">
            <w:pPr>
              <w:spacing w:after="0" w:line="240" w:lineRule="auto"/>
              <w:rPr>
                <w:rFonts w:hint="eastAsia"/>
              </w:rPr>
            </w:pPr>
            <w:proofErr w:type="spellStart"/>
            <w:r>
              <w:rPr>
                <w:sz w:val="18"/>
              </w:rPr>
              <w:t>数据点太少</w:t>
            </w:r>
            <w:proofErr w:type="spellEnd"/>
          </w:p>
        </w:tc>
        <w:tc>
          <w:tcPr>
            <w:tcW w:w="2158" w:type="dxa"/>
          </w:tcPr>
          <w:p w14:paraId="67BCDBC8" w14:textId="77777777" w:rsidR="00FF1AA5" w:rsidRDefault="00000000">
            <w:pPr>
              <w:spacing w:after="0" w:line="240" w:lineRule="auto"/>
              <w:rPr>
                <w:rFonts w:hint="eastAsia"/>
              </w:rPr>
            </w:pPr>
            <w:proofErr w:type="spellStart"/>
            <w:r>
              <w:rPr>
                <w:sz w:val="18"/>
              </w:rPr>
              <w:t>检查视频帧率</w:t>
            </w:r>
            <w:proofErr w:type="spellEnd"/>
          </w:p>
        </w:tc>
        <w:tc>
          <w:tcPr>
            <w:tcW w:w="2158" w:type="dxa"/>
          </w:tcPr>
          <w:p w14:paraId="53487653" w14:textId="77777777" w:rsidR="00FF1AA5" w:rsidRDefault="00000000">
            <w:pPr>
              <w:spacing w:after="0" w:line="240" w:lineRule="auto"/>
              <w:rPr>
                <w:rFonts w:hint="eastAsia"/>
              </w:rPr>
            </w:pPr>
            <w:proofErr w:type="spellStart"/>
            <w:r>
              <w:rPr>
                <w:sz w:val="18"/>
              </w:rPr>
              <w:t>降低分辨率提高帧率</w:t>
            </w:r>
            <w:proofErr w:type="spellEnd"/>
          </w:p>
        </w:tc>
      </w:tr>
      <w:tr w:rsidR="00FF1AA5" w14:paraId="209F6897" w14:textId="77777777">
        <w:trPr>
          <w:jc w:val="center"/>
        </w:trPr>
        <w:tc>
          <w:tcPr>
            <w:tcW w:w="2158" w:type="dxa"/>
            <w:shd w:val="clear" w:color="auto" w:fill="D6E4F0"/>
          </w:tcPr>
          <w:p w14:paraId="22DBDA32" w14:textId="77777777" w:rsidR="00FF1AA5" w:rsidRDefault="00FF1AA5">
            <w:pPr>
              <w:spacing w:after="0" w:line="240" w:lineRule="auto"/>
              <w:rPr>
                <w:rFonts w:hint="eastAsia"/>
              </w:rPr>
            </w:pPr>
          </w:p>
        </w:tc>
        <w:tc>
          <w:tcPr>
            <w:tcW w:w="2158" w:type="dxa"/>
            <w:shd w:val="clear" w:color="auto" w:fill="D6E4F0"/>
          </w:tcPr>
          <w:p w14:paraId="674E7373" w14:textId="77777777" w:rsidR="00FF1AA5" w:rsidRDefault="00000000">
            <w:pPr>
              <w:spacing w:after="0" w:line="240" w:lineRule="auto"/>
              <w:rPr>
                <w:rFonts w:hint="eastAsia"/>
              </w:rPr>
            </w:pPr>
            <w:proofErr w:type="spellStart"/>
            <w:r>
              <w:rPr>
                <w:sz w:val="18"/>
              </w:rPr>
              <w:t>小球检测不稳定</w:t>
            </w:r>
            <w:proofErr w:type="spellEnd"/>
          </w:p>
        </w:tc>
        <w:tc>
          <w:tcPr>
            <w:tcW w:w="2158" w:type="dxa"/>
            <w:shd w:val="clear" w:color="auto" w:fill="D6E4F0"/>
          </w:tcPr>
          <w:p w14:paraId="47AFE0F6" w14:textId="77777777" w:rsidR="00FF1AA5" w:rsidRDefault="00000000">
            <w:pPr>
              <w:spacing w:after="0" w:line="240" w:lineRule="auto"/>
              <w:rPr>
                <w:rFonts w:hint="eastAsia"/>
              </w:rPr>
            </w:pPr>
            <w:proofErr w:type="spellStart"/>
            <w:r>
              <w:rPr>
                <w:sz w:val="18"/>
              </w:rPr>
              <w:t>查看检测结果视频</w:t>
            </w:r>
            <w:proofErr w:type="spellEnd"/>
          </w:p>
        </w:tc>
        <w:tc>
          <w:tcPr>
            <w:tcW w:w="2158" w:type="dxa"/>
            <w:shd w:val="clear" w:color="auto" w:fill="D6E4F0"/>
          </w:tcPr>
          <w:p w14:paraId="41562392" w14:textId="77777777" w:rsidR="00FF1AA5" w:rsidRDefault="00000000">
            <w:pPr>
              <w:spacing w:after="0" w:line="240" w:lineRule="auto"/>
              <w:rPr>
                <w:rFonts w:hint="eastAsia"/>
                <w:lang w:eastAsia="zh-CN"/>
              </w:rPr>
            </w:pPr>
            <w:r>
              <w:rPr>
                <w:sz w:val="18"/>
                <w:lang w:eastAsia="zh-CN"/>
              </w:rPr>
              <w:t>调整HSV阈值，改善光照</w:t>
            </w:r>
          </w:p>
        </w:tc>
      </w:tr>
      <w:tr w:rsidR="00FF1AA5" w14:paraId="1EFF35E9" w14:textId="77777777">
        <w:trPr>
          <w:jc w:val="center"/>
        </w:trPr>
        <w:tc>
          <w:tcPr>
            <w:tcW w:w="2158" w:type="dxa"/>
          </w:tcPr>
          <w:p w14:paraId="1E7C2673" w14:textId="77777777" w:rsidR="00FF1AA5" w:rsidRDefault="00000000">
            <w:pPr>
              <w:spacing w:after="0" w:line="240" w:lineRule="auto"/>
              <w:rPr>
                <w:rFonts w:hint="eastAsia"/>
              </w:rPr>
            </w:pPr>
            <w:proofErr w:type="spellStart"/>
            <w:r>
              <w:rPr>
                <w:sz w:val="18"/>
              </w:rPr>
              <w:t>g值偏差大</w:t>
            </w:r>
            <w:proofErr w:type="spellEnd"/>
          </w:p>
        </w:tc>
        <w:tc>
          <w:tcPr>
            <w:tcW w:w="2158" w:type="dxa"/>
          </w:tcPr>
          <w:p w14:paraId="1BDBC918" w14:textId="77777777" w:rsidR="00FF1AA5" w:rsidRDefault="00000000">
            <w:pPr>
              <w:spacing w:after="0" w:line="240" w:lineRule="auto"/>
              <w:rPr>
                <w:rFonts w:hint="eastAsia"/>
              </w:rPr>
            </w:pPr>
            <w:proofErr w:type="spellStart"/>
            <w:r>
              <w:rPr>
                <w:sz w:val="18"/>
              </w:rPr>
              <w:t>标定不准确</w:t>
            </w:r>
            <w:proofErr w:type="spellEnd"/>
          </w:p>
        </w:tc>
        <w:tc>
          <w:tcPr>
            <w:tcW w:w="2158" w:type="dxa"/>
          </w:tcPr>
          <w:p w14:paraId="59BE63DA" w14:textId="77777777" w:rsidR="00FF1AA5" w:rsidRDefault="00000000">
            <w:pPr>
              <w:spacing w:after="0" w:line="240" w:lineRule="auto"/>
              <w:rPr>
                <w:rFonts w:hint="eastAsia"/>
              </w:rPr>
            </w:pPr>
            <w:proofErr w:type="spellStart"/>
            <w:r>
              <w:rPr>
                <w:sz w:val="18"/>
              </w:rPr>
              <w:t>用已知尺寸物体验证</w:t>
            </w:r>
            <w:proofErr w:type="spellEnd"/>
          </w:p>
        </w:tc>
        <w:tc>
          <w:tcPr>
            <w:tcW w:w="2158" w:type="dxa"/>
          </w:tcPr>
          <w:p w14:paraId="78097CA1" w14:textId="77777777" w:rsidR="00FF1AA5" w:rsidRDefault="00000000">
            <w:pPr>
              <w:spacing w:after="0" w:line="240" w:lineRule="auto"/>
              <w:rPr>
                <w:rFonts w:hint="eastAsia"/>
                <w:lang w:eastAsia="zh-CN"/>
              </w:rPr>
            </w:pPr>
            <w:r>
              <w:rPr>
                <w:sz w:val="18"/>
                <w:lang w:eastAsia="zh-CN"/>
              </w:rPr>
              <w:t>重新标定，增加标定点</w:t>
            </w:r>
          </w:p>
        </w:tc>
      </w:tr>
      <w:tr w:rsidR="00FF1AA5" w14:paraId="1C1C251A" w14:textId="77777777">
        <w:trPr>
          <w:jc w:val="center"/>
        </w:trPr>
        <w:tc>
          <w:tcPr>
            <w:tcW w:w="2158" w:type="dxa"/>
            <w:shd w:val="clear" w:color="auto" w:fill="D6E4F0"/>
          </w:tcPr>
          <w:p w14:paraId="3FC3E437" w14:textId="77777777" w:rsidR="00FF1AA5" w:rsidRDefault="00FF1AA5">
            <w:pPr>
              <w:spacing w:after="0" w:line="240" w:lineRule="auto"/>
              <w:rPr>
                <w:rFonts w:hint="eastAsia"/>
                <w:lang w:eastAsia="zh-CN"/>
              </w:rPr>
            </w:pPr>
          </w:p>
        </w:tc>
        <w:tc>
          <w:tcPr>
            <w:tcW w:w="2158" w:type="dxa"/>
            <w:shd w:val="clear" w:color="auto" w:fill="D6E4F0"/>
          </w:tcPr>
          <w:p w14:paraId="5916F123" w14:textId="77777777" w:rsidR="00FF1AA5" w:rsidRDefault="00000000">
            <w:pPr>
              <w:spacing w:after="0" w:line="240" w:lineRule="auto"/>
              <w:rPr>
                <w:rFonts w:hint="eastAsia"/>
              </w:rPr>
            </w:pPr>
            <w:proofErr w:type="spellStart"/>
            <w:r>
              <w:rPr>
                <w:sz w:val="18"/>
              </w:rPr>
              <w:t>摄像头畸变</w:t>
            </w:r>
            <w:proofErr w:type="spellEnd"/>
          </w:p>
        </w:tc>
        <w:tc>
          <w:tcPr>
            <w:tcW w:w="2158" w:type="dxa"/>
            <w:shd w:val="clear" w:color="auto" w:fill="D6E4F0"/>
          </w:tcPr>
          <w:p w14:paraId="602DBFC7" w14:textId="77777777" w:rsidR="00FF1AA5" w:rsidRDefault="00000000">
            <w:pPr>
              <w:spacing w:after="0" w:line="240" w:lineRule="auto"/>
              <w:rPr>
                <w:rFonts w:hint="eastAsia"/>
              </w:rPr>
            </w:pPr>
            <w:proofErr w:type="spellStart"/>
            <w:r>
              <w:rPr>
                <w:sz w:val="18"/>
              </w:rPr>
              <w:t>检查画面边缘</w:t>
            </w:r>
            <w:proofErr w:type="spellEnd"/>
          </w:p>
        </w:tc>
        <w:tc>
          <w:tcPr>
            <w:tcW w:w="2158" w:type="dxa"/>
            <w:shd w:val="clear" w:color="auto" w:fill="D6E4F0"/>
          </w:tcPr>
          <w:p w14:paraId="56231CFE" w14:textId="77777777" w:rsidR="00FF1AA5" w:rsidRDefault="00000000">
            <w:pPr>
              <w:spacing w:after="0" w:line="240" w:lineRule="auto"/>
              <w:rPr>
                <w:rFonts w:hint="eastAsia"/>
              </w:rPr>
            </w:pPr>
            <w:proofErr w:type="spellStart"/>
            <w:r>
              <w:rPr>
                <w:sz w:val="18"/>
              </w:rPr>
              <w:t>只使用画面中心区域</w:t>
            </w:r>
            <w:proofErr w:type="spellEnd"/>
          </w:p>
        </w:tc>
      </w:tr>
      <w:tr w:rsidR="00FF1AA5" w14:paraId="667A6907" w14:textId="77777777">
        <w:trPr>
          <w:jc w:val="center"/>
        </w:trPr>
        <w:tc>
          <w:tcPr>
            <w:tcW w:w="2158" w:type="dxa"/>
          </w:tcPr>
          <w:p w14:paraId="7EC80E57" w14:textId="77777777" w:rsidR="00FF1AA5" w:rsidRDefault="00FF1AA5">
            <w:pPr>
              <w:spacing w:after="0" w:line="240" w:lineRule="auto"/>
              <w:rPr>
                <w:rFonts w:hint="eastAsia"/>
              </w:rPr>
            </w:pPr>
          </w:p>
        </w:tc>
        <w:tc>
          <w:tcPr>
            <w:tcW w:w="2158" w:type="dxa"/>
          </w:tcPr>
          <w:p w14:paraId="5BDB0CC6" w14:textId="77777777" w:rsidR="00FF1AA5" w:rsidRDefault="00000000">
            <w:pPr>
              <w:spacing w:after="0" w:line="240" w:lineRule="auto"/>
              <w:rPr>
                <w:rFonts w:hint="eastAsia"/>
              </w:rPr>
            </w:pPr>
            <w:proofErr w:type="spellStart"/>
            <w:r>
              <w:rPr>
                <w:sz w:val="18"/>
              </w:rPr>
              <w:t>传感器间距不准</w:t>
            </w:r>
            <w:proofErr w:type="spellEnd"/>
          </w:p>
        </w:tc>
        <w:tc>
          <w:tcPr>
            <w:tcW w:w="2158" w:type="dxa"/>
          </w:tcPr>
          <w:p w14:paraId="7D85FACB" w14:textId="77777777" w:rsidR="00FF1AA5" w:rsidRDefault="00000000">
            <w:pPr>
              <w:spacing w:after="0" w:line="240" w:lineRule="auto"/>
              <w:rPr>
                <w:rFonts w:hint="eastAsia"/>
              </w:rPr>
            </w:pPr>
            <w:proofErr w:type="spellStart"/>
            <w:r>
              <w:rPr>
                <w:sz w:val="18"/>
              </w:rPr>
              <w:t>重新测量</w:t>
            </w:r>
            <w:proofErr w:type="spellEnd"/>
          </w:p>
        </w:tc>
        <w:tc>
          <w:tcPr>
            <w:tcW w:w="2158" w:type="dxa"/>
          </w:tcPr>
          <w:p w14:paraId="17F3290C" w14:textId="77777777" w:rsidR="00FF1AA5" w:rsidRDefault="00000000">
            <w:pPr>
              <w:spacing w:after="0" w:line="240" w:lineRule="auto"/>
              <w:rPr>
                <w:rFonts w:hint="eastAsia"/>
              </w:rPr>
            </w:pPr>
            <w:proofErr w:type="spellStart"/>
            <w:r>
              <w:rPr>
                <w:sz w:val="18"/>
              </w:rPr>
              <w:t>用游标卡尺精确测量</w:t>
            </w:r>
            <w:proofErr w:type="spellEnd"/>
          </w:p>
        </w:tc>
      </w:tr>
      <w:tr w:rsidR="00FF1AA5" w14:paraId="56445611" w14:textId="77777777">
        <w:trPr>
          <w:jc w:val="center"/>
        </w:trPr>
        <w:tc>
          <w:tcPr>
            <w:tcW w:w="2158" w:type="dxa"/>
            <w:shd w:val="clear" w:color="auto" w:fill="D6E4F0"/>
          </w:tcPr>
          <w:p w14:paraId="011C302D" w14:textId="77777777" w:rsidR="00FF1AA5" w:rsidRDefault="00000000">
            <w:pPr>
              <w:spacing w:after="0" w:line="240" w:lineRule="auto"/>
              <w:rPr>
                <w:rFonts w:hint="eastAsia"/>
              </w:rPr>
            </w:pPr>
            <w:proofErr w:type="spellStart"/>
            <w:r>
              <w:rPr>
                <w:sz w:val="18"/>
              </w:rPr>
              <w:t>视频流卡顿</w:t>
            </w:r>
            <w:proofErr w:type="spellEnd"/>
          </w:p>
        </w:tc>
        <w:tc>
          <w:tcPr>
            <w:tcW w:w="2158" w:type="dxa"/>
            <w:shd w:val="clear" w:color="auto" w:fill="D6E4F0"/>
          </w:tcPr>
          <w:p w14:paraId="3170E0C7" w14:textId="77777777" w:rsidR="00FF1AA5" w:rsidRDefault="00000000">
            <w:pPr>
              <w:spacing w:after="0" w:line="240" w:lineRule="auto"/>
              <w:rPr>
                <w:rFonts w:hint="eastAsia"/>
              </w:rPr>
            </w:pPr>
            <w:proofErr w:type="spellStart"/>
            <w:r>
              <w:rPr>
                <w:sz w:val="18"/>
              </w:rPr>
              <w:t>WiFi带宽不足</w:t>
            </w:r>
            <w:proofErr w:type="spellEnd"/>
          </w:p>
        </w:tc>
        <w:tc>
          <w:tcPr>
            <w:tcW w:w="2158" w:type="dxa"/>
            <w:shd w:val="clear" w:color="auto" w:fill="D6E4F0"/>
          </w:tcPr>
          <w:p w14:paraId="526BEF23" w14:textId="77777777" w:rsidR="00FF1AA5" w:rsidRDefault="00000000">
            <w:pPr>
              <w:spacing w:after="0" w:line="240" w:lineRule="auto"/>
              <w:rPr>
                <w:rFonts w:hint="eastAsia"/>
              </w:rPr>
            </w:pPr>
            <w:proofErr w:type="spellStart"/>
            <w:r>
              <w:rPr>
                <w:sz w:val="18"/>
              </w:rPr>
              <w:t>检查网络速度</w:t>
            </w:r>
            <w:proofErr w:type="spellEnd"/>
          </w:p>
        </w:tc>
        <w:tc>
          <w:tcPr>
            <w:tcW w:w="2158" w:type="dxa"/>
            <w:shd w:val="clear" w:color="auto" w:fill="D6E4F0"/>
          </w:tcPr>
          <w:p w14:paraId="11C1E394" w14:textId="77777777" w:rsidR="00FF1AA5" w:rsidRDefault="00000000">
            <w:pPr>
              <w:spacing w:after="0" w:line="240" w:lineRule="auto"/>
              <w:rPr>
                <w:rFonts w:hint="eastAsia"/>
              </w:rPr>
            </w:pPr>
            <w:r>
              <w:rPr>
                <w:sz w:val="18"/>
              </w:rPr>
              <w:t>降低分辨率到640×480</w:t>
            </w:r>
          </w:p>
        </w:tc>
      </w:tr>
      <w:tr w:rsidR="00FF1AA5" w14:paraId="6FFD9A1D" w14:textId="77777777">
        <w:trPr>
          <w:jc w:val="center"/>
        </w:trPr>
        <w:tc>
          <w:tcPr>
            <w:tcW w:w="2158" w:type="dxa"/>
          </w:tcPr>
          <w:p w14:paraId="16A6B7F3" w14:textId="77777777" w:rsidR="00FF1AA5" w:rsidRDefault="00FF1AA5">
            <w:pPr>
              <w:spacing w:after="0" w:line="240" w:lineRule="auto"/>
              <w:rPr>
                <w:rFonts w:hint="eastAsia"/>
              </w:rPr>
            </w:pPr>
          </w:p>
        </w:tc>
        <w:tc>
          <w:tcPr>
            <w:tcW w:w="2158" w:type="dxa"/>
          </w:tcPr>
          <w:p w14:paraId="14EB9CBA" w14:textId="77777777" w:rsidR="00FF1AA5" w:rsidRDefault="00000000">
            <w:pPr>
              <w:spacing w:after="0" w:line="240" w:lineRule="auto"/>
              <w:rPr>
                <w:rFonts w:hint="eastAsia"/>
              </w:rPr>
            </w:pPr>
            <w:proofErr w:type="spellStart"/>
            <w:r>
              <w:rPr>
                <w:sz w:val="18"/>
              </w:rPr>
              <w:t>手机性能不足</w:t>
            </w:r>
            <w:proofErr w:type="spellEnd"/>
          </w:p>
        </w:tc>
        <w:tc>
          <w:tcPr>
            <w:tcW w:w="2158" w:type="dxa"/>
          </w:tcPr>
          <w:p w14:paraId="2DE84EEF" w14:textId="77777777" w:rsidR="00FF1AA5" w:rsidRDefault="00000000">
            <w:pPr>
              <w:spacing w:after="0" w:line="240" w:lineRule="auto"/>
              <w:rPr>
                <w:rFonts w:hint="eastAsia"/>
              </w:rPr>
            </w:pPr>
            <w:proofErr w:type="spellStart"/>
            <w:r>
              <w:rPr>
                <w:sz w:val="18"/>
              </w:rPr>
              <w:t>检查CPU占用</w:t>
            </w:r>
            <w:proofErr w:type="spellEnd"/>
          </w:p>
        </w:tc>
        <w:tc>
          <w:tcPr>
            <w:tcW w:w="2158" w:type="dxa"/>
          </w:tcPr>
          <w:p w14:paraId="4428E59D" w14:textId="77777777" w:rsidR="00FF1AA5" w:rsidRDefault="00000000">
            <w:pPr>
              <w:spacing w:after="0" w:line="240" w:lineRule="auto"/>
              <w:rPr>
                <w:rFonts w:hint="eastAsia"/>
              </w:rPr>
            </w:pPr>
            <w:proofErr w:type="spellStart"/>
            <w:r>
              <w:rPr>
                <w:sz w:val="18"/>
              </w:rPr>
              <w:t>关闭其他应用</w:t>
            </w:r>
            <w:proofErr w:type="spellEnd"/>
          </w:p>
        </w:tc>
      </w:tr>
    </w:tbl>
    <w:p w14:paraId="6F0E41D2" w14:textId="77777777" w:rsidR="00FF1AA5" w:rsidRDefault="00000000">
      <w:pPr>
        <w:pStyle w:val="21"/>
      </w:pPr>
      <w:bookmarkStart w:id="213" w:name="_Toc18894"/>
      <w:r>
        <w:rPr>
          <w:rFonts w:ascii="微软雅黑" w:eastAsia="微软雅黑" w:hAnsi="微软雅黑"/>
        </w:rPr>
        <w:t xml:space="preserve">30.3 </w:t>
      </w:r>
      <w:proofErr w:type="spellStart"/>
      <w:r>
        <w:rPr>
          <w:rFonts w:ascii="微软雅黑" w:eastAsia="微软雅黑" w:hAnsi="微软雅黑"/>
        </w:rPr>
        <w:t>简谐运动故障排除</w:t>
      </w:r>
      <w:bookmarkEnd w:id="213"/>
      <w:proofErr w:type="spellEnd"/>
    </w:p>
    <w:tbl>
      <w:tblPr>
        <w:tblStyle w:val="af4"/>
        <w:tblW w:w="0" w:type="auto"/>
        <w:jc w:val="center"/>
        <w:tblLook w:val="04A0" w:firstRow="1" w:lastRow="0" w:firstColumn="1" w:lastColumn="0" w:noHBand="0" w:noVBand="1"/>
      </w:tblPr>
      <w:tblGrid>
        <w:gridCol w:w="2158"/>
        <w:gridCol w:w="2158"/>
        <w:gridCol w:w="2158"/>
        <w:gridCol w:w="2158"/>
      </w:tblGrid>
      <w:tr w:rsidR="00FF1AA5" w14:paraId="51B32850" w14:textId="77777777">
        <w:trPr>
          <w:jc w:val="center"/>
        </w:trPr>
        <w:tc>
          <w:tcPr>
            <w:tcW w:w="2158" w:type="dxa"/>
            <w:shd w:val="clear" w:color="auto" w:fill="4472C4"/>
          </w:tcPr>
          <w:p w14:paraId="10FFF5BA" w14:textId="77777777" w:rsidR="00FF1AA5" w:rsidRDefault="00000000">
            <w:pPr>
              <w:spacing w:after="0" w:line="240" w:lineRule="auto"/>
              <w:jc w:val="center"/>
              <w:rPr>
                <w:rFonts w:hint="eastAsia"/>
              </w:rPr>
            </w:pPr>
            <w:proofErr w:type="spellStart"/>
            <w:r>
              <w:rPr>
                <w:b/>
                <w:color w:val="FFFFFF"/>
                <w:sz w:val="18"/>
              </w:rPr>
              <w:t>症状</w:t>
            </w:r>
            <w:proofErr w:type="spellEnd"/>
          </w:p>
        </w:tc>
        <w:tc>
          <w:tcPr>
            <w:tcW w:w="2158" w:type="dxa"/>
            <w:shd w:val="clear" w:color="auto" w:fill="4472C4"/>
          </w:tcPr>
          <w:p w14:paraId="46828B5B" w14:textId="77777777" w:rsidR="00FF1AA5" w:rsidRDefault="00000000">
            <w:pPr>
              <w:spacing w:after="0" w:line="240" w:lineRule="auto"/>
              <w:jc w:val="center"/>
              <w:rPr>
                <w:rFonts w:hint="eastAsia"/>
              </w:rPr>
            </w:pPr>
            <w:proofErr w:type="spellStart"/>
            <w:r>
              <w:rPr>
                <w:b/>
                <w:color w:val="FFFFFF"/>
                <w:sz w:val="18"/>
              </w:rPr>
              <w:t>可能原因</w:t>
            </w:r>
            <w:proofErr w:type="spellEnd"/>
          </w:p>
        </w:tc>
        <w:tc>
          <w:tcPr>
            <w:tcW w:w="2158" w:type="dxa"/>
            <w:shd w:val="clear" w:color="auto" w:fill="4472C4"/>
          </w:tcPr>
          <w:p w14:paraId="1928F109" w14:textId="77777777" w:rsidR="00FF1AA5" w:rsidRDefault="00000000">
            <w:pPr>
              <w:spacing w:after="0" w:line="240" w:lineRule="auto"/>
              <w:jc w:val="center"/>
              <w:rPr>
                <w:rFonts w:hint="eastAsia"/>
              </w:rPr>
            </w:pPr>
            <w:proofErr w:type="spellStart"/>
            <w:r>
              <w:rPr>
                <w:b/>
                <w:color w:val="FFFFFF"/>
                <w:sz w:val="18"/>
              </w:rPr>
              <w:t>排查方法</w:t>
            </w:r>
            <w:proofErr w:type="spellEnd"/>
          </w:p>
        </w:tc>
        <w:tc>
          <w:tcPr>
            <w:tcW w:w="2158" w:type="dxa"/>
            <w:shd w:val="clear" w:color="auto" w:fill="4472C4"/>
          </w:tcPr>
          <w:p w14:paraId="52B3AAFA" w14:textId="77777777" w:rsidR="00FF1AA5" w:rsidRDefault="00000000">
            <w:pPr>
              <w:spacing w:after="0" w:line="240" w:lineRule="auto"/>
              <w:jc w:val="center"/>
              <w:rPr>
                <w:rFonts w:hint="eastAsia"/>
              </w:rPr>
            </w:pPr>
            <w:proofErr w:type="spellStart"/>
            <w:r>
              <w:rPr>
                <w:b/>
                <w:color w:val="FFFFFF"/>
                <w:sz w:val="18"/>
              </w:rPr>
              <w:t>解决方案</w:t>
            </w:r>
            <w:proofErr w:type="spellEnd"/>
          </w:p>
        </w:tc>
      </w:tr>
      <w:tr w:rsidR="00FF1AA5" w14:paraId="5527DF6C" w14:textId="77777777">
        <w:trPr>
          <w:jc w:val="center"/>
        </w:trPr>
        <w:tc>
          <w:tcPr>
            <w:tcW w:w="2158" w:type="dxa"/>
          </w:tcPr>
          <w:p w14:paraId="611E69B1" w14:textId="77777777" w:rsidR="00FF1AA5" w:rsidRDefault="00000000">
            <w:pPr>
              <w:spacing w:after="0" w:line="240" w:lineRule="auto"/>
              <w:rPr>
                <w:rFonts w:hint="eastAsia"/>
              </w:rPr>
            </w:pPr>
            <w:proofErr w:type="spellStart"/>
            <w:r>
              <w:rPr>
                <w:sz w:val="18"/>
              </w:rPr>
              <w:t>周期测量不准</w:t>
            </w:r>
            <w:proofErr w:type="spellEnd"/>
          </w:p>
        </w:tc>
        <w:tc>
          <w:tcPr>
            <w:tcW w:w="2158" w:type="dxa"/>
          </w:tcPr>
          <w:p w14:paraId="66C982F7" w14:textId="77777777" w:rsidR="00FF1AA5" w:rsidRDefault="00000000">
            <w:pPr>
              <w:spacing w:after="0" w:line="240" w:lineRule="auto"/>
              <w:rPr>
                <w:rFonts w:hint="eastAsia"/>
              </w:rPr>
            </w:pPr>
            <w:proofErr w:type="spellStart"/>
            <w:r>
              <w:rPr>
                <w:sz w:val="18"/>
              </w:rPr>
              <w:t>光电门位置不对</w:t>
            </w:r>
            <w:proofErr w:type="spellEnd"/>
          </w:p>
        </w:tc>
        <w:tc>
          <w:tcPr>
            <w:tcW w:w="2158" w:type="dxa"/>
          </w:tcPr>
          <w:p w14:paraId="5BB22B80" w14:textId="77777777" w:rsidR="00FF1AA5" w:rsidRDefault="00000000">
            <w:pPr>
              <w:spacing w:after="0" w:line="240" w:lineRule="auto"/>
              <w:rPr>
                <w:rFonts w:hint="eastAsia"/>
              </w:rPr>
            </w:pPr>
            <w:proofErr w:type="spellStart"/>
            <w:r>
              <w:rPr>
                <w:sz w:val="18"/>
              </w:rPr>
              <w:t>检查是否在平衡位置</w:t>
            </w:r>
            <w:proofErr w:type="spellEnd"/>
          </w:p>
        </w:tc>
        <w:tc>
          <w:tcPr>
            <w:tcW w:w="2158" w:type="dxa"/>
          </w:tcPr>
          <w:p w14:paraId="5D3BAB4F" w14:textId="77777777" w:rsidR="00FF1AA5" w:rsidRDefault="00000000">
            <w:pPr>
              <w:spacing w:after="0" w:line="240" w:lineRule="auto"/>
              <w:rPr>
                <w:rFonts w:hint="eastAsia"/>
              </w:rPr>
            </w:pPr>
            <w:proofErr w:type="spellStart"/>
            <w:r>
              <w:rPr>
                <w:sz w:val="18"/>
              </w:rPr>
              <w:t>调整光电门高度</w:t>
            </w:r>
            <w:proofErr w:type="spellEnd"/>
          </w:p>
        </w:tc>
      </w:tr>
      <w:tr w:rsidR="00FF1AA5" w14:paraId="6C6521B0" w14:textId="77777777">
        <w:trPr>
          <w:jc w:val="center"/>
        </w:trPr>
        <w:tc>
          <w:tcPr>
            <w:tcW w:w="2158" w:type="dxa"/>
            <w:shd w:val="clear" w:color="auto" w:fill="D6E4F0"/>
          </w:tcPr>
          <w:p w14:paraId="75B31762" w14:textId="77777777" w:rsidR="00FF1AA5" w:rsidRDefault="00FF1AA5">
            <w:pPr>
              <w:spacing w:after="0" w:line="240" w:lineRule="auto"/>
              <w:rPr>
                <w:rFonts w:hint="eastAsia"/>
              </w:rPr>
            </w:pPr>
          </w:p>
        </w:tc>
        <w:tc>
          <w:tcPr>
            <w:tcW w:w="2158" w:type="dxa"/>
            <w:shd w:val="clear" w:color="auto" w:fill="D6E4F0"/>
          </w:tcPr>
          <w:p w14:paraId="7295130B" w14:textId="77777777" w:rsidR="00FF1AA5" w:rsidRDefault="00000000">
            <w:pPr>
              <w:spacing w:after="0" w:line="240" w:lineRule="auto"/>
              <w:rPr>
                <w:rFonts w:hint="eastAsia"/>
              </w:rPr>
            </w:pPr>
            <w:proofErr w:type="spellStart"/>
            <w:r>
              <w:rPr>
                <w:sz w:val="18"/>
              </w:rPr>
              <w:t>遮光片太窄</w:t>
            </w:r>
            <w:proofErr w:type="spellEnd"/>
          </w:p>
        </w:tc>
        <w:tc>
          <w:tcPr>
            <w:tcW w:w="2158" w:type="dxa"/>
            <w:shd w:val="clear" w:color="auto" w:fill="D6E4F0"/>
          </w:tcPr>
          <w:p w14:paraId="5C08845B" w14:textId="77777777" w:rsidR="00FF1AA5" w:rsidRDefault="00000000">
            <w:pPr>
              <w:spacing w:after="0" w:line="240" w:lineRule="auto"/>
              <w:rPr>
                <w:rFonts w:hint="eastAsia"/>
              </w:rPr>
            </w:pPr>
            <w:proofErr w:type="spellStart"/>
            <w:r>
              <w:rPr>
                <w:sz w:val="18"/>
              </w:rPr>
              <w:t>用万用表检查信号</w:t>
            </w:r>
            <w:proofErr w:type="spellEnd"/>
          </w:p>
        </w:tc>
        <w:tc>
          <w:tcPr>
            <w:tcW w:w="2158" w:type="dxa"/>
            <w:shd w:val="clear" w:color="auto" w:fill="D6E4F0"/>
          </w:tcPr>
          <w:p w14:paraId="4DCA7E89" w14:textId="77777777" w:rsidR="00FF1AA5" w:rsidRDefault="00000000">
            <w:pPr>
              <w:spacing w:after="0" w:line="240" w:lineRule="auto"/>
              <w:rPr>
                <w:rFonts w:hint="eastAsia"/>
                <w:lang w:eastAsia="zh-CN"/>
              </w:rPr>
            </w:pPr>
            <w:r>
              <w:rPr>
                <w:sz w:val="18"/>
                <w:lang w:eastAsia="zh-CN"/>
              </w:rPr>
              <w:t>加宽遮光片到10mm以上</w:t>
            </w:r>
          </w:p>
        </w:tc>
      </w:tr>
      <w:tr w:rsidR="00FF1AA5" w14:paraId="22244510" w14:textId="77777777">
        <w:trPr>
          <w:jc w:val="center"/>
        </w:trPr>
        <w:tc>
          <w:tcPr>
            <w:tcW w:w="2158" w:type="dxa"/>
          </w:tcPr>
          <w:p w14:paraId="7ECA478F" w14:textId="77777777" w:rsidR="00FF1AA5" w:rsidRDefault="00FF1AA5">
            <w:pPr>
              <w:spacing w:after="0" w:line="240" w:lineRule="auto"/>
              <w:rPr>
                <w:rFonts w:hint="eastAsia"/>
                <w:lang w:eastAsia="zh-CN"/>
              </w:rPr>
            </w:pPr>
          </w:p>
        </w:tc>
        <w:tc>
          <w:tcPr>
            <w:tcW w:w="2158" w:type="dxa"/>
          </w:tcPr>
          <w:p w14:paraId="31282512" w14:textId="77777777" w:rsidR="00FF1AA5" w:rsidRDefault="00000000">
            <w:pPr>
              <w:spacing w:after="0" w:line="240" w:lineRule="auto"/>
              <w:rPr>
                <w:rFonts w:hint="eastAsia"/>
              </w:rPr>
            </w:pPr>
            <w:proofErr w:type="spellStart"/>
            <w:r>
              <w:rPr>
                <w:sz w:val="18"/>
              </w:rPr>
              <w:t>信号抖动</w:t>
            </w:r>
            <w:proofErr w:type="spellEnd"/>
          </w:p>
        </w:tc>
        <w:tc>
          <w:tcPr>
            <w:tcW w:w="2158" w:type="dxa"/>
          </w:tcPr>
          <w:p w14:paraId="6C230192" w14:textId="77777777" w:rsidR="00FF1AA5" w:rsidRDefault="00000000">
            <w:pPr>
              <w:spacing w:after="0" w:line="240" w:lineRule="auto"/>
              <w:rPr>
                <w:rFonts w:hint="eastAsia"/>
              </w:rPr>
            </w:pPr>
            <w:proofErr w:type="spellStart"/>
            <w:r>
              <w:rPr>
                <w:sz w:val="18"/>
              </w:rPr>
              <w:t>查看串口输出</w:t>
            </w:r>
            <w:proofErr w:type="spellEnd"/>
          </w:p>
        </w:tc>
        <w:tc>
          <w:tcPr>
            <w:tcW w:w="2158" w:type="dxa"/>
          </w:tcPr>
          <w:p w14:paraId="16003CAC" w14:textId="77777777" w:rsidR="00FF1AA5" w:rsidRDefault="00000000">
            <w:pPr>
              <w:spacing w:after="0" w:line="240" w:lineRule="auto"/>
              <w:rPr>
                <w:rFonts w:hint="eastAsia"/>
              </w:rPr>
            </w:pPr>
            <w:proofErr w:type="spellStart"/>
            <w:r>
              <w:rPr>
                <w:sz w:val="18"/>
              </w:rPr>
              <w:t>增加消抖时间</w:t>
            </w:r>
            <w:proofErr w:type="spellEnd"/>
          </w:p>
        </w:tc>
      </w:tr>
      <w:tr w:rsidR="00FF1AA5" w14:paraId="3ABA3EDF" w14:textId="77777777">
        <w:trPr>
          <w:jc w:val="center"/>
        </w:trPr>
        <w:tc>
          <w:tcPr>
            <w:tcW w:w="2158" w:type="dxa"/>
            <w:shd w:val="clear" w:color="auto" w:fill="D6E4F0"/>
          </w:tcPr>
          <w:p w14:paraId="647A4197" w14:textId="77777777" w:rsidR="00FF1AA5" w:rsidRDefault="00000000">
            <w:pPr>
              <w:spacing w:after="0" w:line="240" w:lineRule="auto"/>
              <w:rPr>
                <w:rFonts w:hint="eastAsia"/>
              </w:rPr>
            </w:pPr>
            <w:proofErr w:type="spellStart"/>
            <w:r>
              <w:rPr>
                <w:sz w:val="18"/>
              </w:rPr>
              <w:lastRenderedPageBreak/>
              <w:t>振幅衰减太快</w:t>
            </w:r>
            <w:proofErr w:type="spellEnd"/>
          </w:p>
        </w:tc>
        <w:tc>
          <w:tcPr>
            <w:tcW w:w="2158" w:type="dxa"/>
            <w:shd w:val="clear" w:color="auto" w:fill="D6E4F0"/>
          </w:tcPr>
          <w:p w14:paraId="41332256" w14:textId="77777777" w:rsidR="00FF1AA5" w:rsidRDefault="00000000">
            <w:pPr>
              <w:spacing w:after="0" w:line="240" w:lineRule="auto"/>
              <w:rPr>
                <w:rFonts w:hint="eastAsia"/>
              </w:rPr>
            </w:pPr>
            <w:proofErr w:type="spellStart"/>
            <w:r>
              <w:rPr>
                <w:sz w:val="18"/>
              </w:rPr>
              <w:t>空气阻力大</w:t>
            </w:r>
            <w:proofErr w:type="spellEnd"/>
          </w:p>
        </w:tc>
        <w:tc>
          <w:tcPr>
            <w:tcW w:w="2158" w:type="dxa"/>
            <w:shd w:val="clear" w:color="auto" w:fill="D6E4F0"/>
          </w:tcPr>
          <w:p w14:paraId="61B906F8" w14:textId="77777777" w:rsidR="00FF1AA5" w:rsidRDefault="00000000">
            <w:pPr>
              <w:spacing w:after="0" w:line="240" w:lineRule="auto"/>
              <w:rPr>
                <w:rFonts w:hint="eastAsia"/>
              </w:rPr>
            </w:pPr>
            <w:proofErr w:type="spellStart"/>
            <w:r>
              <w:rPr>
                <w:sz w:val="18"/>
              </w:rPr>
              <w:t>在真空中测试</w:t>
            </w:r>
            <w:proofErr w:type="spellEnd"/>
          </w:p>
        </w:tc>
        <w:tc>
          <w:tcPr>
            <w:tcW w:w="2158" w:type="dxa"/>
            <w:shd w:val="clear" w:color="auto" w:fill="D6E4F0"/>
          </w:tcPr>
          <w:p w14:paraId="124D4E1C" w14:textId="77777777" w:rsidR="00FF1AA5" w:rsidRDefault="00000000">
            <w:pPr>
              <w:spacing w:after="0" w:line="240" w:lineRule="auto"/>
              <w:rPr>
                <w:rFonts w:hint="eastAsia"/>
              </w:rPr>
            </w:pPr>
            <w:proofErr w:type="spellStart"/>
            <w:r>
              <w:rPr>
                <w:sz w:val="18"/>
              </w:rPr>
              <w:t>使用更小的振子</w:t>
            </w:r>
            <w:proofErr w:type="spellEnd"/>
          </w:p>
        </w:tc>
      </w:tr>
      <w:tr w:rsidR="00FF1AA5" w14:paraId="599452CF" w14:textId="77777777">
        <w:trPr>
          <w:jc w:val="center"/>
        </w:trPr>
        <w:tc>
          <w:tcPr>
            <w:tcW w:w="2158" w:type="dxa"/>
          </w:tcPr>
          <w:p w14:paraId="160ABB6B" w14:textId="77777777" w:rsidR="00FF1AA5" w:rsidRDefault="00FF1AA5">
            <w:pPr>
              <w:spacing w:after="0" w:line="240" w:lineRule="auto"/>
              <w:rPr>
                <w:rFonts w:hint="eastAsia"/>
              </w:rPr>
            </w:pPr>
          </w:p>
        </w:tc>
        <w:tc>
          <w:tcPr>
            <w:tcW w:w="2158" w:type="dxa"/>
          </w:tcPr>
          <w:p w14:paraId="34C4B982" w14:textId="77777777" w:rsidR="00FF1AA5" w:rsidRDefault="00000000">
            <w:pPr>
              <w:spacing w:after="0" w:line="240" w:lineRule="auto"/>
              <w:rPr>
                <w:rFonts w:hint="eastAsia"/>
              </w:rPr>
            </w:pPr>
            <w:proofErr w:type="spellStart"/>
            <w:r>
              <w:rPr>
                <w:sz w:val="18"/>
              </w:rPr>
              <w:t>弹簧有摩擦</w:t>
            </w:r>
            <w:proofErr w:type="spellEnd"/>
          </w:p>
        </w:tc>
        <w:tc>
          <w:tcPr>
            <w:tcW w:w="2158" w:type="dxa"/>
          </w:tcPr>
          <w:p w14:paraId="7A0D8E8F" w14:textId="77777777" w:rsidR="00FF1AA5" w:rsidRDefault="00000000">
            <w:pPr>
              <w:spacing w:after="0" w:line="240" w:lineRule="auto"/>
              <w:rPr>
                <w:rFonts w:hint="eastAsia"/>
              </w:rPr>
            </w:pPr>
            <w:proofErr w:type="spellStart"/>
            <w:r>
              <w:rPr>
                <w:sz w:val="18"/>
              </w:rPr>
              <w:t>检查弹簧固定点</w:t>
            </w:r>
            <w:proofErr w:type="spellEnd"/>
          </w:p>
        </w:tc>
        <w:tc>
          <w:tcPr>
            <w:tcW w:w="2158" w:type="dxa"/>
          </w:tcPr>
          <w:p w14:paraId="7522F816" w14:textId="77777777" w:rsidR="00FF1AA5" w:rsidRDefault="00000000">
            <w:pPr>
              <w:spacing w:after="0" w:line="240" w:lineRule="auto"/>
              <w:rPr>
                <w:rFonts w:hint="eastAsia"/>
              </w:rPr>
            </w:pPr>
            <w:proofErr w:type="spellStart"/>
            <w:r>
              <w:rPr>
                <w:sz w:val="18"/>
              </w:rPr>
              <w:t>确保弹簧自由伸缩</w:t>
            </w:r>
            <w:proofErr w:type="spellEnd"/>
          </w:p>
        </w:tc>
      </w:tr>
      <w:tr w:rsidR="00FF1AA5" w14:paraId="7B41A45D" w14:textId="77777777">
        <w:trPr>
          <w:jc w:val="center"/>
        </w:trPr>
        <w:tc>
          <w:tcPr>
            <w:tcW w:w="2158" w:type="dxa"/>
            <w:shd w:val="clear" w:color="auto" w:fill="D6E4F0"/>
          </w:tcPr>
          <w:p w14:paraId="2A39C1EB" w14:textId="77777777" w:rsidR="00FF1AA5" w:rsidRDefault="00000000">
            <w:pPr>
              <w:spacing w:after="0" w:line="240" w:lineRule="auto"/>
              <w:rPr>
                <w:rFonts w:hint="eastAsia"/>
              </w:rPr>
            </w:pPr>
            <w:r>
              <w:rPr>
                <w:sz w:val="18"/>
              </w:rPr>
              <w:t>T2-m图不过原点</w:t>
            </w:r>
          </w:p>
        </w:tc>
        <w:tc>
          <w:tcPr>
            <w:tcW w:w="2158" w:type="dxa"/>
            <w:shd w:val="clear" w:color="auto" w:fill="D6E4F0"/>
          </w:tcPr>
          <w:p w14:paraId="04D10B5F" w14:textId="77777777" w:rsidR="00FF1AA5" w:rsidRDefault="00000000">
            <w:pPr>
              <w:spacing w:after="0" w:line="240" w:lineRule="auto"/>
              <w:rPr>
                <w:rFonts w:hint="eastAsia"/>
              </w:rPr>
            </w:pPr>
            <w:proofErr w:type="spellStart"/>
            <w:r>
              <w:rPr>
                <w:sz w:val="18"/>
              </w:rPr>
              <w:t>弹簧质量不可忽略</w:t>
            </w:r>
            <w:proofErr w:type="spellEnd"/>
          </w:p>
        </w:tc>
        <w:tc>
          <w:tcPr>
            <w:tcW w:w="2158" w:type="dxa"/>
            <w:shd w:val="clear" w:color="auto" w:fill="D6E4F0"/>
          </w:tcPr>
          <w:p w14:paraId="62ADFB6C" w14:textId="77777777" w:rsidR="00FF1AA5" w:rsidRDefault="00000000">
            <w:pPr>
              <w:spacing w:after="0" w:line="240" w:lineRule="auto"/>
              <w:rPr>
                <w:rFonts w:hint="eastAsia"/>
              </w:rPr>
            </w:pPr>
            <w:proofErr w:type="spellStart"/>
            <w:r>
              <w:rPr>
                <w:sz w:val="18"/>
              </w:rPr>
              <w:t>计算等效质量</w:t>
            </w:r>
            <w:proofErr w:type="spellEnd"/>
          </w:p>
        </w:tc>
        <w:tc>
          <w:tcPr>
            <w:tcW w:w="2158" w:type="dxa"/>
            <w:shd w:val="clear" w:color="auto" w:fill="D6E4F0"/>
          </w:tcPr>
          <w:p w14:paraId="47935C1D" w14:textId="77777777" w:rsidR="00FF1AA5" w:rsidRDefault="00000000">
            <w:pPr>
              <w:spacing w:after="0" w:line="240" w:lineRule="auto"/>
              <w:rPr>
                <w:rFonts w:hint="eastAsia"/>
              </w:rPr>
            </w:pPr>
            <w:proofErr w:type="spellStart"/>
            <w:r>
              <w:rPr>
                <w:sz w:val="18"/>
              </w:rPr>
              <w:t>使用修正公式</w:t>
            </w:r>
            <w:proofErr w:type="spellEnd"/>
          </w:p>
        </w:tc>
      </w:tr>
      <w:tr w:rsidR="00FF1AA5" w14:paraId="55379CCD" w14:textId="77777777">
        <w:trPr>
          <w:jc w:val="center"/>
        </w:trPr>
        <w:tc>
          <w:tcPr>
            <w:tcW w:w="2158" w:type="dxa"/>
          </w:tcPr>
          <w:p w14:paraId="204B9034" w14:textId="77777777" w:rsidR="00FF1AA5" w:rsidRDefault="00FF1AA5">
            <w:pPr>
              <w:spacing w:after="0" w:line="240" w:lineRule="auto"/>
              <w:rPr>
                <w:rFonts w:hint="eastAsia"/>
              </w:rPr>
            </w:pPr>
          </w:p>
        </w:tc>
        <w:tc>
          <w:tcPr>
            <w:tcW w:w="2158" w:type="dxa"/>
          </w:tcPr>
          <w:p w14:paraId="0DE7DDA8" w14:textId="77777777" w:rsidR="00FF1AA5" w:rsidRDefault="00000000">
            <w:pPr>
              <w:spacing w:after="0" w:line="240" w:lineRule="auto"/>
              <w:rPr>
                <w:rFonts w:hint="eastAsia"/>
              </w:rPr>
            </w:pPr>
            <w:proofErr w:type="spellStart"/>
            <w:r>
              <w:rPr>
                <w:sz w:val="18"/>
              </w:rPr>
              <w:t>质量测量不准</w:t>
            </w:r>
            <w:proofErr w:type="spellEnd"/>
          </w:p>
        </w:tc>
        <w:tc>
          <w:tcPr>
            <w:tcW w:w="2158" w:type="dxa"/>
          </w:tcPr>
          <w:p w14:paraId="132F2371" w14:textId="77777777" w:rsidR="00FF1AA5" w:rsidRDefault="00000000">
            <w:pPr>
              <w:spacing w:after="0" w:line="240" w:lineRule="auto"/>
              <w:rPr>
                <w:rFonts w:hint="eastAsia"/>
              </w:rPr>
            </w:pPr>
            <w:proofErr w:type="spellStart"/>
            <w:r>
              <w:rPr>
                <w:sz w:val="18"/>
              </w:rPr>
              <w:t>用电子秤称量</w:t>
            </w:r>
            <w:proofErr w:type="spellEnd"/>
          </w:p>
        </w:tc>
        <w:tc>
          <w:tcPr>
            <w:tcW w:w="2158" w:type="dxa"/>
          </w:tcPr>
          <w:p w14:paraId="126F5C60" w14:textId="77777777" w:rsidR="00FF1AA5" w:rsidRDefault="00000000">
            <w:pPr>
              <w:spacing w:after="0" w:line="240" w:lineRule="auto"/>
              <w:rPr>
                <w:rFonts w:hint="eastAsia"/>
              </w:rPr>
            </w:pPr>
            <w:proofErr w:type="spellStart"/>
            <w:r>
              <w:rPr>
                <w:sz w:val="18"/>
              </w:rPr>
              <w:t>精确测量每个质量</w:t>
            </w:r>
            <w:proofErr w:type="spellEnd"/>
          </w:p>
        </w:tc>
      </w:tr>
      <w:tr w:rsidR="00FF1AA5" w14:paraId="4DA7FC4C" w14:textId="77777777">
        <w:trPr>
          <w:jc w:val="center"/>
        </w:trPr>
        <w:tc>
          <w:tcPr>
            <w:tcW w:w="2158" w:type="dxa"/>
            <w:shd w:val="clear" w:color="auto" w:fill="D6E4F0"/>
          </w:tcPr>
          <w:p w14:paraId="51873AB7" w14:textId="77777777" w:rsidR="00FF1AA5" w:rsidRDefault="00000000">
            <w:pPr>
              <w:spacing w:after="0" w:line="240" w:lineRule="auto"/>
              <w:rPr>
                <w:rFonts w:hint="eastAsia"/>
              </w:rPr>
            </w:pPr>
            <w:proofErr w:type="spellStart"/>
            <w:r>
              <w:rPr>
                <w:sz w:val="18"/>
              </w:rPr>
              <w:t>振子横向摆动</w:t>
            </w:r>
            <w:proofErr w:type="spellEnd"/>
          </w:p>
        </w:tc>
        <w:tc>
          <w:tcPr>
            <w:tcW w:w="2158" w:type="dxa"/>
            <w:shd w:val="clear" w:color="auto" w:fill="D6E4F0"/>
          </w:tcPr>
          <w:p w14:paraId="4BE45AF1" w14:textId="77777777" w:rsidR="00FF1AA5" w:rsidRDefault="00000000">
            <w:pPr>
              <w:spacing w:after="0" w:line="240" w:lineRule="auto"/>
              <w:rPr>
                <w:rFonts w:hint="eastAsia"/>
              </w:rPr>
            </w:pPr>
            <w:proofErr w:type="spellStart"/>
            <w:r>
              <w:rPr>
                <w:sz w:val="18"/>
              </w:rPr>
              <w:t>初始释放不竖直</w:t>
            </w:r>
            <w:proofErr w:type="spellEnd"/>
          </w:p>
        </w:tc>
        <w:tc>
          <w:tcPr>
            <w:tcW w:w="2158" w:type="dxa"/>
            <w:shd w:val="clear" w:color="auto" w:fill="D6E4F0"/>
          </w:tcPr>
          <w:p w14:paraId="1281AEF0" w14:textId="77777777" w:rsidR="00FF1AA5" w:rsidRDefault="00000000">
            <w:pPr>
              <w:spacing w:after="0" w:line="240" w:lineRule="auto"/>
              <w:rPr>
                <w:rFonts w:hint="eastAsia"/>
              </w:rPr>
            </w:pPr>
            <w:proofErr w:type="spellStart"/>
            <w:r>
              <w:rPr>
                <w:sz w:val="18"/>
              </w:rPr>
              <w:t>观察摆动方向</w:t>
            </w:r>
            <w:proofErr w:type="spellEnd"/>
          </w:p>
        </w:tc>
        <w:tc>
          <w:tcPr>
            <w:tcW w:w="2158" w:type="dxa"/>
            <w:shd w:val="clear" w:color="auto" w:fill="D6E4F0"/>
          </w:tcPr>
          <w:p w14:paraId="1420E96F" w14:textId="77777777" w:rsidR="00FF1AA5" w:rsidRDefault="00000000">
            <w:pPr>
              <w:spacing w:after="0" w:line="240" w:lineRule="auto"/>
              <w:rPr>
                <w:rFonts w:hint="eastAsia"/>
                <w:lang w:eastAsia="zh-CN"/>
              </w:rPr>
            </w:pPr>
            <w:r>
              <w:rPr>
                <w:sz w:val="18"/>
                <w:lang w:eastAsia="zh-CN"/>
              </w:rPr>
              <w:t>使用导向杆约束横向运动</w:t>
            </w:r>
          </w:p>
        </w:tc>
      </w:tr>
      <w:tr w:rsidR="00FF1AA5" w14:paraId="4A60EAEB" w14:textId="77777777">
        <w:trPr>
          <w:jc w:val="center"/>
        </w:trPr>
        <w:tc>
          <w:tcPr>
            <w:tcW w:w="2158" w:type="dxa"/>
          </w:tcPr>
          <w:p w14:paraId="4086D98F" w14:textId="77777777" w:rsidR="00FF1AA5" w:rsidRDefault="00FF1AA5">
            <w:pPr>
              <w:spacing w:after="0" w:line="240" w:lineRule="auto"/>
              <w:rPr>
                <w:rFonts w:hint="eastAsia"/>
                <w:lang w:eastAsia="zh-CN"/>
              </w:rPr>
            </w:pPr>
          </w:p>
        </w:tc>
        <w:tc>
          <w:tcPr>
            <w:tcW w:w="2158" w:type="dxa"/>
          </w:tcPr>
          <w:p w14:paraId="105516A6" w14:textId="77777777" w:rsidR="00FF1AA5" w:rsidRDefault="00000000">
            <w:pPr>
              <w:spacing w:after="0" w:line="240" w:lineRule="auto"/>
              <w:rPr>
                <w:rFonts w:hint="eastAsia"/>
              </w:rPr>
            </w:pPr>
            <w:proofErr w:type="spellStart"/>
            <w:r>
              <w:rPr>
                <w:sz w:val="18"/>
              </w:rPr>
              <w:t>弹簧不对称</w:t>
            </w:r>
            <w:proofErr w:type="spellEnd"/>
          </w:p>
        </w:tc>
        <w:tc>
          <w:tcPr>
            <w:tcW w:w="2158" w:type="dxa"/>
          </w:tcPr>
          <w:p w14:paraId="2B528DA9" w14:textId="77777777" w:rsidR="00FF1AA5" w:rsidRDefault="00000000">
            <w:pPr>
              <w:spacing w:after="0" w:line="240" w:lineRule="auto"/>
              <w:rPr>
                <w:rFonts w:hint="eastAsia"/>
              </w:rPr>
            </w:pPr>
            <w:proofErr w:type="spellStart"/>
            <w:r>
              <w:rPr>
                <w:sz w:val="18"/>
              </w:rPr>
              <w:t>检查弹簧是否变形</w:t>
            </w:r>
            <w:proofErr w:type="spellEnd"/>
          </w:p>
        </w:tc>
        <w:tc>
          <w:tcPr>
            <w:tcW w:w="2158" w:type="dxa"/>
          </w:tcPr>
          <w:p w14:paraId="19115E72" w14:textId="77777777" w:rsidR="00FF1AA5" w:rsidRDefault="00000000">
            <w:pPr>
              <w:spacing w:after="0" w:line="240" w:lineRule="auto"/>
              <w:rPr>
                <w:rFonts w:hint="eastAsia"/>
              </w:rPr>
            </w:pPr>
            <w:proofErr w:type="spellStart"/>
            <w:r>
              <w:rPr>
                <w:sz w:val="18"/>
              </w:rPr>
              <w:t>更换弹簧</w:t>
            </w:r>
            <w:proofErr w:type="spellEnd"/>
          </w:p>
        </w:tc>
      </w:tr>
    </w:tbl>
    <w:p w14:paraId="0321195C" w14:textId="77777777" w:rsidR="00FF1AA5" w:rsidRDefault="00000000">
      <w:pPr>
        <w:pStyle w:val="21"/>
      </w:pPr>
      <w:bookmarkStart w:id="214" w:name="_Toc2210"/>
      <w:r>
        <w:rPr>
          <w:rFonts w:ascii="微软雅黑" w:eastAsia="微软雅黑" w:hAnsi="微软雅黑"/>
        </w:rPr>
        <w:t xml:space="preserve">30.4 </w:t>
      </w:r>
      <w:proofErr w:type="spellStart"/>
      <w:r>
        <w:rPr>
          <w:rFonts w:ascii="微软雅黑" w:eastAsia="微软雅黑" w:hAnsi="微软雅黑"/>
        </w:rPr>
        <w:t>自由落体故障排除</w:t>
      </w:r>
      <w:bookmarkEnd w:id="214"/>
      <w:proofErr w:type="spellEnd"/>
    </w:p>
    <w:tbl>
      <w:tblPr>
        <w:tblStyle w:val="af4"/>
        <w:tblW w:w="0" w:type="auto"/>
        <w:jc w:val="center"/>
        <w:tblLook w:val="04A0" w:firstRow="1" w:lastRow="0" w:firstColumn="1" w:lastColumn="0" w:noHBand="0" w:noVBand="1"/>
      </w:tblPr>
      <w:tblGrid>
        <w:gridCol w:w="2158"/>
        <w:gridCol w:w="2158"/>
        <w:gridCol w:w="2158"/>
        <w:gridCol w:w="2158"/>
      </w:tblGrid>
      <w:tr w:rsidR="00FF1AA5" w14:paraId="40FFB0A1" w14:textId="77777777">
        <w:trPr>
          <w:jc w:val="center"/>
        </w:trPr>
        <w:tc>
          <w:tcPr>
            <w:tcW w:w="2158" w:type="dxa"/>
            <w:shd w:val="clear" w:color="auto" w:fill="4472C4"/>
          </w:tcPr>
          <w:p w14:paraId="27D685B0" w14:textId="77777777" w:rsidR="00FF1AA5" w:rsidRDefault="00000000">
            <w:pPr>
              <w:spacing w:after="0" w:line="240" w:lineRule="auto"/>
              <w:jc w:val="center"/>
              <w:rPr>
                <w:rFonts w:hint="eastAsia"/>
              </w:rPr>
            </w:pPr>
            <w:proofErr w:type="spellStart"/>
            <w:r>
              <w:rPr>
                <w:b/>
                <w:color w:val="FFFFFF"/>
                <w:sz w:val="18"/>
              </w:rPr>
              <w:t>症状</w:t>
            </w:r>
            <w:proofErr w:type="spellEnd"/>
          </w:p>
        </w:tc>
        <w:tc>
          <w:tcPr>
            <w:tcW w:w="2158" w:type="dxa"/>
            <w:shd w:val="clear" w:color="auto" w:fill="4472C4"/>
          </w:tcPr>
          <w:p w14:paraId="6BD36B4E" w14:textId="77777777" w:rsidR="00FF1AA5" w:rsidRDefault="00000000">
            <w:pPr>
              <w:spacing w:after="0" w:line="240" w:lineRule="auto"/>
              <w:jc w:val="center"/>
              <w:rPr>
                <w:rFonts w:hint="eastAsia"/>
              </w:rPr>
            </w:pPr>
            <w:proofErr w:type="spellStart"/>
            <w:r>
              <w:rPr>
                <w:b/>
                <w:color w:val="FFFFFF"/>
                <w:sz w:val="18"/>
              </w:rPr>
              <w:t>可能原因</w:t>
            </w:r>
            <w:proofErr w:type="spellEnd"/>
          </w:p>
        </w:tc>
        <w:tc>
          <w:tcPr>
            <w:tcW w:w="2158" w:type="dxa"/>
            <w:shd w:val="clear" w:color="auto" w:fill="4472C4"/>
          </w:tcPr>
          <w:p w14:paraId="28C89349" w14:textId="77777777" w:rsidR="00FF1AA5" w:rsidRDefault="00000000">
            <w:pPr>
              <w:spacing w:after="0" w:line="240" w:lineRule="auto"/>
              <w:jc w:val="center"/>
              <w:rPr>
                <w:rFonts w:hint="eastAsia"/>
              </w:rPr>
            </w:pPr>
            <w:proofErr w:type="spellStart"/>
            <w:r>
              <w:rPr>
                <w:b/>
                <w:color w:val="FFFFFF"/>
                <w:sz w:val="18"/>
              </w:rPr>
              <w:t>排查方法</w:t>
            </w:r>
            <w:proofErr w:type="spellEnd"/>
          </w:p>
        </w:tc>
        <w:tc>
          <w:tcPr>
            <w:tcW w:w="2158" w:type="dxa"/>
            <w:shd w:val="clear" w:color="auto" w:fill="4472C4"/>
          </w:tcPr>
          <w:p w14:paraId="31C72C6A" w14:textId="77777777" w:rsidR="00FF1AA5" w:rsidRDefault="00000000">
            <w:pPr>
              <w:spacing w:after="0" w:line="240" w:lineRule="auto"/>
              <w:jc w:val="center"/>
              <w:rPr>
                <w:rFonts w:hint="eastAsia"/>
              </w:rPr>
            </w:pPr>
            <w:proofErr w:type="spellStart"/>
            <w:r>
              <w:rPr>
                <w:b/>
                <w:color w:val="FFFFFF"/>
                <w:sz w:val="18"/>
              </w:rPr>
              <w:t>解决方案</w:t>
            </w:r>
            <w:proofErr w:type="spellEnd"/>
          </w:p>
        </w:tc>
      </w:tr>
      <w:tr w:rsidR="00FF1AA5" w14:paraId="19D4100A" w14:textId="77777777">
        <w:trPr>
          <w:jc w:val="center"/>
        </w:trPr>
        <w:tc>
          <w:tcPr>
            <w:tcW w:w="2158" w:type="dxa"/>
          </w:tcPr>
          <w:p w14:paraId="2C27ED53" w14:textId="77777777" w:rsidR="00FF1AA5" w:rsidRDefault="00000000">
            <w:pPr>
              <w:spacing w:after="0" w:line="240" w:lineRule="auto"/>
              <w:rPr>
                <w:rFonts w:hint="eastAsia"/>
              </w:rPr>
            </w:pPr>
            <w:proofErr w:type="spellStart"/>
            <w:r>
              <w:rPr>
                <w:sz w:val="18"/>
              </w:rPr>
              <w:t>g值偏小</w:t>
            </w:r>
            <w:proofErr w:type="spellEnd"/>
          </w:p>
        </w:tc>
        <w:tc>
          <w:tcPr>
            <w:tcW w:w="2158" w:type="dxa"/>
          </w:tcPr>
          <w:p w14:paraId="12C86504" w14:textId="77777777" w:rsidR="00FF1AA5" w:rsidRDefault="00000000">
            <w:pPr>
              <w:spacing w:after="0" w:line="240" w:lineRule="auto"/>
              <w:rPr>
                <w:rFonts w:hint="eastAsia"/>
              </w:rPr>
            </w:pPr>
            <w:proofErr w:type="spellStart"/>
            <w:r>
              <w:rPr>
                <w:sz w:val="18"/>
              </w:rPr>
              <w:t>空气阻力</w:t>
            </w:r>
            <w:proofErr w:type="spellEnd"/>
          </w:p>
        </w:tc>
        <w:tc>
          <w:tcPr>
            <w:tcW w:w="2158" w:type="dxa"/>
          </w:tcPr>
          <w:p w14:paraId="2CD81874" w14:textId="77777777" w:rsidR="00FF1AA5" w:rsidRDefault="00000000">
            <w:pPr>
              <w:spacing w:after="0" w:line="240" w:lineRule="auto"/>
              <w:rPr>
                <w:rFonts w:hint="eastAsia"/>
              </w:rPr>
            </w:pPr>
            <w:proofErr w:type="spellStart"/>
            <w:r>
              <w:rPr>
                <w:sz w:val="18"/>
              </w:rPr>
              <w:t>换用钢球重测</w:t>
            </w:r>
            <w:proofErr w:type="spellEnd"/>
          </w:p>
        </w:tc>
        <w:tc>
          <w:tcPr>
            <w:tcW w:w="2158" w:type="dxa"/>
          </w:tcPr>
          <w:p w14:paraId="792EF759" w14:textId="77777777" w:rsidR="00FF1AA5" w:rsidRDefault="00000000">
            <w:pPr>
              <w:spacing w:after="0" w:line="240" w:lineRule="auto"/>
              <w:rPr>
                <w:rFonts w:hint="eastAsia"/>
              </w:rPr>
            </w:pPr>
            <w:proofErr w:type="spellStart"/>
            <w:r>
              <w:rPr>
                <w:sz w:val="18"/>
              </w:rPr>
              <w:t>使用密度更大的球</w:t>
            </w:r>
            <w:proofErr w:type="spellEnd"/>
          </w:p>
        </w:tc>
      </w:tr>
      <w:tr w:rsidR="00FF1AA5" w14:paraId="72DF3DDB" w14:textId="77777777">
        <w:trPr>
          <w:jc w:val="center"/>
        </w:trPr>
        <w:tc>
          <w:tcPr>
            <w:tcW w:w="2158" w:type="dxa"/>
            <w:shd w:val="clear" w:color="auto" w:fill="D6E4F0"/>
          </w:tcPr>
          <w:p w14:paraId="7778091A" w14:textId="77777777" w:rsidR="00FF1AA5" w:rsidRDefault="00FF1AA5">
            <w:pPr>
              <w:spacing w:after="0" w:line="240" w:lineRule="auto"/>
              <w:rPr>
                <w:rFonts w:hint="eastAsia"/>
              </w:rPr>
            </w:pPr>
          </w:p>
        </w:tc>
        <w:tc>
          <w:tcPr>
            <w:tcW w:w="2158" w:type="dxa"/>
            <w:shd w:val="clear" w:color="auto" w:fill="D6E4F0"/>
          </w:tcPr>
          <w:p w14:paraId="5302107F" w14:textId="77777777" w:rsidR="00FF1AA5" w:rsidRDefault="00000000">
            <w:pPr>
              <w:spacing w:after="0" w:line="240" w:lineRule="auto"/>
              <w:rPr>
                <w:rFonts w:hint="eastAsia"/>
              </w:rPr>
            </w:pPr>
            <w:proofErr w:type="spellStart"/>
            <w:r>
              <w:rPr>
                <w:sz w:val="18"/>
              </w:rPr>
              <w:t>光电门间距偏大</w:t>
            </w:r>
            <w:proofErr w:type="spellEnd"/>
          </w:p>
        </w:tc>
        <w:tc>
          <w:tcPr>
            <w:tcW w:w="2158" w:type="dxa"/>
            <w:shd w:val="clear" w:color="auto" w:fill="D6E4F0"/>
          </w:tcPr>
          <w:p w14:paraId="113FC144" w14:textId="77777777" w:rsidR="00FF1AA5" w:rsidRDefault="00000000">
            <w:pPr>
              <w:spacing w:after="0" w:line="240" w:lineRule="auto"/>
              <w:rPr>
                <w:rFonts w:hint="eastAsia"/>
              </w:rPr>
            </w:pPr>
            <w:proofErr w:type="spellStart"/>
            <w:r>
              <w:rPr>
                <w:sz w:val="18"/>
              </w:rPr>
              <w:t>重新测量间距</w:t>
            </w:r>
            <w:proofErr w:type="spellEnd"/>
          </w:p>
        </w:tc>
        <w:tc>
          <w:tcPr>
            <w:tcW w:w="2158" w:type="dxa"/>
            <w:shd w:val="clear" w:color="auto" w:fill="D6E4F0"/>
          </w:tcPr>
          <w:p w14:paraId="55E5FB1C" w14:textId="77777777" w:rsidR="00FF1AA5" w:rsidRDefault="00000000">
            <w:pPr>
              <w:spacing w:after="0" w:line="240" w:lineRule="auto"/>
              <w:rPr>
                <w:rFonts w:hint="eastAsia"/>
              </w:rPr>
            </w:pPr>
            <w:proofErr w:type="spellStart"/>
            <w:r>
              <w:rPr>
                <w:sz w:val="18"/>
              </w:rPr>
              <w:t>用游标卡尺精确测量</w:t>
            </w:r>
            <w:proofErr w:type="spellEnd"/>
          </w:p>
        </w:tc>
      </w:tr>
      <w:tr w:rsidR="00FF1AA5" w14:paraId="31DA231E" w14:textId="77777777">
        <w:trPr>
          <w:jc w:val="center"/>
        </w:trPr>
        <w:tc>
          <w:tcPr>
            <w:tcW w:w="2158" w:type="dxa"/>
          </w:tcPr>
          <w:p w14:paraId="7954EED8" w14:textId="77777777" w:rsidR="00FF1AA5" w:rsidRDefault="00000000">
            <w:pPr>
              <w:spacing w:after="0" w:line="240" w:lineRule="auto"/>
              <w:rPr>
                <w:rFonts w:hint="eastAsia"/>
              </w:rPr>
            </w:pPr>
            <w:proofErr w:type="spellStart"/>
            <w:r>
              <w:rPr>
                <w:sz w:val="18"/>
              </w:rPr>
              <w:t>g值偏大</w:t>
            </w:r>
            <w:proofErr w:type="spellEnd"/>
          </w:p>
        </w:tc>
        <w:tc>
          <w:tcPr>
            <w:tcW w:w="2158" w:type="dxa"/>
          </w:tcPr>
          <w:p w14:paraId="4A5BD113" w14:textId="77777777" w:rsidR="00FF1AA5" w:rsidRDefault="00000000">
            <w:pPr>
              <w:spacing w:after="0" w:line="240" w:lineRule="auto"/>
              <w:rPr>
                <w:rFonts w:hint="eastAsia"/>
              </w:rPr>
            </w:pPr>
            <w:proofErr w:type="spellStart"/>
            <w:r>
              <w:rPr>
                <w:sz w:val="18"/>
              </w:rPr>
              <w:t>电磁铁剩磁</w:t>
            </w:r>
            <w:proofErr w:type="spellEnd"/>
          </w:p>
        </w:tc>
        <w:tc>
          <w:tcPr>
            <w:tcW w:w="2158" w:type="dxa"/>
          </w:tcPr>
          <w:p w14:paraId="3F70A270" w14:textId="77777777" w:rsidR="00FF1AA5" w:rsidRDefault="00000000">
            <w:pPr>
              <w:spacing w:after="0" w:line="240" w:lineRule="auto"/>
              <w:rPr>
                <w:rFonts w:hint="eastAsia"/>
                <w:lang w:eastAsia="zh-CN"/>
              </w:rPr>
            </w:pPr>
            <w:r>
              <w:rPr>
                <w:sz w:val="18"/>
                <w:lang w:eastAsia="zh-CN"/>
              </w:rPr>
              <w:t>检查断电后是否立即释放</w:t>
            </w:r>
          </w:p>
        </w:tc>
        <w:tc>
          <w:tcPr>
            <w:tcW w:w="2158" w:type="dxa"/>
          </w:tcPr>
          <w:p w14:paraId="5F14890A" w14:textId="77777777" w:rsidR="00FF1AA5" w:rsidRDefault="00000000">
            <w:pPr>
              <w:spacing w:after="0" w:line="240" w:lineRule="auto"/>
              <w:rPr>
                <w:rFonts w:hint="eastAsia"/>
              </w:rPr>
            </w:pPr>
            <w:proofErr w:type="spellStart"/>
            <w:r>
              <w:rPr>
                <w:sz w:val="18"/>
              </w:rPr>
              <w:t>使用推拉式电磁铁</w:t>
            </w:r>
            <w:proofErr w:type="spellEnd"/>
          </w:p>
        </w:tc>
      </w:tr>
      <w:tr w:rsidR="00FF1AA5" w14:paraId="2AAD3B3A" w14:textId="77777777">
        <w:trPr>
          <w:jc w:val="center"/>
        </w:trPr>
        <w:tc>
          <w:tcPr>
            <w:tcW w:w="2158" w:type="dxa"/>
            <w:shd w:val="clear" w:color="auto" w:fill="D6E4F0"/>
          </w:tcPr>
          <w:p w14:paraId="1882119D" w14:textId="77777777" w:rsidR="00FF1AA5" w:rsidRDefault="00FF1AA5">
            <w:pPr>
              <w:spacing w:after="0" w:line="240" w:lineRule="auto"/>
              <w:rPr>
                <w:rFonts w:hint="eastAsia"/>
              </w:rPr>
            </w:pPr>
          </w:p>
        </w:tc>
        <w:tc>
          <w:tcPr>
            <w:tcW w:w="2158" w:type="dxa"/>
            <w:shd w:val="clear" w:color="auto" w:fill="D6E4F0"/>
          </w:tcPr>
          <w:p w14:paraId="50EA7419" w14:textId="77777777" w:rsidR="00FF1AA5" w:rsidRDefault="00000000">
            <w:pPr>
              <w:spacing w:after="0" w:line="240" w:lineRule="auto"/>
              <w:rPr>
                <w:rFonts w:hint="eastAsia"/>
              </w:rPr>
            </w:pPr>
            <w:proofErr w:type="spellStart"/>
            <w:r>
              <w:rPr>
                <w:sz w:val="18"/>
              </w:rPr>
              <w:t>光电门间距偏小</w:t>
            </w:r>
            <w:proofErr w:type="spellEnd"/>
          </w:p>
        </w:tc>
        <w:tc>
          <w:tcPr>
            <w:tcW w:w="2158" w:type="dxa"/>
            <w:shd w:val="clear" w:color="auto" w:fill="D6E4F0"/>
          </w:tcPr>
          <w:p w14:paraId="4D74C889" w14:textId="77777777" w:rsidR="00FF1AA5" w:rsidRDefault="00000000">
            <w:pPr>
              <w:spacing w:after="0" w:line="240" w:lineRule="auto"/>
              <w:rPr>
                <w:rFonts w:hint="eastAsia"/>
              </w:rPr>
            </w:pPr>
            <w:proofErr w:type="spellStart"/>
            <w:r>
              <w:rPr>
                <w:sz w:val="18"/>
              </w:rPr>
              <w:t>重新测量间距</w:t>
            </w:r>
            <w:proofErr w:type="spellEnd"/>
          </w:p>
        </w:tc>
        <w:tc>
          <w:tcPr>
            <w:tcW w:w="2158" w:type="dxa"/>
            <w:shd w:val="clear" w:color="auto" w:fill="D6E4F0"/>
          </w:tcPr>
          <w:p w14:paraId="143E075D" w14:textId="77777777" w:rsidR="00FF1AA5" w:rsidRDefault="00000000">
            <w:pPr>
              <w:spacing w:after="0" w:line="240" w:lineRule="auto"/>
              <w:rPr>
                <w:rFonts w:hint="eastAsia"/>
              </w:rPr>
            </w:pPr>
            <w:proofErr w:type="spellStart"/>
            <w:r>
              <w:rPr>
                <w:sz w:val="18"/>
              </w:rPr>
              <w:t>检查测量方法</w:t>
            </w:r>
            <w:proofErr w:type="spellEnd"/>
          </w:p>
        </w:tc>
      </w:tr>
      <w:tr w:rsidR="00FF1AA5" w14:paraId="6F4E33D8" w14:textId="77777777">
        <w:trPr>
          <w:jc w:val="center"/>
        </w:trPr>
        <w:tc>
          <w:tcPr>
            <w:tcW w:w="2158" w:type="dxa"/>
          </w:tcPr>
          <w:p w14:paraId="52C5DBA3" w14:textId="77777777" w:rsidR="00FF1AA5" w:rsidRDefault="00000000">
            <w:pPr>
              <w:spacing w:after="0" w:line="240" w:lineRule="auto"/>
              <w:rPr>
                <w:rFonts w:hint="eastAsia"/>
              </w:rPr>
            </w:pPr>
            <w:proofErr w:type="spellStart"/>
            <w:r>
              <w:rPr>
                <w:sz w:val="18"/>
              </w:rPr>
              <w:t>光电门不触发</w:t>
            </w:r>
            <w:proofErr w:type="spellEnd"/>
          </w:p>
        </w:tc>
        <w:tc>
          <w:tcPr>
            <w:tcW w:w="2158" w:type="dxa"/>
          </w:tcPr>
          <w:p w14:paraId="0B87E591" w14:textId="77777777" w:rsidR="00FF1AA5" w:rsidRDefault="00000000">
            <w:pPr>
              <w:spacing w:after="0" w:line="240" w:lineRule="auto"/>
              <w:rPr>
                <w:rFonts w:hint="eastAsia"/>
              </w:rPr>
            </w:pPr>
            <w:proofErr w:type="spellStart"/>
            <w:r>
              <w:rPr>
                <w:sz w:val="18"/>
              </w:rPr>
              <w:t>小球未通过光电门</w:t>
            </w:r>
            <w:proofErr w:type="spellEnd"/>
          </w:p>
        </w:tc>
        <w:tc>
          <w:tcPr>
            <w:tcW w:w="2158" w:type="dxa"/>
          </w:tcPr>
          <w:p w14:paraId="777EADFC" w14:textId="77777777" w:rsidR="00FF1AA5" w:rsidRDefault="00000000">
            <w:pPr>
              <w:spacing w:after="0" w:line="240" w:lineRule="auto"/>
              <w:rPr>
                <w:rFonts w:hint="eastAsia"/>
              </w:rPr>
            </w:pPr>
            <w:proofErr w:type="spellStart"/>
            <w:r>
              <w:rPr>
                <w:sz w:val="18"/>
              </w:rPr>
              <w:t>目视检查</w:t>
            </w:r>
            <w:proofErr w:type="spellEnd"/>
          </w:p>
        </w:tc>
        <w:tc>
          <w:tcPr>
            <w:tcW w:w="2158" w:type="dxa"/>
          </w:tcPr>
          <w:p w14:paraId="51E5933C" w14:textId="77777777" w:rsidR="00FF1AA5" w:rsidRDefault="00000000">
            <w:pPr>
              <w:spacing w:after="0" w:line="240" w:lineRule="auto"/>
              <w:rPr>
                <w:rFonts w:hint="eastAsia"/>
              </w:rPr>
            </w:pPr>
            <w:proofErr w:type="spellStart"/>
            <w:r>
              <w:rPr>
                <w:sz w:val="18"/>
              </w:rPr>
              <w:t>调整光电门位置</w:t>
            </w:r>
            <w:proofErr w:type="spellEnd"/>
          </w:p>
        </w:tc>
      </w:tr>
      <w:tr w:rsidR="00FF1AA5" w14:paraId="21A8A3CA" w14:textId="77777777">
        <w:trPr>
          <w:jc w:val="center"/>
        </w:trPr>
        <w:tc>
          <w:tcPr>
            <w:tcW w:w="2158" w:type="dxa"/>
            <w:shd w:val="clear" w:color="auto" w:fill="D6E4F0"/>
          </w:tcPr>
          <w:p w14:paraId="2627D783" w14:textId="77777777" w:rsidR="00FF1AA5" w:rsidRDefault="00FF1AA5">
            <w:pPr>
              <w:spacing w:after="0" w:line="240" w:lineRule="auto"/>
              <w:rPr>
                <w:rFonts w:hint="eastAsia"/>
              </w:rPr>
            </w:pPr>
          </w:p>
        </w:tc>
        <w:tc>
          <w:tcPr>
            <w:tcW w:w="2158" w:type="dxa"/>
            <w:shd w:val="clear" w:color="auto" w:fill="D6E4F0"/>
          </w:tcPr>
          <w:p w14:paraId="618381BF" w14:textId="77777777" w:rsidR="00FF1AA5" w:rsidRDefault="00000000">
            <w:pPr>
              <w:spacing w:after="0" w:line="240" w:lineRule="auto"/>
              <w:rPr>
                <w:rFonts w:hint="eastAsia"/>
              </w:rPr>
            </w:pPr>
            <w:proofErr w:type="spellStart"/>
            <w:r>
              <w:rPr>
                <w:sz w:val="18"/>
              </w:rPr>
              <w:t>传感器灵敏度不够</w:t>
            </w:r>
            <w:proofErr w:type="spellEnd"/>
          </w:p>
        </w:tc>
        <w:tc>
          <w:tcPr>
            <w:tcW w:w="2158" w:type="dxa"/>
            <w:shd w:val="clear" w:color="auto" w:fill="D6E4F0"/>
          </w:tcPr>
          <w:p w14:paraId="0D156F55" w14:textId="77777777" w:rsidR="00FF1AA5" w:rsidRDefault="00000000">
            <w:pPr>
              <w:spacing w:after="0" w:line="240" w:lineRule="auto"/>
              <w:rPr>
                <w:rFonts w:hint="eastAsia"/>
              </w:rPr>
            </w:pPr>
            <w:proofErr w:type="spellStart"/>
            <w:r>
              <w:rPr>
                <w:sz w:val="18"/>
              </w:rPr>
              <w:t>用万用表检查</w:t>
            </w:r>
            <w:proofErr w:type="spellEnd"/>
          </w:p>
        </w:tc>
        <w:tc>
          <w:tcPr>
            <w:tcW w:w="2158" w:type="dxa"/>
            <w:shd w:val="clear" w:color="auto" w:fill="D6E4F0"/>
          </w:tcPr>
          <w:p w14:paraId="0A5CB56C" w14:textId="77777777" w:rsidR="00FF1AA5" w:rsidRDefault="00000000">
            <w:pPr>
              <w:spacing w:after="0" w:line="240" w:lineRule="auto"/>
              <w:rPr>
                <w:rFonts w:hint="eastAsia"/>
              </w:rPr>
            </w:pPr>
            <w:proofErr w:type="spellStart"/>
            <w:r>
              <w:rPr>
                <w:sz w:val="18"/>
              </w:rPr>
              <w:t>调节灵敏度旋钮</w:t>
            </w:r>
            <w:proofErr w:type="spellEnd"/>
          </w:p>
        </w:tc>
      </w:tr>
      <w:tr w:rsidR="00FF1AA5" w14:paraId="22CF6F68" w14:textId="77777777">
        <w:trPr>
          <w:jc w:val="center"/>
        </w:trPr>
        <w:tc>
          <w:tcPr>
            <w:tcW w:w="2158" w:type="dxa"/>
          </w:tcPr>
          <w:p w14:paraId="5DA02EA9" w14:textId="77777777" w:rsidR="00FF1AA5" w:rsidRDefault="00000000">
            <w:pPr>
              <w:spacing w:after="0" w:line="240" w:lineRule="auto"/>
              <w:rPr>
                <w:rFonts w:hint="eastAsia"/>
              </w:rPr>
            </w:pPr>
            <w:proofErr w:type="spellStart"/>
            <w:r>
              <w:rPr>
                <w:sz w:val="18"/>
              </w:rPr>
              <w:t>电磁铁不吸合</w:t>
            </w:r>
            <w:proofErr w:type="spellEnd"/>
          </w:p>
        </w:tc>
        <w:tc>
          <w:tcPr>
            <w:tcW w:w="2158" w:type="dxa"/>
          </w:tcPr>
          <w:p w14:paraId="652ADEA9" w14:textId="77777777" w:rsidR="00FF1AA5" w:rsidRDefault="00000000">
            <w:pPr>
              <w:spacing w:after="0" w:line="240" w:lineRule="auto"/>
              <w:rPr>
                <w:rFonts w:hint="eastAsia"/>
              </w:rPr>
            </w:pPr>
            <w:proofErr w:type="spellStart"/>
            <w:r>
              <w:rPr>
                <w:sz w:val="18"/>
              </w:rPr>
              <w:t>供电不足</w:t>
            </w:r>
            <w:proofErr w:type="spellEnd"/>
          </w:p>
        </w:tc>
        <w:tc>
          <w:tcPr>
            <w:tcW w:w="2158" w:type="dxa"/>
          </w:tcPr>
          <w:p w14:paraId="38ACEE5C" w14:textId="77777777" w:rsidR="00FF1AA5" w:rsidRDefault="00000000">
            <w:pPr>
              <w:spacing w:after="0" w:line="240" w:lineRule="auto"/>
              <w:rPr>
                <w:rFonts w:hint="eastAsia"/>
              </w:rPr>
            </w:pPr>
            <w:r>
              <w:rPr>
                <w:sz w:val="18"/>
              </w:rPr>
              <w:t>检查12V电源</w:t>
            </w:r>
          </w:p>
        </w:tc>
        <w:tc>
          <w:tcPr>
            <w:tcW w:w="2158" w:type="dxa"/>
          </w:tcPr>
          <w:p w14:paraId="5D4107A7" w14:textId="77777777" w:rsidR="00FF1AA5" w:rsidRDefault="00000000">
            <w:pPr>
              <w:spacing w:after="0" w:line="240" w:lineRule="auto"/>
              <w:rPr>
                <w:rFonts w:hint="eastAsia"/>
              </w:rPr>
            </w:pPr>
            <w:proofErr w:type="spellStart"/>
            <w:r>
              <w:rPr>
                <w:sz w:val="18"/>
              </w:rPr>
              <w:t>使用更大功率的电源</w:t>
            </w:r>
            <w:proofErr w:type="spellEnd"/>
          </w:p>
        </w:tc>
      </w:tr>
      <w:tr w:rsidR="00FF1AA5" w14:paraId="33778B91" w14:textId="77777777">
        <w:trPr>
          <w:jc w:val="center"/>
        </w:trPr>
        <w:tc>
          <w:tcPr>
            <w:tcW w:w="2158" w:type="dxa"/>
            <w:shd w:val="clear" w:color="auto" w:fill="D6E4F0"/>
          </w:tcPr>
          <w:p w14:paraId="0AF1A52D" w14:textId="77777777" w:rsidR="00FF1AA5" w:rsidRDefault="00FF1AA5">
            <w:pPr>
              <w:spacing w:after="0" w:line="240" w:lineRule="auto"/>
              <w:rPr>
                <w:rFonts w:hint="eastAsia"/>
              </w:rPr>
            </w:pPr>
          </w:p>
        </w:tc>
        <w:tc>
          <w:tcPr>
            <w:tcW w:w="2158" w:type="dxa"/>
            <w:shd w:val="clear" w:color="auto" w:fill="D6E4F0"/>
          </w:tcPr>
          <w:p w14:paraId="735A7241" w14:textId="77777777" w:rsidR="00FF1AA5" w:rsidRDefault="00000000">
            <w:pPr>
              <w:spacing w:after="0" w:line="240" w:lineRule="auto"/>
              <w:rPr>
                <w:rFonts w:hint="eastAsia"/>
              </w:rPr>
            </w:pPr>
            <w:proofErr w:type="spellStart"/>
            <w:r>
              <w:rPr>
                <w:sz w:val="18"/>
              </w:rPr>
              <w:t>MOSFET损坏</w:t>
            </w:r>
            <w:proofErr w:type="spellEnd"/>
          </w:p>
        </w:tc>
        <w:tc>
          <w:tcPr>
            <w:tcW w:w="2158" w:type="dxa"/>
            <w:shd w:val="clear" w:color="auto" w:fill="D6E4F0"/>
          </w:tcPr>
          <w:p w14:paraId="6FDE2FAE" w14:textId="77777777" w:rsidR="00FF1AA5" w:rsidRDefault="00000000">
            <w:pPr>
              <w:spacing w:after="0" w:line="240" w:lineRule="auto"/>
              <w:rPr>
                <w:rFonts w:hint="eastAsia"/>
              </w:rPr>
            </w:pPr>
            <w:proofErr w:type="spellStart"/>
            <w:r>
              <w:rPr>
                <w:sz w:val="18"/>
              </w:rPr>
              <w:t>更换MOSFET</w:t>
            </w:r>
            <w:proofErr w:type="spellEnd"/>
          </w:p>
        </w:tc>
        <w:tc>
          <w:tcPr>
            <w:tcW w:w="2158" w:type="dxa"/>
            <w:shd w:val="clear" w:color="auto" w:fill="D6E4F0"/>
          </w:tcPr>
          <w:p w14:paraId="39D82105" w14:textId="77777777" w:rsidR="00FF1AA5" w:rsidRDefault="00000000">
            <w:pPr>
              <w:spacing w:after="0" w:line="240" w:lineRule="auto"/>
              <w:rPr>
                <w:rFonts w:hint="eastAsia"/>
                <w:lang w:eastAsia="zh-CN"/>
              </w:rPr>
            </w:pPr>
            <w:r>
              <w:rPr>
                <w:sz w:val="18"/>
                <w:lang w:eastAsia="zh-CN"/>
              </w:rPr>
              <w:t>检查Gate电压是否正常</w:t>
            </w:r>
          </w:p>
        </w:tc>
      </w:tr>
      <w:tr w:rsidR="00FF1AA5" w14:paraId="08C72063" w14:textId="77777777">
        <w:trPr>
          <w:jc w:val="center"/>
        </w:trPr>
        <w:tc>
          <w:tcPr>
            <w:tcW w:w="2158" w:type="dxa"/>
          </w:tcPr>
          <w:p w14:paraId="0C320FD9" w14:textId="77777777" w:rsidR="00FF1AA5" w:rsidRDefault="00000000">
            <w:pPr>
              <w:spacing w:after="0" w:line="240" w:lineRule="auto"/>
              <w:rPr>
                <w:rFonts w:hint="eastAsia"/>
              </w:rPr>
            </w:pPr>
            <w:proofErr w:type="spellStart"/>
            <w:r>
              <w:rPr>
                <w:sz w:val="18"/>
              </w:rPr>
              <w:t>数据波动大</w:t>
            </w:r>
            <w:proofErr w:type="spellEnd"/>
          </w:p>
        </w:tc>
        <w:tc>
          <w:tcPr>
            <w:tcW w:w="2158" w:type="dxa"/>
          </w:tcPr>
          <w:p w14:paraId="7796A6F5" w14:textId="77777777" w:rsidR="00FF1AA5" w:rsidRDefault="00000000">
            <w:pPr>
              <w:spacing w:after="0" w:line="240" w:lineRule="auto"/>
              <w:rPr>
                <w:rFonts w:hint="eastAsia"/>
              </w:rPr>
            </w:pPr>
            <w:proofErr w:type="spellStart"/>
            <w:r>
              <w:rPr>
                <w:sz w:val="18"/>
              </w:rPr>
              <w:t>释放高度不一致</w:t>
            </w:r>
            <w:proofErr w:type="spellEnd"/>
          </w:p>
        </w:tc>
        <w:tc>
          <w:tcPr>
            <w:tcW w:w="2158" w:type="dxa"/>
          </w:tcPr>
          <w:p w14:paraId="69900EDF" w14:textId="77777777" w:rsidR="00FF1AA5" w:rsidRDefault="00000000">
            <w:pPr>
              <w:spacing w:after="0" w:line="240" w:lineRule="auto"/>
              <w:rPr>
                <w:rFonts w:hint="eastAsia"/>
              </w:rPr>
            </w:pPr>
            <w:proofErr w:type="spellStart"/>
            <w:r>
              <w:rPr>
                <w:sz w:val="18"/>
              </w:rPr>
              <w:t>检查释放机构</w:t>
            </w:r>
            <w:proofErr w:type="spellEnd"/>
          </w:p>
        </w:tc>
        <w:tc>
          <w:tcPr>
            <w:tcW w:w="2158" w:type="dxa"/>
          </w:tcPr>
          <w:p w14:paraId="5697633E" w14:textId="77777777" w:rsidR="00FF1AA5" w:rsidRDefault="00000000">
            <w:pPr>
              <w:spacing w:after="0" w:line="240" w:lineRule="auto"/>
              <w:rPr>
                <w:rFonts w:hint="eastAsia"/>
              </w:rPr>
            </w:pPr>
            <w:proofErr w:type="spellStart"/>
            <w:r>
              <w:rPr>
                <w:sz w:val="18"/>
              </w:rPr>
              <w:t>使用定位块固定高度</w:t>
            </w:r>
            <w:proofErr w:type="spellEnd"/>
          </w:p>
        </w:tc>
      </w:tr>
      <w:tr w:rsidR="00FF1AA5" w14:paraId="5EC218D5" w14:textId="77777777">
        <w:trPr>
          <w:jc w:val="center"/>
        </w:trPr>
        <w:tc>
          <w:tcPr>
            <w:tcW w:w="2158" w:type="dxa"/>
            <w:shd w:val="clear" w:color="auto" w:fill="D6E4F0"/>
          </w:tcPr>
          <w:p w14:paraId="5A3227CA" w14:textId="77777777" w:rsidR="00FF1AA5" w:rsidRDefault="00FF1AA5">
            <w:pPr>
              <w:spacing w:after="0" w:line="240" w:lineRule="auto"/>
              <w:rPr>
                <w:rFonts w:hint="eastAsia"/>
              </w:rPr>
            </w:pPr>
          </w:p>
        </w:tc>
        <w:tc>
          <w:tcPr>
            <w:tcW w:w="2158" w:type="dxa"/>
            <w:shd w:val="clear" w:color="auto" w:fill="D6E4F0"/>
          </w:tcPr>
          <w:p w14:paraId="512D6891" w14:textId="77777777" w:rsidR="00FF1AA5" w:rsidRDefault="00000000">
            <w:pPr>
              <w:spacing w:after="0" w:line="240" w:lineRule="auto"/>
              <w:rPr>
                <w:rFonts w:hint="eastAsia"/>
              </w:rPr>
            </w:pPr>
            <w:proofErr w:type="spellStart"/>
            <w:r>
              <w:rPr>
                <w:sz w:val="18"/>
              </w:rPr>
              <w:t>导轨有摩擦</w:t>
            </w:r>
            <w:proofErr w:type="spellEnd"/>
          </w:p>
        </w:tc>
        <w:tc>
          <w:tcPr>
            <w:tcW w:w="2158" w:type="dxa"/>
            <w:shd w:val="clear" w:color="auto" w:fill="D6E4F0"/>
          </w:tcPr>
          <w:p w14:paraId="56116A00" w14:textId="77777777" w:rsidR="00FF1AA5" w:rsidRDefault="00000000">
            <w:pPr>
              <w:spacing w:after="0" w:line="240" w:lineRule="auto"/>
              <w:rPr>
                <w:rFonts w:hint="eastAsia"/>
              </w:rPr>
            </w:pPr>
            <w:proofErr w:type="spellStart"/>
            <w:r>
              <w:rPr>
                <w:sz w:val="18"/>
              </w:rPr>
              <w:t>检查导轨是否光滑</w:t>
            </w:r>
            <w:proofErr w:type="spellEnd"/>
          </w:p>
        </w:tc>
        <w:tc>
          <w:tcPr>
            <w:tcW w:w="2158" w:type="dxa"/>
            <w:shd w:val="clear" w:color="auto" w:fill="D6E4F0"/>
          </w:tcPr>
          <w:p w14:paraId="751C6E58" w14:textId="77777777" w:rsidR="00FF1AA5" w:rsidRDefault="00000000">
            <w:pPr>
              <w:spacing w:after="0" w:line="240" w:lineRule="auto"/>
              <w:rPr>
                <w:rFonts w:hint="eastAsia"/>
              </w:rPr>
            </w:pPr>
            <w:proofErr w:type="spellStart"/>
            <w:r>
              <w:rPr>
                <w:sz w:val="18"/>
              </w:rPr>
              <w:t>涂抹少量润滑油</w:t>
            </w:r>
            <w:proofErr w:type="spellEnd"/>
          </w:p>
        </w:tc>
      </w:tr>
    </w:tbl>
    <w:p w14:paraId="573F8EC0" w14:textId="77777777" w:rsidR="00FF1AA5" w:rsidRDefault="00000000">
      <w:pPr>
        <w:pStyle w:val="21"/>
      </w:pPr>
      <w:bookmarkStart w:id="215" w:name="_Toc6041"/>
      <w:r>
        <w:rPr>
          <w:rFonts w:ascii="微软雅黑" w:eastAsia="微软雅黑" w:hAnsi="微软雅黑"/>
        </w:rPr>
        <w:t xml:space="preserve">30.5 </w:t>
      </w:r>
      <w:proofErr w:type="spellStart"/>
      <w:r>
        <w:rPr>
          <w:rFonts w:ascii="微软雅黑" w:eastAsia="微软雅黑" w:hAnsi="微软雅黑"/>
        </w:rPr>
        <w:t>单摆故障排除</w:t>
      </w:r>
      <w:bookmarkEnd w:id="215"/>
      <w:proofErr w:type="spellEnd"/>
    </w:p>
    <w:tbl>
      <w:tblPr>
        <w:tblStyle w:val="af4"/>
        <w:tblW w:w="0" w:type="auto"/>
        <w:jc w:val="center"/>
        <w:tblLook w:val="04A0" w:firstRow="1" w:lastRow="0" w:firstColumn="1" w:lastColumn="0" w:noHBand="0" w:noVBand="1"/>
      </w:tblPr>
      <w:tblGrid>
        <w:gridCol w:w="2158"/>
        <w:gridCol w:w="2158"/>
        <w:gridCol w:w="2158"/>
        <w:gridCol w:w="2158"/>
      </w:tblGrid>
      <w:tr w:rsidR="00FF1AA5" w14:paraId="44A12A08" w14:textId="77777777">
        <w:trPr>
          <w:jc w:val="center"/>
        </w:trPr>
        <w:tc>
          <w:tcPr>
            <w:tcW w:w="2158" w:type="dxa"/>
            <w:shd w:val="clear" w:color="auto" w:fill="4472C4"/>
          </w:tcPr>
          <w:p w14:paraId="3C5440C1" w14:textId="77777777" w:rsidR="00FF1AA5" w:rsidRDefault="00000000">
            <w:pPr>
              <w:spacing w:after="0" w:line="240" w:lineRule="auto"/>
              <w:jc w:val="center"/>
              <w:rPr>
                <w:rFonts w:hint="eastAsia"/>
              </w:rPr>
            </w:pPr>
            <w:proofErr w:type="spellStart"/>
            <w:r>
              <w:rPr>
                <w:b/>
                <w:color w:val="FFFFFF"/>
                <w:sz w:val="18"/>
              </w:rPr>
              <w:t>症状</w:t>
            </w:r>
            <w:proofErr w:type="spellEnd"/>
          </w:p>
        </w:tc>
        <w:tc>
          <w:tcPr>
            <w:tcW w:w="2158" w:type="dxa"/>
            <w:shd w:val="clear" w:color="auto" w:fill="4472C4"/>
          </w:tcPr>
          <w:p w14:paraId="07450043" w14:textId="77777777" w:rsidR="00FF1AA5" w:rsidRDefault="00000000">
            <w:pPr>
              <w:spacing w:after="0" w:line="240" w:lineRule="auto"/>
              <w:jc w:val="center"/>
              <w:rPr>
                <w:rFonts w:hint="eastAsia"/>
              </w:rPr>
            </w:pPr>
            <w:proofErr w:type="spellStart"/>
            <w:r>
              <w:rPr>
                <w:b/>
                <w:color w:val="FFFFFF"/>
                <w:sz w:val="18"/>
              </w:rPr>
              <w:t>可能原因</w:t>
            </w:r>
            <w:proofErr w:type="spellEnd"/>
          </w:p>
        </w:tc>
        <w:tc>
          <w:tcPr>
            <w:tcW w:w="2158" w:type="dxa"/>
            <w:shd w:val="clear" w:color="auto" w:fill="4472C4"/>
          </w:tcPr>
          <w:p w14:paraId="7D27BD23" w14:textId="77777777" w:rsidR="00FF1AA5" w:rsidRDefault="00000000">
            <w:pPr>
              <w:spacing w:after="0" w:line="240" w:lineRule="auto"/>
              <w:jc w:val="center"/>
              <w:rPr>
                <w:rFonts w:hint="eastAsia"/>
              </w:rPr>
            </w:pPr>
            <w:proofErr w:type="spellStart"/>
            <w:r>
              <w:rPr>
                <w:b/>
                <w:color w:val="FFFFFF"/>
                <w:sz w:val="18"/>
              </w:rPr>
              <w:t>排查方法</w:t>
            </w:r>
            <w:proofErr w:type="spellEnd"/>
          </w:p>
        </w:tc>
        <w:tc>
          <w:tcPr>
            <w:tcW w:w="2158" w:type="dxa"/>
            <w:shd w:val="clear" w:color="auto" w:fill="4472C4"/>
          </w:tcPr>
          <w:p w14:paraId="788FEDC2" w14:textId="77777777" w:rsidR="00FF1AA5" w:rsidRDefault="00000000">
            <w:pPr>
              <w:spacing w:after="0" w:line="240" w:lineRule="auto"/>
              <w:jc w:val="center"/>
              <w:rPr>
                <w:rFonts w:hint="eastAsia"/>
              </w:rPr>
            </w:pPr>
            <w:proofErr w:type="spellStart"/>
            <w:r>
              <w:rPr>
                <w:b/>
                <w:color w:val="FFFFFF"/>
                <w:sz w:val="18"/>
              </w:rPr>
              <w:t>解决方案</w:t>
            </w:r>
            <w:proofErr w:type="spellEnd"/>
          </w:p>
        </w:tc>
      </w:tr>
      <w:tr w:rsidR="00FF1AA5" w14:paraId="6EC04484" w14:textId="77777777">
        <w:trPr>
          <w:jc w:val="center"/>
        </w:trPr>
        <w:tc>
          <w:tcPr>
            <w:tcW w:w="2158" w:type="dxa"/>
          </w:tcPr>
          <w:p w14:paraId="75D646CD" w14:textId="77777777" w:rsidR="00FF1AA5" w:rsidRDefault="00000000">
            <w:pPr>
              <w:spacing w:after="0" w:line="240" w:lineRule="auto"/>
              <w:rPr>
                <w:rFonts w:hint="eastAsia"/>
              </w:rPr>
            </w:pPr>
            <w:r>
              <w:rPr>
                <w:sz w:val="18"/>
              </w:rPr>
              <w:t>T2-L图不过原点</w:t>
            </w:r>
          </w:p>
        </w:tc>
        <w:tc>
          <w:tcPr>
            <w:tcW w:w="2158" w:type="dxa"/>
          </w:tcPr>
          <w:p w14:paraId="386714C5" w14:textId="77777777" w:rsidR="00FF1AA5" w:rsidRDefault="00000000">
            <w:pPr>
              <w:spacing w:after="0" w:line="240" w:lineRule="auto"/>
              <w:rPr>
                <w:rFonts w:hint="eastAsia"/>
              </w:rPr>
            </w:pPr>
            <w:proofErr w:type="spellStart"/>
            <w:r>
              <w:rPr>
                <w:sz w:val="18"/>
              </w:rPr>
              <w:t>摆长测量不准</w:t>
            </w:r>
            <w:proofErr w:type="spellEnd"/>
          </w:p>
        </w:tc>
        <w:tc>
          <w:tcPr>
            <w:tcW w:w="2158" w:type="dxa"/>
          </w:tcPr>
          <w:p w14:paraId="65948B6D" w14:textId="77777777" w:rsidR="00FF1AA5" w:rsidRDefault="00000000">
            <w:pPr>
              <w:spacing w:after="0" w:line="240" w:lineRule="auto"/>
              <w:rPr>
                <w:rFonts w:hint="eastAsia"/>
              </w:rPr>
            </w:pPr>
            <w:proofErr w:type="spellStart"/>
            <w:r>
              <w:rPr>
                <w:sz w:val="18"/>
              </w:rPr>
              <w:t>检查是否测到球心</w:t>
            </w:r>
            <w:proofErr w:type="spellEnd"/>
          </w:p>
        </w:tc>
        <w:tc>
          <w:tcPr>
            <w:tcW w:w="2158" w:type="dxa"/>
          </w:tcPr>
          <w:p w14:paraId="0EB5C7D7" w14:textId="77777777" w:rsidR="00FF1AA5" w:rsidRDefault="00000000">
            <w:pPr>
              <w:spacing w:after="0" w:line="240" w:lineRule="auto"/>
              <w:rPr>
                <w:rFonts w:hint="eastAsia"/>
              </w:rPr>
            </w:pPr>
            <w:proofErr w:type="spellStart"/>
            <w:r>
              <w:rPr>
                <w:sz w:val="18"/>
              </w:rPr>
              <w:t>重新测量，L</w:t>
            </w:r>
            <w:proofErr w:type="spellEnd"/>
            <w:r>
              <w:rPr>
                <w:sz w:val="18"/>
              </w:rPr>
              <w:t xml:space="preserve"> = L1 + d/2</w:t>
            </w:r>
          </w:p>
        </w:tc>
      </w:tr>
      <w:tr w:rsidR="00FF1AA5" w14:paraId="15FC454A" w14:textId="77777777">
        <w:trPr>
          <w:jc w:val="center"/>
        </w:trPr>
        <w:tc>
          <w:tcPr>
            <w:tcW w:w="2158" w:type="dxa"/>
            <w:shd w:val="clear" w:color="auto" w:fill="D6E4F0"/>
          </w:tcPr>
          <w:p w14:paraId="61116BBF" w14:textId="77777777" w:rsidR="00FF1AA5" w:rsidRDefault="00FF1AA5">
            <w:pPr>
              <w:spacing w:after="0" w:line="240" w:lineRule="auto"/>
              <w:rPr>
                <w:rFonts w:hint="eastAsia"/>
              </w:rPr>
            </w:pPr>
          </w:p>
        </w:tc>
        <w:tc>
          <w:tcPr>
            <w:tcW w:w="2158" w:type="dxa"/>
            <w:shd w:val="clear" w:color="auto" w:fill="D6E4F0"/>
          </w:tcPr>
          <w:p w14:paraId="745F5886" w14:textId="77777777" w:rsidR="00FF1AA5" w:rsidRDefault="00000000">
            <w:pPr>
              <w:spacing w:after="0" w:line="240" w:lineRule="auto"/>
              <w:rPr>
                <w:rFonts w:hint="eastAsia"/>
              </w:rPr>
            </w:pPr>
            <w:proofErr w:type="spellStart"/>
            <w:r>
              <w:rPr>
                <w:sz w:val="18"/>
              </w:rPr>
              <w:t>悬点有摩擦</w:t>
            </w:r>
            <w:proofErr w:type="spellEnd"/>
          </w:p>
        </w:tc>
        <w:tc>
          <w:tcPr>
            <w:tcW w:w="2158" w:type="dxa"/>
            <w:shd w:val="clear" w:color="auto" w:fill="D6E4F0"/>
          </w:tcPr>
          <w:p w14:paraId="08D3FA3B" w14:textId="77777777" w:rsidR="00FF1AA5" w:rsidRDefault="00000000">
            <w:pPr>
              <w:spacing w:after="0" w:line="240" w:lineRule="auto"/>
              <w:rPr>
                <w:rFonts w:hint="eastAsia"/>
              </w:rPr>
            </w:pPr>
            <w:proofErr w:type="spellStart"/>
            <w:r>
              <w:rPr>
                <w:sz w:val="18"/>
              </w:rPr>
              <w:t>检查悬挂方式</w:t>
            </w:r>
            <w:proofErr w:type="spellEnd"/>
          </w:p>
        </w:tc>
        <w:tc>
          <w:tcPr>
            <w:tcW w:w="2158" w:type="dxa"/>
            <w:shd w:val="clear" w:color="auto" w:fill="D6E4F0"/>
          </w:tcPr>
          <w:p w14:paraId="47334C20" w14:textId="77777777" w:rsidR="00FF1AA5" w:rsidRDefault="00000000">
            <w:pPr>
              <w:spacing w:after="0" w:line="240" w:lineRule="auto"/>
              <w:rPr>
                <w:rFonts w:hint="eastAsia"/>
              </w:rPr>
            </w:pPr>
            <w:proofErr w:type="spellStart"/>
            <w:r>
              <w:rPr>
                <w:sz w:val="18"/>
              </w:rPr>
              <w:t>改用刀口悬挂</w:t>
            </w:r>
            <w:proofErr w:type="spellEnd"/>
          </w:p>
        </w:tc>
      </w:tr>
      <w:tr w:rsidR="00FF1AA5" w14:paraId="1A3C2846" w14:textId="77777777">
        <w:trPr>
          <w:jc w:val="center"/>
        </w:trPr>
        <w:tc>
          <w:tcPr>
            <w:tcW w:w="2158" w:type="dxa"/>
          </w:tcPr>
          <w:p w14:paraId="09FADD4F" w14:textId="77777777" w:rsidR="00FF1AA5" w:rsidRDefault="00000000">
            <w:pPr>
              <w:spacing w:after="0" w:line="240" w:lineRule="auto"/>
              <w:rPr>
                <w:rFonts w:hint="eastAsia"/>
              </w:rPr>
            </w:pPr>
            <w:proofErr w:type="spellStart"/>
            <w:r>
              <w:rPr>
                <w:sz w:val="18"/>
              </w:rPr>
              <w:t>g值偏小</w:t>
            </w:r>
            <w:proofErr w:type="spellEnd"/>
          </w:p>
        </w:tc>
        <w:tc>
          <w:tcPr>
            <w:tcW w:w="2158" w:type="dxa"/>
          </w:tcPr>
          <w:p w14:paraId="7808E6BA" w14:textId="77777777" w:rsidR="00FF1AA5" w:rsidRDefault="00000000">
            <w:pPr>
              <w:spacing w:after="0" w:line="240" w:lineRule="auto"/>
              <w:rPr>
                <w:rFonts w:hint="eastAsia"/>
              </w:rPr>
            </w:pPr>
            <w:proofErr w:type="spellStart"/>
            <w:r>
              <w:rPr>
                <w:sz w:val="18"/>
              </w:rPr>
              <w:t>摆角太大</w:t>
            </w:r>
            <w:proofErr w:type="spellEnd"/>
          </w:p>
        </w:tc>
        <w:tc>
          <w:tcPr>
            <w:tcW w:w="2158" w:type="dxa"/>
          </w:tcPr>
          <w:p w14:paraId="08887545" w14:textId="77777777" w:rsidR="00FF1AA5" w:rsidRDefault="00000000">
            <w:pPr>
              <w:spacing w:after="0" w:line="240" w:lineRule="auto"/>
              <w:rPr>
                <w:rFonts w:hint="eastAsia"/>
              </w:rPr>
            </w:pPr>
            <w:proofErr w:type="spellStart"/>
            <w:r>
              <w:rPr>
                <w:sz w:val="18"/>
              </w:rPr>
              <w:t>测量最大摆角</w:t>
            </w:r>
            <w:proofErr w:type="spellEnd"/>
          </w:p>
        </w:tc>
        <w:tc>
          <w:tcPr>
            <w:tcW w:w="2158" w:type="dxa"/>
          </w:tcPr>
          <w:p w14:paraId="760789BE" w14:textId="77777777" w:rsidR="00FF1AA5" w:rsidRDefault="00000000">
            <w:pPr>
              <w:spacing w:after="0" w:line="240" w:lineRule="auto"/>
              <w:rPr>
                <w:rFonts w:hint="eastAsia"/>
              </w:rPr>
            </w:pPr>
            <w:r>
              <w:rPr>
                <w:sz w:val="18"/>
              </w:rPr>
              <w:t>减小摆角到10°以下</w:t>
            </w:r>
          </w:p>
        </w:tc>
      </w:tr>
      <w:tr w:rsidR="00FF1AA5" w14:paraId="1A7743DB" w14:textId="77777777">
        <w:trPr>
          <w:jc w:val="center"/>
        </w:trPr>
        <w:tc>
          <w:tcPr>
            <w:tcW w:w="2158" w:type="dxa"/>
            <w:shd w:val="clear" w:color="auto" w:fill="D6E4F0"/>
          </w:tcPr>
          <w:p w14:paraId="10E1CECA" w14:textId="77777777" w:rsidR="00FF1AA5" w:rsidRDefault="00FF1AA5">
            <w:pPr>
              <w:spacing w:after="0" w:line="240" w:lineRule="auto"/>
              <w:rPr>
                <w:rFonts w:hint="eastAsia"/>
              </w:rPr>
            </w:pPr>
          </w:p>
        </w:tc>
        <w:tc>
          <w:tcPr>
            <w:tcW w:w="2158" w:type="dxa"/>
            <w:shd w:val="clear" w:color="auto" w:fill="D6E4F0"/>
          </w:tcPr>
          <w:p w14:paraId="41C6C831" w14:textId="77777777" w:rsidR="00FF1AA5" w:rsidRDefault="00000000">
            <w:pPr>
              <w:spacing w:after="0" w:line="240" w:lineRule="auto"/>
              <w:rPr>
                <w:rFonts w:hint="eastAsia"/>
              </w:rPr>
            </w:pPr>
            <w:proofErr w:type="spellStart"/>
            <w:r>
              <w:rPr>
                <w:sz w:val="18"/>
              </w:rPr>
              <w:t>空气阻力</w:t>
            </w:r>
            <w:proofErr w:type="spellEnd"/>
          </w:p>
        </w:tc>
        <w:tc>
          <w:tcPr>
            <w:tcW w:w="2158" w:type="dxa"/>
            <w:shd w:val="clear" w:color="auto" w:fill="D6E4F0"/>
          </w:tcPr>
          <w:p w14:paraId="01FACB1C" w14:textId="77777777" w:rsidR="00FF1AA5" w:rsidRDefault="00000000">
            <w:pPr>
              <w:spacing w:after="0" w:line="240" w:lineRule="auto"/>
              <w:rPr>
                <w:rFonts w:hint="eastAsia"/>
              </w:rPr>
            </w:pPr>
            <w:proofErr w:type="spellStart"/>
            <w:r>
              <w:rPr>
                <w:sz w:val="18"/>
              </w:rPr>
              <w:t>换用钢球</w:t>
            </w:r>
            <w:proofErr w:type="spellEnd"/>
          </w:p>
        </w:tc>
        <w:tc>
          <w:tcPr>
            <w:tcW w:w="2158" w:type="dxa"/>
            <w:shd w:val="clear" w:color="auto" w:fill="D6E4F0"/>
          </w:tcPr>
          <w:p w14:paraId="0D4E9358" w14:textId="77777777" w:rsidR="00FF1AA5" w:rsidRDefault="00000000">
            <w:pPr>
              <w:spacing w:after="0" w:line="240" w:lineRule="auto"/>
              <w:rPr>
                <w:rFonts w:hint="eastAsia"/>
              </w:rPr>
            </w:pPr>
            <w:proofErr w:type="spellStart"/>
            <w:r>
              <w:rPr>
                <w:sz w:val="18"/>
              </w:rPr>
              <w:t>使用密度大的球</w:t>
            </w:r>
            <w:proofErr w:type="spellEnd"/>
          </w:p>
        </w:tc>
      </w:tr>
      <w:tr w:rsidR="00FF1AA5" w14:paraId="28ADED00" w14:textId="77777777">
        <w:trPr>
          <w:jc w:val="center"/>
        </w:trPr>
        <w:tc>
          <w:tcPr>
            <w:tcW w:w="2158" w:type="dxa"/>
          </w:tcPr>
          <w:p w14:paraId="6C72EB75" w14:textId="77777777" w:rsidR="00FF1AA5" w:rsidRDefault="00000000">
            <w:pPr>
              <w:spacing w:after="0" w:line="240" w:lineRule="auto"/>
              <w:rPr>
                <w:rFonts w:hint="eastAsia"/>
              </w:rPr>
            </w:pPr>
            <w:proofErr w:type="spellStart"/>
            <w:r>
              <w:rPr>
                <w:sz w:val="18"/>
              </w:rPr>
              <w:t>g值偏大</w:t>
            </w:r>
            <w:proofErr w:type="spellEnd"/>
          </w:p>
        </w:tc>
        <w:tc>
          <w:tcPr>
            <w:tcW w:w="2158" w:type="dxa"/>
          </w:tcPr>
          <w:p w14:paraId="0FBFE054" w14:textId="77777777" w:rsidR="00FF1AA5" w:rsidRDefault="00000000">
            <w:pPr>
              <w:spacing w:after="0" w:line="240" w:lineRule="auto"/>
              <w:rPr>
                <w:rFonts w:hint="eastAsia"/>
              </w:rPr>
            </w:pPr>
            <w:proofErr w:type="spellStart"/>
            <w:r>
              <w:rPr>
                <w:sz w:val="18"/>
              </w:rPr>
              <w:t>摆长偏短</w:t>
            </w:r>
            <w:proofErr w:type="spellEnd"/>
          </w:p>
        </w:tc>
        <w:tc>
          <w:tcPr>
            <w:tcW w:w="2158" w:type="dxa"/>
          </w:tcPr>
          <w:p w14:paraId="4F0DB947" w14:textId="77777777" w:rsidR="00FF1AA5" w:rsidRDefault="00000000">
            <w:pPr>
              <w:spacing w:after="0" w:line="240" w:lineRule="auto"/>
              <w:rPr>
                <w:rFonts w:hint="eastAsia"/>
              </w:rPr>
            </w:pPr>
            <w:proofErr w:type="spellStart"/>
            <w:r>
              <w:rPr>
                <w:sz w:val="18"/>
              </w:rPr>
              <w:t>重新测量摆长</w:t>
            </w:r>
            <w:proofErr w:type="spellEnd"/>
          </w:p>
        </w:tc>
        <w:tc>
          <w:tcPr>
            <w:tcW w:w="2158" w:type="dxa"/>
          </w:tcPr>
          <w:p w14:paraId="5C89AC90" w14:textId="77777777" w:rsidR="00FF1AA5" w:rsidRDefault="00000000">
            <w:pPr>
              <w:spacing w:after="0" w:line="240" w:lineRule="auto"/>
              <w:rPr>
                <w:rFonts w:hint="eastAsia"/>
              </w:rPr>
            </w:pPr>
            <w:proofErr w:type="spellStart"/>
            <w:r>
              <w:rPr>
                <w:sz w:val="18"/>
              </w:rPr>
              <w:t>检查测量方法</w:t>
            </w:r>
            <w:proofErr w:type="spellEnd"/>
          </w:p>
        </w:tc>
      </w:tr>
      <w:tr w:rsidR="00FF1AA5" w14:paraId="0B025906" w14:textId="77777777">
        <w:trPr>
          <w:jc w:val="center"/>
        </w:trPr>
        <w:tc>
          <w:tcPr>
            <w:tcW w:w="2158" w:type="dxa"/>
            <w:shd w:val="clear" w:color="auto" w:fill="D6E4F0"/>
          </w:tcPr>
          <w:p w14:paraId="3369E6ED" w14:textId="77777777" w:rsidR="00FF1AA5" w:rsidRDefault="00000000">
            <w:pPr>
              <w:spacing w:after="0" w:line="240" w:lineRule="auto"/>
              <w:rPr>
                <w:rFonts w:hint="eastAsia"/>
              </w:rPr>
            </w:pPr>
            <w:proofErr w:type="spellStart"/>
            <w:r>
              <w:rPr>
                <w:sz w:val="18"/>
              </w:rPr>
              <w:t>周期数据波动大</w:t>
            </w:r>
            <w:proofErr w:type="spellEnd"/>
          </w:p>
        </w:tc>
        <w:tc>
          <w:tcPr>
            <w:tcW w:w="2158" w:type="dxa"/>
            <w:shd w:val="clear" w:color="auto" w:fill="D6E4F0"/>
          </w:tcPr>
          <w:p w14:paraId="00CCE858" w14:textId="77777777" w:rsidR="00FF1AA5" w:rsidRDefault="00000000">
            <w:pPr>
              <w:spacing w:after="0" w:line="240" w:lineRule="auto"/>
              <w:rPr>
                <w:rFonts w:hint="eastAsia"/>
              </w:rPr>
            </w:pPr>
            <w:proofErr w:type="spellStart"/>
            <w:r>
              <w:rPr>
                <w:sz w:val="18"/>
              </w:rPr>
              <w:t>摆球有横向摆动</w:t>
            </w:r>
            <w:proofErr w:type="spellEnd"/>
          </w:p>
        </w:tc>
        <w:tc>
          <w:tcPr>
            <w:tcW w:w="2158" w:type="dxa"/>
            <w:shd w:val="clear" w:color="auto" w:fill="D6E4F0"/>
          </w:tcPr>
          <w:p w14:paraId="4FFA2E11" w14:textId="77777777" w:rsidR="00FF1AA5" w:rsidRDefault="00000000">
            <w:pPr>
              <w:spacing w:after="0" w:line="240" w:lineRule="auto"/>
              <w:rPr>
                <w:rFonts w:hint="eastAsia"/>
              </w:rPr>
            </w:pPr>
            <w:proofErr w:type="spellStart"/>
            <w:r>
              <w:rPr>
                <w:sz w:val="18"/>
              </w:rPr>
              <w:t>观察摆动轨迹</w:t>
            </w:r>
            <w:proofErr w:type="spellEnd"/>
          </w:p>
        </w:tc>
        <w:tc>
          <w:tcPr>
            <w:tcW w:w="2158" w:type="dxa"/>
            <w:shd w:val="clear" w:color="auto" w:fill="D6E4F0"/>
          </w:tcPr>
          <w:p w14:paraId="4BC6218F" w14:textId="77777777" w:rsidR="00FF1AA5" w:rsidRDefault="00000000">
            <w:pPr>
              <w:spacing w:after="0" w:line="240" w:lineRule="auto"/>
              <w:rPr>
                <w:rFonts w:hint="eastAsia"/>
                <w:lang w:eastAsia="zh-CN"/>
              </w:rPr>
            </w:pPr>
            <w:r>
              <w:rPr>
                <w:sz w:val="18"/>
                <w:lang w:eastAsia="zh-CN"/>
              </w:rPr>
              <w:t>确保在竖直平面内摆动</w:t>
            </w:r>
          </w:p>
        </w:tc>
      </w:tr>
      <w:tr w:rsidR="00FF1AA5" w14:paraId="0E66F6CC" w14:textId="77777777">
        <w:trPr>
          <w:jc w:val="center"/>
        </w:trPr>
        <w:tc>
          <w:tcPr>
            <w:tcW w:w="2158" w:type="dxa"/>
          </w:tcPr>
          <w:p w14:paraId="741DE822" w14:textId="77777777" w:rsidR="00FF1AA5" w:rsidRDefault="00FF1AA5">
            <w:pPr>
              <w:spacing w:after="0" w:line="240" w:lineRule="auto"/>
              <w:rPr>
                <w:rFonts w:hint="eastAsia"/>
                <w:lang w:eastAsia="zh-CN"/>
              </w:rPr>
            </w:pPr>
          </w:p>
        </w:tc>
        <w:tc>
          <w:tcPr>
            <w:tcW w:w="2158" w:type="dxa"/>
          </w:tcPr>
          <w:p w14:paraId="3A5F5FF5" w14:textId="77777777" w:rsidR="00FF1AA5" w:rsidRDefault="00000000">
            <w:pPr>
              <w:spacing w:after="0" w:line="240" w:lineRule="auto"/>
              <w:rPr>
                <w:rFonts w:hint="eastAsia"/>
              </w:rPr>
            </w:pPr>
            <w:proofErr w:type="spellStart"/>
            <w:r>
              <w:rPr>
                <w:sz w:val="18"/>
              </w:rPr>
              <w:t>摆线有弹性</w:t>
            </w:r>
            <w:proofErr w:type="spellEnd"/>
          </w:p>
        </w:tc>
        <w:tc>
          <w:tcPr>
            <w:tcW w:w="2158" w:type="dxa"/>
          </w:tcPr>
          <w:p w14:paraId="77F0FA5D" w14:textId="77777777" w:rsidR="00FF1AA5" w:rsidRDefault="00000000">
            <w:pPr>
              <w:spacing w:after="0" w:line="240" w:lineRule="auto"/>
              <w:rPr>
                <w:rFonts w:hint="eastAsia"/>
              </w:rPr>
            </w:pPr>
            <w:proofErr w:type="spellStart"/>
            <w:r>
              <w:rPr>
                <w:sz w:val="18"/>
              </w:rPr>
              <w:t>检查摆线材质</w:t>
            </w:r>
            <w:proofErr w:type="spellEnd"/>
          </w:p>
        </w:tc>
        <w:tc>
          <w:tcPr>
            <w:tcW w:w="2158" w:type="dxa"/>
          </w:tcPr>
          <w:p w14:paraId="72C1C31C" w14:textId="77777777" w:rsidR="00FF1AA5" w:rsidRDefault="00000000">
            <w:pPr>
              <w:spacing w:after="0" w:line="240" w:lineRule="auto"/>
              <w:rPr>
                <w:rFonts w:hint="eastAsia"/>
              </w:rPr>
            </w:pPr>
            <w:proofErr w:type="spellStart"/>
            <w:r>
              <w:rPr>
                <w:sz w:val="18"/>
              </w:rPr>
              <w:t>换用PE钓鱼线</w:t>
            </w:r>
            <w:proofErr w:type="spellEnd"/>
          </w:p>
        </w:tc>
      </w:tr>
      <w:tr w:rsidR="00FF1AA5" w14:paraId="00722975" w14:textId="77777777">
        <w:trPr>
          <w:jc w:val="center"/>
        </w:trPr>
        <w:tc>
          <w:tcPr>
            <w:tcW w:w="2158" w:type="dxa"/>
            <w:shd w:val="clear" w:color="auto" w:fill="D6E4F0"/>
          </w:tcPr>
          <w:p w14:paraId="1F1699B2" w14:textId="77777777" w:rsidR="00FF1AA5" w:rsidRDefault="00000000">
            <w:pPr>
              <w:spacing w:after="0" w:line="240" w:lineRule="auto"/>
              <w:rPr>
                <w:rFonts w:hint="eastAsia"/>
              </w:rPr>
            </w:pPr>
            <w:proofErr w:type="spellStart"/>
            <w:r>
              <w:rPr>
                <w:sz w:val="18"/>
              </w:rPr>
              <w:t>光电门不触发</w:t>
            </w:r>
            <w:proofErr w:type="spellEnd"/>
          </w:p>
        </w:tc>
        <w:tc>
          <w:tcPr>
            <w:tcW w:w="2158" w:type="dxa"/>
            <w:shd w:val="clear" w:color="auto" w:fill="D6E4F0"/>
          </w:tcPr>
          <w:p w14:paraId="4113143C" w14:textId="77777777" w:rsidR="00FF1AA5" w:rsidRDefault="00000000">
            <w:pPr>
              <w:spacing w:after="0" w:line="240" w:lineRule="auto"/>
              <w:rPr>
                <w:rFonts w:hint="eastAsia"/>
              </w:rPr>
            </w:pPr>
            <w:proofErr w:type="spellStart"/>
            <w:r>
              <w:rPr>
                <w:sz w:val="18"/>
              </w:rPr>
              <w:t>摆球未通过光电门</w:t>
            </w:r>
            <w:proofErr w:type="spellEnd"/>
          </w:p>
        </w:tc>
        <w:tc>
          <w:tcPr>
            <w:tcW w:w="2158" w:type="dxa"/>
            <w:shd w:val="clear" w:color="auto" w:fill="D6E4F0"/>
          </w:tcPr>
          <w:p w14:paraId="13FC2215" w14:textId="77777777" w:rsidR="00FF1AA5" w:rsidRDefault="00000000">
            <w:pPr>
              <w:spacing w:after="0" w:line="240" w:lineRule="auto"/>
              <w:rPr>
                <w:rFonts w:hint="eastAsia"/>
              </w:rPr>
            </w:pPr>
            <w:proofErr w:type="spellStart"/>
            <w:r>
              <w:rPr>
                <w:sz w:val="18"/>
              </w:rPr>
              <w:t>调整光电门位置</w:t>
            </w:r>
            <w:proofErr w:type="spellEnd"/>
          </w:p>
        </w:tc>
        <w:tc>
          <w:tcPr>
            <w:tcW w:w="2158" w:type="dxa"/>
            <w:shd w:val="clear" w:color="auto" w:fill="D6E4F0"/>
          </w:tcPr>
          <w:p w14:paraId="4AB442C4" w14:textId="77777777" w:rsidR="00FF1AA5" w:rsidRDefault="00000000">
            <w:pPr>
              <w:spacing w:after="0" w:line="240" w:lineRule="auto"/>
              <w:rPr>
                <w:rFonts w:hint="eastAsia"/>
              </w:rPr>
            </w:pPr>
            <w:proofErr w:type="spellStart"/>
            <w:r>
              <w:rPr>
                <w:sz w:val="18"/>
              </w:rPr>
              <w:t>确保在平衡位置</w:t>
            </w:r>
            <w:proofErr w:type="spellEnd"/>
          </w:p>
        </w:tc>
      </w:tr>
      <w:tr w:rsidR="00FF1AA5" w14:paraId="55FF1F70" w14:textId="77777777">
        <w:trPr>
          <w:jc w:val="center"/>
        </w:trPr>
        <w:tc>
          <w:tcPr>
            <w:tcW w:w="2158" w:type="dxa"/>
          </w:tcPr>
          <w:p w14:paraId="36AD0F39" w14:textId="77777777" w:rsidR="00FF1AA5" w:rsidRDefault="00FF1AA5">
            <w:pPr>
              <w:spacing w:after="0" w:line="240" w:lineRule="auto"/>
              <w:rPr>
                <w:rFonts w:hint="eastAsia"/>
              </w:rPr>
            </w:pPr>
          </w:p>
        </w:tc>
        <w:tc>
          <w:tcPr>
            <w:tcW w:w="2158" w:type="dxa"/>
          </w:tcPr>
          <w:p w14:paraId="282DCD82" w14:textId="77777777" w:rsidR="00FF1AA5" w:rsidRDefault="00000000">
            <w:pPr>
              <w:spacing w:after="0" w:line="240" w:lineRule="auto"/>
              <w:rPr>
                <w:rFonts w:hint="eastAsia"/>
              </w:rPr>
            </w:pPr>
            <w:proofErr w:type="spellStart"/>
            <w:r>
              <w:rPr>
                <w:sz w:val="18"/>
              </w:rPr>
              <w:t>摆球太小</w:t>
            </w:r>
            <w:proofErr w:type="spellEnd"/>
          </w:p>
        </w:tc>
        <w:tc>
          <w:tcPr>
            <w:tcW w:w="2158" w:type="dxa"/>
          </w:tcPr>
          <w:p w14:paraId="0031C454" w14:textId="77777777" w:rsidR="00FF1AA5" w:rsidRDefault="00000000">
            <w:pPr>
              <w:spacing w:after="0" w:line="240" w:lineRule="auto"/>
              <w:rPr>
                <w:rFonts w:hint="eastAsia"/>
              </w:rPr>
            </w:pPr>
            <w:proofErr w:type="spellStart"/>
            <w:r>
              <w:rPr>
                <w:sz w:val="18"/>
              </w:rPr>
              <w:t>检查球的直径</w:t>
            </w:r>
            <w:proofErr w:type="spellEnd"/>
          </w:p>
        </w:tc>
        <w:tc>
          <w:tcPr>
            <w:tcW w:w="2158" w:type="dxa"/>
          </w:tcPr>
          <w:p w14:paraId="104584AA" w14:textId="77777777" w:rsidR="00FF1AA5" w:rsidRDefault="00000000">
            <w:pPr>
              <w:spacing w:after="0" w:line="240" w:lineRule="auto"/>
              <w:rPr>
                <w:rFonts w:hint="eastAsia"/>
              </w:rPr>
            </w:pPr>
            <w:proofErr w:type="spellStart"/>
            <w:r>
              <w:rPr>
                <w:sz w:val="18"/>
              </w:rPr>
              <w:t>换用更大的球</w:t>
            </w:r>
            <w:proofErr w:type="spellEnd"/>
          </w:p>
        </w:tc>
      </w:tr>
      <w:tr w:rsidR="00FF1AA5" w14:paraId="37F3E8DA" w14:textId="77777777">
        <w:trPr>
          <w:jc w:val="center"/>
        </w:trPr>
        <w:tc>
          <w:tcPr>
            <w:tcW w:w="2158" w:type="dxa"/>
            <w:shd w:val="clear" w:color="auto" w:fill="D6E4F0"/>
          </w:tcPr>
          <w:p w14:paraId="3765DDF1" w14:textId="77777777" w:rsidR="00FF1AA5" w:rsidRDefault="00000000">
            <w:pPr>
              <w:spacing w:after="0" w:line="240" w:lineRule="auto"/>
              <w:rPr>
                <w:rFonts w:hint="eastAsia"/>
              </w:rPr>
            </w:pPr>
            <w:proofErr w:type="spellStart"/>
            <w:r>
              <w:rPr>
                <w:sz w:val="18"/>
              </w:rPr>
              <w:t>摆球越摆越偏</w:t>
            </w:r>
            <w:proofErr w:type="spellEnd"/>
          </w:p>
        </w:tc>
        <w:tc>
          <w:tcPr>
            <w:tcW w:w="2158" w:type="dxa"/>
            <w:shd w:val="clear" w:color="auto" w:fill="D6E4F0"/>
          </w:tcPr>
          <w:p w14:paraId="5A0032D4" w14:textId="77777777" w:rsidR="00FF1AA5" w:rsidRDefault="00000000">
            <w:pPr>
              <w:spacing w:after="0" w:line="240" w:lineRule="auto"/>
              <w:rPr>
                <w:rFonts w:hint="eastAsia"/>
              </w:rPr>
            </w:pPr>
            <w:proofErr w:type="spellStart"/>
            <w:r>
              <w:rPr>
                <w:sz w:val="18"/>
              </w:rPr>
              <w:t>初始释放方向不对</w:t>
            </w:r>
            <w:proofErr w:type="spellEnd"/>
          </w:p>
        </w:tc>
        <w:tc>
          <w:tcPr>
            <w:tcW w:w="2158" w:type="dxa"/>
            <w:shd w:val="clear" w:color="auto" w:fill="D6E4F0"/>
          </w:tcPr>
          <w:p w14:paraId="54AAC568" w14:textId="77777777" w:rsidR="00FF1AA5" w:rsidRDefault="00000000">
            <w:pPr>
              <w:spacing w:after="0" w:line="240" w:lineRule="auto"/>
              <w:rPr>
                <w:rFonts w:hint="eastAsia"/>
              </w:rPr>
            </w:pPr>
            <w:proofErr w:type="spellStart"/>
            <w:r>
              <w:rPr>
                <w:sz w:val="18"/>
              </w:rPr>
              <w:t>检查释放方式</w:t>
            </w:r>
            <w:proofErr w:type="spellEnd"/>
          </w:p>
        </w:tc>
        <w:tc>
          <w:tcPr>
            <w:tcW w:w="2158" w:type="dxa"/>
            <w:shd w:val="clear" w:color="auto" w:fill="D6E4F0"/>
          </w:tcPr>
          <w:p w14:paraId="3664112E" w14:textId="77777777" w:rsidR="00FF1AA5" w:rsidRDefault="00000000">
            <w:pPr>
              <w:spacing w:after="0" w:line="240" w:lineRule="auto"/>
              <w:rPr>
                <w:rFonts w:hint="eastAsia"/>
                <w:lang w:eastAsia="zh-CN"/>
              </w:rPr>
            </w:pPr>
            <w:r>
              <w:rPr>
                <w:sz w:val="18"/>
                <w:lang w:eastAsia="zh-CN"/>
              </w:rPr>
              <w:t>使用释放</w:t>
            </w:r>
            <w:proofErr w:type="gramStart"/>
            <w:r>
              <w:rPr>
                <w:sz w:val="18"/>
                <w:lang w:eastAsia="zh-CN"/>
              </w:rPr>
              <w:t>架确保</w:t>
            </w:r>
            <w:proofErr w:type="gramEnd"/>
            <w:r>
              <w:rPr>
                <w:sz w:val="18"/>
                <w:lang w:eastAsia="zh-CN"/>
              </w:rPr>
              <w:t>初始方向</w:t>
            </w:r>
          </w:p>
        </w:tc>
      </w:tr>
    </w:tbl>
    <w:p w14:paraId="2338D68D" w14:textId="77777777" w:rsidR="00FF1AA5" w:rsidRDefault="00000000">
      <w:pPr>
        <w:rPr>
          <w:rFonts w:hint="eastAsia"/>
          <w:lang w:eastAsia="zh-CN"/>
        </w:rPr>
      </w:pPr>
      <w:r>
        <w:rPr>
          <w:lang w:eastAsia="zh-CN"/>
        </w:rPr>
        <w:br w:type="page"/>
      </w:r>
    </w:p>
    <w:p w14:paraId="568BB384" w14:textId="77777777" w:rsidR="00FF1AA5" w:rsidRDefault="00000000">
      <w:pPr>
        <w:pStyle w:val="1"/>
        <w:rPr>
          <w:lang w:eastAsia="zh-CN"/>
        </w:rPr>
      </w:pPr>
      <w:bookmarkStart w:id="216" w:name="_Toc24591"/>
      <w:r>
        <w:rPr>
          <w:rFonts w:ascii="微软雅黑" w:eastAsia="微软雅黑" w:hAnsi="微软雅黑"/>
          <w:lang w:eastAsia="zh-CN"/>
        </w:rPr>
        <w:lastRenderedPageBreak/>
        <w:t>附录V：完整数据分析示例（逐步讲解）</w:t>
      </w:r>
      <w:bookmarkEnd w:id="216"/>
    </w:p>
    <w:p w14:paraId="4872B60E" w14:textId="77777777" w:rsidR="00FF1AA5" w:rsidRDefault="00000000">
      <w:pPr>
        <w:rPr>
          <w:rFonts w:hint="eastAsia"/>
          <w:lang w:eastAsia="zh-CN"/>
        </w:rPr>
      </w:pPr>
      <w:r>
        <w:rPr>
          <w:lang w:eastAsia="zh-CN"/>
        </w:rPr>
        <w:t>本附录提供四个实验的完整数据分析示例，每一步都详细讲解，包括代码注释和结果解读。</w:t>
      </w:r>
    </w:p>
    <w:p w14:paraId="73BF0E86" w14:textId="77777777" w:rsidR="00FF1AA5" w:rsidRDefault="00000000">
      <w:pPr>
        <w:pStyle w:val="21"/>
        <w:rPr>
          <w:lang w:eastAsia="zh-CN"/>
        </w:rPr>
      </w:pPr>
      <w:bookmarkStart w:id="217" w:name="_Toc24462"/>
      <w:r>
        <w:rPr>
          <w:rFonts w:ascii="微软雅黑" w:eastAsia="微软雅黑" w:hAnsi="微软雅黑"/>
          <w:lang w:eastAsia="zh-CN"/>
        </w:rPr>
        <w:t>V.1 平抛运动数据分析完整示例</w:t>
      </w:r>
      <w:bookmarkEnd w:id="217"/>
    </w:p>
    <w:p w14:paraId="039D29E9" w14:textId="77777777" w:rsidR="00FF1AA5" w:rsidRDefault="00000000">
      <w:pPr>
        <w:rPr>
          <w:rFonts w:hint="eastAsia"/>
          <w:lang w:eastAsia="zh-CN"/>
        </w:rPr>
      </w:pPr>
      <w:r>
        <w:rPr>
          <w:lang w:eastAsia="zh-CN"/>
        </w:rPr>
        <w:t>假设我们已经通过实验采集了一组平抛运动数据。以下是从原始数据到最终结果的完整分析流程。</w:t>
      </w:r>
    </w:p>
    <w:p w14:paraId="3F5D939B" w14:textId="77777777" w:rsidR="00FF1AA5" w:rsidRDefault="00FF1AA5">
      <w:pPr>
        <w:rPr>
          <w:rFonts w:hint="eastAsia"/>
          <w:lang w:eastAsia="zh-CN"/>
        </w:rPr>
      </w:pPr>
    </w:p>
    <w:p w14:paraId="03F4717C" w14:textId="77777777" w:rsidR="00FF1AA5" w:rsidRDefault="00000000">
      <w:pPr>
        <w:rPr>
          <w:rFonts w:hint="eastAsia"/>
          <w:lang w:eastAsia="zh-CN"/>
        </w:rPr>
      </w:pPr>
      <w:r>
        <w:rPr>
          <w:b/>
          <w:lang w:eastAsia="zh-CN"/>
        </w:rPr>
        <w:t>实验条件：</w:t>
      </w:r>
    </w:p>
    <w:p w14:paraId="53B26329" w14:textId="77777777" w:rsidR="00FF1AA5" w:rsidRDefault="00000000">
      <w:pPr>
        <w:rPr>
          <w:rFonts w:hint="eastAsia"/>
          <w:lang w:eastAsia="zh-CN"/>
        </w:rPr>
      </w:pPr>
      <w:r>
        <w:rPr>
          <w:lang w:eastAsia="zh-CN"/>
        </w:rPr>
        <w:t>- 小球直径：20mm（塑料球，质量约4.2g）</w:t>
      </w:r>
    </w:p>
    <w:p w14:paraId="7D92EFD0" w14:textId="77777777" w:rsidR="00FF1AA5" w:rsidRDefault="00000000">
      <w:pPr>
        <w:rPr>
          <w:rFonts w:hint="eastAsia"/>
          <w:lang w:eastAsia="zh-CN"/>
        </w:rPr>
      </w:pPr>
      <w:r>
        <w:rPr>
          <w:lang w:eastAsia="zh-CN"/>
        </w:rPr>
        <w:t>- 水平初速度：约1.2 m/s</w:t>
      </w:r>
    </w:p>
    <w:p w14:paraId="0906E930" w14:textId="77777777" w:rsidR="00FF1AA5" w:rsidRDefault="00000000">
      <w:pPr>
        <w:rPr>
          <w:rFonts w:hint="eastAsia"/>
          <w:lang w:eastAsia="zh-CN"/>
        </w:rPr>
      </w:pPr>
      <w:r>
        <w:rPr>
          <w:lang w:eastAsia="zh-CN"/>
        </w:rPr>
        <w:t>- 摄像头：1080</w:t>
      </w:r>
      <w:proofErr w:type="gramStart"/>
      <w:r>
        <w:rPr>
          <w:lang w:eastAsia="zh-CN"/>
        </w:rPr>
        <w:t>p @</w:t>
      </w:r>
      <w:proofErr w:type="gramEnd"/>
      <w:r>
        <w:rPr>
          <w:lang w:eastAsia="zh-CN"/>
        </w:rPr>
        <w:t xml:space="preserve"> 60fps</w:t>
      </w:r>
    </w:p>
    <w:p w14:paraId="692C9C32" w14:textId="77777777" w:rsidR="00FF1AA5" w:rsidRDefault="00000000">
      <w:pPr>
        <w:rPr>
          <w:rFonts w:hint="eastAsia"/>
          <w:lang w:eastAsia="zh-CN"/>
        </w:rPr>
      </w:pPr>
      <w:r>
        <w:rPr>
          <w:lang w:eastAsia="zh-CN"/>
        </w:rPr>
        <w:t>- 拍摄距离：150cm</w:t>
      </w:r>
    </w:p>
    <w:p w14:paraId="6F71081F" w14:textId="77777777" w:rsidR="00FF1AA5" w:rsidRDefault="00000000">
      <w:pPr>
        <w:rPr>
          <w:rFonts w:hint="eastAsia"/>
          <w:lang w:eastAsia="zh-CN"/>
        </w:rPr>
      </w:pPr>
      <w:r>
        <w:rPr>
          <w:lang w:eastAsia="zh-CN"/>
        </w:rPr>
        <w:t>- 标定因子：K = 0.48 mm/pixel</w:t>
      </w:r>
    </w:p>
    <w:p w14:paraId="5E5184EC" w14:textId="77777777" w:rsidR="00FF1AA5" w:rsidRDefault="00000000">
      <w:pPr>
        <w:spacing w:after="0"/>
        <w:ind w:left="567"/>
        <w:rPr>
          <w:rFonts w:hint="eastAsia"/>
          <w:lang w:eastAsia="zh-CN"/>
        </w:rPr>
      </w:pPr>
      <w:r>
        <w:rPr>
          <w:rFonts w:ascii="Courier New" w:hAnsi="Courier New"/>
          <w:sz w:val="18"/>
          <w:lang w:eastAsia="zh-CN"/>
        </w:rPr>
        <w:t># ============================================</w:t>
      </w:r>
    </w:p>
    <w:p w14:paraId="78652EB8" w14:textId="77777777" w:rsidR="00FF1AA5" w:rsidRDefault="00000000">
      <w:pPr>
        <w:spacing w:after="0"/>
        <w:ind w:left="567"/>
        <w:rPr>
          <w:rFonts w:hint="eastAsia"/>
          <w:lang w:eastAsia="zh-CN"/>
        </w:rPr>
      </w:pPr>
      <w:r>
        <w:rPr>
          <w:rFonts w:ascii="Courier New" w:hAnsi="Courier New"/>
          <w:sz w:val="18"/>
          <w:lang w:eastAsia="zh-CN"/>
        </w:rPr>
        <w:t xml:space="preserve"># </w:t>
      </w:r>
      <w:r>
        <w:rPr>
          <w:rFonts w:ascii="Courier New" w:hAnsi="Courier New"/>
          <w:sz w:val="18"/>
          <w:lang w:eastAsia="zh-CN"/>
        </w:rPr>
        <w:t>平抛运动数据分析</w:t>
      </w:r>
      <w:r>
        <w:rPr>
          <w:rFonts w:ascii="Courier New" w:hAnsi="Courier New"/>
          <w:sz w:val="18"/>
          <w:lang w:eastAsia="zh-CN"/>
        </w:rPr>
        <w:t xml:space="preserve"> - </w:t>
      </w:r>
      <w:r>
        <w:rPr>
          <w:rFonts w:ascii="Courier New" w:hAnsi="Courier New"/>
          <w:sz w:val="18"/>
          <w:lang w:eastAsia="zh-CN"/>
        </w:rPr>
        <w:t>完整示例</w:t>
      </w:r>
    </w:p>
    <w:p w14:paraId="5CBE32A4" w14:textId="77777777" w:rsidR="00FF1AA5" w:rsidRDefault="00000000">
      <w:pPr>
        <w:spacing w:after="0"/>
        <w:ind w:left="567"/>
        <w:rPr>
          <w:rFonts w:hint="eastAsia"/>
        </w:rPr>
      </w:pPr>
      <w:r>
        <w:rPr>
          <w:rFonts w:ascii="Courier New" w:hAnsi="Courier New"/>
          <w:sz w:val="18"/>
        </w:rPr>
        <w:t># ============================================</w:t>
      </w:r>
    </w:p>
    <w:p w14:paraId="07A9A9B4" w14:textId="77777777" w:rsidR="00FF1AA5" w:rsidRDefault="00000000">
      <w:pPr>
        <w:spacing w:after="0"/>
        <w:ind w:left="567"/>
        <w:rPr>
          <w:rFonts w:hint="eastAsia"/>
        </w:rPr>
      </w:pPr>
      <w:proofErr w:type="gramStart"/>
      <w:r>
        <w:rPr>
          <w:rFonts w:ascii="Courier New" w:hAnsi="Courier New"/>
          <w:sz w:val="18"/>
        </w:rPr>
        <w:t>import</w:t>
      </w:r>
      <w:proofErr w:type="gramEnd"/>
      <w:r>
        <w:rPr>
          <w:rFonts w:ascii="Courier New" w:hAnsi="Courier New"/>
          <w:sz w:val="18"/>
        </w:rPr>
        <w:t xml:space="preserve"> </w:t>
      </w:r>
      <w:proofErr w:type="spellStart"/>
      <w:r>
        <w:rPr>
          <w:rFonts w:ascii="Courier New" w:hAnsi="Courier New"/>
          <w:sz w:val="18"/>
        </w:rPr>
        <w:t>numpy</w:t>
      </w:r>
      <w:proofErr w:type="spellEnd"/>
      <w:r>
        <w:rPr>
          <w:rFonts w:ascii="Courier New" w:hAnsi="Courier New"/>
          <w:sz w:val="18"/>
        </w:rPr>
        <w:t xml:space="preserve"> as np</w:t>
      </w:r>
    </w:p>
    <w:p w14:paraId="12E015FE" w14:textId="77777777" w:rsidR="00FF1AA5" w:rsidRDefault="00000000">
      <w:pPr>
        <w:spacing w:after="0"/>
        <w:ind w:left="567"/>
        <w:rPr>
          <w:rFonts w:hint="eastAsia"/>
        </w:rPr>
      </w:pPr>
      <w:r>
        <w:rPr>
          <w:rFonts w:ascii="Courier New" w:hAnsi="Courier New"/>
          <w:sz w:val="18"/>
        </w:rPr>
        <w:t xml:space="preserve">import </w:t>
      </w:r>
      <w:proofErr w:type="spellStart"/>
      <w:proofErr w:type="gramStart"/>
      <w:r>
        <w:rPr>
          <w:rFonts w:ascii="Courier New" w:hAnsi="Courier New"/>
          <w:sz w:val="18"/>
        </w:rPr>
        <w:t>matplotlib.pyplot</w:t>
      </w:r>
      <w:proofErr w:type="spellEnd"/>
      <w:proofErr w:type="gramEnd"/>
      <w:r>
        <w:rPr>
          <w:rFonts w:ascii="Courier New" w:hAnsi="Courier New"/>
          <w:sz w:val="18"/>
        </w:rPr>
        <w:t xml:space="preserve"> as </w:t>
      </w:r>
      <w:proofErr w:type="spellStart"/>
      <w:r>
        <w:rPr>
          <w:rFonts w:ascii="Courier New" w:hAnsi="Courier New"/>
          <w:sz w:val="18"/>
        </w:rPr>
        <w:t>plt</w:t>
      </w:r>
      <w:proofErr w:type="spellEnd"/>
    </w:p>
    <w:p w14:paraId="39B85C35" w14:textId="77777777" w:rsidR="00FF1AA5" w:rsidRDefault="00000000">
      <w:pPr>
        <w:spacing w:after="0"/>
        <w:ind w:left="567"/>
        <w:rPr>
          <w:rFonts w:hint="eastAsia"/>
        </w:rPr>
      </w:pPr>
      <w:r>
        <w:rPr>
          <w:rFonts w:ascii="Courier New" w:hAnsi="Courier New"/>
          <w:sz w:val="18"/>
        </w:rPr>
        <w:t xml:space="preserve">from </w:t>
      </w:r>
      <w:proofErr w:type="spellStart"/>
      <w:proofErr w:type="gramStart"/>
      <w:r>
        <w:rPr>
          <w:rFonts w:ascii="Courier New" w:hAnsi="Courier New"/>
          <w:sz w:val="18"/>
        </w:rPr>
        <w:t>scipy.optimize</w:t>
      </w:r>
      <w:proofErr w:type="spellEnd"/>
      <w:proofErr w:type="gramEnd"/>
      <w:r>
        <w:rPr>
          <w:rFonts w:ascii="Courier New" w:hAnsi="Courier New"/>
          <w:sz w:val="18"/>
        </w:rPr>
        <w:t xml:space="preserve"> import </w:t>
      </w:r>
      <w:proofErr w:type="spellStart"/>
      <w:r>
        <w:rPr>
          <w:rFonts w:ascii="Courier New" w:hAnsi="Courier New"/>
          <w:sz w:val="18"/>
        </w:rPr>
        <w:t>curve_fit</w:t>
      </w:r>
      <w:proofErr w:type="spellEnd"/>
    </w:p>
    <w:p w14:paraId="70B63A2A" w14:textId="77777777" w:rsidR="00FF1AA5" w:rsidRDefault="00FF1AA5">
      <w:pPr>
        <w:spacing w:after="0"/>
        <w:ind w:left="567"/>
        <w:rPr>
          <w:rFonts w:hint="eastAsia"/>
        </w:rPr>
      </w:pPr>
    </w:p>
    <w:p w14:paraId="19E24017"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设置中文显示</w:t>
      </w:r>
      <w:proofErr w:type="spellEnd"/>
    </w:p>
    <w:p w14:paraId="17C17C50" w14:textId="77777777" w:rsidR="00FF1AA5" w:rsidRDefault="00000000">
      <w:pPr>
        <w:spacing w:after="0"/>
        <w:ind w:left="567"/>
        <w:rPr>
          <w:rFonts w:hint="eastAsia"/>
        </w:rPr>
      </w:pPr>
      <w:proofErr w:type="spellStart"/>
      <w:proofErr w:type="gramStart"/>
      <w:r>
        <w:rPr>
          <w:rFonts w:ascii="Courier New" w:hAnsi="Courier New"/>
          <w:sz w:val="18"/>
        </w:rPr>
        <w:t>plt.rcParams</w:t>
      </w:r>
      <w:proofErr w:type="spellEnd"/>
      <w:proofErr w:type="gramEnd"/>
      <w:r>
        <w:rPr>
          <w:rFonts w:ascii="Courier New" w:hAnsi="Courier New"/>
          <w:sz w:val="18"/>
        </w:rPr>
        <w:t>['</w:t>
      </w:r>
      <w:proofErr w:type="spellStart"/>
      <w:proofErr w:type="gramStart"/>
      <w:r>
        <w:rPr>
          <w:rFonts w:ascii="Courier New" w:hAnsi="Courier New"/>
          <w:sz w:val="18"/>
        </w:rPr>
        <w:t>font.sans</w:t>
      </w:r>
      <w:proofErr w:type="spellEnd"/>
      <w:proofErr w:type="gramEnd"/>
      <w:r>
        <w:rPr>
          <w:rFonts w:ascii="Courier New" w:hAnsi="Courier New"/>
          <w:sz w:val="18"/>
        </w:rPr>
        <w:t>-serif'] = ['</w:t>
      </w:r>
      <w:proofErr w:type="spellStart"/>
      <w:r>
        <w:rPr>
          <w:rFonts w:ascii="Courier New" w:hAnsi="Courier New"/>
          <w:sz w:val="18"/>
        </w:rPr>
        <w:t>SimHei</w:t>
      </w:r>
      <w:proofErr w:type="spellEnd"/>
      <w:r>
        <w:rPr>
          <w:rFonts w:ascii="Courier New" w:hAnsi="Courier New"/>
          <w:sz w:val="18"/>
        </w:rPr>
        <w:t xml:space="preserve">', 'Microsoft </w:t>
      </w:r>
      <w:proofErr w:type="spellStart"/>
      <w:r>
        <w:rPr>
          <w:rFonts w:ascii="Courier New" w:hAnsi="Courier New"/>
          <w:sz w:val="18"/>
        </w:rPr>
        <w:t>YaHei</w:t>
      </w:r>
      <w:proofErr w:type="spellEnd"/>
      <w:r>
        <w:rPr>
          <w:rFonts w:ascii="Courier New" w:hAnsi="Courier New"/>
          <w:sz w:val="18"/>
        </w:rPr>
        <w:t>', '</w:t>
      </w:r>
      <w:proofErr w:type="spellStart"/>
      <w:r>
        <w:rPr>
          <w:rFonts w:ascii="Courier New" w:hAnsi="Courier New"/>
          <w:sz w:val="18"/>
        </w:rPr>
        <w:t>DejaVu</w:t>
      </w:r>
      <w:proofErr w:type="spellEnd"/>
      <w:r>
        <w:rPr>
          <w:rFonts w:ascii="Courier New" w:hAnsi="Courier New"/>
          <w:sz w:val="18"/>
        </w:rPr>
        <w:t xml:space="preserve"> Sans']</w:t>
      </w:r>
    </w:p>
    <w:p w14:paraId="74CAC740" w14:textId="77777777" w:rsidR="00FF1AA5" w:rsidRDefault="00000000">
      <w:pPr>
        <w:spacing w:after="0"/>
        <w:ind w:left="567"/>
        <w:rPr>
          <w:rFonts w:hint="eastAsia"/>
        </w:rPr>
      </w:pPr>
      <w:proofErr w:type="spellStart"/>
      <w:proofErr w:type="gramStart"/>
      <w:r>
        <w:rPr>
          <w:rFonts w:ascii="Courier New" w:hAnsi="Courier New"/>
          <w:sz w:val="18"/>
        </w:rPr>
        <w:t>plt.rcParams</w:t>
      </w:r>
      <w:proofErr w:type="spellEnd"/>
      <w:proofErr w:type="gramEnd"/>
      <w:r>
        <w:rPr>
          <w:rFonts w:ascii="Courier New" w:hAnsi="Courier New"/>
          <w:sz w:val="18"/>
        </w:rPr>
        <w:t>['</w:t>
      </w:r>
      <w:proofErr w:type="spellStart"/>
      <w:proofErr w:type="gramStart"/>
      <w:r>
        <w:rPr>
          <w:rFonts w:ascii="Courier New" w:hAnsi="Courier New"/>
          <w:sz w:val="18"/>
        </w:rPr>
        <w:t>axes.unicode</w:t>
      </w:r>
      <w:proofErr w:type="gramEnd"/>
      <w:r>
        <w:rPr>
          <w:rFonts w:ascii="Courier New" w:hAnsi="Courier New"/>
          <w:sz w:val="18"/>
        </w:rPr>
        <w:t>_minus</w:t>
      </w:r>
      <w:proofErr w:type="spellEnd"/>
      <w:r>
        <w:rPr>
          <w:rFonts w:ascii="Courier New" w:hAnsi="Courier New"/>
          <w:sz w:val="18"/>
        </w:rPr>
        <w:t>'] = False</w:t>
      </w:r>
    </w:p>
    <w:p w14:paraId="224AD950" w14:textId="77777777" w:rsidR="00FF1AA5" w:rsidRDefault="00FF1AA5">
      <w:pPr>
        <w:spacing w:after="0"/>
        <w:ind w:left="567"/>
        <w:rPr>
          <w:rFonts w:hint="eastAsia"/>
        </w:rPr>
      </w:pPr>
    </w:p>
    <w:p w14:paraId="2C7F9DAB" w14:textId="77777777" w:rsidR="00FF1AA5" w:rsidRDefault="00000000">
      <w:pPr>
        <w:spacing w:after="0"/>
        <w:ind w:left="567"/>
        <w:rPr>
          <w:rFonts w:hint="eastAsia"/>
        </w:rPr>
      </w:pPr>
      <w:r>
        <w:rPr>
          <w:rFonts w:ascii="Courier New" w:hAnsi="Courier New"/>
          <w:sz w:val="18"/>
        </w:rPr>
        <w:t># ============================================</w:t>
      </w:r>
    </w:p>
    <w:p w14:paraId="36D0672A"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第一步：加载数据</w:t>
      </w:r>
      <w:proofErr w:type="spellEnd"/>
    </w:p>
    <w:p w14:paraId="74127904" w14:textId="77777777" w:rsidR="00FF1AA5" w:rsidRDefault="00000000">
      <w:pPr>
        <w:spacing w:after="0"/>
        <w:ind w:left="567"/>
        <w:rPr>
          <w:rFonts w:hint="eastAsia"/>
        </w:rPr>
      </w:pPr>
      <w:r>
        <w:rPr>
          <w:rFonts w:ascii="Courier New" w:hAnsi="Courier New"/>
          <w:sz w:val="18"/>
        </w:rPr>
        <w:t># ============================================</w:t>
      </w:r>
    </w:p>
    <w:p w14:paraId="03B98897"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数据格式：每行是一个时间点，包含</w:t>
      </w:r>
      <w:proofErr w:type="spellEnd"/>
      <w:r>
        <w:rPr>
          <w:rFonts w:ascii="Courier New" w:hAnsi="Courier New"/>
          <w:sz w:val="18"/>
        </w:rPr>
        <w:t xml:space="preserve"> timestamp, </w:t>
      </w:r>
      <w:proofErr w:type="spellStart"/>
      <w:r>
        <w:rPr>
          <w:rFonts w:ascii="Courier New" w:hAnsi="Courier New"/>
          <w:sz w:val="18"/>
        </w:rPr>
        <w:t>x_pixel</w:t>
      </w:r>
      <w:proofErr w:type="spellEnd"/>
      <w:r>
        <w:rPr>
          <w:rFonts w:ascii="Courier New" w:hAnsi="Courier New"/>
          <w:sz w:val="18"/>
        </w:rPr>
        <w:t xml:space="preserve">, </w:t>
      </w:r>
      <w:proofErr w:type="spellStart"/>
      <w:r>
        <w:rPr>
          <w:rFonts w:ascii="Courier New" w:hAnsi="Courier New"/>
          <w:sz w:val="18"/>
        </w:rPr>
        <w:t>y_pixel</w:t>
      </w:r>
      <w:proofErr w:type="spellEnd"/>
    </w:p>
    <w:p w14:paraId="7FB9BF53"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假设数据已从</w:t>
      </w:r>
      <w:r>
        <w:rPr>
          <w:rFonts w:ascii="Courier New" w:hAnsi="Courier New"/>
          <w:sz w:val="18"/>
        </w:rPr>
        <w:t>OpenCV</w:t>
      </w:r>
      <w:r>
        <w:rPr>
          <w:rFonts w:ascii="Courier New" w:hAnsi="Courier New"/>
          <w:sz w:val="18"/>
        </w:rPr>
        <w:t>追踪结果保存为</w:t>
      </w:r>
      <w:r>
        <w:rPr>
          <w:rFonts w:ascii="Courier New" w:hAnsi="Courier New"/>
          <w:sz w:val="18"/>
        </w:rPr>
        <w:t>CSV</w:t>
      </w:r>
      <w:proofErr w:type="spellEnd"/>
    </w:p>
    <w:p w14:paraId="13EDD561" w14:textId="77777777" w:rsidR="00FF1AA5" w:rsidRDefault="00000000">
      <w:pPr>
        <w:spacing w:after="0"/>
        <w:ind w:left="567"/>
        <w:rPr>
          <w:rFonts w:hint="eastAsia"/>
        </w:rPr>
      </w:pPr>
      <w:r>
        <w:rPr>
          <w:rFonts w:ascii="Courier New" w:hAnsi="Courier New"/>
          <w:sz w:val="18"/>
        </w:rPr>
        <w:t xml:space="preserve">data = </w:t>
      </w:r>
      <w:proofErr w:type="spellStart"/>
      <w:proofErr w:type="gramStart"/>
      <w:r>
        <w:rPr>
          <w:rFonts w:ascii="Courier New" w:hAnsi="Courier New"/>
          <w:sz w:val="18"/>
        </w:rPr>
        <w:t>np.loadtxt</w:t>
      </w:r>
      <w:proofErr w:type="spellEnd"/>
      <w:proofErr w:type="gramEnd"/>
      <w:r>
        <w:rPr>
          <w:rFonts w:ascii="Courier New" w:hAnsi="Courier New"/>
          <w:sz w:val="18"/>
        </w:rPr>
        <w:t>('projectile_data.csv', delimiter</w:t>
      </w:r>
      <w:proofErr w:type="gramStart"/>
      <w:r>
        <w:rPr>
          <w:rFonts w:ascii="Courier New" w:hAnsi="Courier New"/>
          <w:sz w:val="18"/>
        </w:rPr>
        <w:t>='</w:t>
      </w:r>
      <w:proofErr w:type="gramEnd"/>
      <w:r>
        <w:rPr>
          <w:rFonts w:ascii="Courier New" w:hAnsi="Courier New"/>
          <w:sz w:val="18"/>
        </w:rPr>
        <w:t xml:space="preserve">,', </w:t>
      </w:r>
      <w:proofErr w:type="spellStart"/>
      <w:r>
        <w:rPr>
          <w:rFonts w:ascii="Courier New" w:hAnsi="Courier New"/>
          <w:sz w:val="18"/>
        </w:rPr>
        <w:t>skiprows</w:t>
      </w:r>
      <w:proofErr w:type="spellEnd"/>
      <w:r>
        <w:rPr>
          <w:rFonts w:ascii="Courier New" w:hAnsi="Courier New"/>
          <w:sz w:val="18"/>
        </w:rPr>
        <w:t>=1)</w:t>
      </w:r>
    </w:p>
    <w:p w14:paraId="261FB864" w14:textId="77777777" w:rsidR="00FF1AA5" w:rsidRDefault="00FF1AA5">
      <w:pPr>
        <w:spacing w:after="0"/>
        <w:ind w:left="567"/>
        <w:rPr>
          <w:rFonts w:hint="eastAsia"/>
        </w:rPr>
      </w:pPr>
    </w:p>
    <w:p w14:paraId="29F1991D" w14:textId="77777777" w:rsidR="00FF1AA5" w:rsidRDefault="00000000">
      <w:pPr>
        <w:spacing w:after="0"/>
        <w:ind w:left="567"/>
        <w:rPr>
          <w:rFonts w:hint="eastAsia"/>
        </w:rPr>
      </w:pPr>
      <w:proofErr w:type="spellStart"/>
      <w:r>
        <w:rPr>
          <w:rFonts w:ascii="Courier New" w:hAnsi="Courier New"/>
          <w:sz w:val="18"/>
        </w:rPr>
        <w:t>t_raw</w:t>
      </w:r>
      <w:proofErr w:type="spellEnd"/>
      <w:r>
        <w:rPr>
          <w:rFonts w:ascii="Courier New" w:hAnsi="Courier New"/>
          <w:sz w:val="18"/>
        </w:rPr>
        <w:t xml:space="preserve"> = data</w:t>
      </w:r>
      <w:proofErr w:type="gramStart"/>
      <w:r>
        <w:rPr>
          <w:rFonts w:ascii="Courier New" w:hAnsi="Courier New"/>
          <w:sz w:val="18"/>
        </w:rPr>
        <w:t>[:,</w:t>
      </w:r>
      <w:proofErr w:type="gramEnd"/>
      <w:r>
        <w:rPr>
          <w:rFonts w:ascii="Courier New" w:hAnsi="Courier New"/>
          <w:sz w:val="18"/>
        </w:rPr>
        <w:t xml:space="preserve"> 0]           # </w:t>
      </w:r>
      <w:proofErr w:type="spellStart"/>
      <w:r>
        <w:rPr>
          <w:rFonts w:ascii="Courier New" w:hAnsi="Courier New"/>
          <w:sz w:val="18"/>
        </w:rPr>
        <w:t>时间戳（秒</w:t>
      </w:r>
      <w:proofErr w:type="spellEnd"/>
      <w:r>
        <w:rPr>
          <w:rFonts w:ascii="Courier New" w:hAnsi="Courier New"/>
          <w:sz w:val="18"/>
        </w:rPr>
        <w:t>）</w:t>
      </w:r>
    </w:p>
    <w:p w14:paraId="348BBDA2" w14:textId="77777777" w:rsidR="00FF1AA5" w:rsidRDefault="00000000">
      <w:pPr>
        <w:spacing w:after="0"/>
        <w:ind w:left="567"/>
        <w:rPr>
          <w:rFonts w:hint="eastAsia"/>
        </w:rPr>
      </w:pPr>
      <w:proofErr w:type="spellStart"/>
      <w:r>
        <w:rPr>
          <w:rFonts w:ascii="Courier New" w:hAnsi="Courier New"/>
          <w:sz w:val="18"/>
        </w:rPr>
        <w:lastRenderedPageBreak/>
        <w:t>x_px</w:t>
      </w:r>
      <w:proofErr w:type="spellEnd"/>
      <w:r>
        <w:rPr>
          <w:rFonts w:ascii="Courier New" w:hAnsi="Courier New"/>
          <w:sz w:val="18"/>
        </w:rPr>
        <w:t xml:space="preserve"> = data</w:t>
      </w:r>
      <w:proofErr w:type="gramStart"/>
      <w:r>
        <w:rPr>
          <w:rFonts w:ascii="Courier New" w:hAnsi="Courier New"/>
          <w:sz w:val="18"/>
        </w:rPr>
        <w:t>[:,</w:t>
      </w:r>
      <w:proofErr w:type="gramEnd"/>
      <w:r>
        <w:rPr>
          <w:rFonts w:ascii="Courier New" w:hAnsi="Courier New"/>
          <w:sz w:val="18"/>
        </w:rPr>
        <w:t xml:space="preserve"> </w:t>
      </w:r>
      <w:proofErr w:type="gramStart"/>
      <w:r>
        <w:rPr>
          <w:rFonts w:ascii="Courier New" w:hAnsi="Courier New"/>
          <w:sz w:val="18"/>
        </w:rPr>
        <w:t>1]            #</w:t>
      </w:r>
      <w:proofErr w:type="gramEnd"/>
      <w:r>
        <w:rPr>
          <w:rFonts w:ascii="Courier New" w:hAnsi="Courier New"/>
          <w:sz w:val="18"/>
        </w:rPr>
        <w:t xml:space="preserve"> </w:t>
      </w:r>
      <w:proofErr w:type="spellStart"/>
      <w:r>
        <w:rPr>
          <w:rFonts w:ascii="Courier New" w:hAnsi="Courier New"/>
          <w:sz w:val="18"/>
        </w:rPr>
        <w:t>x</w:t>
      </w:r>
      <w:r>
        <w:rPr>
          <w:rFonts w:ascii="Courier New" w:hAnsi="Courier New"/>
          <w:sz w:val="18"/>
        </w:rPr>
        <w:t>像素坐标</w:t>
      </w:r>
      <w:proofErr w:type="spellEnd"/>
    </w:p>
    <w:p w14:paraId="6FF6D05B" w14:textId="77777777" w:rsidR="00FF1AA5" w:rsidRDefault="00000000">
      <w:pPr>
        <w:spacing w:after="0"/>
        <w:ind w:left="567"/>
        <w:rPr>
          <w:rFonts w:hint="eastAsia"/>
        </w:rPr>
      </w:pPr>
      <w:proofErr w:type="spellStart"/>
      <w:r>
        <w:rPr>
          <w:rFonts w:ascii="Courier New" w:hAnsi="Courier New"/>
          <w:sz w:val="18"/>
        </w:rPr>
        <w:t>y_px</w:t>
      </w:r>
      <w:proofErr w:type="spellEnd"/>
      <w:r>
        <w:rPr>
          <w:rFonts w:ascii="Courier New" w:hAnsi="Courier New"/>
          <w:sz w:val="18"/>
        </w:rPr>
        <w:t xml:space="preserve"> = data</w:t>
      </w:r>
      <w:proofErr w:type="gramStart"/>
      <w:r>
        <w:rPr>
          <w:rFonts w:ascii="Courier New" w:hAnsi="Courier New"/>
          <w:sz w:val="18"/>
        </w:rPr>
        <w:t>[:,</w:t>
      </w:r>
      <w:proofErr w:type="gramEnd"/>
      <w:r>
        <w:rPr>
          <w:rFonts w:ascii="Courier New" w:hAnsi="Courier New"/>
          <w:sz w:val="18"/>
        </w:rPr>
        <w:t xml:space="preserve"> </w:t>
      </w:r>
      <w:proofErr w:type="gramStart"/>
      <w:r>
        <w:rPr>
          <w:rFonts w:ascii="Courier New" w:hAnsi="Courier New"/>
          <w:sz w:val="18"/>
        </w:rPr>
        <w:t>2]            #</w:t>
      </w:r>
      <w:proofErr w:type="gramEnd"/>
      <w:r>
        <w:rPr>
          <w:rFonts w:ascii="Courier New" w:hAnsi="Courier New"/>
          <w:sz w:val="18"/>
        </w:rPr>
        <w:t xml:space="preserve"> </w:t>
      </w:r>
      <w:proofErr w:type="spellStart"/>
      <w:r>
        <w:rPr>
          <w:rFonts w:ascii="Courier New" w:hAnsi="Courier New"/>
          <w:sz w:val="18"/>
        </w:rPr>
        <w:t>y</w:t>
      </w:r>
      <w:r>
        <w:rPr>
          <w:rFonts w:ascii="Courier New" w:hAnsi="Courier New"/>
          <w:sz w:val="18"/>
        </w:rPr>
        <w:t>像素坐标</w:t>
      </w:r>
      <w:proofErr w:type="spellEnd"/>
    </w:p>
    <w:p w14:paraId="6AA43176" w14:textId="77777777" w:rsidR="00FF1AA5" w:rsidRDefault="00FF1AA5">
      <w:pPr>
        <w:spacing w:after="0"/>
        <w:ind w:left="567"/>
        <w:rPr>
          <w:rFonts w:hint="eastAsia"/>
        </w:rPr>
      </w:pPr>
    </w:p>
    <w:p w14:paraId="380A6631"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时间归零（第一个数据点作为</w:t>
      </w:r>
      <w:r>
        <w:rPr>
          <w:rFonts w:ascii="Courier New" w:hAnsi="Courier New"/>
          <w:sz w:val="18"/>
        </w:rPr>
        <w:t>t</w:t>
      </w:r>
      <w:proofErr w:type="spellEnd"/>
      <w:r>
        <w:rPr>
          <w:rFonts w:ascii="Courier New" w:hAnsi="Courier New"/>
          <w:sz w:val="18"/>
        </w:rPr>
        <w:t>=0</w:t>
      </w:r>
      <w:r>
        <w:rPr>
          <w:rFonts w:ascii="Courier New" w:hAnsi="Courier New"/>
          <w:sz w:val="18"/>
        </w:rPr>
        <w:t>）</w:t>
      </w:r>
    </w:p>
    <w:p w14:paraId="01FF35FA" w14:textId="77777777" w:rsidR="00FF1AA5" w:rsidRDefault="00000000">
      <w:pPr>
        <w:spacing w:after="0"/>
        <w:ind w:left="567"/>
        <w:rPr>
          <w:rFonts w:hint="eastAsia"/>
        </w:rPr>
        <w:jc w:val="center"/>
      </w:pPr>
      <w:proofErr w:type="spellStart"/>
      <w:proofErr w:type="spellEnd"/>
      <w:proofErr w:type="spellStart"/>
      <w:proofErr w:type="gramStart"/>
      <w:proofErr w:type="spellEnd"/>
      <w:proofErr w:type="gramEnd"/>
      <m:oMathPara>
        <m:oMath>
          <m:r>
            <m:t xml:space="preserve">t = t_raw - t_raw[0]</m:t>
          </m:r>
        </m:oMath>
      </m:oMathPara>
    </w:p>
    <w:p w14:paraId="36C678EF" w14:textId="77777777" w:rsidR="00FF1AA5" w:rsidRDefault="00FF1AA5">
      <w:pPr>
        <w:spacing w:after="0"/>
        <w:ind w:left="567"/>
        <w:rPr>
          <w:rFonts w:hint="eastAsia"/>
        </w:rPr>
      </w:pPr>
    </w:p>
    <w:p w14:paraId="771A3CBE"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像素坐标转换为物理坐标（</w:t>
      </w:r>
      <w:r>
        <w:rPr>
          <w:rFonts w:ascii="Courier New" w:hAnsi="Courier New"/>
          <w:sz w:val="18"/>
        </w:rPr>
        <w:t>mm</w:t>
      </w:r>
      <w:proofErr w:type="spellEnd"/>
      <w:r>
        <w:rPr>
          <w:rFonts w:ascii="Courier New" w:hAnsi="Courier New"/>
          <w:sz w:val="18"/>
        </w:rPr>
        <w:t>）</w:t>
      </w:r>
    </w:p>
    <w:p w14:paraId="449946A6" w14:textId="77777777" w:rsidR="00FF1AA5" w:rsidRDefault="00000000">
      <w:pPr>
        <w:spacing w:after="0"/>
        <w:ind w:left="567"/>
        <w:rPr>
          <w:rFonts w:hint="eastAsia"/>
        </w:rPr>
      </w:pPr>
      <w:r>
        <w:rPr>
          <w:rFonts w:ascii="Courier New" w:hAnsi="Courier New"/>
          <w:sz w:val="18"/>
        </w:rPr>
        <w:t xml:space="preserve">K = </w:t>
      </w:r>
      <w:proofErr w:type="gramStart"/>
      <w:r>
        <w:rPr>
          <w:rFonts w:ascii="Courier New" w:hAnsi="Courier New"/>
          <w:sz w:val="18"/>
        </w:rPr>
        <w:t>0.48  #</w:t>
      </w:r>
      <w:proofErr w:type="gramEnd"/>
      <w:r>
        <w:rPr>
          <w:rFonts w:ascii="Courier New" w:hAnsi="Courier New"/>
          <w:sz w:val="18"/>
        </w:rPr>
        <w:t xml:space="preserve"> </w:t>
      </w:r>
      <w:proofErr w:type="spellStart"/>
      <w:r>
        <w:rPr>
          <w:rFonts w:ascii="Courier New" w:hAnsi="Courier New"/>
          <w:sz w:val="18"/>
        </w:rPr>
        <w:t>标定因子</w:t>
      </w:r>
      <w:proofErr w:type="spellEnd"/>
      <w:r>
        <w:rPr>
          <w:rFonts w:ascii="Courier New" w:hAnsi="Courier New"/>
          <w:sz w:val="18"/>
        </w:rPr>
        <w:t xml:space="preserve"> mm/pixel</w:t>
      </w:r>
    </w:p>
    <w:p w14:paraId="4738316F" w14:textId="77777777" w:rsidR="00FF1AA5" w:rsidRDefault="00000000">
      <w:pPr>
        <w:spacing w:after="0"/>
        <w:ind w:left="567"/>
        <w:rPr>
          <w:rFonts w:hint="eastAsia"/>
        </w:rPr>
        <w:jc w:val="center"/>
      </w:pPr>
      <w:proofErr w:type="spellStart"/>
      <w:proofErr w:type="spellEnd"/>
      <m:oMathPara>
        <m:oMath>
          <m:r>
            <m:t xml:space="preserve">x = x_px * K</m:t>
          </m:r>
        </m:oMath>
      </m:oMathPara>
    </w:p>
    <w:p w14:paraId="51CD5513" w14:textId="77777777" w:rsidR="00FF1AA5" w:rsidRDefault="00000000">
      <w:pPr>
        <w:spacing w:after="0"/>
        <w:ind w:left="567"/>
        <w:rPr>
          <w:rFonts w:hint="eastAsia"/>
        </w:rPr>
        <w:jc w:val="center"/>
      </w:pPr>
      <w:proofErr w:type="spellStart"/>
      <w:proofErr w:type="spellEnd"/>
      <m:oMathPara>
        <m:oMath>
          <m:r>
            <m:t xml:space="preserve">y = y_px * K</m:t>
          </m:r>
        </m:oMath>
      </m:oMathPara>
    </w:p>
    <w:p w14:paraId="4D45AD5E" w14:textId="77777777" w:rsidR="00FF1AA5" w:rsidRDefault="00FF1AA5">
      <w:pPr>
        <w:spacing w:after="0"/>
        <w:ind w:left="567"/>
        <w:rPr>
          <w:rFonts w:hint="eastAsia"/>
        </w:rPr>
      </w:pPr>
    </w:p>
    <w:p w14:paraId="0518C578" w14:textId="77777777" w:rsidR="00FF1AA5" w:rsidRDefault="00000000">
      <w:pPr>
        <w:spacing w:after="0"/>
        <w:ind w:left="567"/>
        <w:rPr>
          <w:rFonts w:hint="eastAsia"/>
        </w:rPr>
      </w:pPr>
      <w:r>
        <w:rPr>
          <w:rFonts w:ascii="Courier New" w:hAnsi="Courier New"/>
          <w:sz w:val="18"/>
        </w:rPr>
        <w:t>print(</w:t>
      </w:r>
      <w:proofErr w:type="spellStart"/>
      <w:r>
        <w:rPr>
          <w:rFonts w:ascii="Courier New" w:hAnsi="Courier New"/>
          <w:sz w:val="18"/>
        </w:rPr>
        <w:t>f"</w:t>
      </w:r>
      <w:r>
        <w:rPr>
          <w:rFonts w:ascii="Courier New" w:hAnsi="Courier New"/>
          <w:sz w:val="18"/>
        </w:rPr>
        <w:t>数据统计</w:t>
      </w:r>
      <w:proofErr w:type="spellEnd"/>
      <w:r>
        <w:rPr>
          <w:rFonts w:ascii="Courier New" w:hAnsi="Courier New"/>
          <w:sz w:val="18"/>
        </w:rPr>
        <w:t>:")</w:t>
      </w:r>
    </w:p>
    <w:p w14:paraId="225C49AA" w14:textId="77777777" w:rsidR="00FF1AA5" w:rsidRDefault="00000000">
      <w:pPr>
        <w:spacing w:after="0"/>
        <w:ind w:left="567"/>
        <w:rPr>
          <w:rFonts w:hint="eastAsia"/>
        </w:rPr>
      </w:pP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xml:space="preserve">"  </w:t>
      </w:r>
      <w:proofErr w:type="spellStart"/>
      <w:r>
        <w:rPr>
          <w:rFonts w:ascii="Courier New" w:hAnsi="Courier New"/>
          <w:sz w:val="18"/>
        </w:rPr>
        <w:t>数据点数</w:t>
      </w:r>
      <w:proofErr w:type="spellEnd"/>
      <w:proofErr w:type="gramEnd"/>
      <w:r>
        <w:rPr>
          <w:rFonts w:ascii="Courier New" w:hAnsi="Courier New"/>
          <w:sz w:val="18"/>
        </w:rPr>
        <w:t>: {</w:t>
      </w:r>
      <w:proofErr w:type="spellStart"/>
      <w:r>
        <w:rPr>
          <w:rFonts w:ascii="Courier New" w:hAnsi="Courier New"/>
          <w:sz w:val="18"/>
        </w:rPr>
        <w:t>len</w:t>
      </w:r>
      <w:proofErr w:type="spellEnd"/>
      <w:r>
        <w:rPr>
          <w:rFonts w:ascii="Courier New" w:hAnsi="Courier New"/>
          <w:sz w:val="18"/>
        </w:rPr>
        <w:t>(</w:t>
      </w:r>
      <w:proofErr w:type="gramStart"/>
      <w:r>
        <w:rPr>
          <w:rFonts w:ascii="Courier New" w:hAnsi="Courier New"/>
          <w:sz w:val="18"/>
        </w:rPr>
        <w:t>t)}</w:t>
      </w:r>
      <w:proofErr w:type="gramEnd"/>
      <w:r>
        <w:rPr>
          <w:rFonts w:ascii="Courier New" w:hAnsi="Courier New"/>
          <w:sz w:val="18"/>
        </w:rPr>
        <w:t>")</w:t>
      </w:r>
    </w:p>
    <w:p w14:paraId="4982B3A8" w14:textId="77777777" w:rsidR="00FF1AA5" w:rsidRDefault="00000000">
      <w:pPr>
        <w:spacing w:after="0"/>
        <w:ind w:left="567"/>
        <w:rPr>
          <w:rFonts w:hint="eastAsia"/>
        </w:rPr>
      </w:pP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xml:space="preserve">"  </w:t>
      </w:r>
      <w:proofErr w:type="spellStart"/>
      <w:r>
        <w:rPr>
          <w:rFonts w:ascii="Courier New" w:hAnsi="Courier New"/>
          <w:sz w:val="18"/>
        </w:rPr>
        <w:t>时间范围</w:t>
      </w:r>
      <w:proofErr w:type="spellEnd"/>
      <w:proofErr w:type="gramEnd"/>
      <w:r>
        <w:rPr>
          <w:rFonts w:ascii="Courier New" w:hAnsi="Courier New"/>
          <w:sz w:val="18"/>
        </w:rPr>
        <w:t xml:space="preserve">: {t[0]:.4f} ~ {t[-1]:.4f} </w:t>
      </w:r>
      <w:r>
        <w:rPr>
          <w:rFonts w:ascii="Courier New" w:hAnsi="Courier New"/>
          <w:sz w:val="18"/>
        </w:rPr>
        <w:t>秒</w:t>
      </w:r>
      <w:r>
        <w:rPr>
          <w:rFonts w:ascii="Courier New" w:hAnsi="Courier New"/>
          <w:sz w:val="18"/>
        </w:rPr>
        <w:t>")</w:t>
      </w:r>
    </w:p>
    <w:p w14:paraId="36331703" w14:textId="77777777" w:rsidR="00FF1AA5" w:rsidRDefault="00000000">
      <w:pPr>
        <w:spacing w:after="0"/>
        <w:ind w:left="567"/>
        <w:rPr>
          <w:rFonts w:hint="eastAsia"/>
        </w:rPr>
      </w:pP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xml:space="preserve">"  </w:t>
      </w:r>
      <w:proofErr w:type="spellStart"/>
      <w:r>
        <w:rPr>
          <w:rFonts w:ascii="Courier New" w:hAnsi="Courier New"/>
          <w:sz w:val="18"/>
        </w:rPr>
        <w:t>x</w:t>
      </w:r>
      <w:r>
        <w:rPr>
          <w:rFonts w:ascii="Courier New" w:hAnsi="Courier New"/>
          <w:sz w:val="18"/>
        </w:rPr>
        <w:t>范围</w:t>
      </w:r>
      <w:proofErr w:type="spellEnd"/>
      <w:r>
        <w:rPr>
          <w:rFonts w:ascii="Courier New" w:hAnsi="Courier New"/>
          <w:sz w:val="18"/>
        </w:rPr>
        <w:t>: {</w:t>
      </w:r>
      <w:proofErr w:type="spellStart"/>
      <w:proofErr w:type="gramEnd"/>
      <w:r>
        <w:rPr>
          <w:rFonts w:ascii="Courier New" w:hAnsi="Courier New"/>
          <w:sz w:val="18"/>
        </w:rPr>
        <w:t>x.min</w:t>
      </w:r>
      <w:proofErr w:type="spellEnd"/>
      <w:r>
        <w:rPr>
          <w:rFonts w:ascii="Courier New" w:hAnsi="Courier New"/>
          <w:sz w:val="18"/>
        </w:rPr>
        <w:t>():.1f} ~ {</w:t>
      </w:r>
      <w:proofErr w:type="spellStart"/>
      <w:r>
        <w:rPr>
          <w:rFonts w:ascii="Courier New" w:hAnsi="Courier New"/>
          <w:sz w:val="18"/>
        </w:rPr>
        <w:t>x.max</w:t>
      </w:r>
      <w:proofErr w:type="spellEnd"/>
      <w:r>
        <w:rPr>
          <w:rFonts w:ascii="Courier New" w:hAnsi="Courier New"/>
          <w:sz w:val="18"/>
        </w:rPr>
        <w:t>():.1f} mm")</w:t>
      </w:r>
    </w:p>
    <w:p w14:paraId="6106A5E7" w14:textId="77777777" w:rsidR="00FF1AA5" w:rsidRDefault="00000000">
      <w:pPr>
        <w:spacing w:after="0"/>
        <w:ind w:left="567"/>
        <w:rPr>
          <w:rFonts w:hint="eastAsia"/>
        </w:rPr>
      </w:pP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xml:space="preserve">"  </w:t>
      </w:r>
      <w:proofErr w:type="spellStart"/>
      <w:r>
        <w:rPr>
          <w:rFonts w:ascii="Courier New" w:hAnsi="Courier New"/>
          <w:sz w:val="18"/>
        </w:rPr>
        <w:t>y</w:t>
      </w:r>
      <w:r>
        <w:rPr>
          <w:rFonts w:ascii="Courier New" w:hAnsi="Courier New"/>
          <w:sz w:val="18"/>
        </w:rPr>
        <w:t>范围</w:t>
      </w:r>
      <w:proofErr w:type="spellEnd"/>
      <w:r>
        <w:rPr>
          <w:rFonts w:ascii="Courier New" w:hAnsi="Courier New"/>
          <w:sz w:val="18"/>
        </w:rPr>
        <w:t>: {</w:t>
      </w:r>
      <w:proofErr w:type="spellStart"/>
      <w:proofErr w:type="gramEnd"/>
      <w:r>
        <w:rPr>
          <w:rFonts w:ascii="Courier New" w:hAnsi="Courier New"/>
          <w:sz w:val="18"/>
        </w:rPr>
        <w:t>y.min</w:t>
      </w:r>
      <w:proofErr w:type="spellEnd"/>
      <w:r>
        <w:rPr>
          <w:rFonts w:ascii="Courier New" w:hAnsi="Courier New"/>
          <w:sz w:val="18"/>
        </w:rPr>
        <w:t>():.1f} ~ {</w:t>
      </w:r>
      <w:proofErr w:type="spellStart"/>
      <w:r>
        <w:rPr>
          <w:rFonts w:ascii="Courier New" w:hAnsi="Courier New"/>
          <w:sz w:val="18"/>
        </w:rPr>
        <w:t>y.max</w:t>
      </w:r>
      <w:proofErr w:type="spellEnd"/>
      <w:r>
        <w:rPr>
          <w:rFonts w:ascii="Courier New" w:hAnsi="Courier New"/>
          <w:sz w:val="18"/>
        </w:rPr>
        <w:t>():.1f} mm")</w:t>
      </w:r>
    </w:p>
    <w:p w14:paraId="57178AA0" w14:textId="77777777" w:rsidR="00FF1AA5" w:rsidRDefault="00000000">
      <w:pPr>
        <w:spacing w:after="0"/>
        <w:ind w:left="567"/>
        <w:rPr>
          <w:rFonts w:hint="eastAsia"/>
        </w:rPr>
      </w:pP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xml:space="preserve">"  </w:t>
      </w:r>
      <w:proofErr w:type="spellStart"/>
      <w:r>
        <w:rPr>
          <w:rFonts w:ascii="Courier New" w:hAnsi="Courier New"/>
          <w:sz w:val="18"/>
        </w:rPr>
        <w:t>平均帧率</w:t>
      </w:r>
      <w:proofErr w:type="spellEnd"/>
      <w:proofErr w:type="gramEnd"/>
      <w:r>
        <w:rPr>
          <w:rFonts w:ascii="Courier New" w:hAnsi="Courier New"/>
          <w:sz w:val="18"/>
        </w:rPr>
        <w:t>: {1/</w:t>
      </w:r>
      <w:proofErr w:type="spellStart"/>
      <w:r>
        <w:rPr>
          <w:rFonts w:ascii="Courier New" w:hAnsi="Courier New"/>
          <w:sz w:val="18"/>
        </w:rPr>
        <w:t>np.mean</w:t>
      </w:r>
      <w:proofErr w:type="spellEnd"/>
      <w:r>
        <w:rPr>
          <w:rFonts w:ascii="Courier New" w:hAnsi="Courier New"/>
          <w:sz w:val="18"/>
        </w:rPr>
        <w:t>(</w:t>
      </w:r>
      <w:proofErr w:type="spellStart"/>
      <w:proofErr w:type="gramStart"/>
      <w:r>
        <w:rPr>
          <w:rFonts w:ascii="Courier New" w:hAnsi="Courier New"/>
          <w:sz w:val="18"/>
        </w:rPr>
        <w:t>np.diff</w:t>
      </w:r>
      <w:proofErr w:type="spellEnd"/>
      <w:proofErr w:type="gramEnd"/>
      <w:r>
        <w:rPr>
          <w:rFonts w:ascii="Courier New" w:hAnsi="Courier New"/>
          <w:sz w:val="18"/>
        </w:rPr>
        <w:t>(t)):.1f} fps")</w:t>
      </w:r>
    </w:p>
    <w:p w14:paraId="3D2DF1B2" w14:textId="77777777" w:rsidR="00FF1AA5" w:rsidRDefault="00FF1AA5">
      <w:pPr>
        <w:spacing w:after="0"/>
        <w:ind w:left="567"/>
        <w:rPr>
          <w:rFonts w:hint="eastAsia"/>
        </w:rPr>
      </w:pPr>
    </w:p>
    <w:p w14:paraId="269DFDC7" w14:textId="77777777" w:rsidR="00FF1AA5" w:rsidRDefault="00000000">
      <w:pPr>
        <w:spacing w:after="0"/>
        <w:ind w:left="567"/>
        <w:rPr>
          <w:rFonts w:hint="eastAsia"/>
          <w:lang w:eastAsia="zh-CN"/>
        </w:rPr>
      </w:pPr>
      <w:r>
        <w:rPr>
          <w:rFonts w:ascii="Courier New" w:hAnsi="Courier New"/>
          <w:sz w:val="18"/>
          <w:lang w:eastAsia="zh-CN"/>
        </w:rPr>
        <w:t># ============================================</w:t>
      </w:r>
    </w:p>
    <w:p w14:paraId="161D730B" w14:textId="77777777" w:rsidR="00FF1AA5" w:rsidRDefault="00000000">
      <w:pPr>
        <w:spacing w:after="0"/>
        <w:ind w:left="567"/>
        <w:rPr>
          <w:rFonts w:hint="eastAsia"/>
          <w:lang w:eastAsia="zh-CN"/>
        </w:rPr>
      </w:pPr>
      <w:r>
        <w:rPr>
          <w:rFonts w:ascii="Courier New" w:hAnsi="Courier New"/>
          <w:sz w:val="18"/>
          <w:lang w:eastAsia="zh-CN"/>
        </w:rPr>
        <w:t xml:space="preserve"># </w:t>
      </w:r>
      <w:r>
        <w:rPr>
          <w:rFonts w:ascii="Courier New" w:hAnsi="Courier New"/>
          <w:sz w:val="18"/>
          <w:lang w:eastAsia="zh-CN"/>
        </w:rPr>
        <w:t>第二步：数据质量检查</w:t>
      </w:r>
    </w:p>
    <w:p w14:paraId="02D325DF" w14:textId="77777777" w:rsidR="00FF1AA5" w:rsidRDefault="00000000">
      <w:pPr>
        <w:spacing w:after="0"/>
        <w:ind w:left="567"/>
        <w:rPr>
          <w:rFonts w:hint="eastAsia"/>
          <w:lang w:eastAsia="zh-CN"/>
        </w:rPr>
      </w:pPr>
      <w:r>
        <w:rPr>
          <w:rFonts w:ascii="Courier New" w:hAnsi="Courier New"/>
          <w:sz w:val="18"/>
          <w:lang w:eastAsia="zh-CN"/>
        </w:rPr>
        <w:t># ============================================</w:t>
      </w:r>
    </w:p>
    <w:p w14:paraId="79608A50" w14:textId="77777777" w:rsidR="00FF1AA5" w:rsidRDefault="00000000">
      <w:pPr>
        <w:spacing w:after="0"/>
        <w:ind w:left="567"/>
        <w:rPr>
          <w:rFonts w:hint="eastAsia"/>
          <w:lang w:eastAsia="zh-CN"/>
        </w:rPr>
      </w:pPr>
      <w:r>
        <w:rPr>
          <w:rFonts w:ascii="Courier New" w:hAnsi="Courier New"/>
          <w:sz w:val="18"/>
          <w:lang w:eastAsia="zh-CN"/>
        </w:rPr>
        <w:t xml:space="preserve"># </w:t>
      </w:r>
      <w:r>
        <w:rPr>
          <w:rFonts w:ascii="Courier New" w:hAnsi="Courier New"/>
          <w:sz w:val="18"/>
          <w:lang w:eastAsia="zh-CN"/>
        </w:rPr>
        <w:t>检查时间</w:t>
      </w:r>
      <w:proofErr w:type="gramStart"/>
      <w:r>
        <w:rPr>
          <w:rFonts w:ascii="Courier New" w:hAnsi="Courier New"/>
          <w:sz w:val="18"/>
          <w:lang w:eastAsia="zh-CN"/>
        </w:rPr>
        <w:t>戳是否</w:t>
      </w:r>
      <w:proofErr w:type="gramEnd"/>
      <w:r>
        <w:rPr>
          <w:rFonts w:ascii="Courier New" w:hAnsi="Courier New"/>
          <w:sz w:val="18"/>
          <w:lang w:eastAsia="zh-CN"/>
        </w:rPr>
        <w:t>单调递增</w:t>
      </w:r>
    </w:p>
    <w:p w14:paraId="07A72903" w14:textId="77777777" w:rsidR="00FF1AA5" w:rsidRDefault="00000000">
      <w:pPr>
        <w:spacing w:after="0"/>
        <w:ind w:left="567"/>
        <w:rPr>
          <w:rFonts w:hint="eastAsia"/>
        </w:rPr>
      </w:pPr>
      <w:r>
        <w:rPr>
          <w:rFonts w:ascii="Courier New" w:hAnsi="Courier New"/>
          <w:sz w:val="18"/>
        </w:rPr>
        <w:t xml:space="preserve">dt = </w:t>
      </w:r>
      <w:proofErr w:type="spellStart"/>
      <w:proofErr w:type="gramStart"/>
      <w:r>
        <w:rPr>
          <w:rFonts w:ascii="Courier New" w:hAnsi="Courier New"/>
          <w:sz w:val="18"/>
        </w:rPr>
        <w:t>np.diff</w:t>
      </w:r>
      <w:proofErr w:type="spellEnd"/>
      <w:proofErr w:type="gramEnd"/>
      <w:r>
        <w:rPr>
          <w:rFonts w:ascii="Courier New" w:hAnsi="Courier New"/>
          <w:sz w:val="18"/>
        </w:rPr>
        <w:t>(t)</w:t>
      </w:r>
    </w:p>
    <w:p w14:paraId="32DD0B91" w14:textId="77777777" w:rsidR="00FF1AA5" w:rsidRDefault="00000000">
      <w:pPr>
        <w:spacing w:after="0"/>
        <w:ind w:left="567"/>
        <w:rPr>
          <w:rFonts w:hint="eastAsia"/>
        </w:rPr>
      </w:pPr>
      <w:r>
        <w:rPr>
          <w:rFonts w:ascii="Courier New" w:hAnsi="Courier New"/>
          <w:sz w:val="18"/>
        </w:rPr>
        <w:t xml:space="preserve">if </w:t>
      </w:r>
      <w:proofErr w:type="spellStart"/>
      <w:proofErr w:type="gramStart"/>
      <w:r>
        <w:rPr>
          <w:rFonts w:ascii="Courier New" w:hAnsi="Courier New"/>
          <w:sz w:val="18"/>
        </w:rPr>
        <w:t>np.any</w:t>
      </w:r>
      <w:proofErr w:type="spellEnd"/>
      <w:r>
        <w:rPr>
          <w:rFonts w:ascii="Courier New" w:hAnsi="Courier New"/>
          <w:sz w:val="18"/>
        </w:rPr>
        <w:t>(</w:t>
      </w:r>
      <w:proofErr w:type="gramEnd"/>
      <w:r>
        <w:rPr>
          <w:rFonts w:ascii="Courier New" w:hAnsi="Courier New"/>
          <w:sz w:val="18"/>
        </w:rPr>
        <w:t>dt &lt;= 0):</w:t>
      </w:r>
    </w:p>
    <w:p w14:paraId="65118B58" w14:textId="77777777" w:rsidR="00FF1AA5" w:rsidRDefault="00000000">
      <w:pPr>
        <w:spacing w:after="0"/>
        <w:ind w:left="567"/>
        <w:rPr>
          <w:rFonts w:hint="eastAsia"/>
        </w:rPr>
      </w:pPr>
      <w:r>
        <w:rPr>
          <w:rFonts w:ascii="Courier New" w:hAnsi="Courier New"/>
          <w:sz w:val="18"/>
        </w:rPr>
        <w:t xml:space="preserve">    </w:t>
      </w:r>
      <w:proofErr w:type="gramStart"/>
      <w:r>
        <w:rPr>
          <w:rFonts w:ascii="Courier New" w:hAnsi="Courier New"/>
          <w:sz w:val="18"/>
        </w:rPr>
        <w:t>print(</w:t>
      </w:r>
      <w:proofErr w:type="gramEnd"/>
      <w:r>
        <w:rPr>
          <w:rFonts w:ascii="Courier New" w:hAnsi="Courier New"/>
          <w:sz w:val="18"/>
        </w:rPr>
        <w:t xml:space="preserve">"WARNING: </w:t>
      </w:r>
      <w:proofErr w:type="spellStart"/>
      <w:r>
        <w:rPr>
          <w:rFonts w:ascii="Courier New" w:hAnsi="Courier New"/>
          <w:sz w:val="18"/>
        </w:rPr>
        <w:t>时间戳不单调！可能存在丢帧</w:t>
      </w:r>
      <w:proofErr w:type="spellEnd"/>
      <w:r>
        <w:rPr>
          <w:rFonts w:ascii="Courier New" w:hAnsi="Courier New"/>
          <w:sz w:val="18"/>
        </w:rPr>
        <w:t>。</w:t>
      </w:r>
      <w:r>
        <w:rPr>
          <w:rFonts w:ascii="Courier New" w:hAnsi="Courier New"/>
          <w:sz w:val="18"/>
        </w:rPr>
        <w:t>")</w:t>
      </w:r>
    </w:p>
    <w:p w14:paraId="6D1BAEB8" w14:textId="77777777" w:rsidR="00FF1AA5" w:rsidRDefault="00000000">
      <w:pPr>
        <w:spacing w:after="0"/>
        <w:ind w:left="567"/>
        <w:rPr>
          <w:rFonts w:hint="eastAsia"/>
        </w:rPr>
      </w:pPr>
      <w:r>
        <w:rPr>
          <w:rFonts w:ascii="Courier New" w:hAnsi="Courier New"/>
          <w:sz w:val="18"/>
        </w:rPr>
        <w:t xml:space="preserve">    # </w:t>
      </w:r>
      <w:proofErr w:type="spellStart"/>
      <w:r>
        <w:rPr>
          <w:rFonts w:ascii="Courier New" w:hAnsi="Courier New"/>
          <w:sz w:val="18"/>
        </w:rPr>
        <w:t>去除异常点</w:t>
      </w:r>
      <w:proofErr w:type="spellEnd"/>
    </w:p>
    <w:p w14:paraId="5A0ABD6E" w14:textId="77777777" w:rsidR="00FF1AA5" w:rsidRDefault="00000000">
      <w:pPr>
        <w:spacing w:after="0"/>
        <w:ind w:left="567"/>
        <w:rPr>
          <w:rFonts w:hint="eastAsia"/>
        </w:rPr>
      </w:pPr>
      <w:r>
        <w:rPr>
          <w:rFonts w:ascii="Courier New" w:hAnsi="Courier New"/>
          <w:sz w:val="18"/>
        </w:rPr>
        <w:t xml:space="preserve">    valid = dt &gt; 0</w:t>
      </w:r>
    </w:p>
    <w:p w14:paraId="69121713" w14:textId="77777777" w:rsidR="00FF1AA5" w:rsidRDefault="00000000">
      <w:pPr>
        <w:spacing w:after="0"/>
        <w:ind w:left="567"/>
        <w:rPr>
          <w:rFonts w:hint="eastAsia"/>
        </w:rPr>
      </w:pPr>
      <w:r>
        <w:rPr>
          <w:rFonts w:ascii="Courier New" w:hAnsi="Courier New"/>
          <w:sz w:val="18"/>
        </w:rPr>
        <w:t xml:space="preserve">    valid = </w:t>
      </w:r>
      <w:proofErr w:type="spellStart"/>
      <w:proofErr w:type="gramStart"/>
      <w:r>
        <w:rPr>
          <w:rFonts w:ascii="Courier New" w:hAnsi="Courier New"/>
          <w:sz w:val="18"/>
        </w:rPr>
        <w:t>np.concatenate</w:t>
      </w:r>
      <w:proofErr w:type="spellEnd"/>
      <w:proofErr w:type="gramEnd"/>
      <w:r>
        <w:rPr>
          <w:rFonts w:ascii="Courier New" w:hAnsi="Courier New"/>
          <w:sz w:val="18"/>
        </w:rPr>
        <w:t>([[True], valid])</w:t>
      </w:r>
    </w:p>
    <w:p w14:paraId="760C263D" w14:textId="77777777" w:rsidR="00FF1AA5" w:rsidRDefault="00000000">
      <w:pPr>
        <w:spacing w:after="0"/>
        <w:ind w:left="567"/>
        <w:rPr>
          <w:rFonts w:hint="eastAsia"/>
        </w:rPr>
      </w:pPr>
      <w:r>
        <w:rPr>
          <w:rFonts w:ascii="Courier New" w:hAnsi="Courier New"/>
          <w:sz w:val="18"/>
        </w:rPr>
        <w:t xml:space="preserve">    t = t[valid]</w:t>
      </w:r>
    </w:p>
    <w:p w14:paraId="4B23F968" w14:textId="77777777" w:rsidR="00FF1AA5" w:rsidRDefault="00000000">
      <w:pPr>
        <w:spacing w:after="0"/>
        <w:ind w:left="567"/>
        <w:rPr>
          <w:rFonts w:hint="eastAsia"/>
        </w:rPr>
      </w:pPr>
      <w:r>
        <w:rPr>
          <w:rFonts w:ascii="Courier New" w:hAnsi="Courier New"/>
          <w:sz w:val="18"/>
        </w:rPr>
        <w:t xml:space="preserve">    x = x[valid]</w:t>
      </w:r>
    </w:p>
    <w:p w14:paraId="3E23DF60" w14:textId="77777777" w:rsidR="00FF1AA5" w:rsidRDefault="00000000">
      <w:pPr>
        <w:spacing w:after="0"/>
        <w:ind w:left="567"/>
        <w:rPr>
          <w:rFonts w:hint="eastAsia"/>
        </w:rPr>
      </w:pPr>
      <w:r>
        <w:rPr>
          <w:rFonts w:ascii="Courier New" w:hAnsi="Courier New"/>
          <w:sz w:val="18"/>
        </w:rPr>
        <w:t xml:space="preserve">    y = y[valid]</w:t>
      </w:r>
    </w:p>
    <w:p w14:paraId="013D427E" w14:textId="77777777" w:rsidR="00FF1AA5" w:rsidRDefault="00000000">
      <w:pPr>
        <w:spacing w:after="0"/>
        <w:ind w:left="567"/>
        <w:rPr>
          <w:rFonts w:hint="eastAsia"/>
        </w:rPr>
      </w:pPr>
      <w:r>
        <w:rPr>
          <w:rFonts w:ascii="Courier New" w:hAnsi="Courier New"/>
          <w:sz w:val="18"/>
        </w:rPr>
        <w:t xml:space="preserve">    </w:t>
      </w: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xml:space="preserve">"  </w:t>
      </w:r>
      <w:proofErr w:type="spellStart"/>
      <w:r>
        <w:rPr>
          <w:rFonts w:ascii="Courier New" w:hAnsi="Courier New"/>
          <w:sz w:val="18"/>
        </w:rPr>
        <w:t>清理后数据点</w:t>
      </w:r>
      <w:proofErr w:type="spellEnd"/>
      <w:proofErr w:type="gramEnd"/>
      <w:r>
        <w:rPr>
          <w:rFonts w:ascii="Courier New" w:hAnsi="Courier New"/>
          <w:sz w:val="18"/>
        </w:rPr>
        <w:t>: {</w:t>
      </w:r>
      <w:proofErr w:type="spellStart"/>
      <w:r>
        <w:rPr>
          <w:rFonts w:ascii="Courier New" w:hAnsi="Courier New"/>
          <w:sz w:val="18"/>
        </w:rPr>
        <w:t>len</w:t>
      </w:r>
      <w:proofErr w:type="spellEnd"/>
      <w:r>
        <w:rPr>
          <w:rFonts w:ascii="Courier New" w:hAnsi="Courier New"/>
          <w:sz w:val="18"/>
        </w:rPr>
        <w:t>(</w:t>
      </w:r>
      <w:proofErr w:type="gramStart"/>
      <w:r>
        <w:rPr>
          <w:rFonts w:ascii="Courier New" w:hAnsi="Courier New"/>
          <w:sz w:val="18"/>
        </w:rPr>
        <w:t>t)}</w:t>
      </w:r>
      <w:proofErr w:type="gramEnd"/>
      <w:r>
        <w:rPr>
          <w:rFonts w:ascii="Courier New" w:hAnsi="Courier New"/>
          <w:sz w:val="18"/>
        </w:rPr>
        <w:t>")</w:t>
      </w:r>
    </w:p>
    <w:p w14:paraId="262C7C5F" w14:textId="77777777" w:rsidR="00FF1AA5" w:rsidRDefault="00FF1AA5">
      <w:pPr>
        <w:spacing w:after="0"/>
        <w:ind w:left="567"/>
        <w:rPr>
          <w:rFonts w:hint="eastAsia"/>
        </w:rPr>
      </w:pPr>
    </w:p>
    <w:p w14:paraId="13ABFC84"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检查是否有明显异常点（速度突变</w:t>
      </w:r>
      <w:proofErr w:type="spellEnd"/>
      <w:r>
        <w:rPr>
          <w:rFonts w:ascii="Courier New" w:hAnsi="Courier New"/>
          <w:sz w:val="18"/>
        </w:rPr>
        <w:t>）</w:t>
      </w:r>
    </w:p>
    <w:p w14:paraId="4803152E" w14:textId="77777777" w:rsidR="00FF1AA5" w:rsidRDefault="00000000">
      <w:pPr>
        <w:spacing w:after="0"/>
        <w:ind w:left="567"/>
        <w:rPr>
          <w:rFonts w:hint="eastAsia"/>
        </w:rPr>
        <w:jc w:val="center"/>
      </w:pPr>
      <w:proofErr w:type="spellStart"/>
      <w:proofErr w:type="spellEnd"/>
      <w:proofErr w:type="spellStart"/>
      <w:proofErr w:type="gramStart"/>
      <w:proofErr w:type="spellEnd"/>
      <w:proofErr w:type="gramEnd"/>
      <w:proofErr w:type="spellStart"/>
      <w:proofErr w:type="gramStart"/>
      <w:proofErr w:type="spellEnd"/>
      <w:proofErr w:type="gramEnd"/>
      <m:oMathPara>
        <m:oMath>
          <m:r>
            <m:t xml:space="preserve">vx = np.diff(x) / np.diff(t)</m:t>
          </m:r>
        </m:oMath>
      </m:oMathPara>
    </w:p>
    <w:p w14:paraId="395050E7" w14:textId="77777777" w:rsidR="00FF1AA5" w:rsidRDefault="00000000">
      <w:pPr>
        <w:spacing w:after="0"/>
        <w:ind w:left="567"/>
        <w:rPr>
          <w:rFonts w:hint="eastAsia"/>
        </w:rPr>
        <w:jc w:val="center"/>
      </w:pPr>
      <w:proofErr w:type="spellStart"/>
      <w:proofErr w:type="spellEnd"/>
      <w:proofErr w:type="spellStart"/>
      <w:proofErr w:type="gramStart"/>
      <w:proofErr w:type="spellEnd"/>
      <w:proofErr w:type="gramEnd"/>
      <w:proofErr w:type="spellStart"/>
      <w:proofErr w:type="gramStart"/>
      <w:proofErr w:type="spellEnd"/>
      <w:proofErr w:type="gramEnd"/>
      <m:oMathPara>
        <m:oMath>
          <m:r>
            <m:t xml:space="preserve">vy = np.diff(y) / np.diff(t)</m:t>
          </m:r>
        </m:oMath>
      </m:oMathPara>
    </w:p>
    <w:p w14:paraId="593C7F24" w14:textId="77777777" w:rsidR="00FF1AA5" w:rsidRDefault="00000000">
      <w:pPr>
        <w:spacing w:after="0"/>
        <w:ind w:left="567"/>
        <w:rPr>
          <w:rFonts w:hint="eastAsia"/>
        </w:rPr>
        <w:jc w:val="center"/>
      </w:pPr>
      <w:proofErr w:type="spellStart"/>
      <w:proofErr w:type="gramStart"/>
      <w:proofErr w:type="spellEnd"/>
      <w:proofErr w:type="gramEnd"/>
      <w:proofErr w:type="spellStart"/>
      <w:proofErr w:type="spellEnd"/>
      <w:proofErr w:type="spellStart"/>
      <w:proofErr w:type="spellEnd"/>
      <m:oMathPara>
        <m:oMath>
          <m:r>
            <m:t xml:space="preserve">v = np.sqrt(vx**2 + vy**2)</m:t>
          </m:r>
        </m:oMath>
      </m:oMathPara>
    </w:p>
    <w:p w14:paraId="00E65E06" w14:textId="77777777" w:rsidR="00FF1AA5" w:rsidRDefault="00FF1AA5">
      <w:pPr>
        <w:spacing w:after="0"/>
        <w:ind w:left="567"/>
        <w:rPr>
          <w:rFonts w:hint="eastAsia"/>
        </w:rPr>
      </w:pPr>
    </w:p>
    <w:p w14:paraId="20B1CCC5" w14:textId="77777777" w:rsidR="00FF1AA5" w:rsidRDefault="00000000">
      <w:pPr>
        <w:spacing w:after="0"/>
        <w:ind w:left="567"/>
        <w:rPr>
          <w:rFonts w:hint="eastAsia"/>
          <w:lang w:eastAsia="zh-CN"/>
        </w:rPr>
      </w:pPr>
      <w:r>
        <w:rPr>
          <w:rFonts w:ascii="Courier New" w:hAnsi="Courier New"/>
          <w:sz w:val="18"/>
          <w:lang w:eastAsia="zh-CN"/>
        </w:rPr>
        <w:t xml:space="preserve"># </w:t>
      </w:r>
      <w:r>
        <w:rPr>
          <w:rFonts w:ascii="Courier New" w:hAnsi="Courier New"/>
          <w:sz w:val="18"/>
          <w:lang w:eastAsia="zh-CN"/>
        </w:rPr>
        <w:t>如果速度超过合理范围（如</w:t>
      </w:r>
      <w:r>
        <w:rPr>
          <w:rFonts w:ascii="Courier New" w:hAnsi="Courier New"/>
          <w:sz w:val="18"/>
          <w:lang w:eastAsia="zh-CN"/>
        </w:rPr>
        <w:t>&gt;10 m/s</w:t>
      </w:r>
      <w:r>
        <w:rPr>
          <w:rFonts w:ascii="Courier New" w:hAnsi="Courier New"/>
          <w:sz w:val="18"/>
          <w:lang w:eastAsia="zh-CN"/>
        </w:rPr>
        <w:t>），标记为异常</w:t>
      </w:r>
    </w:p>
    <w:p w14:paraId="60096B12" w14:textId="77777777" w:rsidR="00FF1AA5" w:rsidRDefault="00000000">
      <w:pPr>
        <w:spacing w:after="0"/>
        <w:ind w:left="567"/>
        <w:rPr>
          <w:rFonts w:hint="eastAsia"/>
        </w:rPr>
        <w:jc w:val="center"/>
      </w:pPr>
      <w:proofErr w:type="spellStart"/>
      <w:proofErr w:type="spellEnd"/>
      <w:proofErr w:type="gramStart"/>
      <w:proofErr w:type="gramEnd"/>
      <m:oMathPara>
        <m:oMath>
          <m:r>
            <m:t xml:space="preserve">v_threshold = 10000  # mm/s = 10 m/s</m:t>
          </m:r>
        </m:oMath>
      </m:oMathPara>
    </w:p>
    <w:p w14:paraId="645D7E25" w14:textId="77777777" w:rsidR="00FF1AA5" w:rsidRDefault="00000000">
      <w:pPr>
        <w:spacing w:after="0"/>
        <w:ind w:left="567"/>
        <w:rPr>
          <w:rFonts w:hint="eastAsia"/>
        </w:rPr>
      </w:pPr>
      <w:r>
        <w:rPr>
          <w:rFonts w:ascii="Courier New" w:hAnsi="Courier New"/>
          <w:sz w:val="18"/>
        </w:rPr>
        <w:t xml:space="preserve">abnormal = v &gt; </w:t>
      </w:r>
      <w:proofErr w:type="spellStart"/>
      <w:r>
        <w:rPr>
          <w:rFonts w:ascii="Courier New" w:hAnsi="Courier New"/>
          <w:sz w:val="18"/>
        </w:rPr>
        <w:t>v_threshold</w:t>
      </w:r>
      <w:proofErr w:type="spellEnd"/>
    </w:p>
    <w:p w14:paraId="71BD4979" w14:textId="77777777" w:rsidR="00FF1AA5" w:rsidRDefault="00000000">
      <w:pPr>
        <w:spacing w:after="0"/>
        <w:ind w:left="567"/>
        <w:rPr>
          <w:rFonts w:hint="eastAsia"/>
        </w:rPr>
      </w:pPr>
      <w:r>
        <w:rPr>
          <w:rFonts w:ascii="Courier New" w:hAnsi="Courier New"/>
          <w:sz w:val="18"/>
        </w:rPr>
        <w:lastRenderedPageBreak/>
        <w:t xml:space="preserve">if </w:t>
      </w:r>
      <w:proofErr w:type="spellStart"/>
      <w:r>
        <w:rPr>
          <w:rFonts w:ascii="Courier New" w:hAnsi="Courier New"/>
          <w:sz w:val="18"/>
        </w:rPr>
        <w:t>np.any</w:t>
      </w:r>
      <w:proofErr w:type="spellEnd"/>
      <w:r>
        <w:rPr>
          <w:rFonts w:ascii="Courier New" w:hAnsi="Courier New"/>
          <w:sz w:val="18"/>
        </w:rPr>
        <w:t>(abnormal):</w:t>
      </w:r>
    </w:p>
    <w:p w14:paraId="05B8A6B7" w14:textId="77777777" w:rsidR="00FF1AA5" w:rsidRDefault="00000000">
      <w:pPr>
        <w:spacing w:after="0"/>
        <w:ind w:left="567"/>
        <w:rPr>
          <w:rFonts w:hint="eastAsia"/>
        </w:rPr>
      </w:pPr>
      <w:r>
        <w:rPr>
          <w:rFonts w:ascii="Courier New" w:hAnsi="Courier New"/>
          <w:sz w:val="18"/>
        </w:rPr>
        <w:t xml:space="preserve">    </w:t>
      </w:r>
      <w:proofErr w:type="gramStart"/>
      <w:r>
        <w:rPr>
          <w:rFonts w:ascii="Courier New" w:hAnsi="Courier New"/>
          <w:sz w:val="18"/>
        </w:rPr>
        <w:t>print(</w:t>
      </w:r>
      <w:proofErr w:type="spellStart"/>
      <w:proofErr w:type="gramEnd"/>
      <w:r>
        <w:rPr>
          <w:rFonts w:ascii="Courier New" w:hAnsi="Courier New"/>
          <w:sz w:val="18"/>
        </w:rPr>
        <w:t>f"WARNING</w:t>
      </w:r>
      <w:proofErr w:type="spellEnd"/>
      <w:r>
        <w:rPr>
          <w:rFonts w:ascii="Courier New" w:hAnsi="Courier New"/>
          <w:sz w:val="18"/>
        </w:rPr>
        <w:t xml:space="preserve">: </w:t>
      </w:r>
      <w:proofErr w:type="spellStart"/>
      <w:r>
        <w:rPr>
          <w:rFonts w:ascii="Courier New" w:hAnsi="Courier New"/>
          <w:sz w:val="18"/>
        </w:rPr>
        <w:t>发现</w:t>
      </w:r>
      <w:proofErr w:type="spellEnd"/>
      <w:r>
        <w:rPr>
          <w:rFonts w:ascii="Courier New" w:hAnsi="Courier New"/>
          <w:sz w:val="18"/>
        </w:rPr>
        <w:t xml:space="preserve"> {</w:t>
      </w:r>
      <w:proofErr w:type="spellStart"/>
      <w:r>
        <w:rPr>
          <w:rFonts w:ascii="Courier New" w:hAnsi="Courier New"/>
          <w:sz w:val="18"/>
        </w:rPr>
        <w:t>np.sum</w:t>
      </w:r>
      <w:proofErr w:type="spellEnd"/>
      <w:r>
        <w:rPr>
          <w:rFonts w:ascii="Courier New" w:hAnsi="Courier New"/>
          <w:sz w:val="18"/>
        </w:rPr>
        <w:t xml:space="preserve">(abnormal)} </w:t>
      </w:r>
      <w:proofErr w:type="spellStart"/>
      <w:r>
        <w:rPr>
          <w:rFonts w:ascii="Courier New" w:hAnsi="Courier New"/>
          <w:sz w:val="18"/>
        </w:rPr>
        <w:t>个异常点（速度</w:t>
      </w:r>
      <w:proofErr w:type="spellEnd"/>
      <w:r>
        <w:rPr>
          <w:rFonts w:ascii="Courier New" w:hAnsi="Courier New"/>
          <w:sz w:val="18"/>
        </w:rPr>
        <w:t>&gt;{</w:t>
      </w:r>
      <w:proofErr w:type="spellStart"/>
      <w:r>
        <w:rPr>
          <w:rFonts w:ascii="Courier New" w:hAnsi="Courier New"/>
          <w:sz w:val="18"/>
        </w:rPr>
        <w:t>v_threshold</w:t>
      </w:r>
      <w:proofErr w:type="spellEnd"/>
      <w:r>
        <w:rPr>
          <w:rFonts w:ascii="Courier New" w:hAnsi="Courier New"/>
          <w:sz w:val="18"/>
        </w:rPr>
        <w:t>/1000} m/s</w:t>
      </w:r>
      <w:r>
        <w:rPr>
          <w:rFonts w:ascii="Courier New" w:hAnsi="Courier New"/>
          <w:sz w:val="18"/>
        </w:rPr>
        <w:t>）</w:t>
      </w:r>
      <w:r>
        <w:rPr>
          <w:rFonts w:ascii="Courier New" w:hAnsi="Courier New"/>
          <w:sz w:val="18"/>
        </w:rPr>
        <w:t>")</w:t>
      </w:r>
    </w:p>
    <w:p w14:paraId="17E0626C" w14:textId="77777777" w:rsidR="00FF1AA5" w:rsidRDefault="00FF1AA5">
      <w:pPr>
        <w:spacing w:after="0"/>
        <w:ind w:left="567"/>
        <w:rPr>
          <w:rFonts w:hint="eastAsia"/>
        </w:rPr>
      </w:pPr>
    </w:p>
    <w:p w14:paraId="162C7598" w14:textId="77777777" w:rsidR="00FF1AA5" w:rsidRDefault="00000000">
      <w:pPr>
        <w:spacing w:after="0"/>
        <w:ind w:left="567"/>
        <w:rPr>
          <w:rFonts w:hint="eastAsia"/>
        </w:rPr>
      </w:pPr>
      <w:r>
        <w:rPr>
          <w:rFonts w:ascii="Courier New" w:hAnsi="Courier New"/>
          <w:sz w:val="18"/>
        </w:rPr>
        <w:t># ============================================</w:t>
      </w:r>
    </w:p>
    <w:p w14:paraId="42A81013"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第三步：可视化原始数据</w:t>
      </w:r>
      <w:proofErr w:type="spellEnd"/>
    </w:p>
    <w:p w14:paraId="447D8A29" w14:textId="77777777" w:rsidR="00FF1AA5" w:rsidRDefault="00000000">
      <w:pPr>
        <w:spacing w:after="0"/>
        <w:ind w:left="567"/>
        <w:rPr>
          <w:rFonts w:hint="eastAsia"/>
        </w:rPr>
      </w:pPr>
      <w:r>
        <w:rPr>
          <w:rFonts w:ascii="Courier New" w:hAnsi="Courier New"/>
          <w:sz w:val="18"/>
        </w:rPr>
        <w:t># ============================================</w:t>
      </w:r>
    </w:p>
    <w:p w14:paraId="1F2A17E5" w14:textId="77777777" w:rsidR="00FF1AA5" w:rsidRDefault="00000000">
      <w:pPr>
        <w:spacing w:after="0"/>
        <w:ind w:left="567"/>
        <w:rPr>
          <w:rFonts w:hint="eastAsia"/>
        </w:rPr>
      </w:pPr>
      <w:r>
        <w:rPr>
          <w:rFonts w:ascii="Courier New" w:hAnsi="Courier New"/>
          <w:sz w:val="18"/>
        </w:rPr>
        <w:t xml:space="preserve">fig, axes = </w:t>
      </w:r>
      <w:proofErr w:type="spellStart"/>
      <w:proofErr w:type="gramStart"/>
      <w:r>
        <w:rPr>
          <w:rFonts w:ascii="Courier New" w:hAnsi="Courier New"/>
          <w:sz w:val="18"/>
        </w:rPr>
        <w:t>plt.subplots</w:t>
      </w:r>
      <w:proofErr w:type="spellEnd"/>
      <w:proofErr w:type="gramEnd"/>
      <w:r>
        <w:rPr>
          <w:rFonts w:ascii="Courier New" w:hAnsi="Courier New"/>
          <w:sz w:val="18"/>
        </w:rPr>
        <w:t xml:space="preserve">(2, 2, </w:t>
      </w:r>
      <w:proofErr w:type="spellStart"/>
      <w:r>
        <w:rPr>
          <w:rFonts w:ascii="Courier New" w:hAnsi="Courier New"/>
          <w:sz w:val="18"/>
        </w:rPr>
        <w:t>figsize</w:t>
      </w:r>
      <w:proofErr w:type="spellEnd"/>
      <w:proofErr w:type="gramStart"/>
      <w:r>
        <w:rPr>
          <w:rFonts w:ascii="Courier New" w:hAnsi="Courier New"/>
          <w:sz w:val="18"/>
        </w:rPr>
        <w:t>=(</w:t>
      </w:r>
      <w:proofErr w:type="gramEnd"/>
      <w:r>
        <w:rPr>
          <w:rFonts w:ascii="Courier New" w:hAnsi="Courier New"/>
          <w:sz w:val="18"/>
        </w:rPr>
        <w:t>14, 10))</w:t>
      </w:r>
    </w:p>
    <w:p w14:paraId="2CE36D3B" w14:textId="77777777" w:rsidR="00FF1AA5" w:rsidRDefault="00FF1AA5">
      <w:pPr>
        <w:spacing w:after="0"/>
        <w:ind w:left="567"/>
        <w:rPr>
          <w:rFonts w:hint="eastAsia"/>
        </w:rPr>
      </w:pPr>
    </w:p>
    <w:p w14:paraId="2BE23D63"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轨迹图</w:t>
      </w:r>
      <w:proofErr w:type="spellEnd"/>
    </w:p>
    <w:p w14:paraId="2159C759"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0,0</w:t>
      </w:r>
      <w:proofErr w:type="gramStart"/>
      <w:r>
        <w:rPr>
          <w:rFonts w:ascii="Courier New" w:hAnsi="Courier New"/>
          <w:sz w:val="18"/>
        </w:rPr>
        <w:t>].plot</w:t>
      </w:r>
      <w:proofErr w:type="gramEnd"/>
      <w:r>
        <w:rPr>
          <w:rFonts w:ascii="Courier New" w:hAnsi="Courier New"/>
          <w:sz w:val="18"/>
        </w:rPr>
        <w:t xml:space="preserve">(x, y, 'b.-', </w:t>
      </w:r>
      <w:proofErr w:type="spellStart"/>
      <w:r>
        <w:rPr>
          <w:rFonts w:ascii="Courier New" w:hAnsi="Courier New"/>
          <w:sz w:val="18"/>
        </w:rPr>
        <w:t>markersize</w:t>
      </w:r>
      <w:proofErr w:type="spellEnd"/>
      <w:r>
        <w:rPr>
          <w:rFonts w:ascii="Courier New" w:hAnsi="Courier New"/>
          <w:sz w:val="18"/>
        </w:rPr>
        <w:t>=4, label='</w:t>
      </w:r>
      <w:proofErr w:type="spellStart"/>
      <w:r>
        <w:rPr>
          <w:rFonts w:ascii="Courier New" w:hAnsi="Courier New"/>
          <w:sz w:val="18"/>
        </w:rPr>
        <w:t>实验数据</w:t>
      </w:r>
      <w:proofErr w:type="spellEnd"/>
      <w:r>
        <w:rPr>
          <w:rFonts w:ascii="Courier New" w:hAnsi="Courier New"/>
          <w:sz w:val="18"/>
        </w:rPr>
        <w:t>')</w:t>
      </w:r>
    </w:p>
    <w:p w14:paraId="0C4166A5"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0,0</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xlabel</w:t>
      </w:r>
      <w:proofErr w:type="spellEnd"/>
      <w:r>
        <w:rPr>
          <w:rFonts w:ascii="Courier New" w:hAnsi="Courier New"/>
          <w:sz w:val="18"/>
        </w:rPr>
        <w:t>(</w:t>
      </w:r>
      <w:proofErr w:type="gramEnd"/>
      <w:r>
        <w:rPr>
          <w:rFonts w:ascii="Courier New" w:hAnsi="Courier New"/>
          <w:sz w:val="18"/>
        </w:rPr>
        <w:t>'x (mm)')</w:t>
      </w:r>
    </w:p>
    <w:p w14:paraId="440B7C17"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0,0</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ylabel</w:t>
      </w:r>
      <w:proofErr w:type="spellEnd"/>
      <w:r>
        <w:rPr>
          <w:rFonts w:ascii="Courier New" w:hAnsi="Courier New"/>
          <w:sz w:val="18"/>
        </w:rPr>
        <w:t>(</w:t>
      </w:r>
      <w:proofErr w:type="gramEnd"/>
      <w:r>
        <w:rPr>
          <w:rFonts w:ascii="Courier New" w:hAnsi="Courier New"/>
          <w:sz w:val="18"/>
        </w:rPr>
        <w:t>'y (mm)')</w:t>
      </w:r>
    </w:p>
    <w:p w14:paraId="07A46862"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0,0</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title</w:t>
      </w:r>
      <w:proofErr w:type="spellEnd"/>
      <w:r>
        <w:rPr>
          <w:rFonts w:ascii="Courier New" w:hAnsi="Courier New"/>
          <w:sz w:val="18"/>
        </w:rPr>
        <w:t>(</w:t>
      </w:r>
      <w:proofErr w:type="gramEnd"/>
      <w:r>
        <w:rPr>
          <w:rFonts w:ascii="Courier New" w:hAnsi="Courier New"/>
          <w:sz w:val="18"/>
        </w:rPr>
        <w:t>'</w:t>
      </w:r>
      <w:proofErr w:type="spellStart"/>
      <w:r>
        <w:rPr>
          <w:rFonts w:ascii="Courier New" w:hAnsi="Courier New"/>
          <w:sz w:val="18"/>
        </w:rPr>
        <w:t>运动轨迹</w:t>
      </w:r>
      <w:proofErr w:type="spellEnd"/>
      <w:r>
        <w:rPr>
          <w:rFonts w:ascii="Courier New" w:hAnsi="Courier New"/>
          <w:sz w:val="18"/>
        </w:rPr>
        <w:t xml:space="preserve"> (y-x)')</w:t>
      </w:r>
    </w:p>
    <w:p w14:paraId="49452BE7" w14:textId="77777777" w:rsidR="00FF1AA5" w:rsidRDefault="00000000">
      <w:pPr>
        <w:spacing w:after="0"/>
        <w:ind w:left="567"/>
        <w:rPr>
          <w:rFonts w:hint="eastAsia"/>
        </w:rPr>
      </w:pPr>
      <w:r>
        <w:rPr>
          <w:rFonts w:ascii="Courier New" w:hAnsi="Courier New"/>
          <w:sz w:val="18"/>
        </w:rPr>
        <w:t>axes[0,0</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_aspect</w:t>
      </w:r>
      <w:proofErr w:type="spellEnd"/>
      <w:r>
        <w:rPr>
          <w:rFonts w:ascii="Courier New" w:hAnsi="Courier New"/>
          <w:sz w:val="18"/>
        </w:rPr>
        <w:t>('equal')</w:t>
      </w:r>
    </w:p>
    <w:p w14:paraId="7DB20E83"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0,0</w:t>
      </w:r>
      <w:proofErr w:type="gramStart"/>
      <w:r>
        <w:rPr>
          <w:rFonts w:ascii="Courier New" w:hAnsi="Courier New"/>
          <w:sz w:val="18"/>
        </w:rPr>
        <w:t>].grid</w:t>
      </w:r>
      <w:proofErr w:type="gramEnd"/>
      <w:r>
        <w:rPr>
          <w:rFonts w:ascii="Courier New" w:hAnsi="Courier New"/>
          <w:sz w:val="18"/>
        </w:rPr>
        <w:t>(True, alpha=0.3)</w:t>
      </w:r>
    </w:p>
    <w:p w14:paraId="32E3B060" w14:textId="77777777" w:rsidR="00FF1AA5" w:rsidRDefault="00000000">
      <w:pPr>
        <w:spacing w:after="0"/>
        <w:ind w:left="567"/>
        <w:rPr>
          <w:rFonts w:hint="eastAsia"/>
        </w:rPr>
      </w:pPr>
      <w:r>
        <w:rPr>
          <w:rFonts w:ascii="Courier New" w:hAnsi="Courier New"/>
          <w:sz w:val="18"/>
        </w:rPr>
        <w:t>axes[0,0</w:t>
      </w:r>
      <w:proofErr w:type="gramStart"/>
      <w:r>
        <w:rPr>
          <w:rFonts w:ascii="Courier New" w:hAnsi="Courier New"/>
          <w:sz w:val="18"/>
        </w:rPr>
        <w:t>].</w:t>
      </w:r>
      <w:proofErr w:type="spellStart"/>
      <w:r>
        <w:rPr>
          <w:rFonts w:ascii="Courier New" w:hAnsi="Courier New"/>
          <w:sz w:val="18"/>
        </w:rPr>
        <w:t>invert</w:t>
      </w:r>
      <w:proofErr w:type="gramEnd"/>
      <w:r>
        <w:rPr>
          <w:rFonts w:ascii="Courier New" w:hAnsi="Courier New"/>
          <w:sz w:val="18"/>
        </w:rPr>
        <w:t>_</w:t>
      </w:r>
      <w:proofErr w:type="gramStart"/>
      <w:r>
        <w:rPr>
          <w:rFonts w:ascii="Courier New" w:hAnsi="Courier New"/>
          <w:sz w:val="18"/>
        </w:rPr>
        <w:t>yaxis</w:t>
      </w:r>
      <w:proofErr w:type="spellEnd"/>
      <w:r>
        <w:rPr>
          <w:rFonts w:ascii="Courier New" w:hAnsi="Courier New"/>
          <w:sz w:val="18"/>
        </w:rPr>
        <w:t>()  #</w:t>
      </w:r>
      <w:proofErr w:type="gramEnd"/>
      <w:r>
        <w:rPr>
          <w:rFonts w:ascii="Courier New" w:hAnsi="Courier New"/>
          <w:sz w:val="18"/>
        </w:rPr>
        <w:t xml:space="preserve"> </w:t>
      </w:r>
      <w:proofErr w:type="spellStart"/>
      <w:r>
        <w:rPr>
          <w:rFonts w:ascii="Courier New" w:hAnsi="Courier New"/>
          <w:sz w:val="18"/>
        </w:rPr>
        <w:t>y</w:t>
      </w:r>
      <w:r>
        <w:rPr>
          <w:rFonts w:ascii="Courier New" w:hAnsi="Courier New"/>
          <w:sz w:val="18"/>
        </w:rPr>
        <w:t>轴向下为正</w:t>
      </w:r>
      <w:proofErr w:type="spellEnd"/>
    </w:p>
    <w:p w14:paraId="63F22538" w14:textId="77777777" w:rsidR="00FF1AA5" w:rsidRDefault="00000000">
      <w:pPr>
        <w:spacing w:after="0"/>
        <w:ind w:left="567"/>
        <w:rPr>
          <w:rFonts w:hint="eastAsia"/>
        </w:rPr>
      </w:pPr>
      <w:r>
        <w:rPr>
          <w:rFonts w:ascii="Courier New" w:hAnsi="Courier New"/>
          <w:sz w:val="18"/>
        </w:rPr>
        <w:t>axes[0,0</w:t>
      </w:r>
      <w:proofErr w:type="gramStart"/>
      <w:r>
        <w:rPr>
          <w:rFonts w:ascii="Courier New" w:hAnsi="Courier New"/>
          <w:sz w:val="18"/>
        </w:rPr>
        <w:t>].legend</w:t>
      </w:r>
      <w:proofErr w:type="gramEnd"/>
      <w:r>
        <w:rPr>
          <w:rFonts w:ascii="Courier New" w:hAnsi="Courier New"/>
          <w:sz w:val="18"/>
        </w:rPr>
        <w:t>()</w:t>
      </w:r>
    </w:p>
    <w:p w14:paraId="5B8AC715" w14:textId="77777777" w:rsidR="00FF1AA5" w:rsidRDefault="00FF1AA5">
      <w:pPr>
        <w:spacing w:after="0"/>
        <w:ind w:left="567"/>
        <w:rPr>
          <w:rFonts w:hint="eastAsia"/>
        </w:rPr>
      </w:pPr>
    </w:p>
    <w:p w14:paraId="7604667D" w14:textId="77777777" w:rsidR="00FF1AA5" w:rsidRDefault="00000000">
      <w:pPr>
        <w:spacing w:after="0"/>
        <w:ind w:left="567"/>
        <w:rPr>
          <w:rFonts w:hint="eastAsia"/>
        </w:rPr>
      </w:pPr>
      <w:r>
        <w:rPr>
          <w:rFonts w:ascii="Courier New" w:hAnsi="Courier New"/>
          <w:sz w:val="18"/>
        </w:rPr>
        <w:t># x-</w:t>
      </w:r>
      <w:proofErr w:type="spellStart"/>
      <w:r>
        <w:rPr>
          <w:rFonts w:ascii="Courier New" w:hAnsi="Courier New"/>
          <w:sz w:val="18"/>
        </w:rPr>
        <w:t>t</w:t>
      </w:r>
      <w:r>
        <w:rPr>
          <w:rFonts w:ascii="Courier New" w:hAnsi="Courier New"/>
          <w:sz w:val="18"/>
        </w:rPr>
        <w:t>图</w:t>
      </w:r>
      <w:proofErr w:type="spellEnd"/>
    </w:p>
    <w:p w14:paraId="21DCBEE6"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0,1</w:t>
      </w:r>
      <w:proofErr w:type="gramStart"/>
      <w:r>
        <w:rPr>
          <w:rFonts w:ascii="Courier New" w:hAnsi="Courier New"/>
          <w:sz w:val="18"/>
        </w:rPr>
        <w:t>].plot</w:t>
      </w:r>
      <w:proofErr w:type="gramEnd"/>
      <w:r>
        <w:rPr>
          <w:rFonts w:ascii="Courier New" w:hAnsi="Courier New"/>
          <w:sz w:val="18"/>
        </w:rPr>
        <w:t xml:space="preserve">(t, x, 'r.-', </w:t>
      </w:r>
      <w:proofErr w:type="spellStart"/>
      <w:r>
        <w:rPr>
          <w:rFonts w:ascii="Courier New" w:hAnsi="Courier New"/>
          <w:sz w:val="18"/>
        </w:rPr>
        <w:t>markersize</w:t>
      </w:r>
      <w:proofErr w:type="spellEnd"/>
      <w:r>
        <w:rPr>
          <w:rFonts w:ascii="Courier New" w:hAnsi="Courier New"/>
          <w:sz w:val="18"/>
        </w:rPr>
        <w:t>=4)</w:t>
      </w:r>
    </w:p>
    <w:p w14:paraId="2C945034"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0,1</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xlabel</w:t>
      </w:r>
      <w:proofErr w:type="spellEnd"/>
      <w:r>
        <w:rPr>
          <w:rFonts w:ascii="Courier New" w:hAnsi="Courier New"/>
          <w:sz w:val="18"/>
        </w:rPr>
        <w:t>(</w:t>
      </w:r>
      <w:proofErr w:type="gramEnd"/>
      <w:r>
        <w:rPr>
          <w:rFonts w:ascii="Courier New" w:hAnsi="Courier New"/>
          <w:sz w:val="18"/>
        </w:rPr>
        <w:t>'t (s)')</w:t>
      </w:r>
    </w:p>
    <w:p w14:paraId="50D59BC7"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0,1</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ylabel</w:t>
      </w:r>
      <w:proofErr w:type="spellEnd"/>
      <w:r>
        <w:rPr>
          <w:rFonts w:ascii="Courier New" w:hAnsi="Courier New"/>
          <w:sz w:val="18"/>
        </w:rPr>
        <w:t>(</w:t>
      </w:r>
      <w:proofErr w:type="gramEnd"/>
      <w:r>
        <w:rPr>
          <w:rFonts w:ascii="Courier New" w:hAnsi="Courier New"/>
          <w:sz w:val="18"/>
        </w:rPr>
        <w:t>'x (mm)')</w:t>
      </w:r>
    </w:p>
    <w:p w14:paraId="2DC606AC"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0,1</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title</w:t>
      </w:r>
      <w:proofErr w:type="spellEnd"/>
      <w:r>
        <w:rPr>
          <w:rFonts w:ascii="Courier New" w:hAnsi="Courier New"/>
          <w:sz w:val="18"/>
        </w:rPr>
        <w:t>(</w:t>
      </w:r>
      <w:proofErr w:type="gramEnd"/>
      <w:r>
        <w:rPr>
          <w:rFonts w:ascii="Courier New" w:hAnsi="Courier New"/>
          <w:sz w:val="18"/>
        </w:rPr>
        <w:t>'</w:t>
      </w:r>
      <w:proofErr w:type="spellStart"/>
      <w:r>
        <w:rPr>
          <w:rFonts w:ascii="Courier New" w:hAnsi="Courier New"/>
          <w:sz w:val="18"/>
        </w:rPr>
        <w:t>水平位移</w:t>
      </w:r>
      <w:proofErr w:type="spellEnd"/>
      <w:r>
        <w:rPr>
          <w:rFonts w:ascii="Courier New" w:hAnsi="Courier New"/>
          <w:sz w:val="18"/>
        </w:rPr>
        <w:t xml:space="preserve"> x-t')</w:t>
      </w:r>
    </w:p>
    <w:p w14:paraId="20FAC51C"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0,1</w:t>
      </w:r>
      <w:proofErr w:type="gramStart"/>
      <w:r>
        <w:rPr>
          <w:rFonts w:ascii="Courier New" w:hAnsi="Courier New"/>
          <w:sz w:val="18"/>
        </w:rPr>
        <w:t>].grid</w:t>
      </w:r>
      <w:proofErr w:type="gramEnd"/>
      <w:r>
        <w:rPr>
          <w:rFonts w:ascii="Courier New" w:hAnsi="Courier New"/>
          <w:sz w:val="18"/>
        </w:rPr>
        <w:t>(True, alpha=0.3)</w:t>
      </w:r>
    </w:p>
    <w:p w14:paraId="4F6887BB" w14:textId="77777777" w:rsidR="00FF1AA5" w:rsidRDefault="00FF1AA5">
      <w:pPr>
        <w:spacing w:after="0"/>
        <w:ind w:left="567"/>
        <w:rPr>
          <w:rFonts w:hint="eastAsia"/>
        </w:rPr>
      </w:pPr>
    </w:p>
    <w:p w14:paraId="782BF27D" w14:textId="77777777" w:rsidR="00FF1AA5" w:rsidRDefault="00000000">
      <w:pPr>
        <w:spacing w:after="0"/>
        <w:ind w:left="567"/>
        <w:rPr>
          <w:rFonts w:hint="eastAsia"/>
        </w:rPr>
      </w:pPr>
      <w:r>
        <w:rPr>
          <w:rFonts w:ascii="Courier New" w:hAnsi="Courier New"/>
          <w:sz w:val="18"/>
        </w:rPr>
        <w:t># y-</w:t>
      </w:r>
      <w:proofErr w:type="spellStart"/>
      <w:r>
        <w:rPr>
          <w:rFonts w:ascii="Courier New" w:hAnsi="Courier New"/>
          <w:sz w:val="18"/>
        </w:rPr>
        <w:t>t</w:t>
      </w:r>
      <w:r>
        <w:rPr>
          <w:rFonts w:ascii="Courier New" w:hAnsi="Courier New"/>
          <w:sz w:val="18"/>
        </w:rPr>
        <w:t>图</w:t>
      </w:r>
      <w:proofErr w:type="spellEnd"/>
    </w:p>
    <w:p w14:paraId="49029248"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1,0</w:t>
      </w:r>
      <w:proofErr w:type="gramStart"/>
      <w:r>
        <w:rPr>
          <w:rFonts w:ascii="Courier New" w:hAnsi="Courier New"/>
          <w:sz w:val="18"/>
        </w:rPr>
        <w:t>].plot</w:t>
      </w:r>
      <w:proofErr w:type="gramEnd"/>
      <w:r>
        <w:rPr>
          <w:rFonts w:ascii="Courier New" w:hAnsi="Courier New"/>
          <w:sz w:val="18"/>
        </w:rPr>
        <w:t xml:space="preserve">(t, y, 'g.-', </w:t>
      </w:r>
      <w:proofErr w:type="spellStart"/>
      <w:r>
        <w:rPr>
          <w:rFonts w:ascii="Courier New" w:hAnsi="Courier New"/>
          <w:sz w:val="18"/>
        </w:rPr>
        <w:t>markersize</w:t>
      </w:r>
      <w:proofErr w:type="spellEnd"/>
      <w:r>
        <w:rPr>
          <w:rFonts w:ascii="Courier New" w:hAnsi="Courier New"/>
          <w:sz w:val="18"/>
        </w:rPr>
        <w:t>=4)</w:t>
      </w:r>
    </w:p>
    <w:p w14:paraId="02B2AB27"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1,0</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xlabel</w:t>
      </w:r>
      <w:proofErr w:type="spellEnd"/>
      <w:r>
        <w:rPr>
          <w:rFonts w:ascii="Courier New" w:hAnsi="Courier New"/>
          <w:sz w:val="18"/>
        </w:rPr>
        <w:t>(</w:t>
      </w:r>
      <w:proofErr w:type="gramEnd"/>
      <w:r>
        <w:rPr>
          <w:rFonts w:ascii="Courier New" w:hAnsi="Courier New"/>
          <w:sz w:val="18"/>
        </w:rPr>
        <w:t>'t (s)')</w:t>
      </w:r>
    </w:p>
    <w:p w14:paraId="1B5CA63A"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1,0</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ylabel</w:t>
      </w:r>
      <w:proofErr w:type="spellEnd"/>
      <w:r>
        <w:rPr>
          <w:rFonts w:ascii="Courier New" w:hAnsi="Courier New"/>
          <w:sz w:val="18"/>
        </w:rPr>
        <w:t>(</w:t>
      </w:r>
      <w:proofErr w:type="gramEnd"/>
      <w:r>
        <w:rPr>
          <w:rFonts w:ascii="Courier New" w:hAnsi="Courier New"/>
          <w:sz w:val="18"/>
        </w:rPr>
        <w:t>'y (mm)')</w:t>
      </w:r>
    </w:p>
    <w:p w14:paraId="4C61B53F"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1,0</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title</w:t>
      </w:r>
      <w:proofErr w:type="spellEnd"/>
      <w:r>
        <w:rPr>
          <w:rFonts w:ascii="Courier New" w:hAnsi="Courier New"/>
          <w:sz w:val="18"/>
        </w:rPr>
        <w:t>(</w:t>
      </w:r>
      <w:proofErr w:type="gramEnd"/>
      <w:r>
        <w:rPr>
          <w:rFonts w:ascii="Courier New" w:hAnsi="Courier New"/>
          <w:sz w:val="18"/>
        </w:rPr>
        <w:t>'</w:t>
      </w:r>
      <w:proofErr w:type="spellStart"/>
      <w:r>
        <w:rPr>
          <w:rFonts w:ascii="Courier New" w:hAnsi="Courier New"/>
          <w:sz w:val="18"/>
        </w:rPr>
        <w:t>竖直位移</w:t>
      </w:r>
      <w:proofErr w:type="spellEnd"/>
      <w:r>
        <w:rPr>
          <w:rFonts w:ascii="Courier New" w:hAnsi="Courier New"/>
          <w:sz w:val="18"/>
        </w:rPr>
        <w:t xml:space="preserve"> y-t')</w:t>
      </w:r>
    </w:p>
    <w:p w14:paraId="5B7308E1"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1,0</w:t>
      </w:r>
      <w:proofErr w:type="gramStart"/>
      <w:r>
        <w:rPr>
          <w:rFonts w:ascii="Courier New" w:hAnsi="Courier New"/>
          <w:sz w:val="18"/>
        </w:rPr>
        <w:t>].grid</w:t>
      </w:r>
      <w:proofErr w:type="gramEnd"/>
      <w:r>
        <w:rPr>
          <w:rFonts w:ascii="Courier New" w:hAnsi="Courier New"/>
          <w:sz w:val="18"/>
        </w:rPr>
        <w:t>(True, alpha=0.3)</w:t>
      </w:r>
    </w:p>
    <w:p w14:paraId="67287528" w14:textId="77777777" w:rsidR="00FF1AA5" w:rsidRDefault="00FF1AA5">
      <w:pPr>
        <w:spacing w:after="0"/>
        <w:ind w:left="567"/>
        <w:rPr>
          <w:rFonts w:hint="eastAsia"/>
        </w:rPr>
      </w:pPr>
    </w:p>
    <w:p w14:paraId="16235C12"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速度图</w:t>
      </w:r>
      <w:proofErr w:type="spellEnd"/>
    </w:p>
    <w:p w14:paraId="658FDE87" w14:textId="77777777" w:rsidR="00FF1AA5" w:rsidRDefault="00000000">
      <w:pPr>
        <w:spacing w:after="0"/>
        <w:ind w:left="567"/>
        <w:rPr>
          <w:rFonts w:hint="eastAsia"/>
        </w:rPr>
        <w:jc w:val="center"/>
      </w:pPr>
      <w:proofErr w:type="spellStart"/>
      <w:proofErr w:type="spellEnd"/>
      <w:proofErr w:type="gramStart"/>
      <w:proofErr w:type="gramEnd"/>
      <w:proofErr w:type="spellStart"/>
      <w:proofErr w:type="gramStart"/>
      <w:proofErr w:type="spellEnd"/>
      <w:proofErr w:type="gramEnd"/>
      <m:oMathPara>
        <m:oMath>
          <m:r>
            <m:t xml:space="preserve">t_v = t[:-1] + np.diff(t)/2</m:t>
          </m:r>
        </m:oMath>
      </m:oMathPara>
    </w:p>
    <w:p w14:paraId="5B58BF87"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1,1</w:t>
      </w:r>
      <w:proofErr w:type="gramStart"/>
      <w:r>
        <w:rPr>
          <w:rFonts w:ascii="Courier New" w:hAnsi="Courier New"/>
          <w:sz w:val="18"/>
        </w:rPr>
        <w:t>].plot</w:t>
      </w:r>
      <w:proofErr w:type="gramEnd"/>
      <w:r>
        <w:rPr>
          <w:rFonts w:ascii="Courier New" w:hAnsi="Courier New"/>
          <w:sz w:val="18"/>
        </w:rPr>
        <w:t>(</w:t>
      </w:r>
      <w:proofErr w:type="spellStart"/>
      <w:r>
        <w:rPr>
          <w:rFonts w:ascii="Courier New" w:hAnsi="Courier New"/>
          <w:sz w:val="18"/>
        </w:rPr>
        <w:t>t_v</w:t>
      </w:r>
      <w:proofErr w:type="spellEnd"/>
      <w:r>
        <w:rPr>
          <w:rFonts w:ascii="Courier New" w:hAnsi="Courier New"/>
          <w:sz w:val="18"/>
        </w:rPr>
        <w:t xml:space="preserve">, </w:t>
      </w:r>
      <w:proofErr w:type="spellStart"/>
      <w:r>
        <w:rPr>
          <w:rFonts w:ascii="Courier New" w:hAnsi="Courier New"/>
          <w:sz w:val="18"/>
        </w:rPr>
        <w:t>vx</w:t>
      </w:r>
      <w:proofErr w:type="spellEnd"/>
      <w:r>
        <w:rPr>
          <w:rFonts w:ascii="Courier New" w:hAnsi="Courier New"/>
          <w:sz w:val="18"/>
        </w:rPr>
        <w:t>/1000, 'r-', label='</w:t>
      </w:r>
      <w:proofErr w:type="spellStart"/>
      <w:r>
        <w:rPr>
          <w:rFonts w:ascii="Courier New" w:hAnsi="Courier New"/>
          <w:sz w:val="18"/>
        </w:rPr>
        <w:t>vx</w:t>
      </w:r>
      <w:proofErr w:type="spellEnd"/>
      <w:r>
        <w:rPr>
          <w:rFonts w:ascii="Courier New" w:hAnsi="Courier New"/>
          <w:sz w:val="18"/>
        </w:rPr>
        <w:t>')</w:t>
      </w:r>
    </w:p>
    <w:p w14:paraId="76B879C1"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1,1</w:t>
      </w:r>
      <w:proofErr w:type="gramStart"/>
      <w:r>
        <w:rPr>
          <w:rFonts w:ascii="Courier New" w:hAnsi="Courier New"/>
          <w:sz w:val="18"/>
        </w:rPr>
        <w:t>].plot</w:t>
      </w:r>
      <w:proofErr w:type="gramEnd"/>
      <w:r>
        <w:rPr>
          <w:rFonts w:ascii="Courier New" w:hAnsi="Courier New"/>
          <w:sz w:val="18"/>
        </w:rPr>
        <w:t>(</w:t>
      </w:r>
      <w:proofErr w:type="spellStart"/>
      <w:r>
        <w:rPr>
          <w:rFonts w:ascii="Courier New" w:hAnsi="Courier New"/>
          <w:sz w:val="18"/>
        </w:rPr>
        <w:t>t_v</w:t>
      </w:r>
      <w:proofErr w:type="spellEnd"/>
      <w:r>
        <w:rPr>
          <w:rFonts w:ascii="Courier New" w:hAnsi="Courier New"/>
          <w:sz w:val="18"/>
        </w:rPr>
        <w:t xml:space="preserve">, </w:t>
      </w:r>
      <w:proofErr w:type="spellStart"/>
      <w:r>
        <w:rPr>
          <w:rFonts w:ascii="Courier New" w:hAnsi="Courier New"/>
          <w:sz w:val="18"/>
        </w:rPr>
        <w:t>vy</w:t>
      </w:r>
      <w:proofErr w:type="spellEnd"/>
      <w:r>
        <w:rPr>
          <w:rFonts w:ascii="Courier New" w:hAnsi="Courier New"/>
          <w:sz w:val="18"/>
        </w:rPr>
        <w:t>/1000, 'g-', label='</w:t>
      </w:r>
      <w:proofErr w:type="spellStart"/>
      <w:r>
        <w:rPr>
          <w:rFonts w:ascii="Courier New" w:hAnsi="Courier New"/>
          <w:sz w:val="18"/>
        </w:rPr>
        <w:t>vy</w:t>
      </w:r>
      <w:proofErr w:type="spellEnd"/>
      <w:r>
        <w:rPr>
          <w:rFonts w:ascii="Courier New" w:hAnsi="Courier New"/>
          <w:sz w:val="18"/>
        </w:rPr>
        <w:t>')</w:t>
      </w:r>
    </w:p>
    <w:p w14:paraId="1E23C78B"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1,1</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xlabel</w:t>
      </w:r>
      <w:proofErr w:type="spellEnd"/>
      <w:r>
        <w:rPr>
          <w:rFonts w:ascii="Courier New" w:hAnsi="Courier New"/>
          <w:sz w:val="18"/>
        </w:rPr>
        <w:t>(</w:t>
      </w:r>
      <w:proofErr w:type="gramEnd"/>
      <w:r>
        <w:rPr>
          <w:rFonts w:ascii="Courier New" w:hAnsi="Courier New"/>
          <w:sz w:val="18"/>
        </w:rPr>
        <w:t>'t (s)')</w:t>
      </w:r>
    </w:p>
    <w:p w14:paraId="5DAADEA9"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1,1</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ylabel</w:t>
      </w:r>
      <w:proofErr w:type="spellEnd"/>
      <w:r>
        <w:rPr>
          <w:rFonts w:ascii="Courier New" w:hAnsi="Courier New"/>
          <w:sz w:val="18"/>
        </w:rPr>
        <w:t>(</w:t>
      </w:r>
      <w:proofErr w:type="gramEnd"/>
      <w:r>
        <w:rPr>
          <w:rFonts w:ascii="Courier New" w:hAnsi="Courier New"/>
          <w:sz w:val="18"/>
        </w:rPr>
        <w:t>'</w:t>
      </w:r>
      <w:proofErr w:type="spellStart"/>
      <w:r>
        <w:rPr>
          <w:rFonts w:ascii="Courier New" w:hAnsi="Courier New"/>
          <w:sz w:val="18"/>
        </w:rPr>
        <w:t>速度</w:t>
      </w:r>
      <w:proofErr w:type="spellEnd"/>
      <w:r>
        <w:rPr>
          <w:rFonts w:ascii="Courier New" w:hAnsi="Courier New"/>
          <w:sz w:val="18"/>
        </w:rPr>
        <w:t xml:space="preserve"> (m/s)')</w:t>
      </w:r>
    </w:p>
    <w:p w14:paraId="7F2CD7F3" w14:textId="77777777" w:rsidR="00FF1AA5" w:rsidRDefault="00000000">
      <w:pPr>
        <w:spacing w:after="0"/>
        <w:ind w:left="567"/>
        <w:rPr>
          <w:rFonts w:hint="eastAsia"/>
        </w:rPr>
      </w:pPr>
      <w:r>
        <w:rPr>
          <w:rFonts w:ascii="Courier New" w:hAnsi="Courier New"/>
          <w:sz w:val="18"/>
        </w:rPr>
        <w:t>axes[1,1</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_title</w:t>
      </w:r>
      <w:proofErr w:type="spellEnd"/>
      <w:r>
        <w:rPr>
          <w:rFonts w:ascii="Courier New" w:hAnsi="Courier New"/>
          <w:sz w:val="18"/>
        </w:rPr>
        <w:t>('</w:t>
      </w:r>
      <w:proofErr w:type="spellStart"/>
      <w:r>
        <w:rPr>
          <w:rFonts w:ascii="Courier New" w:hAnsi="Courier New"/>
          <w:sz w:val="18"/>
        </w:rPr>
        <w:t>速度</w:t>
      </w:r>
      <w:r>
        <w:rPr>
          <w:rFonts w:ascii="Courier New" w:hAnsi="Courier New"/>
          <w:sz w:val="18"/>
        </w:rPr>
        <w:t>-</w:t>
      </w:r>
      <w:r>
        <w:rPr>
          <w:rFonts w:ascii="Courier New" w:hAnsi="Courier New"/>
          <w:sz w:val="18"/>
        </w:rPr>
        <w:t>时间</w:t>
      </w:r>
      <w:proofErr w:type="spellEnd"/>
      <w:r>
        <w:rPr>
          <w:rFonts w:ascii="Courier New" w:hAnsi="Courier New"/>
          <w:sz w:val="18"/>
        </w:rPr>
        <w:t>')</w:t>
      </w:r>
    </w:p>
    <w:p w14:paraId="76658E51" w14:textId="77777777" w:rsidR="00FF1AA5" w:rsidRDefault="00000000">
      <w:pPr>
        <w:spacing w:after="0"/>
        <w:ind w:left="567"/>
        <w:rPr>
          <w:rFonts w:hint="eastAsia"/>
        </w:rPr>
      </w:pPr>
      <w:r>
        <w:rPr>
          <w:rFonts w:ascii="Courier New" w:hAnsi="Courier New"/>
          <w:sz w:val="18"/>
        </w:rPr>
        <w:t>axes[1,1</w:t>
      </w:r>
      <w:proofErr w:type="gramStart"/>
      <w:r>
        <w:rPr>
          <w:rFonts w:ascii="Courier New" w:hAnsi="Courier New"/>
          <w:sz w:val="18"/>
        </w:rPr>
        <w:t>].legend</w:t>
      </w:r>
      <w:proofErr w:type="gramEnd"/>
      <w:r>
        <w:rPr>
          <w:rFonts w:ascii="Courier New" w:hAnsi="Courier New"/>
          <w:sz w:val="18"/>
        </w:rPr>
        <w:t>()</w:t>
      </w:r>
    </w:p>
    <w:p w14:paraId="3111C22C"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1,1</w:t>
      </w:r>
      <w:proofErr w:type="gramStart"/>
      <w:r>
        <w:rPr>
          <w:rFonts w:ascii="Courier New" w:hAnsi="Courier New"/>
          <w:sz w:val="18"/>
        </w:rPr>
        <w:t>].grid</w:t>
      </w:r>
      <w:proofErr w:type="gramEnd"/>
      <w:r>
        <w:rPr>
          <w:rFonts w:ascii="Courier New" w:hAnsi="Courier New"/>
          <w:sz w:val="18"/>
        </w:rPr>
        <w:t>(True, alpha=0.3)</w:t>
      </w:r>
    </w:p>
    <w:p w14:paraId="1152D87F" w14:textId="77777777" w:rsidR="00FF1AA5" w:rsidRDefault="00FF1AA5">
      <w:pPr>
        <w:spacing w:after="0"/>
        <w:ind w:left="567"/>
        <w:rPr>
          <w:rFonts w:hint="eastAsia"/>
        </w:rPr>
      </w:pPr>
    </w:p>
    <w:p w14:paraId="324830B1" w14:textId="77777777" w:rsidR="00FF1AA5" w:rsidRDefault="00000000">
      <w:pPr>
        <w:spacing w:after="0"/>
        <w:ind w:left="567"/>
        <w:rPr>
          <w:rFonts w:hint="eastAsia"/>
        </w:rPr>
      </w:pPr>
      <w:proofErr w:type="spellStart"/>
      <w:proofErr w:type="gramStart"/>
      <w:r>
        <w:rPr>
          <w:rFonts w:ascii="Courier New" w:hAnsi="Courier New"/>
          <w:sz w:val="18"/>
        </w:rPr>
        <w:lastRenderedPageBreak/>
        <w:t>plt.tight</w:t>
      </w:r>
      <w:proofErr w:type="gramEnd"/>
      <w:r>
        <w:rPr>
          <w:rFonts w:ascii="Courier New" w:hAnsi="Courier New"/>
          <w:sz w:val="18"/>
        </w:rPr>
        <w:t>_</w:t>
      </w:r>
      <w:proofErr w:type="gramStart"/>
      <w:r>
        <w:rPr>
          <w:rFonts w:ascii="Courier New" w:hAnsi="Courier New"/>
          <w:sz w:val="18"/>
        </w:rPr>
        <w:t>layout</w:t>
      </w:r>
      <w:proofErr w:type="spellEnd"/>
      <w:r>
        <w:rPr>
          <w:rFonts w:ascii="Courier New" w:hAnsi="Courier New"/>
          <w:sz w:val="18"/>
        </w:rPr>
        <w:t>(</w:t>
      </w:r>
      <w:proofErr w:type="gramEnd"/>
      <w:r>
        <w:rPr>
          <w:rFonts w:ascii="Courier New" w:hAnsi="Courier New"/>
          <w:sz w:val="18"/>
        </w:rPr>
        <w:t>)</w:t>
      </w:r>
    </w:p>
    <w:p w14:paraId="1680C4C1" w14:textId="77777777" w:rsidR="00FF1AA5" w:rsidRDefault="00000000">
      <w:pPr>
        <w:spacing w:after="0"/>
        <w:ind w:left="567"/>
        <w:rPr>
          <w:rFonts w:hint="eastAsia"/>
        </w:rPr>
      </w:pPr>
      <w:proofErr w:type="spellStart"/>
      <w:proofErr w:type="gramStart"/>
      <w:r>
        <w:rPr>
          <w:rFonts w:ascii="Courier New" w:hAnsi="Courier New"/>
          <w:sz w:val="18"/>
        </w:rPr>
        <w:t>plt.savefig</w:t>
      </w:r>
      <w:proofErr w:type="spellEnd"/>
      <w:proofErr w:type="gramEnd"/>
      <w:r>
        <w:rPr>
          <w:rFonts w:ascii="Courier New" w:hAnsi="Courier New"/>
          <w:sz w:val="18"/>
        </w:rPr>
        <w:t>('projectile_raw_data.png', dpi=150)</w:t>
      </w:r>
    </w:p>
    <w:p w14:paraId="6508DA68" w14:textId="77777777" w:rsidR="00FF1AA5" w:rsidRDefault="00000000">
      <w:pPr>
        <w:spacing w:after="0"/>
        <w:ind w:left="567"/>
        <w:rPr>
          <w:rFonts w:hint="eastAsia"/>
          <w:lang w:eastAsia="zh-CN"/>
        </w:rPr>
      </w:pPr>
      <w:proofErr w:type="spellStart"/>
      <w:proofErr w:type="gramStart"/>
      <w:r>
        <w:rPr>
          <w:rFonts w:ascii="Courier New" w:hAnsi="Courier New"/>
          <w:sz w:val="18"/>
          <w:lang w:eastAsia="zh-CN"/>
        </w:rPr>
        <w:t>plt.show</w:t>
      </w:r>
      <w:proofErr w:type="spellEnd"/>
      <w:proofErr w:type="gramEnd"/>
      <w:r>
        <w:rPr>
          <w:rFonts w:ascii="Courier New" w:hAnsi="Courier New"/>
          <w:sz w:val="18"/>
          <w:lang w:eastAsia="zh-CN"/>
        </w:rPr>
        <w:t>()</w:t>
      </w:r>
    </w:p>
    <w:p w14:paraId="1FAFADC3" w14:textId="77777777" w:rsidR="00FF1AA5" w:rsidRDefault="00FF1AA5">
      <w:pPr>
        <w:spacing w:after="0"/>
        <w:ind w:left="567"/>
        <w:rPr>
          <w:rFonts w:hint="eastAsia"/>
          <w:lang w:eastAsia="zh-CN"/>
        </w:rPr>
      </w:pPr>
    </w:p>
    <w:p w14:paraId="31A9CD7C" w14:textId="77777777" w:rsidR="00FF1AA5" w:rsidRDefault="00000000">
      <w:pPr>
        <w:spacing w:after="0"/>
        <w:ind w:left="567"/>
        <w:rPr>
          <w:rFonts w:hint="eastAsia"/>
          <w:lang w:eastAsia="zh-CN"/>
        </w:rPr>
      </w:pPr>
      <w:r>
        <w:rPr>
          <w:rFonts w:ascii="Courier New" w:hAnsi="Courier New"/>
          <w:sz w:val="18"/>
          <w:lang w:eastAsia="zh-CN"/>
        </w:rPr>
        <w:t># ============================================</w:t>
      </w:r>
    </w:p>
    <w:p w14:paraId="5A3CD800" w14:textId="77777777" w:rsidR="00FF1AA5" w:rsidRDefault="00000000">
      <w:pPr>
        <w:spacing w:after="0"/>
        <w:ind w:left="567"/>
        <w:rPr>
          <w:rFonts w:hint="eastAsia"/>
          <w:lang w:eastAsia="zh-CN"/>
        </w:rPr>
      </w:pPr>
      <w:r>
        <w:rPr>
          <w:rFonts w:ascii="Courier New" w:hAnsi="Courier New"/>
          <w:sz w:val="18"/>
          <w:lang w:eastAsia="zh-CN"/>
        </w:rPr>
        <w:t xml:space="preserve"># </w:t>
      </w:r>
      <w:r>
        <w:rPr>
          <w:rFonts w:ascii="Courier New" w:hAnsi="Courier New"/>
          <w:sz w:val="18"/>
          <w:lang w:eastAsia="zh-CN"/>
        </w:rPr>
        <w:t>第四步：水平方向拟合（验证匀速运动）</w:t>
      </w:r>
    </w:p>
    <w:p w14:paraId="6B375C8D" w14:textId="77777777" w:rsidR="00FF1AA5" w:rsidRDefault="00000000">
      <w:pPr>
        <w:spacing w:after="0"/>
        <w:ind w:left="567"/>
        <w:rPr>
          <w:rFonts w:hint="eastAsia"/>
        </w:rPr>
      </w:pPr>
      <w:r>
        <w:rPr>
          <w:rFonts w:ascii="Courier New" w:hAnsi="Courier New"/>
          <w:sz w:val="18"/>
        </w:rPr>
        <w:t># ============================================</w:t>
      </w:r>
    </w:p>
    <w:p w14:paraId="45E68449" w14:textId="77777777" w:rsidR="00FF1AA5" w:rsidRDefault="00000000">
      <w:pPr>
        <w:spacing w:after="0"/>
        <w:ind w:left="567"/>
        <w:rPr>
          <w:rFonts w:hint="eastAsia"/>
        </w:rPr>
        <w:jc w:val="center"/>
      </w:pPr>
      <m:oMathPara>
        <m:oMath>
          <m:r>
            <m:t xml:space="preserve"># x = v0_x * t + x0</m:t>
          </m:r>
        </m:oMath>
      </m:oMathPara>
    </w:p>
    <w:p w14:paraId="376DB01F" w14:textId="77777777" w:rsidR="00FF1AA5" w:rsidRDefault="00000000">
      <w:pPr>
        <w:spacing w:after="0"/>
        <w:ind w:left="567"/>
        <w:rPr>
          <w:rFonts w:hint="eastAsia"/>
        </w:rPr>
      </w:pPr>
      <w:proofErr w:type="spellStart"/>
      <w:r>
        <w:rPr>
          <w:rFonts w:ascii="Courier New" w:hAnsi="Courier New"/>
          <w:sz w:val="18"/>
        </w:rPr>
        <w:t>coeffs_x</w:t>
      </w:r>
      <w:proofErr w:type="spellEnd"/>
      <w:r>
        <w:rPr>
          <w:rFonts w:ascii="Courier New" w:hAnsi="Courier New"/>
          <w:sz w:val="18"/>
        </w:rPr>
        <w:t xml:space="preserve"> = </w:t>
      </w:r>
      <w:proofErr w:type="spellStart"/>
      <w:proofErr w:type="gramStart"/>
      <w:r>
        <w:rPr>
          <w:rFonts w:ascii="Courier New" w:hAnsi="Courier New"/>
          <w:sz w:val="18"/>
        </w:rPr>
        <w:t>np.polyfit</w:t>
      </w:r>
      <w:proofErr w:type="spellEnd"/>
      <w:proofErr w:type="gramEnd"/>
      <w:r>
        <w:rPr>
          <w:rFonts w:ascii="Courier New" w:hAnsi="Courier New"/>
          <w:sz w:val="18"/>
        </w:rPr>
        <w:t>(t, x, 1)</w:t>
      </w:r>
    </w:p>
    <w:p w14:paraId="060A79AB" w14:textId="77777777" w:rsidR="00FF1AA5" w:rsidRDefault="00000000">
      <w:pPr>
        <w:spacing w:after="0"/>
        <w:ind w:left="567"/>
        <w:rPr>
          <w:rFonts w:hint="eastAsia"/>
        </w:rPr>
      </w:pPr>
      <w:r>
        <w:rPr>
          <w:rFonts w:ascii="Courier New" w:hAnsi="Courier New"/>
          <w:sz w:val="18"/>
        </w:rPr>
        <w:t xml:space="preserve">v0_x, x0 = </w:t>
      </w:r>
      <w:proofErr w:type="spellStart"/>
      <w:r>
        <w:rPr>
          <w:rFonts w:ascii="Courier New" w:hAnsi="Courier New"/>
          <w:sz w:val="18"/>
        </w:rPr>
        <w:t>coeffs_</w:t>
      </w:r>
      <w:proofErr w:type="gramStart"/>
      <w:r>
        <w:rPr>
          <w:rFonts w:ascii="Courier New" w:hAnsi="Courier New"/>
          <w:sz w:val="18"/>
        </w:rPr>
        <w:t>x</w:t>
      </w:r>
      <w:proofErr w:type="spellEnd"/>
      <w:r>
        <w:rPr>
          <w:rFonts w:ascii="Courier New" w:hAnsi="Courier New"/>
          <w:sz w:val="18"/>
        </w:rPr>
        <w:t xml:space="preserve">  #</w:t>
      </w:r>
      <w:proofErr w:type="gramEnd"/>
      <w:r>
        <w:rPr>
          <w:rFonts w:ascii="Courier New" w:hAnsi="Courier New"/>
          <w:sz w:val="18"/>
        </w:rPr>
        <w:t xml:space="preserve"> v0_x</w:t>
      </w:r>
      <w:r>
        <w:rPr>
          <w:rFonts w:ascii="Courier New" w:hAnsi="Courier New"/>
          <w:sz w:val="18"/>
        </w:rPr>
        <w:t>单位</w:t>
      </w:r>
      <w:r>
        <w:rPr>
          <w:rFonts w:ascii="Courier New" w:hAnsi="Courier New"/>
          <w:sz w:val="18"/>
        </w:rPr>
        <w:t xml:space="preserve"> mm/s</w:t>
      </w:r>
    </w:p>
    <w:p w14:paraId="5AEA57E2" w14:textId="77777777" w:rsidR="00FF1AA5" w:rsidRDefault="00000000">
      <w:pPr>
        <w:spacing w:after="0"/>
        <w:ind w:left="567"/>
        <w:rPr>
          <w:rFonts w:hint="eastAsia"/>
        </w:rPr>
      </w:pPr>
      <w:proofErr w:type="spellStart"/>
      <w:r>
        <w:rPr>
          <w:rFonts w:ascii="Courier New" w:hAnsi="Courier New"/>
          <w:sz w:val="18"/>
        </w:rPr>
        <w:t>x_fit</w:t>
      </w:r>
      <w:proofErr w:type="spellEnd"/>
      <w:r>
        <w:rPr>
          <w:rFonts w:ascii="Courier New" w:hAnsi="Courier New"/>
          <w:sz w:val="18"/>
        </w:rPr>
        <w:t xml:space="preserve"> = </w:t>
      </w:r>
      <w:proofErr w:type="spellStart"/>
      <w:proofErr w:type="gramStart"/>
      <w:r>
        <w:rPr>
          <w:rFonts w:ascii="Courier New" w:hAnsi="Courier New"/>
          <w:sz w:val="18"/>
        </w:rPr>
        <w:t>np.polyval</w:t>
      </w:r>
      <w:proofErr w:type="spellEnd"/>
      <w:proofErr w:type="gramEnd"/>
      <w:r>
        <w:rPr>
          <w:rFonts w:ascii="Courier New" w:hAnsi="Courier New"/>
          <w:sz w:val="18"/>
        </w:rPr>
        <w:t>(</w:t>
      </w:r>
      <w:proofErr w:type="spellStart"/>
      <w:r>
        <w:rPr>
          <w:rFonts w:ascii="Courier New" w:hAnsi="Courier New"/>
          <w:sz w:val="18"/>
        </w:rPr>
        <w:t>coeffs_x</w:t>
      </w:r>
      <w:proofErr w:type="spellEnd"/>
      <w:r>
        <w:rPr>
          <w:rFonts w:ascii="Courier New" w:hAnsi="Courier New"/>
          <w:sz w:val="18"/>
        </w:rPr>
        <w:t>, t)</w:t>
      </w:r>
    </w:p>
    <w:p w14:paraId="6B3A4CDE" w14:textId="77777777" w:rsidR="00FF1AA5" w:rsidRDefault="00FF1AA5">
      <w:pPr>
        <w:spacing w:after="0"/>
        <w:ind w:left="567"/>
        <w:rPr>
          <w:rFonts w:hint="eastAsia"/>
        </w:rPr>
      </w:pPr>
    </w:p>
    <w:p w14:paraId="36A3E3B3" w14:textId="77777777" w:rsidR="00FF1AA5" w:rsidRDefault="00000000">
      <w:pPr>
        <w:spacing w:after="0"/>
        <w:ind w:left="567"/>
        <w:rPr>
          <w:rFonts w:hint="eastAsia"/>
        </w:rPr>
      </w:pPr>
      <w:r>
        <w:rPr>
          <w:rFonts w:ascii="Courier New" w:hAnsi="Courier New"/>
          <w:sz w:val="18"/>
        </w:rPr>
        <w:t># R^2</w:t>
      </w:r>
    </w:p>
    <w:p w14:paraId="48631807" w14:textId="77777777" w:rsidR="00FF1AA5" w:rsidRDefault="00000000">
      <w:pPr>
        <w:spacing w:after="0"/>
        <w:ind w:left="567"/>
        <w:rPr>
          <w:rFonts w:hint="eastAsia"/>
        </w:rPr>
        <w:jc w:val="center"/>
      </w:pPr>
      <w:proofErr w:type="spellStart"/>
      <w:proofErr w:type="spellEnd"/>
      <w:proofErr w:type="spellStart"/>
      <w:proofErr w:type="gramStart"/>
      <w:proofErr w:type="spellEnd"/>
      <w:proofErr w:type="gramEnd"/>
      <w:proofErr w:type="spellStart"/>
      <w:proofErr w:type="gramStart"/>
      <w:proofErr w:type="spellEnd"/>
      <w:proofErr w:type="gramEnd"/>
      <m:oMathPara>
        <m:oMath>
          <m:r>
            <m:t xml:space="preserve">ss_res_x = np.sum((x - x_fit)**2)</m:t>
          </m:r>
        </m:oMath>
      </m:oMathPara>
    </w:p>
    <w:p w14:paraId="1C9DA1C2" w14:textId="77777777" w:rsidR="00FF1AA5" w:rsidRDefault="00000000">
      <w:pPr>
        <w:spacing w:after="0"/>
        <w:ind w:left="567"/>
        <w:rPr>
          <w:rFonts w:hint="eastAsia"/>
        </w:rPr>
        <w:jc w:val="center"/>
      </w:pPr>
      <w:proofErr w:type="spellStart"/>
      <w:proofErr w:type="spellEnd"/>
      <w:proofErr w:type="spellStart"/>
      <w:proofErr w:type="gramStart"/>
      <w:proofErr w:type="spellEnd"/>
      <w:proofErr w:type="gramEnd"/>
      <w:proofErr w:type="spellStart"/>
      <w:proofErr w:type="gramStart"/>
      <w:proofErr w:type="spellEnd"/>
      <w:proofErr w:type="gramEnd"/>
      <w:proofErr w:type="gramStart"/>
      <w:proofErr w:type="gramEnd"/>
      <m:oMathPara>
        <m:oMath>
          <m:r>
            <m:t xml:space="preserve">ss_tot_x = np.sum((x - np.mean(x))**2)</m:t>
          </m:r>
        </m:oMath>
      </m:oMathPara>
    </w:p>
    <w:p w14:paraId="66534174" w14:textId="77777777" w:rsidR="00FF1AA5" w:rsidRDefault="00000000">
      <w:pPr>
        <w:spacing w:after="0"/>
        <w:ind w:left="567"/>
        <w:rPr>
          <w:rFonts w:hint="eastAsia"/>
        </w:rPr>
        <w:jc w:val="center"/>
      </w:pPr>
      <w:proofErr w:type="spellStart"/>
      <w:proofErr w:type="spellEnd"/>
      <w:proofErr w:type="spellStart"/>
      <w:proofErr w:type="spellEnd"/>
      <m:oMathPara>
        <m:oMath>
          <m:r>
            <m:t xml:space="preserve">r2_x = 1 - ss_res_x / ss_tot_x</m:t>
          </m:r>
        </m:oMath>
      </m:oMathPara>
    </w:p>
    <w:p w14:paraId="2302DEE7" w14:textId="77777777" w:rsidR="00FF1AA5" w:rsidRDefault="00FF1AA5">
      <w:pPr>
        <w:spacing w:after="0"/>
        <w:ind w:left="567"/>
        <w:rPr>
          <w:rFonts w:hint="eastAsia"/>
        </w:rPr>
      </w:pPr>
    </w:p>
    <w:p w14:paraId="402DFCA4" w14:textId="77777777" w:rsidR="00FF1AA5" w:rsidRDefault="00000000">
      <w:pPr>
        <w:spacing w:after="0"/>
        <w:ind w:left="567"/>
        <w:rPr>
          <w:rFonts w:hint="eastAsia"/>
        </w:rPr>
      </w:pPr>
      <w:proofErr w:type="gramStart"/>
      <w:r>
        <w:rPr>
          <w:rFonts w:ascii="Courier New" w:hAnsi="Courier New"/>
          <w:sz w:val="18"/>
        </w:rPr>
        <w:t>print(</w:t>
      </w:r>
      <w:proofErr w:type="gramEnd"/>
      <w:r>
        <w:rPr>
          <w:rFonts w:ascii="Courier New" w:hAnsi="Courier New"/>
          <w:sz w:val="18"/>
        </w:rPr>
        <w:t xml:space="preserve">f"\n===== </w:t>
      </w:r>
      <w:proofErr w:type="spellStart"/>
      <w:r>
        <w:rPr>
          <w:rFonts w:ascii="Courier New" w:hAnsi="Courier New"/>
          <w:sz w:val="18"/>
        </w:rPr>
        <w:t>水平方向分析</w:t>
      </w:r>
      <w:proofErr w:type="spellEnd"/>
      <w:r>
        <w:rPr>
          <w:rFonts w:ascii="Courier New" w:hAnsi="Courier New"/>
          <w:sz w:val="18"/>
        </w:rPr>
        <w:t xml:space="preserve"> =====")</w:t>
      </w:r>
    </w:p>
    <w:p w14:paraId="3F41E650" w14:textId="77777777" w:rsidR="00FF1AA5" w:rsidRDefault="00000000">
      <w:pPr>
        <w:spacing w:after="0"/>
        <w:ind w:left="567"/>
        <w:rPr>
          <w:rFonts w:hint="eastAsia"/>
        </w:rPr>
      </w:pPr>
      <w:proofErr w:type="gramStart"/>
      <w:r>
        <w:rPr>
          <w:rFonts w:ascii="Courier New" w:hAnsi="Courier New"/>
          <w:sz w:val="18"/>
        </w:rPr>
        <w:t>print(</w:t>
      </w:r>
      <w:proofErr w:type="spellStart"/>
      <w:proofErr w:type="gramEnd"/>
      <w:r>
        <w:rPr>
          <w:rFonts w:ascii="Courier New" w:hAnsi="Courier New"/>
          <w:sz w:val="18"/>
        </w:rPr>
        <w:t>f"</w:t>
      </w:r>
      <w:r>
        <w:rPr>
          <w:rFonts w:ascii="Courier New" w:hAnsi="Courier New"/>
          <w:sz w:val="18"/>
        </w:rPr>
        <w:t>拟合方程</w:t>
      </w:r>
      <w:proofErr w:type="spellEnd"/>
      <w:r>
        <w:rPr>
          <w:rFonts w:ascii="Courier New" w:hAnsi="Courier New"/>
          <w:sz w:val="18"/>
        </w:rPr>
        <w:t>: x = {v0_x:.2</w:t>
      </w:r>
      <w:proofErr w:type="gramStart"/>
      <w:r>
        <w:rPr>
          <w:rFonts w:ascii="Courier New" w:hAnsi="Courier New"/>
          <w:sz w:val="18"/>
        </w:rPr>
        <w:t>f} *</w:t>
      </w:r>
      <w:proofErr w:type="gramEnd"/>
      <w:r>
        <w:rPr>
          <w:rFonts w:ascii="Courier New" w:hAnsi="Courier New"/>
          <w:sz w:val="18"/>
        </w:rPr>
        <w:t xml:space="preserve"> t + {x0:.2</w:t>
      </w:r>
      <w:proofErr w:type="gramStart"/>
      <w:r>
        <w:rPr>
          <w:rFonts w:ascii="Courier New" w:hAnsi="Courier New"/>
          <w:sz w:val="18"/>
        </w:rPr>
        <w:t>f}"</w:t>
      </w:r>
      <w:proofErr w:type="gramEnd"/>
      <w:r>
        <w:rPr>
          <w:rFonts w:ascii="Courier New" w:hAnsi="Courier New"/>
          <w:sz w:val="18"/>
        </w:rPr>
        <w:t>)</w:t>
      </w:r>
    </w:p>
    <w:p w14:paraId="5E2D5085" w14:textId="77777777" w:rsidR="00FF1AA5" w:rsidRDefault="00000000">
      <w:pPr>
        <w:spacing w:after="0"/>
        <w:ind w:left="567"/>
        <w:rPr>
          <w:rFonts w:hint="eastAsia"/>
        </w:rPr>
      </w:pPr>
      <w:proofErr w:type="gramStart"/>
      <w:r>
        <w:rPr>
          <w:rFonts w:ascii="Courier New" w:hAnsi="Courier New"/>
          <w:sz w:val="18"/>
        </w:rPr>
        <w:t>print(</w:t>
      </w:r>
      <w:proofErr w:type="spellStart"/>
      <w:proofErr w:type="gramEnd"/>
      <w:r>
        <w:rPr>
          <w:rFonts w:ascii="Courier New" w:hAnsi="Courier New"/>
          <w:sz w:val="18"/>
        </w:rPr>
        <w:t>f"</w:t>
      </w:r>
      <w:r>
        <w:rPr>
          <w:rFonts w:ascii="Courier New" w:hAnsi="Courier New"/>
          <w:sz w:val="18"/>
        </w:rPr>
        <w:t>水平初速度</w:t>
      </w:r>
      <w:proofErr w:type="spellEnd"/>
      <w:r>
        <w:rPr>
          <w:rFonts w:ascii="Courier New" w:hAnsi="Courier New"/>
          <w:sz w:val="18"/>
        </w:rPr>
        <w:t>: v0_x = {v0_x/1000:.4f} m/s")</w:t>
      </w:r>
    </w:p>
    <w:p w14:paraId="0B76E6C5" w14:textId="77777777" w:rsidR="00FF1AA5" w:rsidRDefault="00000000">
      <w:pPr>
        <w:spacing w:after="0"/>
        <w:ind w:left="567"/>
        <w:rPr>
          <w:rFonts w:hint="eastAsia"/>
        </w:rPr>
      </w:pPr>
      <w:proofErr w:type="gramStart"/>
      <w:r>
        <w:rPr>
          <w:rFonts w:ascii="Courier New" w:hAnsi="Courier New"/>
          <w:sz w:val="18"/>
        </w:rPr>
        <w:t>print(</w:t>
      </w:r>
      <w:proofErr w:type="gramEnd"/>
      <w:r>
        <w:rPr>
          <w:rFonts w:ascii="Courier New" w:hAnsi="Courier New"/>
          <w:sz w:val="18"/>
        </w:rPr>
        <w:t>f"R^2 = {r2_x:.6</w:t>
      </w:r>
      <w:proofErr w:type="gramStart"/>
      <w:r>
        <w:rPr>
          <w:rFonts w:ascii="Courier New" w:hAnsi="Courier New"/>
          <w:sz w:val="18"/>
        </w:rPr>
        <w:t>f}"</w:t>
      </w:r>
      <w:proofErr w:type="gramEnd"/>
      <w:r>
        <w:rPr>
          <w:rFonts w:ascii="Courier New" w:hAnsi="Courier New"/>
          <w:sz w:val="18"/>
        </w:rPr>
        <w:t>)</w:t>
      </w:r>
    </w:p>
    <w:p w14:paraId="6B7FCEFB" w14:textId="77777777" w:rsidR="00FF1AA5" w:rsidRDefault="00000000">
      <w:pPr>
        <w:spacing w:after="0"/>
        <w:ind w:left="567"/>
        <w:rPr>
          <w:rFonts w:hint="eastAsia"/>
        </w:rPr>
      </w:pPr>
      <w:r>
        <w:rPr>
          <w:rFonts w:ascii="Courier New" w:hAnsi="Courier New"/>
          <w:sz w:val="18"/>
        </w:rPr>
        <w:t>if r2_x &gt; 0.999:</w:t>
      </w:r>
    </w:p>
    <w:p w14:paraId="213474F6" w14:textId="77777777" w:rsidR="00FF1AA5" w:rsidRDefault="00000000">
      <w:pPr>
        <w:spacing w:after="0"/>
        <w:ind w:left="567"/>
        <w:rPr>
          <w:rFonts w:hint="eastAsia"/>
        </w:rPr>
      </w:pPr>
      <w:r>
        <w:rPr>
          <w:rFonts w:ascii="Courier New" w:hAnsi="Courier New"/>
          <w:sz w:val="18"/>
        </w:rPr>
        <w:t xml:space="preserve">    </w:t>
      </w:r>
      <w:proofErr w:type="gramStart"/>
      <w:r>
        <w:rPr>
          <w:rFonts w:ascii="Courier New" w:hAnsi="Courier New"/>
          <w:sz w:val="18"/>
        </w:rPr>
        <w:t>print(</w:t>
      </w:r>
      <w:proofErr w:type="gramEnd"/>
      <w:r>
        <w:rPr>
          <w:rFonts w:ascii="Courier New" w:hAnsi="Courier New"/>
          <w:sz w:val="18"/>
        </w:rPr>
        <w:t>"</w:t>
      </w:r>
      <w:proofErr w:type="spellStart"/>
      <w:r>
        <w:rPr>
          <w:rFonts w:ascii="Courier New" w:hAnsi="Courier New"/>
          <w:sz w:val="18"/>
        </w:rPr>
        <w:t>结论</w:t>
      </w:r>
      <w:proofErr w:type="spellEnd"/>
      <w:r>
        <w:rPr>
          <w:rFonts w:ascii="Courier New" w:hAnsi="Courier New"/>
          <w:sz w:val="18"/>
        </w:rPr>
        <w:t xml:space="preserve">: </w:t>
      </w:r>
      <w:proofErr w:type="spellStart"/>
      <w:r>
        <w:rPr>
          <w:rFonts w:ascii="Courier New" w:hAnsi="Courier New"/>
          <w:sz w:val="18"/>
        </w:rPr>
        <w:t>水平方向确实是匀速运动</w:t>
      </w:r>
      <w:proofErr w:type="spellEnd"/>
      <w:r>
        <w:rPr>
          <w:rFonts w:ascii="Courier New" w:hAnsi="Courier New"/>
          <w:sz w:val="18"/>
        </w:rPr>
        <w:t xml:space="preserve"> ✓")</w:t>
      </w:r>
    </w:p>
    <w:p w14:paraId="7477CBEB" w14:textId="77777777" w:rsidR="00FF1AA5" w:rsidRDefault="00000000">
      <w:pPr>
        <w:spacing w:after="0"/>
        <w:ind w:left="567"/>
        <w:rPr>
          <w:rFonts w:hint="eastAsia"/>
        </w:rPr>
      </w:pPr>
      <w:proofErr w:type="spellStart"/>
      <w:r>
        <w:rPr>
          <w:rFonts w:ascii="Courier New" w:hAnsi="Courier New"/>
          <w:sz w:val="18"/>
        </w:rPr>
        <w:t>elif</w:t>
      </w:r>
      <w:proofErr w:type="spellEnd"/>
      <w:r>
        <w:rPr>
          <w:rFonts w:ascii="Courier New" w:hAnsi="Courier New"/>
          <w:sz w:val="18"/>
        </w:rPr>
        <w:t xml:space="preserve"> r2_x &gt; 0.99:</w:t>
      </w:r>
    </w:p>
    <w:p w14:paraId="32D6EC4F" w14:textId="77777777" w:rsidR="00FF1AA5" w:rsidRDefault="00000000">
      <w:pPr>
        <w:spacing w:after="0"/>
        <w:ind w:left="567"/>
        <w:rPr>
          <w:rFonts w:hint="eastAsia"/>
        </w:rPr>
      </w:pPr>
      <w:r>
        <w:rPr>
          <w:rFonts w:ascii="Courier New" w:hAnsi="Courier New"/>
          <w:sz w:val="18"/>
        </w:rPr>
        <w:t xml:space="preserve">    </w:t>
      </w:r>
      <w:proofErr w:type="gramStart"/>
      <w:r>
        <w:rPr>
          <w:rFonts w:ascii="Courier New" w:hAnsi="Courier New"/>
          <w:sz w:val="18"/>
        </w:rPr>
        <w:t>print(</w:t>
      </w:r>
      <w:proofErr w:type="gramEnd"/>
      <w:r>
        <w:rPr>
          <w:rFonts w:ascii="Courier New" w:hAnsi="Courier New"/>
          <w:sz w:val="18"/>
        </w:rPr>
        <w:t>"</w:t>
      </w:r>
      <w:proofErr w:type="spellStart"/>
      <w:r>
        <w:rPr>
          <w:rFonts w:ascii="Courier New" w:hAnsi="Courier New"/>
          <w:sz w:val="18"/>
        </w:rPr>
        <w:t>结论</w:t>
      </w:r>
      <w:proofErr w:type="spellEnd"/>
      <w:r>
        <w:rPr>
          <w:rFonts w:ascii="Courier New" w:hAnsi="Courier New"/>
          <w:sz w:val="18"/>
        </w:rPr>
        <w:t xml:space="preserve">: </w:t>
      </w:r>
      <w:proofErr w:type="spellStart"/>
      <w:r>
        <w:rPr>
          <w:rFonts w:ascii="Courier New" w:hAnsi="Courier New"/>
          <w:sz w:val="18"/>
        </w:rPr>
        <w:t>水平方向近似匀速运动，可能存在轻微空气阻力</w:t>
      </w:r>
      <w:proofErr w:type="spellEnd"/>
      <w:r>
        <w:rPr>
          <w:rFonts w:ascii="Courier New" w:hAnsi="Courier New"/>
          <w:sz w:val="18"/>
        </w:rPr>
        <w:t>")</w:t>
      </w:r>
    </w:p>
    <w:p w14:paraId="7A3468F0" w14:textId="77777777" w:rsidR="00FF1AA5" w:rsidRDefault="00000000">
      <w:pPr>
        <w:spacing w:after="0"/>
        <w:ind w:left="567"/>
        <w:rPr>
          <w:rFonts w:hint="eastAsia"/>
        </w:rPr>
      </w:pPr>
      <w:r>
        <w:rPr>
          <w:rFonts w:ascii="Courier New" w:hAnsi="Courier New"/>
          <w:sz w:val="18"/>
        </w:rPr>
        <w:t>else:</w:t>
      </w:r>
    </w:p>
    <w:p w14:paraId="47AAC203" w14:textId="77777777" w:rsidR="00FF1AA5" w:rsidRDefault="00000000">
      <w:pPr>
        <w:spacing w:after="0"/>
        <w:ind w:left="567"/>
        <w:rPr>
          <w:rFonts w:hint="eastAsia"/>
        </w:rPr>
      </w:pPr>
      <w:r>
        <w:rPr>
          <w:rFonts w:ascii="Courier New" w:hAnsi="Courier New"/>
          <w:sz w:val="18"/>
        </w:rPr>
        <w:t xml:space="preserve">    </w:t>
      </w:r>
      <w:proofErr w:type="gramStart"/>
      <w:r>
        <w:rPr>
          <w:rFonts w:ascii="Courier New" w:hAnsi="Courier New"/>
          <w:sz w:val="18"/>
        </w:rPr>
        <w:t>print(</w:t>
      </w:r>
      <w:proofErr w:type="gramEnd"/>
      <w:r>
        <w:rPr>
          <w:rFonts w:ascii="Courier New" w:hAnsi="Courier New"/>
          <w:sz w:val="18"/>
        </w:rPr>
        <w:t>"WARNING: R^2</w:t>
      </w:r>
      <w:r>
        <w:rPr>
          <w:rFonts w:ascii="Courier New" w:hAnsi="Courier New"/>
          <w:sz w:val="18"/>
        </w:rPr>
        <w:t>偏低，检查发射角度和标定</w:t>
      </w:r>
      <w:r>
        <w:rPr>
          <w:rFonts w:ascii="Courier New" w:hAnsi="Courier New"/>
          <w:sz w:val="18"/>
        </w:rPr>
        <w:t>")</w:t>
      </w:r>
    </w:p>
    <w:p w14:paraId="7CE1CC9F" w14:textId="77777777" w:rsidR="00FF1AA5" w:rsidRDefault="00FF1AA5">
      <w:pPr>
        <w:spacing w:after="0"/>
        <w:ind w:left="567"/>
        <w:rPr>
          <w:rFonts w:hint="eastAsia"/>
        </w:rPr>
      </w:pPr>
    </w:p>
    <w:p w14:paraId="7D73E04D" w14:textId="77777777" w:rsidR="00FF1AA5" w:rsidRDefault="00000000">
      <w:pPr>
        <w:spacing w:after="0"/>
        <w:ind w:left="567"/>
        <w:rPr>
          <w:rFonts w:hint="eastAsia"/>
          <w:lang w:eastAsia="zh-CN"/>
        </w:rPr>
      </w:pPr>
      <w:r>
        <w:rPr>
          <w:rFonts w:ascii="Courier New" w:hAnsi="Courier New"/>
          <w:sz w:val="18"/>
          <w:lang w:eastAsia="zh-CN"/>
        </w:rPr>
        <w:t># ============================================</w:t>
      </w:r>
    </w:p>
    <w:p w14:paraId="6170E394" w14:textId="77777777" w:rsidR="00FF1AA5" w:rsidRDefault="00000000">
      <w:pPr>
        <w:spacing w:after="0"/>
        <w:ind w:left="567"/>
        <w:rPr>
          <w:rFonts w:hint="eastAsia"/>
          <w:lang w:eastAsia="zh-CN"/>
        </w:rPr>
      </w:pPr>
      <w:r>
        <w:rPr>
          <w:rFonts w:ascii="Courier New" w:hAnsi="Courier New"/>
          <w:sz w:val="18"/>
          <w:lang w:eastAsia="zh-CN"/>
        </w:rPr>
        <w:t xml:space="preserve"># </w:t>
      </w:r>
      <w:r>
        <w:rPr>
          <w:rFonts w:ascii="Courier New" w:hAnsi="Courier New"/>
          <w:sz w:val="18"/>
          <w:lang w:eastAsia="zh-CN"/>
        </w:rPr>
        <w:t>第五步：竖直方向拟合（计算重力加速度）</w:t>
      </w:r>
    </w:p>
    <w:p w14:paraId="42D79D7A" w14:textId="77777777" w:rsidR="00FF1AA5" w:rsidRDefault="00000000">
      <w:pPr>
        <w:spacing w:after="0"/>
        <w:ind w:left="567"/>
        <w:rPr>
          <w:rFonts w:hint="eastAsia"/>
          <w:lang w:eastAsia="zh-CN"/>
        </w:rPr>
      </w:pPr>
      <w:r>
        <w:rPr>
          <w:rFonts w:ascii="Courier New" w:hAnsi="Courier New"/>
          <w:sz w:val="18"/>
          <w:lang w:eastAsia="zh-CN"/>
        </w:rPr>
        <w:t># ============================================</w:t>
      </w:r>
    </w:p>
    <w:p w14:paraId="64C11CB2" w14:textId="77777777" w:rsidR="00FF1AA5" w:rsidRDefault="00000000">
      <w:pPr>
        <w:spacing w:after="0"/>
        <w:ind w:left="567"/>
        <w:rPr>
          <w:rFonts w:hint="eastAsia"/>
          <w:lang w:eastAsia="zh-CN"/>
        </w:rPr>
        <w:jc w:val="center"/>
      </w:pPr>
      <m:oMathPara>
        <m:oMath>
          <m:r>
            <m:t xml:space="preserve"># y = 0.5 * g * t^2 + v0_y * t + y0</m:t>
          </m:r>
        </m:oMath>
      </m:oMathPara>
    </w:p>
    <w:p w14:paraId="5F76CE86" w14:textId="77777777" w:rsidR="00FF1AA5" w:rsidRDefault="00000000">
      <w:pPr>
        <w:spacing w:after="0"/>
        <w:ind w:left="567"/>
        <w:rPr>
          <w:rFonts w:hint="eastAsia"/>
          <w:lang w:eastAsia="zh-CN"/>
        </w:rPr>
      </w:pPr>
      <w:r>
        <w:rPr>
          <w:rFonts w:ascii="Courier New" w:hAnsi="Courier New"/>
          <w:sz w:val="18"/>
          <w:lang w:eastAsia="zh-CN"/>
        </w:rPr>
        <w:t xml:space="preserve"># </w:t>
      </w:r>
      <w:r>
        <w:rPr>
          <w:rFonts w:ascii="Courier New" w:hAnsi="Courier New"/>
          <w:sz w:val="18"/>
          <w:lang w:eastAsia="zh-CN"/>
        </w:rPr>
        <w:t>注意：这里</w:t>
      </w:r>
      <w:r>
        <w:rPr>
          <w:rFonts w:ascii="Courier New" w:hAnsi="Courier New"/>
          <w:sz w:val="18"/>
          <w:lang w:eastAsia="zh-CN"/>
        </w:rPr>
        <w:t>y</w:t>
      </w:r>
      <w:r>
        <w:rPr>
          <w:rFonts w:ascii="Courier New" w:hAnsi="Courier New"/>
          <w:sz w:val="18"/>
          <w:lang w:eastAsia="zh-CN"/>
        </w:rPr>
        <w:t>向下为正，所以</w:t>
      </w:r>
      <w:r>
        <w:rPr>
          <w:rFonts w:ascii="Courier New" w:hAnsi="Courier New"/>
          <w:sz w:val="18"/>
          <w:lang w:eastAsia="zh-CN"/>
        </w:rPr>
        <w:t>g</w:t>
      </w:r>
      <w:r>
        <w:rPr>
          <w:rFonts w:ascii="Courier New" w:hAnsi="Courier New"/>
          <w:sz w:val="18"/>
          <w:lang w:eastAsia="zh-CN"/>
        </w:rPr>
        <w:t>应该是正值</w:t>
      </w:r>
    </w:p>
    <w:p w14:paraId="6BDDE02A" w14:textId="77777777" w:rsidR="00FF1AA5" w:rsidRDefault="00000000">
      <w:pPr>
        <w:spacing w:after="0"/>
        <w:ind w:left="567"/>
        <w:rPr>
          <w:rFonts w:hint="eastAsia"/>
        </w:rPr>
      </w:pPr>
      <w:proofErr w:type="spellStart"/>
      <w:r>
        <w:rPr>
          <w:rFonts w:ascii="Courier New" w:hAnsi="Courier New"/>
          <w:sz w:val="18"/>
        </w:rPr>
        <w:t>coeffs_y</w:t>
      </w:r>
      <w:proofErr w:type="spellEnd"/>
      <w:r>
        <w:rPr>
          <w:rFonts w:ascii="Courier New" w:hAnsi="Courier New"/>
          <w:sz w:val="18"/>
        </w:rPr>
        <w:t xml:space="preserve"> = </w:t>
      </w:r>
      <w:proofErr w:type="spellStart"/>
      <w:proofErr w:type="gramStart"/>
      <w:r>
        <w:rPr>
          <w:rFonts w:ascii="Courier New" w:hAnsi="Courier New"/>
          <w:sz w:val="18"/>
        </w:rPr>
        <w:t>np.polyfit</w:t>
      </w:r>
      <w:proofErr w:type="spellEnd"/>
      <w:proofErr w:type="gramEnd"/>
      <w:r>
        <w:rPr>
          <w:rFonts w:ascii="Courier New" w:hAnsi="Courier New"/>
          <w:sz w:val="18"/>
        </w:rPr>
        <w:t>(t, y, 2)</w:t>
      </w:r>
    </w:p>
    <w:p w14:paraId="39EDA445" w14:textId="77777777" w:rsidR="00FF1AA5" w:rsidRDefault="00000000">
      <w:pPr>
        <w:spacing w:after="0"/>
        <w:ind w:left="567"/>
        <w:rPr>
          <w:rFonts w:hint="eastAsia"/>
        </w:rPr>
      </w:pPr>
      <w:r>
        <w:rPr>
          <w:rFonts w:ascii="Courier New" w:hAnsi="Courier New"/>
          <w:sz w:val="18"/>
        </w:rPr>
        <w:t xml:space="preserve">a, b, c = </w:t>
      </w:r>
      <w:proofErr w:type="spellStart"/>
      <w:r>
        <w:rPr>
          <w:rFonts w:ascii="Courier New" w:hAnsi="Courier New"/>
          <w:sz w:val="18"/>
        </w:rPr>
        <w:t>coeffs_y</w:t>
      </w:r>
      <w:proofErr w:type="spellEnd"/>
    </w:p>
    <w:p w14:paraId="6CC3AC07" w14:textId="77777777" w:rsidR="00FF1AA5" w:rsidRDefault="00000000">
      <w:pPr>
        <w:spacing w:after="0"/>
        <w:ind w:left="567"/>
        <w:rPr>
          <w:rFonts w:hint="eastAsia"/>
        </w:rPr>
      </w:pPr>
      <w:proofErr w:type="spellStart"/>
      <w:r>
        <w:rPr>
          <w:rFonts w:ascii="Courier New" w:hAnsi="Courier New"/>
          <w:sz w:val="18"/>
        </w:rPr>
        <w:t>g_measured</w:t>
      </w:r>
      <w:proofErr w:type="spellEnd"/>
      <w:r>
        <w:rPr>
          <w:rFonts w:ascii="Courier New" w:hAnsi="Courier New"/>
          <w:sz w:val="18"/>
        </w:rPr>
        <w:t xml:space="preserve"> = 2 * </w:t>
      </w:r>
      <w:proofErr w:type="gramStart"/>
      <w:r>
        <w:rPr>
          <w:rFonts w:ascii="Courier New" w:hAnsi="Courier New"/>
          <w:sz w:val="18"/>
        </w:rPr>
        <w:t>a  #</w:t>
      </w:r>
      <w:proofErr w:type="gramEnd"/>
      <w:r>
        <w:rPr>
          <w:rFonts w:ascii="Courier New" w:hAnsi="Courier New"/>
          <w:sz w:val="18"/>
        </w:rPr>
        <w:t xml:space="preserve"> </w:t>
      </w:r>
      <w:proofErr w:type="spellStart"/>
      <w:r>
        <w:rPr>
          <w:rFonts w:ascii="Courier New" w:hAnsi="Courier New"/>
          <w:sz w:val="18"/>
        </w:rPr>
        <w:t>重力加速度</w:t>
      </w:r>
      <w:proofErr w:type="spellEnd"/>
      <w:r>
        <w:rPr>
          <w:rFonts w:ascii="Courier New" w:hAnsi="Courier New"/>
          <w:sz w:val="18"/>
        </w:rPr>
        <w:t xml:space="preserve"> mm/s^2</w:t>
      </w:r>
    </w:p>
    <w:p w14:paraId="29AB74E4" w14:textId="77777777" w:rsidR="00FF1AA5" w:rsidRDefault="00000000">
      <w:pPr>
        <w:spacing w:after="0"/>
        <w:ind w:left="567"/>
        <w:rPr>
          <w:rFonts w:hint="eastAsia"/>
        </w:rPr>
      </w:pPr>
      <w:proofErr w:type="spellStart"/>
      <w:r>
        <w:rPr>
          <w:rFonts w:ascii="Courier New" w:hAnsi="Courier New"/>
          <w:sz w:val="18"/>
        </w:rPr>
        <w:t>y_fit</w:t>
      </w:r>
      <w:proofErr w:type="spellEnd"/>
      <w:r>
        <w:rPr>
          <w:rFonts w:ascii="Courier New" w:hAnsi="Courier New"/>
          <w:sz w:val="18"/>
        </w:rPr>
        <w:t xml:space="preserve"> = </w:t>
      </w:r>
      <w:proofErr w:type="spellStart"/>
      <w:proofErr w:type="gramStart"/>
      <w:r>
        <w:rPr>
          <w:rFonts w:ascii="Courier New" w:hAnsi="Courier New"/>
          <w:sz w:val="18"/>
        </w:rPr>
        <w:t>np.polyval</w:t>
      </w:r>
      <w:proofErr w:type="spellEnd"/>
      <w:proofErr w:type="gramEnd"/>
      <w:r>
        <w:rPr>
          <w:rFonts w:ascii="Courier New" w:hAnsi="Courier New"/>
          <w:sz w:val="18"/>
        </w:rPr>
        <w:t>(</w:t>
      </w:r>
      <w:proofErr w:type="spellStart"/>
      <w:r>
        <w:rPr>
          <w:rFonts w:ascii="Courier New" w:hAnsi="Courier New"/>
          <w:sz w:val="18"/>
        </w:rPr>
        <w:t>coeffs_y</w:t>
      </w:r>
      <w:proofErr w:type="spellEnd"/>
      <w:r>
        <w:rPr>
          <w:rFonts w:ascii="Courier New" w:hAnsi="Courier New"/>
          <w:sz w:val="18"/>
        </w:rPr>
        <w:t>, t)</w:t>
      </w:r>
    </w:p>
    <w:p w14:paraId="31B01B7B" w14:textId="77777777" w:rsidR="00FF1AA5" w:rsidRDefault="00FF1AA5">
      <w:pPr>
        <w:spacing w:after="0"/>
        <w:ind w:left="567"/>
        <w:rPr>
          <w:rFonts w:hint="eastAsia"/>
        </w:rPr>
      </w:pPr>
    </w:p>
    <w:p w14:paraId="4C1B108E" w14:textId="77777777" w:rsidR="00FF1AA5" w:rsidRDefault="00000000">
      <w:pPr>
        <w:spacing w:after="0"/>
        <w:ind w:left="567"/>
        <w:rPr>
          <w:rFonts w:hint="eastAsia"/>
        </w:rPr>
      </w:pPr>
      <w:r>
        <w:rPr>
          <w:rFonts w:ascii="Courier New" w:hAnsi="Courier New"/>
          <w:sz w:val="18"/>
        </w:rPr>
        <w:t># R^2</w:t>
      </w:r>
    </w:p>
    <w:p w14:paraId="4556ED61" w14:textId="77777777" w:rsidR="00FF1AA5" w:rsidRDefault="00000000">
      <w:pPr>
        <w:spacing w:after="0"/>
        <w:ind w:left="567"/>
        <w:rPr>
          <w:rFonts w:hint="eastAsia"/>
        </w:rPr>
        <w:jc w:val="center"/>
      </w:pPr>
      <w:proofErr w:type="spellStart"/>
      <w:proofErr w:type="spellEnd"/>
      <w:proofErr w:type="spellStart"/>
      <w:proofErr w:type="gramStart"/>
      <w:proofErr w:type="spellEnd"/>
      <w:proofErr w:type="gramEnd"/>
      <w:proofErr w:type="spellStart"/>
      <w:proofErr w:type="gramStart"/>
      <w:proofErr w:type="spellEnd"/>
      <w:proofErr w:type="gramEnd"/>
      <m:oMathPara>
        <m:oMath>
          <m:r>
            <m:t xml:space="preserve">ss_res_y = np.sum((y - y_fit)**2)</m:t>
          </m:r>
        </m:oMath>
      </m:oMathPara>
    </w:p>
    <w:p w14:paraId="32DD7B41" w14:textId="77777777" w:rsidR="00FF1AA5" w:rsidRDefault="00000000">
      <w:pPr>
        <w:spacing w:after="0"/>
        <w:ind w:left="567"/>
        <w:rPr>
          <w:rFonts w:hint="eastAsia"/>
        </w:rPr>
        <w:jc w:val="center"/>
      </w:pPr>
      <w:proofErr w:type="spellStart"/>
      <w:proofErr w:type="spellEnd"/>
      <w:proofErr w:type="spellStart"/>
      <w:proofErr w:type="gramStart"/>
      <w:proofErr w:type="spellEnd"/>
      <w:proofErr w:type="gramEnd"/>
      <w:proofErr w:type="spellStart"/>
      <w:proofErr w:type="gramStart"/>
      <w:proofErr w:type="spellEnd"/>
      <w:proofErr w:type="gramEnd"/>
      <w:proofErr w:type="gramStart"/>
      <w:proofErr w:type="gramEnd"/>
      <m:oMathPara>
        <m:oMath>
          <m:r>
            <m:t xml:space="preserve">ss_tot_y = np.sum((y - np.mean(y))**2)</m:t>
          </m:r>
        </m:oMath>
      </m:oMathPara>
    </w:p>
    <w:p w14:paraId="75CE3E5B" w14:textId="77777777" w:rsidR="00FF1AA5" w:rsidRDefault="00000000">
      <w:pPr>
        <w:spacing w:after="0"/>
        <w:ind w:left="567"/>
        <w:rPr>
          <w:rFonts w:hint="eastAsia"/>
        </w:rPr>
        <w:jc w:val="center"/>
      </w:pPr>
      <w:proofErr w:type="spellStart"/>
      <w:proofErr w:type="spellEnd"/>
      <w:proofErr w:type="spellStart"/>
      <w:proofErr w:type="spellEnd"/>
      <m:oMathPara>
        <m:oMath>
          <m:r>
            <m:t xml:space="preserve">r2_y = 1 - ss_res_y / ss_tot_y</m:t>
          </m:r>
        </m:oMath>
      </m:oMathPara>
    </w:p>
    <w:p w14:paraId="043B2FC9" w14:textId="77777777" w:rsidR="00FF1AA5" w:rsidRDefault="00FF1AA5">
      <w:pPr>
        <w:spacing w:after="0"/>
        <w:ind w:left="567"/>
        <w:rPr>
          <w:rFonts w:hint="eastAsia"/>
        </w:rPr>
      </w:pPr>
    </w:p>
    <w:p w14:paraId="6DA4D5E8" w14:textId="77777777" w:rsidR="00FF1AA5" w:rsidRDefault="00000000">
      <w:pPr>
        <w:spacing w:after="0"/>
        <w:ind w:left="567"/>
        <w:rPr>
          <w:rFonts w:hint="eastAsia"/>
        </w:rPr>
      </w:pPr>
      <w:proofErr w:type="gramStart"/>
      <w:r>
        <w:rPr>
          <w:rFonts w:ascii="Courier New" w:hAnsi="Courier New"/>
          <w:sz w:val="18"/>
        </w:rPr>
        <w:t>print(</w:t>
      </w:r>
      <w:proofErr w:type="gramEnd"/>
      <w:r>
        <w:rPr>
          <w:rFonts w:ascii="Courier New" w:hAnsi="Courier New"/>
          <w:sz w:val="18"/>
        </w:rPr>
        <w:t xml:space="preserve">f"\n===== </w:t>
      </w:r>
      <w:proofErr w:type="spellStart"/>
      <w:r>
        <w:rPr>
          <w:rFonts w:ascii="Courier New" w:hAnsi="Courier New"/>
          <w:sz w:val="18"/>
        </w:rPr>
        <w:t>竖直方向分析</w:t>
      </w:r>
      <w:proofErr w:type="spellEnd"/>
      <w:r>
        <w:rPr>
          <w:rFonts w:ascii="Courier New" w:hAnsi="Courier New"/>
          <w:sz w:val="18"/>
        </w:rPr>
        <w:t xml:space="preserve"> =====")</w:t>
      </w:r>
    </w:p>
    <w:p w14:paraId="67AF25B5" w14:textId="77777777" w:rsidR="00FF1AA5" w:rsidRDefault="00000000">
      <w:pPr>
        <w:spacing w:after="0"/>
        <w:ind w:left="567"/>
        <w:rPr>
          <w:rFonts w:hint="eastAsia"/>
        </w:rPr>
      </w:pPr>
      <w:proofErr w:type="gramStart"/>
      <w:r>
        <w:rPr>
          <w:rFonts w:ascii="Courier New" w:hAnsi="Courier New"/>
          <w:sz w:val="18"/>
        </w:rPr>
        <w:lastRenderedPageBreak/>
        <w:t>print(</w:t>
      </w:r>
      <w:proofErr w:type="spellStart"/>
      <w:proofErr w:type="gramEnd"/>
      <w:r>
        <w:rPr>
          <w:rFonts w:ascii="Courier New" w:hAnsi="Courier New"/>
          <w:sz w:val="18"/>
        </w:rPr>
        <w:t>f"</w:t>
      </w:r>
      <w:r>
        <w:rPr>
          <w:rFonts w:ascii="Courier New" w:hAnsi="Courier New"/>
          <w:sz w:val="18"/>
        </w:rPr>
        <w:t>拟合方程</w:t>
      </w:r>
      <w:proofErr w:type="spellEnd"/>
      <w:r>
        <w:rPr>
          <w:rFonts w:ascii="Courier New" w:hAnsi="Courier New"/>
          <w:sz w:val="18"/>
        </w:rPr>
        <w:t>: y = {a:.4</w:t>
      </w:r>
      <w:proofErr w:type="gramStart"/>
      <w:r>
        <w:rPr>
          <w:rFonts w:ascii="Courier New" w:hAnsi="Courier New"/>
          <w:sz w:val="18"/>
        </w:rPr>
        <w:t>f}*</w:t>
      </w:r>
      <w:proofErr w:type="gramEnd"/>
      <w:r>
        <w:rPr>
          <w:rFonts w:ascii="Courier New" w:hAnsi="Courier New"/>
          <w:sz w:val="18"/>
        </w:rPr>
        <w:t>t^2 + {b:.2</w:t>
      </w:r>
      <w:proofErr w:type="gramStart"/>
      <w:r>
        <w:rPr>
          <w:rFonts w:ascii="Courier New" w:hAnsi="Courier New"/>
          <w:sz w:val="18"/>
        </w:rPr>
        <w:t>f}*</w:t>
      </w:r>
      <w:proofErr w:type="gramEnd"/>
      <w:r>
        <w:rPr>
          <w:rFonts w:ascii="Courier New" w:hAnsi="Courier New"/>
          <w:sz w:val="18"/>
        </w:rPr>
        <w:t>t + {c:.2</w:t>
      </w:r>
      <w:proofErr w:type="gramStart"/>
      <w:r>
        <w:rPr>
          <w:rFonts w:ascii="Courier New" w:hAnsi="Courier New"/>
          <w:sz w:val="18"/>
        </w:rPr>
        <w:t>f}"</w:t>
      </w:r>
      <w:proofErr w:type="gramEnd"/>
      <w:r>
        <w:rPr>
          <w:rFonts w:ascii="Courier New" w:hAnsi="Courier New"/>
          <w:sz w:val="18"/>
        </w:rPr>
        <w:t>)</w:t>
      </w:r>
    </w:p>
    <w:p w14:paraId="4546777B" w14:textId="77777777" w:rsidR="00FF1AA5" w:rsidRDefault="00000000">
      <w:pPr>
        <w:spacing w:after="0"/>
        <w:ind w:left="567"/>
        <w:rPr>
          <w:rFonts w:hint="eastAsia"/>
        </w:rPr>
      </w:pPr>
      <w:proofErr w:type="gramStart"/>
      <w:r>
        <w:rPr>
          <w:rFonts w:ascii="Courier New" w:hAnsi="Courier New"/>
          <w:sz w:val="18"/>
        </w:rPr>
        <w:t>print(</w:t>
      </w:r>
      <w:proofErr w:type="spellStart"/>
      <w:proofErr w:type="gramEnd"/>
      <w:r>
        <w:rPr>
          <w:rFonts w:ascii="Courier New" w:hAnsi="Courier New"/>
          <w:sz w:val="18"/>
        </w:rPr>
        <w:t>f"</w:t>
      </w:r>
      <w:r>
        <w:rPr>
          <w:rFonts w:ascii="Courier New" w:hAnsi="Courier New"/>
          <w:sz w:val="18"/>
        </w:rPr>
        <w:t>重力加速度</w:t>
      </w:r>
      <w:proofErr w:type="spellEnd"/>
      <w:r>
        <w:rPr>
          <w:rFonts w:ascii="Courier New" w:hAnsi="Courier New"/>
          <w:sz w:val="18"/>
        </w:rPr>
        <w:t xml:space="preserve">: g = </w:t>
      </w:r>
      <w:proofErr w:type="gramStart"/>
      <w:r>
        <w:rPr>
          <w:rFonts w:ascii="Courier New" w:hAnsi="Courier New"/>
          <w:sz w:val="18"/>
        </w:rPr>
        <w:t>2*{</w:t>
      </w:r>
      <w:proofErr w:type="gramEnd"/>
      <w:r>
        <w:rPr>
          <w:rFonts w:ascii="Courier New" w:hAnsi="Courier New"/>
          <w:sz w:val="18"/>
        </w:rPr>
        <w:t>a:.4f} = {</w:t>
      </w:r>
      <w:proofErr w:type="spellStart"/>
      <w:r>
        <w:rPr>
          <w:rFonts w:ascii="Courier New" w:hAnsi="Courier New"/>
          <w:sz w:val="18"/>
        </w:rPr>
        <w:t>g_measured</w:t>
      </w:r>
      <w:proofErr w:type="spellEnd"/>
      <w:r>
        <w:rPr>
          <w:rFonts w:ascii="Courier New" w:hAnsi="Courier New"/>
          <w:sz w:val="18"/>
        </w:rPr>
        <w:t>/1000:.4f} m/s^2")</w:t>
      </w:r>
    </w:p>
    <w:p w14:paraId="3B6284A6" w14:textId="77777777" w:rsidR="00FF1AA5" w:rsidRDefault="00000000">
      <w:pPr>
        <w:spacing w:after="0"/>
        <w:ind w:left="567"/>
        <w:rPr>
          <w:rFonts w:hint="eastAsia"/>
        </w:rPr>
      </w:pPr>
      <w:proofErr w:type="gramStart"/>
      <w:r>
        <w:rPr>
          <w:rFonts w:ascii="Courier New" w:hAnsi="Courier New"/>
          <w:sz w:val="18"/>
        </w:rPr>
        <w:t>print(</w:t>
      </w:r>
      <w:proofErr w:type="spellStart"/>
      <w:proofErr w:type="gramEnd"/>
      <w:r>
        <w:rPr>
          <w:rFonts w:ascii="Courier New" w:hAnsi="Courier New"/>
          <w:sz w:val="18"/>
        </w:rPr>
        <w:t>f"</w:t>
      </w:r>
      <w:r>
        <w:rPr>
          <w:rFonts w:ascii="Courier New" w:hAnsi="Courier New"/>
          <w:sz w:val="18"/>
        </w:rPr>
        <w:t>竖直初速度</w:t>
      </w:r>
      <w:proofErr w:type="spellEnd"/>
      <w:r>
        <w:rPr>
          <w:rFonts w:ascii="Courier New" w:hAnsi="Courier New"/>
          <w:sz w:val="18"/>
        </w:rPr>
        <w:t>: v0_y = {b/1000:.4f} m/s")</w:t>
      </w:r>
    </w:p>
    <w:p w14:paraId="4D879B69" w14:textId="77777777" w:rsidR="00FF1AA5" w:rsidRDefault="00000000">
      <w:pPr>
        <w:spacing w:after="0"/>
        <w:ind w:left="567"/>
        <w:rPr>
          <w:rFonts w:hint="eastAsia"/>
        </w:rPr>
      </w:pPr>
      <w:proofErr w:type="gramStart"/>
      <w:r>
        <w:rPr>
          <w:rFonts w:ascii="Courier New" w:hAnsi="Courier New"/>
          <w:sz w:val="18"/>
        </w:rPr>
        <w:t>print(</w:t>
      </w:r>
      <w:proofErr w:type="gramEnd"/>
      <w:r>
        <w:rPr>
          <w:rFonts w:ascii="Courier New" w:hAnsi="Courier New"/>
          <w:sz w:val="18"/>
        </w:rPr>
        <w:t>f"R^2 = {r2_y:.6</w:t>
      </w:r>
      <w:proofErr w:type="gramStart"/>
      <w:r>
        <w:rPr>
          <w:rFonts w:ascii="Courier New" w:hAnsi="Courier New"/>
          <w:sz w:val="18"/>
        </w:rPr>
        <w:t>f}"</w:t>
      </w:r>
      <w:proofErr w:type="gramEnd"/>
      <w:r>
        <w:rPr>
          <w:rFonts w:ascii="Courier New" w:hAnsi="Courier New"/>
          <w:sz w:val="18"/>
        </w:rPr>
        <w:t>)</w:t>
      </w:r>
    </w:p>
    <w:p w14:paraId="6661F371" w14:textId="77777777" w:rsidR="00FF1AA5" w:rsidRDefault="00FF1AA5">
      <w:pPr>
        <w:spacing w:after="0"/>
        <w:ind w:left="567"/>
        <w:rPr>
          <w:rFonts w:hint="eastAsia"/>
        </w:rPr>
      </w:pPr>
    </w:p>
    <w:p w14:paraId="56C53042" w14:textId="77777777" w:rsidR="00FF1AA5" w:rsidRDefault="00000000">
      <w:pPr>
        <w:spacing w:after="0"/>
        <w:ind w:left="567"/>
        <w:rPr>
          <w:rFonts w:hint="eastAsia"/>
        </w:rPr>
      </w:pPr>
      <w:r>
        <w:rPr>
          <w:rFonts w:ascii="Courier New" w:hAnsi="Courier New"/>
          <w:sz w:val="18"/>
        </w:rPr>
        <w:t># ============================================</w:t>
      </w:r>
    </w:p>
    <w:p w14:paraId="65D937A1"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第六步：误差分析</w:t>
      </w:r>
      <w:proofErr w:type="spellEnd"/>
    </w:p>
    <w:p w14:paraId="59380BA8" w14:textId="77777777" w:rsidR="00FF1AA5" w:rsidRDefault="00000000">
      <w:pPr>
        <w:spacing w:after="0"/>
        <w:ind w:left="567"/>
        <w:rPr>
          <w:rFonts w:hint="eastAsia"/>
        </w:rPr>
      </w:pPr>
      <w:r>
        <w:rPr>
          <w:rFonts w:ascii="Courier New" w:hAnsi="Courier New"/>
          <w:sz w:val="18"/>
        </w:rPr>
        <w:t># ============================================</w:t>
      </w:r>
    </w:p>
    <w:p w14:paraId="562402A6"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计算拟合参数的不确定度</w:t>
      </w:r>
      <w:proofErr w:type="spellEnd"/>
    </w:p>
    <w:p w14:paraId="3E86733F" w14:textId="77777777" w:rsidR="00FF1AA5" w:rsidRDefault="00000000">
      <w:pPr>
        <w:spacing w:after="0"/>
        <w:ind w:left="567"/>
        <w:rPr>
          <w:rFonts w:hint="eastAsia"/>
        </w:rPr>
      </w:pPr>
      <w:r>
        <w:rPr>
          <w:rFonts w:ascii="Courier New" w:hAnsi="Courier New"/>
          <w:sz w:val="18"/>
        </w:rPr>
        <w:t xml:space="preserve">n = </w:t>
      </w:r>
      <w:proofErr w:type="spellStart"/>
      <w:r>
        <w:rPr>
          <w:rFonts w:ascii="Courier New" w:hAnsi="Courier New"/>
          <w:sz w:val="18"/>
        </w:rPr>
        <w:t>len</w:t>
      </w:r>
      <w:proofErr w:type="spellEnd"/>
      <w:r>
        <w:rPr>
          <w:rFonts w:ascii="Courier New" w:hAnsi="Courier New"/>
          <w:sz w:val="18"/>
        </w:rPr>
        <w:t>(t)</w:t>
      </w:r>
    </w:p>
    <w:p w14:paraId="470002AA" w14:textId="77777777" w:rsidR="00FF1AA5" w:rsidRDefault="00000000">
      <w:pPr>
        <w:spacing w:after="0"/>
        <w:ind w:left="567"/>
        <w:rPr>
          <w:rFonts w:hint="eastAsia"/>
        </w:rPr>
        <w:jc w:val="center"/>
      </w:pPr>
      <w:proofErr w:type="spellStart"/>
      <w:proofErr w:type="spellEnd"/>
      <m:oMathPara>
        <m:oMath>
          <m:r>
            <m:t xml:space="preserve">residuals = y - y_fit</m:t>
          </m:r>
        </m:oMath>
      </m:oMathPara>
    </w:p>
    <w:p w14:paraId="6673183C" w14:textId="77777777" w:rsidR="00FF1AA5" w:rsidRDefault="00000000">
      <w:pPr>
        <w:spacing w:after="0"/>
        <w:ind w:left="567"/>
        <w:rPr>
          <w:rFonts w:hint="eastAsia"/>
        </w:rPr>
      </w:pPr>
      <w:proofErr w:type="spellStart"/>
      <w:r>
        <w:rPr>
          <w:rFonts w:ascii="Courier New" w:hAnsi="Courier New"/>
          <w:sz w:val="18"/>
        </w:rPr>
        <w:t>s_yx</w:t>
      </w:r>
      <w:proofErr w:type="spellEnd"/>
      <w:r>
        <w:rPr>
          <w:rFonts w:ascii="Courier New" w:hAnsi="Courier New"/>
          <w:sz w:val="18"/>
        </w:rPr>
        <w:t xml:space="preserve"> = </w:t>
      </w:r>
      <w:proofErr w:type="spellStart"/>
      <w:proofErr w:type="gramStart"/>
      <w:r>
        <w:rPr>
          <w:rFonts w:ascii="Courier New" w:hAnsi="Courier New"/>
          <w:sz w:val="18"/>
        </w:rPr>
        <w:t>np.sqrt</w:t>
      </w:r>
      <w:proofErr w:type="spellEnd"/>
      <w:proofErr w:type="gramEnd"/>
      <w:r>
        <w:rPr>
          <w:rFonts w:ascii="Courier New" w:hAnsi="Courier New"/>
          <w:sz w:val="18"/>
        </w:rPr>
        <w:t>(</w:t>
      </w:r>
      <w:proofErr w:type="spellStart"/>
      <w:r>
        <w:rPr>
          <w:rFonts w:ascii="Courier New" w:hAnsi="Courier New"/>
          <w:sz w:val="18"/>
        </w:rPr>
        <w:t>np.sum</w:t>
      </w:r>
      <w:proofErr w:type="spellEnd"/>
      <w:r>
        <w:rPr>
          <w:rFonts w:ascii="Courier New" w:hAnsi="Courier New"/>
          <w:sz w:val="18"/>
        </w:rPr>
        <w:t>(residuals**2) / (n - 3</w:t>
      </w:r>
      <w:proofErr w:type="gramStart"/>
      <w:r>
        <w:rPr>
          <w:rFonts w:ascii="Courier New" w:hAnsi="Courier New"/>
          <w:sz w:val="18"/>
        </w:rPr>
        <w:t>))  #</w:t>
      </w:r>
      <w:proofErr w:type="gramEnd"/>
      <w:r>
        <w:rPr>
          <w:rFonts w:ascii="Courier New" w:hAnsi="Courier New"/>
          <w:sz w:val="18"/>
        </w:rPr>
        <w:t xml:space="preserve"> </w:t>
      </w:r>
      <w:proofErr w:type="spellStart"/>
      <w:r>
        <w:rPr>
          <w:rFonts w:ascii="Courier New" w:hAnsi="Courier New"/>
          <w:sz w:val="18"/>
        </w:rPr>
        <w:t>标准估计误差</w:t>
      </w:r>
      <w:proofErr w:type="spellEnd"/>
    </w:p>
    <w:p w14:paraId="6875A5E3" w14:textId="77777777" w:rsidR="00FF1AA5" w:rsidRDefault="00FF1AA5">
      <w:pPr>
        <w:spacing w:after="0"/>
        <w:ind w:left="567"/>
        <w:rPr>
          <w:rFonts w:hint="eastAsia"/>
        </w:rPr>
      </w:pPr>
    </w:p>
    <w:p w14:paraId="0469EB7B"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设计矩阵</w:t>
      </w:r>
      <w:proofErr w:type="spellEnd"/>
    </w:p>
    <w:p w14:paraId="6E7B8461" w14:textId="77777777" w:rsidR="00FF1AA5" w:rsidRDefault="00000000">
      <w:pPr>
        <w:spacing w:after="0"/>
        <w:ind w:left="567"/>
        <w:rPr>
          <w:rFonts w:hint="eastAsia"/>
        </w:rPr>
        <w:jc w:val="center"/>
      </w:pPr>
      <w:proofErr w:type="spellStart"/>
      <w:proofErr w:type="gramStart"/>
      <w:proofErr w:type="gramEnd"/>
      <w:proofErr w:type="gramStart"/>
      <w:proofErr w:type="spellEnd"/>
      <w:proofErr w:type="gramEnd"/>
      <w:proofErr w:type="spellStart"/>
      <w:proofErr w:type="gramStart"/>
      <w:proofErr w:type="spellEnd"/>
      <w:proofErr w:type="gramEnd"/>
      <m:oMathPara>
        <m:oMath>
          <m:r>
            <m:t xml:space="preserve">X = np.column_stack([t**2, t, np.ones(n)])</m:t>
          </m:r>
        </m:oMath>
      </m:oMathPara>
    </w:p>
    <w:p w14:paraId="13926E02" w14:textId="77777777" w:rsidR="00FF1AA5" w:rsidRDefault="00000000">
      <w:pPr>
        <w:spacing w:after="0"/>
        <w:ind w:left="567"/>
        <w:rPr>
          <w:rFonts w:hint="eastAsia"/>
          <w:lang w:eastAsia="zh-CN"/>
        </w:rPr>
      </w:pPr>
      <w:r>
        <w:rPr>
          <w:rFonts w:ascii="Courier New" w:hAnsi="Courier New"/>
          <w:sz w:val="18"/>
          <w:lang w:eastAsia="zh-CN"/>
        </w:rPr>
        <w:t xml:space="preserve"># </w:t>
      </w:r>
      <w:r>
        <w:rPr>
          <w:rFonts w:ascii="Courier New" w:hAnsi="Courier New"/>
          <w:sz w:val="18"/>
          <w:lang w:eastAsia="zh-CN"/>
        </w:rPr>
        <w:t>参数协方差矩阵</w:t>
      </w:r>
    </w:p>
    <w:p w14:paraId="73930470" w14:textId="77777777" w:rsidR="00FF1AA5" w:rsidRDefault="00000000">
      <w:pPr>
        <w:spacing w:after="0"/>
        <w:ind w:left="567"/>
        <w:rPr>
          <w:rFonts w:hint="eastAsia"/>
          <w:lang w:eastAsia="zh-CN"/>
        </w:rPr>
      </w:pPr>
      <w:r>
        <w:rPr>
          <w:rFonts w:ascii="Courier New" w:hAnsi="Courier New"/>
          <w:sz w:val="18"/>
          <w:lang w:eastAsia="zh-CN"/>
        </w:rPr>
        <w:t>try:</w:t>
      </w:r>
    </w:p>
    <w:p w14:paraId="6A1E21FD" w14:textId="77777777" w:rsidR="00FF1AA5" w:rsidRDefault="00000000">
      <w:pPr>
        <w:spacing w:after="0"/>
        <w:ind w:left="567"/>
        <w:rPr>
          <w:rFonts w:hint="eastAsia"/>
        </w:rPr>
        <w:jc w:val="center"/>
      </w:pPr>
      <w:proofErr w:type="spellStart"/>
      <w:proofErr w:type="spellEnd"/>
      <w:proofErr w:type="spellStart"/>
      <w:proofErr w:type="spellEnd"/>
      <w:proofErr w:type="spellStart"/>
      <w:proofErr w:type="gramStart"/>
      <w:proofErr w:type="spellEnd"/>
      <w:proofErr w:type="gramEnd"/>
      <m:oMathPara>
        <m:oMath>
          <m:r>
            <m:t xml:space="preserve">cov_matrix = s_yx**2 * np.linalg.inv(X.T @ X)</m:t>
          </m:r>
        </m:oMath>
      </m:oMathPara>
    </w:p>
    <w:p w14:paraId="210AD6EE"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param_std</w:t>
      </w:r>
      <w:proofErr w:type="spellEnd"/>
      <w:r>
        <w:rPr>
          <w:rFonts w:ascii="Courier New" w:hAnsi="Courier New"/>
          <w:sz w:val="18"/>
        </w:rPr>
        <w:t xml:space="preserve"> = </w:t>
      </w:r>
      <w:proofErr w:type="spellStart"/>
      <w:proofErr w:type="gramStart"/>
      <w:r>
        <w:rPr>
          <w:rFonts w:ascii="Courier New" w:hAnsi="Courier New"/>
          <w:sz w:val="18"/>
        </w:rPr>
        <w:t>np.sqrt</w:t>
      </w:r>
      <w:proofErr w:type="spellEnd"/>
      <w:proofErr w:type="gramEnd"/>
      <w:r>
        <w:rPr>
          <w:rFonts w:ascii="Courier New" w:hAnsi="Courier New"/>
          <w:sz w:val="18"/>
        </w:rPr>
        <w:t>(</w:t>
      </w:r>
      <w:proofErr w:type="spellStart"/>
      <w:proofErr w:type="gramStart"/>
      <w:r>
        <w:rPr>
          <w:rFonts w:ascii="Courier New" w:hAnsi="Courier New"/>
          <w:sz w:val="18"/>
        </w:rPr>
        <w:t>np.diag</w:t>
      </w:r>
      <w:proofErr w:type="spellEnd"/>
      <w:proofErr w:type="gramEnd"/>
      <w:r>
        <w:rPr>
          <w:rFonts w:ascii="Courier New" w:hAnsi="Courier New"/>
          <w:sz w:val="18"/>
        </w:rPr>
        <w:t>(</w:t>
      </w:r>
      <w:proofErr w:type="spellStart"/>
      <w:r>
        <w:rPr>
          <w:rFonts w:ascii="Courier New" w:hAnsi="Courier New"/>
          <w:sz w:val="18"/>
        </w:rPr>
        <w:t>cov_matrix</w:t>
      </w:r>
      <w:proofErr w:type="spellEnd"/>
      <w:r>
        <w:rPr>
          <w:rFonts w:ascii="Courier New" w:hAnsi="Courier New"/>
          <w:sz w:val="18"/>
        </w:rPr>
        <w:t>))</w:t>
      </w:r>
    </w:p>
    <w:p w14:paraId="37E43124" w14:textId="77777777" w:rsidR="00FF1AA5" w:rsidRDefault="00000000">
      <w:pPr>
        <w:spacing w:after="0"/>
        <w:ind w:left="567"/>
        <w:rPr>
          <w:rFonts w:hint="eastAsia"/>
        </w:rPr>
        <w:jc w:val="center"/>
      </w:pPr>
      <w:proofErr w:type="spellStart"/>
      <w:proofErr w:type="spellEnd"/>
      <w:proofErr w:type="spellStart"/>
      <w:proofErr w:type="gramStart"/>
      <w:proofErr w:type="spellEnd"/>
      <w:proofErr w:type="gramEnd"/>
      <m:oMathPara>
        <m:oMath>
          <m:r>
            <m:t xml:space="preserve">g_std = 2 * param_std[0]</m:t>
          </m:r>
        </m:oMath>
      </m:oMathPara>
    </w:p>
    <w:p w14:paraId="483E1343" w14:textId="77777777" w:rsidR="00FF1AA5" w:rsidRDefault="00000000">
      <w:pPr>
        <w:spacing w:after="0"/>
        <w:ind w:left="567"/>
        <w:rPr>
          <w:rFonts w:hint="eastAsia"/>
        </w:rPr>
      </w:pPr>
      <w:r>
        <w:rPr>
          <w:rFonts w:ascii="Courier New" w:hAnsi="Courier New"/>
          <w:sz w:val="18"/>
        </w:rPr>
        <w:t xml:space="preserve">    </w:t>
      </w:r>
    </w:p>
    <w:p w14:paraId="1075BB5F" w14:textId="77777777" w:rsidR="00FF1AA5" w:rsidRDefault="00000000">
      <w:pPr>
        <w:spacing w:after="0"/>
        <w:ind w:left="567"/>
        <w:rPr>
          <w:rFonts w:hint="eastAsia"/>
        </w:rPr>
      </w:pPr>
      <w:r>
        <w:rPr>
          <w:rFonts w:ascii="Courier New" w:hAnsi="Courier New"/>
          <w:sz w:val="18"/>
        </w:rPr>
        <w:t xml:space="preserve">    </w:t>
      </w:r>
      <w:proofErr w:type="gramStart"/>
      <w:r>
        <w:rPr>
          <w:rFonts w:ascii="Courier New" w:hAnsi="Courier New"/>
          <w:sz w:val="18"/>
        </w:rPr>
        <w:t>print(</w:t>
      </w:r>
      <w:proofErr w:type="gramEnd"/>
      <w:r>
        <w:rPr>
          <w:rFonts w:ascii="Courier New" w:hAnsi="Courier New"/>
          <w:sz w:val="18"/>
        </w:rPr>
        <w:t xml:space="preserve">f"\n===== </w:t>
      </w:r>
      <w:proofErr w:type="spellStart"/>
      <w:r>
        <w:rPr>
          <w:rFonts w:ascii="Courier New" w:hAnsi="Courier New"/>
          <w:sz w:val="18"/>
        </w:rPr>
        <w:t>误差分析</w:t>
      </w:r>
      <w:proofErr w:type="spellEnd"/>
      <w:r>
        <w:rPr>
          <w:rFonts w:ascii="Courier New" w:hAnsi="Courier New"/>
          <w:sz w:val="18"/>
        </w:rPr>
        <w:t xml:space="preserve"> =====")</w:t>
      </w:r>
    </w:p>
    <w:p w14:paraId="0FA1F0AC" w14:textId="77777777" w:rsidR="00FF1AA5" w:rsidRDefault="00000000">
      <w:pPr>
        <w:spacing w:after="0"/>
        <w:ind w:left="567"/>
        <w:rPr>
          <w:rFonts w:hint="eastAsia"/>
        </w:rPr>
      </w:pPr>
      <w:r>
        <w:rPr>
          <w:rFonts w:ascii="Courier New" w:hAnsi="Courier New"/>
          <w:sz w:val="18"/>
        </w:rPr>
        <w:t xml:space="preserve">    </w:t>
      </w:r>
      <w:proofErr w:type="gramStart"/>
      <w:r>
        <w:rPr>
          <w:rFonts w:ascii="Courier New" w:hAnsi="Courier New"/>
          <w:sz w:val="18"/>
        </w:rPr>
        <w:t>print(</w:t>
      </w:r>
      <w:proofErr w:type="spellStart"/>
      <w:proofErr w:type="gramEnd"/>
      <w:r>
        <w:rPr>
          <w:rFonts w:ascii="Courier New" w:hAnsi="Courier New"/>
          <w:sz w:val="18"/>
        </w:rPr>
        <w:t>f"g</w:t>
      </w:r>
      <w:proofErr w:type="spellEnd"/>
      <w:r>
        <w:rPr>
          <w:rFonts w:ascii="Courier New" w:hAnsi="Courier New"/>
          <w:sz w:val="18"/>
        </w:rPr>
        <w:t xml:space="preserve"> = {</w:t>
      </w:r>
      <w:proofErr w:type="spellStart"/>
      <w:r>
        <w:rPr>
          <w:rFonts w:ascii="Courier New" w:hAnsi="Courier New"/>
          <w:sz w:val="18"/>
        </w:rPr>
        <w:t>g_measured</w:t>
      </w:r>
      <w:proofErr w:type="spellEnd"/>
      <w:r>
        <w:rPr>
          <w:rFonts w:ascii="Courier New" w:hAnsi="Courier New"/>
          <w:sz w:val="18"/>
        </w:rPr>
        <w:t>/1000:.4f} +</w:t>
      </w:r>
      <w:proofErr w:type="gramStart"/>
      <w:r>
        <w:rPr>
          <w:rFonts w:ascii="Courier New" w:hAnsi="Courier New"/>
          <w:sz w:val="18"/>
        </w:rPr>
        <w:t>/- {</w:t>
      </w:r>
      <w:proofErr w:type="spellStart"/>
      <w:proofErr w:type="gramEnd"/>
      <w:r>
        <w:rPr>
          <w:rFonts w:ascii="Courier New" w:hAnsi="Courier New"/>
          <w:sz w:val="18"/>
        </w:rPr>
        <w:t>g_std</w:t>
      </w:r>
      <w:proofErr w:type="spellEnd"/>
      <w:r>
        <w:rPr>
          <w:rFonts w:ascii="Courier New" w:hAnsi="Courier New"/>
          <w:sz w:val="18"/>
        </w:rPr>
        <w:t>/1000:.4f} m/s^2")</w:t>
      </w:r>
    </w:p>
    <w:p w14:paraId="529AC30F" w14:textId="77777777" w:rsidR="00FF1AA5" w:rsidRDefault="00000000">
      <w:pPr>
        <w:spacing w:after="0"/>
        <w:ind w:left="567"/>
        <w:rPr>
          <w:rFonts w:hint="eastAsia"/>
        </w:rPr>
      </w:pPr>
      <w:r>
        <w:rPr>
          <w:rFonts w:ascii="Courier New" w:hAnsi="Courier New"/>
          <w:sz w:val="18"/>
        </w:rPr>
        <w:t xml:space="preserve">    </w:t>
      </w:r>
      <w:proofErr w:type="gramStart"/>
      <w:r>
        <w:rPr>
          <w:rFonts w:ascii="Courier New" w:hAnsi="Courier New"/>
          <w:sz w:val="18"/>
        </w:rPr>
        <w:t>print(</w:t>
      </w:r>
      <w:proofErr w:type="spellStart"/>
      <w:proofErr w:type="gramEnd"/>
      <w:r>
        <w:rPr>
          <w:rFonts w:ascii="Courier New" w:hAnsi="Courier New"/>
          <w:sz w:val="18"/>
        </w:rPr>
        <w:t>f"</w:t>
      </w:r>
      <w:r>
        <w:rPr>
          <w:rFonts w:ascii="Courier New" w:hAnsi="Courier New"/>
          <w:sz w:val="18"/>
        </w:rPr>
        <w:t>相对不确定度</w:t>
      </w:r>
      <w:proofErr w:type="spellEnd"/>
      <w:r>
        <w:rPr>
          <w:rFonts w:ascii="Courier New" w:hAnsi="Courier New"/>
          <w:sz w:val="18"/>
        </w:rPr>
        <w:t xml:space="preserve"> = {</w:t>
      </w:r>
      <w:proofErr w:type="spellStart"/>
      <w:r>
        <w:rPr>
          <w:rFonts w:ascii="Courier New" w:hAnsi="Courier New"/>
          <w:sz w:val="18"/>
        </w:rPr>
        <w:t>g_std</w:t>
      </w:r>
      <w:proofErr w:type="spellEnd"/>
      <w:r>
        <w:rPr>
          <w:rFonts w:ascii="Courier New" w:hAnsi="Courier New"/>
          <w:sz w:val="18"/>
        </w:rPr>
        <w:t>/</w:t>
      </w:r>
      <w:proofErr w:type="spellStart"/>
      <w:r>
        <w:rPr>
          <w:rFonts w:ascii="Courier New" w:hAnsi="Courier New"/>
          <w:sz w:val="18"/>
        </w:rPr>
        <w:t>g_measured</w:t>
      </w:r>
      <w:proofErr w:type="spellEnd"/>
      <w:r>
        <w:rPr>
          <w:rFonts w:ascii="Courier New" w:hAnsi="Courier New"/>
          <w:sz w:val="18"/>
        </w:rPr>
        <w:t>*100:.2</w:t>
      </w:r>
      <w:proofErr w:type="gramStart"/>
      <w:r>
        <w:rPr>
          <w:rFonts w:ascii="Courier New" w:hAnsi="Courier New"/>
          <w:sz w:val="18"/>
        </w:rPr>
        <w:t>f}%</w:t>
      </w:r>
      <w:proofErr w:type="gramEnd"/>
      <w:r>
        <w:rPr>
          <w:rFonts w:ascii="Courier New" w:hAnsi="Courier New"/>
          <w:sz w:val="18"/>
        </w:rPr>
        <w:t>")</w:t>
      </w:r>
    </w:p>
    <w:p w14:paraId="163A08B8" w14:textId="77777777" w:rsidR="00FF1AA5" w:rsidRDefault="00000000">
      <w:pPr>
        <w:spacing w:after="0"/>
        <w:ind w:left="567"/>
        <w:rPr>
          <w:rFonts w:hint="eastAsia"/>
        </w:rPr>
      </w:pPr>
      <w:r>
        <w:rPr>
          <w:rFonts w:ascii="Courier New" w:hAnsi="Courier New"/>
          <w:sz w:val="18"/>
        </w:rPr>
        <w:t>except:</w:t>
      </w:r>
    </w:p>
    <w:p w14:paraId="4B6D2E65" w14:textId="77777777" w:rsidR="00FF1AA5" w:rsidRDefault="00000000">
      <w:pPr>
        <w:spacing w:after="0"/>
        <w:ind w:left="567"/>
        <w:rPr>
          <w:rFonts w:hint="eastAsia"/>
        </w:rPr>
      </w:pPr>
      <w:r>
        <w:rPr>
          <w:rFonts w:ascii="Courier New" w:hAnsi="Courier New"/>
          <w:sz w:val="18"/>
        </w:rPr>
        <w:t xml:space="preserve">    print("</w:t>
      </w:r>
      <w:proofErr w:type="spellStart"/>
      <w:r>
        <w:rPr>
          <w:rFonts w:ascii="Courier New" w:hAnsi="Courier New"/>
          <w:sz w:val="18"/>
        </w:rPr>
        <w:t>协方差矩阵计算失败，跳过误差分析</w:t>
      </w:r>
      <w:proofErr w:type="spellEnd"/>
      <w:r>
        <w:rPr>
          <w:rFonts w:ascii="Courier New" w:hAnsi="Courier New"/>
          <w:sz w:val="18"/>
        </w:rPr>
        <w:t>")</w:t>
      </w:r>
    </w:p>
    <w:p w14:paraId="3699B155"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g_std</w:t>
      </w:r>
      <w:proofErr w:type="spellEnd"/>
      <w:r>
        <w:rPr>
          <w:rFonts w:ascii="Courier New" w:hAnsi="Courier New"/>
          <w:sz w:val="18"/>
        </w:rPr>
        <w:t xml:space="preserve"> = 0</w:t>
      </w:r>
    </w:p>
    <w:p w14:paraId="4134DF26" w14:textId="77777777" w:rsidR="00FF1AA5" w:rsidRDefault="00FF1AA5">
      <w:pPr>
        <w:spacing w:after="0"/>
        <w:ind w:left="567"/>
        <w:rPr>
          <w:rFonts w:hint="eastAsia"/>
        </w:rPr>
      </w:pPr>
    </w:p>
    <w:p w14:paraId="24618368"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与标准值对比</w:t>
      </w:r>
      <w:proofErr w:type="spellEnd"/>
    </w:p>
    <w:p w14:paraId="4BFAF503" w14:textId="77777777" w:rsidR="00FF1AA5" w:rsidRDefault="00000000">
      <w:pPr>
        <w:spacing w:after="0"/>
        <w:ind w:left="567"/>
        <w:rPr>
          <w:rFonts w:hint="eastAsia"/>
        </w:rPr>
        <w:jc w:val="center"/>
      </w:pPr>
      <w:proofErr w:type="spellStart"/>
      <w:proofErr w:type="spellEnd"/>
      <w:proofErr w:type="gramStart"/>
      <w:proofErr w:type="gramEnd"/>
      <m:oMathPara>
        <m:oMath>
          <m:r>
            <m:t xml:space="preserve">g_standard = 9.80  # m/s^2</m:t>
          </m:r>
        </m:oMath>
      </m:oMathPara>
    </w:p>
    <w:p w14:paraId="759651D2" w14:textId="77777777" w:rsidR="00FF1AA5" w:rsidRDefault="00000000">
      <w:pPr>
        <w:spacing w:after="0"/>
        <w:ind w:left="567"/>
        <w:rPr>
          <w:rFonts w:hint="eastAsia"/>
        </w:rPr>
        <w:jc w:val="center"/>
      </w:pPr>
      <w:proofErr w:type="spellStart"/>
      <w:proofErr w:type="spellEnd"/>
      <w:proofErr w:type="gramStart"/>
      <w:proofErr w:type="spellStart"/>
      <w:proofErr w:type="gramEnd"/>
      <w:proofErr w:type="spellEnd"/>
      <w:proofErr w:type="spellStart"/>
      <w:proofErr w:type="spellEnd"/>
      <w:proofErr w:type="spellStart"/>
      <w:proofErr w:type="spellEnd"/>
      <m:oMathPara>
        <m:oMath>
          <m:r>
            <m:t xml:space="preserve">error_percent = abs(g_measured/1000 - g_standard) / g_standard * 100</m:t>
          </m:r>
        </m:oMath>
      </m:oMathPara>
    </w:p>
    <w:p w14:paraId="22CDEE69" w14:textId="77777777" w:rsidR="00FF1AA5" w:rsidRDefault="00000000">
      <w:pPr>
        <w:spacing w:after="0"/>
        <w:ind w:left="567"/>
        <w:rPr>
          <w:rFonts w:hint="eastAsia"/>
        </w:rPr>
      </w:pPr>
      <w:proofErr w:type="gramStart"/>
      <w:r>
        <w:rPr>
          <w:rFonts w:ascii="Courier New" w:hAnsi="Courier New"/>
          <w:sz w:val="18"/>
        </w:rPr>
        <w:t>print(</w:t>
      </w:r>
      <w:proofErr w:type="spellStart"/>
      <w:proofErr w:type="gramEnd"/>
      <w:r>
        <w:rPr>
          <w:rFonts w:ascii="Courier New" w:hAnsi="Courier New"/>
          <w:sz w:val="18"/>
        </w:rPr>
        <w:t>f"</w:t>
      </w:r>
      <w:r>
        <w:rPr>
          <w:rFonts w:ascii="Courier New" w:hAnsi="Courier New"/>
          <w:sz w:val="18"/>
        </w:rPr>
        <w:t>标准值</w:t>
      </w:r>
      <w:proofErr w:type="spellEnd"/>
      <w:r>
        <w:rPr>
          <w:rFonts w:ascii="Courier New" w:hAnsi="Courier New"/>
          <w:sz w:val="18"/>
        </w:rPr>
        <w:t xml:space="preserve"> g = {</w:t>
      </w:r>
      <w:proofErr w:type="spellStart"/>
      <w:r>
        <w:rPr>
          <w:rFonts w:ascii="Courier New" w:hAnsi="Courier New"/>
          <w:sz w:val="18"/>
        </w:rPr>
        <w:t>g_standard</w:t>
      </w:r>
      <w:proofErr w:type="spellEnd"/>
      <w:r>
        <w:rPr>
          <w:rFonts w:ascii="Courier New" w:hAnsi="Courier New"/>
          <w:sz w:val="18"/>
        </w:rPr>
        <w:t>} m/s^2")</w:t>
      </w:r>
    </w:p>
    <w:p w14:paraId="513FF534" w14:textId="77777777" w:rsidR="00FF1AA5" w:rsidRDefault="00000000">
      <w:pPr>
        <w:spacing w:after="0"/>
        <w:ind w:left="567"/>
        <w:rPr>
          <w:rFonts w:hint="eastAsia"/>
        </w:rPr>
      </w:pPr>
      <w:proofErr w:type="gramStart"/>
      <w:r>
        <w:rPr>
          <w:rFonts w:ascii="Courier New" w:hAnsi="Courier New"/>
          <w:sz w:val="18"/>
        </w:rPr>
        <w:t>print(</w:t>
      </w:r>
      <w:proofErr w:type="spellStart"/>
      <w:proofErr w:type="gramEnd"/>
      <w:r>
        <w:rPr>
          <w:rFonts w:ascii="Courier New" w:hAnsi="Courier New"/>
          <w:sz w:val="18"/>
        </w:rPr>
        <w:t>f"</w:t>
      </w:r>
      <w:r>
        <w:rPr>
          <w:rFonts w:ascii="Courier New" w:hAnsi="Courier New"/>
          <w:sz w:val="18"/>
        </w:rPr>
        <w:t>相对误差</w:t>
      </w:r>
      <w:proofErr w:type="spellEnd"/>
      <w:r>
        <w:rPr>
          <w:rFonts w:ascii="Courier New" w:hAnsi="Courier New"/>
          <w:sz w:val="18"/>
        </w:rPr>
        <w:t xml:space="preserve"> = {error_percent:.2</w:t>
      </w:r>
      <w:proofErr w:type="gramStart"/>
      <w:r>
        <w:rPr>
          <w:rFonts w:ascii="Courier New" w:hAnsi="Courier New"/>
          <w:sz w:val="18"/>
        </w:rPr>
        <w:t>f}%</w:t>
      </w:r>
      <w:proofErr w:type="gramEnd"/>
      <w:r>
        <w:rPr>
          <w:rFonts w:ascii="Courier New" w:hAnsi="Courier New"/>
          <w:sz w:val="18"/>
        </w:rPr>
        <w:t>")</w:t>
      </w:r>
    </w:p>
    <w:p w14:paraId="1DAEBB89" w14:textId="77777777" w:rsidR="00FF1AA5" w:rsidRDefault="00FF1AA5">
      <w:pPr>
        <w:spacing w:after="0"/>
        <w:ind w:left="567"/>
        <w:rPr>
          <w:rFonts w:hint="eastAsia"/>
        </w:rPr>
      </w:pPr>
    </w:p>
    <w:p w14:paraId="535D42F9" w14:textId="77777777" w:rsidR="00FF1AA5" w:rsidRDefault="00000000">
      <w:pPr>
        <w:spacing w:after="0"/>
        <w:ind w:left="567"/>
        <w:rPr>
          <w:rFonts w:hint="eastAsia"/>
        </w:rPr>
      </w:pPr>
      <w:r>
        <w:rPr>
          <w:rFonts w:ascii="Courier New" w:hAnsi="Courier New"/>
          <w:sz w:val="18"/>
        </w:rPr>
        <w:t># ============================================</w:t>
      </w:r>
    </w:p>
    <w:p w14:paraId="3BDF19E2"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第七步：绘制最终结果图</w:t>
      </w:r>
      <w:proofErr w:type="spellEnd"/>
    </w:p>
    <w:p w14:paraId="78F0BB41" w14:textId="77777777" w:rsidR="00FF1AA5" w:rsidRDefault="00000000">
      <w:pPr>
        <w:spacing w:after="0"/>
        <w:ind w:left="567"/>
        <w:rPr>
          <w:rFonts w:hint="eastAsia"/>
        </w:rPr>
      </w:pPr>
      <w:r>
        <w:rPr>
          <w:rFonts w:ascii="Courier New" w:hAnsi="Courier New"/>
          <w:sz w:val="18"/>
        </w:rPr>
        <w:t># ============================================</w:t>
      </w:r>
    </w:p>
    <w:p w14:paraId="464CA9BE" w14:textId="77777777" w:rsidR="00FF1AA5" w:rsidRDefault="00000000">
      <w:pPr>
        <w:spacing w:after="0"/>
        <w:ind w:left="567"/>
        <w:rPr>
          <w:rFonts w:hint="eastAsia"/>
        </w:rPr>
      </w:pPr>
      <w:r>
        <w:rPr>
          <w:rFonts w:ascii="Courier New" w:hAnsi="Courier New"/>
          <w:sz w:val="18"/>
        </w:rPr>
        <w:t xml:space="preserve">fig, axes = </w:t>
      </w:r>
      <w:proofErr w:type="spellStart"/>
      <w:proofErr w:type="gramStart"/>
      <w:r>
        <w:rPr>
          <w:rFonts w:ascii="Courier New" w:hAnsi="Courier New"/>
          <w:sz w:val="18"/>
        </w:rPr>
        <w:t>plt.subplots</w:t>
      </w:r>
      <w:proofErr w:type="spellEnd"/>
      <w:proofErr w:type="gramEnd"/>
      <w:r>
        <w:rPr>
          <w:rFonts w:ascii="Courier New" w:hAnsi="Courier New"/>
          <w:sz w:val="18"/>
        </w:rPr>
        <w:t xml:space="preserve">(2, 2, </w:t>
      </w:r>
      <w:proofErr w:type="spellStart"/>
      <w:r>
        <w:rPr>
          <w:rFonts w:ascii="Courier New" w:hAnsi="Courier New"/>
          <w:sz w:val="18"/>
        </w:rPr>
        <w:t>figsize</w:t>
      </w:r>
      <w:proofErr w:type="spellEnd"/>
      <w:proofErr w:type="gramStart"/>
      <w:r>
        <w:rPr>
          <w:rFonts w:ascii="Courier New" w:hAnsi="Courier New"/>
          <w:sz w:val="18"/>
        </w:rPr>
        <w:t>=(</w:t>
      </w:r>
      <w:proofErr w:type="gramEnd"/>
      <w:r>
        <w:rPr>
          <w:rFonts w:ascii="Courier New" w:hAnsi="Courier New"/>
          <w:sz w:val="18"/>
        </w:rPr>
        <w:t>14, 10))</w:t>
      </w:r>
    </w:p>
    <w:p w14:paraId="0618C50E" w14:textId="77777777" w:rsidR="00FF1AA5" w:rsidRDefault="00FF1AA5">
      <w:pPr>
        <w:spacing w:after="0"/>
        <w:ind w:left="567"/>
        <w:rPr>
          <w:rFonts w:hint="eastAsia"/>
        </w:rPr>
      </w:pPr>
    </w:p>
    <w:p w14:paraId="7F4C5431"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轨迹</w:t>
      </w:r>
      <w:proofErr w:type="spellEnd"/>
      <w:r>
        <w:rPr>
          <w:rFonts w:ascii="Courier New" w:hAnsi="Courier New"/>
          <w:sz w:val="18"/>
        </w:rPr>
        <w:t xml:space="preserve"> + </w:t>
      </w:r>
      <w:proofErr w:type="spellStart"/>
      <w:r>
        <w:rPr>
          <w:rFonts w:ascii="Courier New" w:hAnsi="Courier New"/>
          <w:sz w:val="18"/>
        </w:rPr>
        <w:t>拟合曲线</w:t>
      </w:r>
      <w:proofErr w:type="spellEnd"/>
    </w:p>
    <w:p w14:paraId="2E46DF27"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0,0</w:t>
      </w:r>
      <w:proofErr w:type="gramStart"/>
      <w:r>
        <w:rPr>
          <w:rFonts w:ascii="Courier New" w:hAnsi="Courier New"/>
          <w:sz w:val="18"/>
        </w:rPr>
        <w:t>].plot</w:t>
      </w:r>
      <w:proofErr w:type="gramEnd"/>
      <w:r>
        <w:rPr>
          <w:rFonts w:ascii="Courier New" w:hAnsi="Courier New"/>
          <w:sz w:val="18"/>
        </w:rPr>
        <w:t>(x, y, '</w:t>
      </w:r>
      <w:proofErr w:type="spellStart"/>
      <w:r>
        <w:rPr>
          <w:rFonts w:ascii="Courier New" w:hAnsi="Courier New"/>
          <w:sz w:val="18"/>
        </w:rPr>
        <w:t>bo</w:t>
      </w:r>
      <w:proofErr w:type="spellEnd"/>
      <w:r>
        <w:rPr>
          <w:rFonts w:ascii="Courier New" w:hAnsi="Courier New"/>
          <w:sz w:val="18"/>
        </w:rPr>
        <w:t xml:space="preserve">', </w:t>
      </w:r>
      <w:proofErr w:type="spellStart"/>
      <w:r>
        <w:rPr>
          <w:rFonts w:ascii="Courier New" w:hAnsi="Courier New"/>
          <w:sz w:val="18"/>
        </w:rPr>
        <w:t>markersize</w:t>
      </w:r>
      <w:proofErr w:type="spellEnd"/>
      <w:r>
        <w:rPr>
          <w:rFonts w:ascii="Courier New" w:hAnsi="Courier New"/>
          <w:sz w:val="18"/>
        </w:rPr>
        <w:t>=4, label='</w:t>
      </w:r>
      <w:proofErr w:type="spellStart"/>
      <w:r>
        <w:rPr>
          <w:rFonts w:ascii="Courier New" w:hAnsi="Courier New"/>
          <w:sz w:val="18"/>
        </w:rPr>
        <w:t>实验数据</w:t>
      </w:r>
      <w:proofErr w:type="spellEnd"/>
      <w:r>
        <w:rPr>
          <w:rFonts w:ascii="Courier New" w:hAnsi="Courier New"/>
          <w:sz w:val="18"/>
        </w:rPr>
        <w:t>')</w:t>
      </w:r>
    </w:p>
    <w:p w14:paraId="6FEB9EAD" w14:textId="77777777" w:rsidR="00FF1AA5" w:rsidRDefault="00000000">
      <w:pPr>
        <w:spacing w:after="0"/>
        <w:ind w:left="567"/>
        <w:rPr>
          <w:rFonts w:hint="eastAsia"/>
        </w:rPr>
      </w:pPr>
      <w:r>
        <w:rPr>
          <w:rFonts w:ascii="Courier New" w:hAnsi="Courier New"/>
          <w:sz w:val="18"/>
        </w:rPr>
        <w:lastRenderedPageBreak/>
        <w:t xml:space="preserve"># </w:t>
      </w:r>
      <w:proofErr w:type="spellStart"/>
      <w:r>
        <w:rPr>
          <w:rFonts w:ascii="Courier New" w:hAnsi="Courier New"/>
          <w:sz w:val="18"/>
        </w:rPr>
        <w:t>理论曲线</w:t>
      </w:r>
      <w:proofErr w:type="spellEnd"/>
    </w:p>
    <w:p w14:paraId="3D3345F0" w14:textId="77777777" w:rsidR="00FF1AA5" w:rsidRDefault="00000000">
      <w:pPr>
        <w:spacing w:after="0"/>
        <w:ind w:left="567"/>
        <w:rPr>
          <w:rFonts w:hint="eastAsia"/>
        </w:rPr>
        <w:jc w:val="center"/>
      </w:pPr>
      <w:proofErr w:type="spellStart"/>
      <w:proofErr w:type="spellEnd"/>
      <w:proofErr w:type="spellStart"/>
      <w:proofErr w:type="gramStart"/>
      <w:proofErr w:type="spellEnd"/>
      <w:proofErr w:type="gramEnd"/>
      <w:proofErr w:type="gramStart"/>
      <w:proofErr w:type="gramEnd"/>
      <m:oMathPara>
        <m:oMath>
          <m:r>
            <m:t xml:space="preserve">t_theory = np.linspace(0, t[-1], 200)</m:t>
          </m:r>
        </m:oMath>
      </m:oMathPara>
    </w:p>
    <w:p w14:paraId="730EE206" w14:textId="77777777" w:rsidR="00FF1AA5" w:rsidRDefault="00000000">
      <w:pPr>
        <w:spacing w:after="0"/>
        <w:ind w:left="567"/>
        <w:rPr>
          <w:rFonts w:hint="eastAsia"/>
        </w:rPr>
        <w:jc w:val="center"/>
      </w:pPr>
      <w:proofErr w:type="spellStart"/>
      <w:proofErr w:type="spellEnd"/>
      <w:proofErr w:type="spellStart"/>
      <w:proofErr w:type="spellEnd"/>
      <m:oMathPara>
        <m:oMath>
          <m:r>
            <m:t xml:space="preserve">x_theory = v0_x * t_theory + x0</m:t>
          </m:r>
        </m:oMath>
      </m:oMathPara>
    </w:p>
    <w:p w14:paraId="1D01F838" w14:textId="77777777" w:rsidR="00FF1AA5" w:rsidRDefault="00000000">
      <w:pPr>
        <w:spacing w:after="0"/>
        <w:ind w:left="567"/>
        <w:rPr>
          <w:rFonts w:hint="eastAsia"/>
        </w:rPr>
        <w:jc w:val="center"/>
      </w:pPr>
      <w:proofErr w:type="spellStart"/>
      <w:proofErr w:type="spellEnd"/>
      <w:proofErr w:type="spellStart"/>
      <w:proofErr w:type="spellEnd"/>
      <w:proofErr w:type="spellStart"/>
      <w:proofErr w:type="spellEnd"/>
      <m:oMathPara>
        <m:oMath>
          <m:r>
            <m:t xml:space="preserve">y_theory = a * t_theory**2 + b * t_theory + c</m:t>
          </m:r>
        </m:oMath>
      </m:oMathPara>
    </w:p>
    <w:p w14:paraId="6F9C2F84"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0,0</w:t>
      </w:r>
      <w:proofErr w:type="gramStart"/>
      <w:r>
        <w:rPr>
          <w:rFonts w:ascii="Courier New" w:hAnsi="Courier New"/>
          <w:sz w:val="18"/>
        </w:rPr>
        <w:t>].plot</w:t>
      </w:r>
      <w:proofErr w:type="gramEnd"/>
      <w:r>
        <w:rPr>
          <w:rFonts w:ascii="Courier New" w:hAnsi="Courier New"/>
          <w:sz w:val="18"/>
        </w:rPr>
        <w:t>(</w:t>
      </w:r>
      <w:proofErr w:type="spellStart"/>
      <w:r>
        <w:rPr>
          <w:rFonts w:ascii="Courier New" w:hAnsi="Courier New"/>
          <w:sz w:val="18"/>
        </w:rPr>
        <w:t>x_theory</w:t>
      </w:r>
      <w:proofErr w:type="spellEnd"/>
      <w:r>
        <w:rPr>
          <w:rFonts w:ascii="Courier New" w:hAnsi="Courier New"/>
          <w:sz w:val="18"/>
        </w:rPr>
        <w:t xml:space="preserve">, </w:t>
      </w:r>
      <w:proofErr w:type="spellStart"/>
      <w:r>
        <w:rPr>
          <w:rFonts w:ascii="Courier New" w:hAnsi="Courier New"/>
          <w:sz w:val="18"/>
        </w:rPr>
        <w:t>y_theory</w:t>
      </w:r>
      <w:proofErr w:type="spellEnd"/>
      <w:r>
        <w:rPr>
          <w:rFonts w:ascii="Courier New" w:hAnsi="Courier New"/>
          <w:sz w:val="18"/>
        </w:rPr>
        <w:t>, 'r-', linewidth=2, label='</w:t>
      </w:r>
      <w:proofErr w:type="spellStart"/>
      <w:r>
        <w:rPr>
          <w:rFonts w:ascii="Courier New" w:hAnsi="Courier New"/>
          <w:sz w:val="18"/>
        </w:rPr>
        <w:t>拟合曲线</w:t>
      </w:r>
      <w:proofErr w:type="spellEnd"/>
      <w:r>
        <w:rPr>
          <w:rFonts w:ascii="Courier New" w:hAnsi="Courier New"/>
          <w:sz w:val="18"/>
        </w:rPr>
        <w:t>')</w:t>
      </w:r>
    </w:p>
    <w:p w14:paraId="55D7DD7A"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0,0</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xlabel</w:t>
      </w:r>
      <w:proofErr w:type="spellEnd"/>
      <w:r>
        <w:rPr>
          <w:rFonts w:ascii="Courier New" w:hAnsi="Courier New"/>
          <w:sz w:val="18"/>
        </w:rPr>
        <w:t>(</w:t>
      </w:r>
      <w:proofErr w:type="gramEnd"/>
      <w:r>
        <w:rPr>
          <w:rFonts w:ascii="Courier New" w:hAnsi="Courier New"/>
          <w:sz w:val="18"/>
        </w:rPr>
        <w:t>'x (mm)')</w:t>
      </w:r>
    </w:p>
    <w:p w14:paraId="55587B58"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0,0</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ylabel</w:t>
      </w:r>
      <w:proofErr w:type="spellEnd"/>
      <w:r>
        <w:rPr>
          <w:rFonts w:ascii="Courier New" w:hAnsi="Courier New"/>
          <w:sz w:val="18"/>
        </w:rPr>
        <w:t>(</w:t>
      </w:r>
      <w:proofErr w:type="gramEnd"/>
      <w:r>
        <w:rPr>
          <w:rFonts w:ascii="Courier New" w:hAnsi="Courier New"/>
          <w:sz w:val="18"/>
        </w:rPr>
        <w:t>'y (mm)')</w:t>
      </w:r>
    </w:p>
    <w:p w14:paraId="3E80B9A2" w14:textId="77777777" w:rsidR="00FF1AA5" w:rsidRDefault="00000000">
      <w:pPr>
        <w:spacing w:after="0"/>
        <w:ind w:left="567"/>
        <w:rPr>
          <w:rFonts w:hint="eastAsia"/>
        </w:rPr>
      </w:pPr>
      <w:r>
        <w:rPr>
          <w:rFonts w:ascii="Courier New" w:hAnsi="Courier New"/>
          <w:sz w:val="18"/>
        </w:rPr>
        <w:t>axes[0,0</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_title</w:t>
      </w:r>
      <w:proofErr w:type="spellEnd"/>
      <w:r>
        <w:rPr>
          <w:rFonts w:ascii="Courier New" w:hAnsi="Courier New"/>
          <w:sz w:val="18"/>
        </w:rPr>
        <w:t>('</w:t>
      </w:r>
      <w:proofErr w:type="spellStart"/>
      <w:r>
        <w:rPr>
          <w:rFonts w:ascii="Courier New" w:hAnsi="Courier New"/>
          <w:sz w:val="18"/>
        </w:rPr>
        <w:t>平抛运动轨迹</w:t>
      </w:r>
      <w:proofErr w:type="spellEnd"/>
      <w:r>
        <w:rPr>
          <w:rFonts w:ascii="Courier New" w:hAnsi="Courier New"/>
          <w:sz w:val="18"/>
        </w:rPr>
        <w:t>')</w:t>
      </w:r>
    </w:p>
    <w:p w14:paraId="6B5E4D72" w14:textId="77777777" w:rsidR="00FF1AA5" w:rsidRDefault="00000000">
      <w:pPr>
        <w:spacing w:after="0"/>
        <w:ind w:left="567"/>
        <w:rPr>
          <w:rFonts w:hint="eastAsia"/>
        </w:rPr>
      </w:pPr>
      <w:r>
        <w:rPr>
          <w:rFonts w:ascii="Courier New" w:hAnsi="Courier New"/>
          <w:sz w:val="18"/>
        </w:rPr>
        <w:t>axes[0,0</w:t>
      </w:r>
      <w:proofErr w:type="gramStart"/>
      <w:r>
        <w:rPr>
          <w:rFonts w:ascii="Courier New" w:hAnsi="Courier New"/>
          <w:sz w:val="18"/>
        </w:rPr>
        <w:t>].legend</w:t>
      </w:r>
      <w:proofErr w:type="gramEnd"/>
      <w:r>
        <w:rPr>
          <w:rFonts w:ascii="Courier New" w:hAnsi="Courier New"/>
          <w:sz w:val="18"/>
        </w:rPr>
        <w:t>()</w:t>
      </w:r>
    </w:p>
    <w:p w14:paraId="1BCE0733"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0,0</w:t>
      </w:r>
      <w:proofErr w:type="gramStart"/>
      <w:r>
        <w:rPr>
          <w:rFonts w:ascii="Courier New" w:hAnsi="Courier New"/>
          <w:sz w:val="18"/>
        </w:rPr>
        <w:t>].grid</w:t>
      </w:r>
      <w:proofErr w:type="gramEnd"/>
      <w:r>
        <w:rPr>
          <w:rFonts w:ascii="Courier New" w:hAnsi="Courier New"/>
          <w:sz w:val="18"/>
        </w:rPr>
        <w:t>(True, alpha=0.3)</w:t>
      </w:r>
    </w:p>
    <w:p w14:paraId="49F701E0" w14:textId="77777777" w:rsidR="00FF1AA5" w:rsidRDefault="00000000">
      <w:pPr>
        <w:spacing w:after="0"/>
        <w:ind w:left="567"/>
        <w:rPr>
          <w:rFonts w:hint="eastAsia"/>
        </w:rPr>
      </w:pPr>
      <w:r>
        <w:rPr>
          <w:rFonts w:ascii="Courier New" w:hAnsi="Courier New"/>
          <w:sz w:val="18"/>
        </w:rPr>
        <w:t>axes[0,0</w:t>
      </w:r>
      <w:proofErr w:type="gramStart"/>
      <w:r>
        <w:rPr>
          <w:rFonts w:ascii="Courier New" w:hAnsi="Courier New"/>
          <w:sz w:val="18"/>
        </w:rPr>
        <w:t>].</w:t>
      </w:r>
      <w:proofErr w:type="spellStart"/>
      <w:r>
        <w:rPr>
          <w:rFonts w:ascii="Courier New" w:hAnsi="Courier New"/>
          <w:sz w:val="18"/>
        </w:rPr>
        <w:t>invert</w:t>
      </w:r>
      <w:proofErr w:type="gramEnd"/>
      <w:r>
        <w:rPr>
          <w:rFonts w:ascii="Courier New" w:hAnsi="Courier New"/>
          <w:sz w:val="18"/>
        </w:rPr>
        <w:t>_</w:t>
      </w:r>
      <w:proofErr w:type="gramStart"/>
      <w:r>
        <w:rPr>
          <w:rFonts w:ascii="Courier New" w:hAnsi="Courier New"/>
          <w:sz w:val="18"/>
        </w:rPr>
        <w:t>yaxis</w:t>
      </w:r>
      <w:proofErr w:type="spellEnd"/>
      <w:r>
        <w:rPr>
          <w:rFonts w:ascii="Courier New" w:hAnsi="Courier New"/>
          <w:sz w:val="18"/>
        </w:rPr>
        <w:t>(</w:t>
      </w:r>
      <w:proofErr w:type="gramEnd"/>
      <w:r>
        <w:rPr>
          <w:rFonts w:ascii="Courier New" w:hAnsi="Courier New"/>
          <w:sz w:val="18"/>
        </w:rPr>
        <w:t>)</w:t>
      </w:r>
    </w:p>
    <w:p w14:paraId="240FB9C1" w14:textId="77777777" w:rsidR="00FF1AA5" w:rsidRDefault="00000000">
      <w:pPr>
        <w:spacing w:after="0"/>
        <w:ind w:left="567"/>
        <w:rPr>
          <w:rFonts w:hint="eastAsia"/>
        </w:rPr>
      </w:pPr>
      <w:r>
        <w:rPr>
          <w:rFonts w:ascii="Courier New" w:hAnsi="Courier New"/>
          <w:sz w:val="18"/>
        </w:rPr>
        <w:t>axes[0,0</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_aspect</w:t>
      </w:r>
      <w:proofErr w:type="spellEnd"/>
      <w:r>
        <w:rPr>
          <w:rFonts w:ascii="Courier New" w:hAnsi="Courier New"/>
          <w:sz w:val="18"/>
        </w:rPr>
        <w:t>('equal')</w:t>
      </w:r>
    </w:p>
    <w:p w14:paraId="0A55F09E" w14:textId="77777777" w:rsidR="00FF1AA5" w:rsidRDefault="00FF1AA5">
      <w:pPr>
        <w:spacing w:after="0"/>
        <w:ind w:left="567"/>
        <w:rPr>
          <w:rFonts w:hint="eastAsia"/>
        </w:rPr>
      </w:pPr>
    </w:p>
    <w:p w14:paraId="1DFC8629" w14:textId="77777777" w:rsidR="00FF1AA5" w:rsidRDefault="00000000">
      <w:pPr>
        <w:spacing w:after="0"/>
        <w:ind w:left="567"/>
        <w:rPr>
          <w:rFonts w:hint="eastAsia"/>
        </w:rPr>
      </w:pPr>
      <w:r>
        <w:rPr>
          <w:rFonts w:ascii="Courier New" w:hAnsi="Courier New"/>
          <w:sz w:val="18"/>
        </w:rPr>
        <w:t># x-</w:t>
      </w:r>
      <w:proofErr w:type="spellStart"/>
      <w:r>
        <w:rPr>
          <w:rFonts w:ascii="Courier New" w:hAnsi="Courier New"/>
          <w:sz w:val="18"/>
        </w:rPr>
        <w:t>t</w:t>
      </w:r>
      <w:r>
        <w:rPr>
          <w:rFonts w:ascii="Courier New" w:hAnsi="Courier New"/>
          <w:sz w:val="18"/>
        </w:rPr>
        <w:t>图</w:t>
      </w:r>
      <w:proofErr w:type="spellEnd"/>
      <w:r>
        <w:rPr>
          <w:rFonts w:ascii="Courier New" w:hAnsi="Courier New"/>
          <w:sz w:val="18"/>
        </w:rPr>
        <w:t xml:space="preserve"> + </w:t>
      </w:r>
      <w:proofErr w:type="spellStart"/>
      <w:r>
        <w:rPr>
          <w:rFonts w:ascii="Courier New" w:hAnsi="Courier New"/>
          <w:sz w:val="18"/>
        </w:rPr>
        <w:t>拟合</w:t>
      </w:r>
      <w:proofErr w:type="spellEnd"/>
    </w:p>
    <w:p w14:paraId="7BB3A58A"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0,1</w:t>
      </w:r>
      <w:proofErr w:type="gramStart"/>
      <w:r>
        <w:rPr>
          <w:rFonts w:ascii="Courier New" w:hAnsi="Courier New"/>
          <w:sz w:val="18"/>
        </w:rPr>
        <w:t>].plot</w:t>
      </w:r>
      <w:proofErr w:type="gramEnd"/>
      <w:r>
        <w:rPr>
          <w:rFonts w:ascii="Courier New" w:hAnsi="Courier New"/>
          <w:sz w:val="18"/>
        </w:rPr>
        <w:t>(t, x, '</w:t>
      </w:r>
      <w:proofErr w:type="spellStart"/>
      <w:r>
        <w:rPr>
          <w:rFonts w:ascii="Courier New" w:hAnsi="Courier New"/>
          <w:sz w:val="18"/>
        </w:rPr>
        <w:t>ro</w:t>
      </w:r>
      <w:proofErr w:type="spellEnd"/>
      <w:r>
        <w:rPr>
          <w:rFonts w:ascii="Courier New" w:hAnsi="Courier New"/>
          <w:sz w:val="18"/>
        </w:rPr>
        <w:t xml:space="preserve">', </w:t>
      </w:r>
      <w:proofErr w:type="spellStart"/>
      <w:r>
        <w:rPr>
          <w:rFonts w:ascii="Courier New" w:hAnsi="Courier New"/>
          <w:sz w:val="18"/>
        </w:rPr>
        <w:t>markersize</w:t>
      </w:r>
      <w:proofErr w:type="spellEnd"/>
      <w:r>
        <w:rPr>
          <w:rFonts w:ascii="Courier New" w:hAnsi="Courier New"/>
          <w:sz w:val="18"/>
        </w:rPr>
        <w:t>=3, label='</w:t>
      </w:r>
      <w:proofErr w:type="spellStart"/>
      <w:r>
        <w:rPr>
          <w:rFonts w:ascii="Courier New" w:hAnsi="Courier New"/>
          <w:sz w:val="18"/>
        </w:rPr>
        <w:t>数据</w:t>
      </w:r>
      <w:proofErr w:type="spellEnd"/>
      <w:r>
        <w:rPr>
          <w:rFonts w:ascii="Courier New" w:hAnsi="Courier New"/>
          <w:sz w:val="18"/>
        </w:rPr>
        <w:t>')</w:t>
      </w:r>
    </w:p>
    <w:p w14:paraId="35E28663" w14:textId="77777777" w:rsidR="00FF1AA5" w:rsidRDefault="00000000">
      <w:pPr>
        <w:spacing w:after="0"/>
        <w:ind w:left="567"/>
        <w:rPr>
          <w:rFonts w:hint="eastAsia"/>
        </w:rPr>
        <w:jc w:val="center"/>
      </w:pPr>
      <w:proofErr w:type="gramStart"/>
      <w:proofErr w:type="gramEnd"/>
      <w:proofErr w:type="gramStart"/>
      <w:proofErr w:type="gramEnd"/>
      <w:proofErr w:type="spellStart"/>
      <w:proofErr w:type="spellEnd"/>
      <w:proofErr w:type="spellStart"/>
      <w:proofErr w:type="spellEnd"/>
      <w:proofErr w:type="gramStart"/>
      <w:proofErr w:type="gramEnd"/>
      <m:oMathPara>
        <m:oMath>
          <m:r>
            <m:t xml:space="preserve">axes[0,1].plot(t, x_fit, 'b-', linewidth=2, label=f'x = {v0_x:.1f}t + {x0:.1f}')</m:t>
          </m:r>
        </m:oMath>
      </m:oMathPara>
    </w:p>
    <w:p w14:paraId="4E4A4321"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0,1</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xlabel</w:t>
      </w:r>
      <w:proofErr w:type="spellEnd"/>
      <w:r>
        <w:rPr>
          <w:rFonts w:ascii="Courier New" w:hAnsi="Courier New"/>
          <w:sz w:val="18"/>
        </w:rPr>
        <w:t>(</w:t>
      </w:r>
      <w:proofErr w:type="gramEnd"/>
      <w:r>
        <w:rPr>
          <w:rFonts w:ascii="Courier New" w:hAnsi="Courier New"/>
          <w:sz w:val="18"/>
        </w:rPr>
        <w:t>'t (s)')</w:t>
      </w:r>
    </w:p>
    <w:p w14:paraId="11FE278D"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0,1</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ylabel</w:t>
      </w:r>
      <w:proofErr w:type="spellEnd"/>
      <w:r>
        <w:rPr>
          <w:rFonts w:ascii="Courier New" w:hAnsi="Courier New"/>
          <w:sz w:val="18"/>
        </w:rPr>
        <w:t>(</w:t>
      </w:r>
      <w:proofErr w:type="gramEnd"/>
      <w:r>
        <w:rPr>
          <w:rFonts w:ascii="Courier New" w:hAnsi="Courier New"/>
          <w:sz w:val="18"/>
        </w:rPr>
        <w:t>'x (mm)')</w:t>
      </w:r>
    </w:p>
    <w:p w14:paraId="5E40088A" w14:textId="77777777" w:rsidR="00FF1AA5" w:rsidRDefault="00000000">
      <w:pPr>
        <w:spacing w:after="0"/>
        <w:ind w:left="567"/>
        <w:rPr>
          <w:rFonts w:hint="eastAsia"/>
        </w:rPr>
        <w:jc w:val="center"/>
      </w:pPr>
      <w:proofErr w:type="gramStart"/>
      <w:proofErr w:type="gramEnd"/>
      <w:proofErr w:type="gramStart"/>
      <w:proofErr w:type="spellStart"/>
      <w:proofErr w:type="gramEnd"/>
      <w:proofErr w:type="gramStart"/>
      <w:proofErr w:type="spellEnd"/>
      <w:proofErr w:type="spellStart"/>
      <w:proofErr w:type="gramEnd"/>
      <w:proofErr w:type="spellEnd"/>
      <m:oMathPara>
        <m:oMath>
          <m:sSup>
            <m:e>
              <m:r>
                <m:t xml:space="preserve">axes[0,1].set_title(f'水平方向 (R</m:t>
              </m:r>
            </m:e>
            <m:e>
              <m:r>
                <m:t xml:space="preserve">2</m:t>
              </m:r>
            </m:e>
          </m:sSup>
          <m:r>
            <m:t xml:space="preserve">={r2_x:.6f})')</m:t>
          </m:r>
        </m:oMath>
      </m:oMathPara>
    </w:p>
    <w:p w14:paraId="59947870" w14:textId="77777777" w:rsidR="00FF1AA5" w:rsidRDefault="00000000">
      <w:pPr>
        <w:spacing w:after="0"/>
        <w:ind w:left="567"/>
        <w:rPr>
          <w:rFonts w:hint="eastAsia"/>
        </w:rPr>
      </w:pPr>
      <w:r>
        <w:rPr>
          <w:rFonts w:ascii="Courier New" w:hAnsi="Courier New"/>
          <w:sz w:val="18"/>
        </w:rPr>
        <w:t>axes[0,1</w:t>
      </w:r>
      <w:proofErr w:type="gramStart"/>
      <w:r>
        <w:rPr>
          <w:rFonts w:ascii="Courier New" w:hAnsi="Courier New"/>
          <w:sz w:val="18"/>
        </w:rPr>
        <w:t>].legend</w:t>
      </w:r>
      <w:proofErr w:type="gramEnd"/>
      <w:r>
        <w:rPr>
          <w:rFonts w:ascii="Courier New" w:hAnsi="Courier New"/>
          <w:sz w:val="18"/>
        </w:rPr>
        <w:t>()</w:t>
      </w:r>
    </w:p>
    <w:p w14:paraId="2FDD4684"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0,1</w:t>
      </w:r>
      <w:proofErr w:type="gramStart"/>
      <w:r>
        <w:rPr>
          <w:rFonts w:ascii="Courier New" w:hAnsi="Courier New"/>
          <w:sz w:val="18"/>
        </w:rPr>
        <w:t>].grid</w:t>
      </w:r>
      <w:proofErr w:type="gramEnd"/>
      <w:r>
        <w:rPr>
          <w:rFonts w:ascii="Courier New" w:hAnsi="Courier New"/>
          <w:sz w:val="18"/>
        </w:rPr>
        <w:t>(True, alpha=0.3)</w:t>
      </w:r>
    </w:p>
    <w:p w14:paraId="56E70A06" w14:textId="77777777" w:rsidR="00FF1AA5" w:rsidRDefault="00FF1AA5">
      <w:pPr>
        <w:spacing w:after="0"/>
        <w:ind w:left="567"/>
        <w:rPr>
          <w:rFonts w:hint="eastAsia"/>
        </w:rPr>
      </w:pPr>
    </w:p>
    <w:p w14:paraId="78785A5F" w14:textId="77777777" w:rsidR="00FF1AA5" w:rsidRDefault="00000000">
      <w:pPr>
        <w:spacing w:after="0"/>
        <w:ind w:left="567"/>
        <w:rPr>
          <w:rFonts w:hint="eastAsia"/>
        </w:rPr>
      </w:pPr>
      <w:r>
        <w:rPr>
          <w:rFonts w:ascii="Courier New" w:hAnsi="Courier New"/>
          <w:sz w:val="18"/>
        </w:rPr>
        <w:t># y-</w:t>
      </w:r>
      <w:proofErr w:type="spellStart"/>
      <w:r>
        <w:rPr>
          <w:rFonts w:ascii="Courier New" w:hAnsi="Courier New"/>
          <w:sz w:val="18"/>
        </w:rPr>
        <w:t>t</w:t>
      </w:r>
      <w:r>
        <w:rPr>
          <w:rFonts w:ascii="Courier New" w:hAnsi="Courier New"/>
          <w:sz w:val="18"/>
        </w:rPr>
        <w:t>图</w:t>
      </w:r>
      <w:proofErr w:type="spellEnd"/>
      <w:r>
        <w:rPr>
          <w:rFonts w:ascii="Courier New" w:hAnsi="Courier New"/>
          <w:sz w:val="18"/>
        </w:rPr>
        <w:t xml:space="preserve"> + </w:t>
      </w:r>
      <w:proofErr w:type="spellStart"/>
      <w:r>
        <w:rPr>
          <w:rFonts w:ascii="Courier New" w:hAnsi="Courier New"/>
          <w:sz w:val="18"/>
        </w:rPr>
        <w:t>拟合</w:t>
      </w:r>
      <w:proofErr w:type="spellEnd"/>
    </w:p>
    <w:p w14:paraId="3C2FF8AE"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1,0</w:t>
      </w:r>
      <w:proofErr w:type="gramStart"/>
      <w:r>
        <w:rPr>
          <w:rFonts w:ascii="Courier New" w:hAnsi="Courier New"/>
          <w:sz w:val="18"/>
        </w:rPr>
        <w:t>].plot</w:t>
      </w:r>
      <w:proofErr w:type="gramEnd"/>
      <w:r>
        <w:rPr>
          <w:rFonts w:ascii="Courier New" w:hAnsi="Courier New"/>
          <w:sz w:val="18"/>
        </w:rPr>
        <w:t xml:space="preserve">(t, y, 'go', </w:t>
      </w:r>
      <w:proofErr w:type="spellStart"/>
      <w:r>
        <w:rPr>
          <w:rFonts w:ascii="Courier New" w:hAnsi="Courier New"/>
          <w:sz w:val="18"/>
        </w:rPr>
        <w:t>markersize</w:t>
      </w:r>
      <w:proofErr w:type="spellEnd"/>
      <w:r>
        <w:rPr>
          <w:rFonts w:ascii="Courier New" w:hAnsi="Courier New"/>
          <w:sz w:val="18"/>
        </w:rPr>
        <w:t>=3, label='</w:t>
      </w:r>
      <w:proofErr w:type="spellStart"/>
      <w:r>
        <w:rPr>
          <w:rFonts w:ascii="Courier New" w:hAnsi="Courier New"/>
          <w:sz w:val="18"/>
        </w:rPr>
        <w:t>数据</w:t>
      </w:r>
      <w:proofErr w:type="spellEnd"/>
      <w:r>
        <w:rPr>
          <w:rFonts w:ascii="Courier New" w:hAnsi="Courier New"/>
          <w:sz w:val="18"/>
        </w:rPr>
        <w:t>')</w:t>
      </w:r>
    </w:p>
    <w:p w14:paraId="176402F4" w14:textId="77777777" w:rsidR="00FF1AA5" w:rsidRDefault="00000000">
      <w:pPr>
        <w:spacing w:after="0"/>
        <w:ind w:left="567"/>
        <w:rPr>
          <w:rFonts w:hint="eastAsia"/>
        </w:rPr>
        <w:jc w:val="center"/>
      </w:pPr>
      <w:proofErr w:type="gramStart"/>
      <w:proofErr w:type="gramEnd"/>
      <w:proofErr w:type="gramStart"/>
      <w:proofErr w:type="gramEnd"/>
      <w:proofErr w:type="spellStart"/>
      <w:proofErr w:type="spellEnd"/>
      <w:proofErr w:type="spellStart"/>
      <w:proofErr w:type="spellEnd"/>
      <m:oMathPara>
        <m:oMath>
          <m:sSup>
            <m:e>
              <m:r>
                <m:t xml:space="preserve">axes[1,0].plot(t, y_fit, 'b-', linewidth=2, label=f'y = {a:.2f}t</m:t>
              </m:r>
            </m:e>
            <m:e>
              <m:r>
                <m:t xml:space="preserve">2</m:t>
              </m:r>
            </m:e>
          </m:sSup>
          <m:r>
            <m:t xml:space="preserve"> + {b:.1f}t + {c:.1f}')</m:t>
          </m:r>
        </m:oMath>
      </m:oMathPara>
    </w:p>
    <w:p w14:paraId="72D21903"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1,0</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xlabel</w:t>
      </w:r>
      <w:proofErr w:type="spellEnd"/>
      <w:r>
        <w:rPr>
          <w:rFonts w:ascii="Courier New" w:hAnsi="Courier New"/>
          <w:sz w:val="18"/>
        </w:rPr>
        <w:t>(</w:t>
      </w:r>
      <w:proofErr w:type="gramEnd"/>
      <w:r>
        <w:rPr>
          <w:rFonts w:ascii="Courier New" w:hAnsi="Courier New"/>
          <w:sz w:val="18"/>
        </w:rPr>
        <w:t>'t (s)')</w:t>
      </w:r>
    </w:p>
    <w:p w14:paraId="01168825"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1,0</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ylabel</w:t>
      </w:r>
      <w:proofErr w:type="spellEnd"/>
      <w:r>
        <w:rPr>
          <w:rFonts w:ascii="Courier New" w:hAnsi="Courier New"/>
          <w:sz w:val="18"/>
        </w:rPr>
        <w:t>(</w:t>
      </w:r>
      <w:proofErr w:type="gramEnd"/>
      <w:r>
        <w:rPr>
          <w:rFonts w:ascii="Courier New" w:hAnsi="Courier New"/>
          <w:sz w:val="18"/>
        </w:rPr>
        <w:t>'y (mm)')</w:t>
      </w:r>
    </w:p>
    <w:p w14:paraId="5871B740" w14:textId="77777777" w:rsidR="00FF1AA5" w:rsidRDefault="00000000">
      <w:pPr>
        <w:spacing w:after="0"/>
        <w:ind w:left="567"/>
        <w:rPr>
          <w:rFonts w:hint="eastAsia"/>
        </w:rPr>
        <w:jc w:val="center"/>
      </w:pPr>
      <w:proofErr w:type="gramStart"/>
      <w:proofErr w:type="gramEnd"/>
      <w:proofErr w:type="gramStart"/>
      <w:proofErr w:type="spellStart"/>
      <w:proofErr w:type="gramEnd"/>
      <w:proofErr w:type="gramStart"/>
      <w:proofErr w:type="spellEnd"/>
      <w:proofErr w:type="spellStart"/>
      <w:proofErr w:type="gramEnd"/>
      <w:proofErr w:type="spellEnd"/>
      <w:proofErr w:type="spellStart"/>
      <w:proofErr w:type="spellEnd"/>
      <m:oMathPara>
        <m:oMath>
          <m:sSup>
            <m:e>
              <m:r>
                <m:t xml:space="preserve">axes[1,0].set_title(f'竖直方向 (g={g_measured/1000:.4f} m/s</m:t>
              </m:r>
            </m:e>
            <m:e>
              <m:r>
                <m:t xml:space="preserve">2</m:t>
              </m:r>
            </m:e>
          </m:sSup>
          <m:sSup>
            <m:e>
              <m:r>
                <m:t xml:space="preserve">, R</m:t>
              </m:r>
            </m:e>
            <m:e>
              <m:r>
                <m:t xml:space="preserve">2</m:t>
              </m:r>
            </m:e>
          </m:sSup>
          <m:r>
            <m:t xml:space="preserve">={r2_y:.6f})')</m:t>
          </m:r>
        </m:oMath>
      </m:oMathPara>
    </w:p>
    <w:p w14:paraId="1D8FFADA" w14:textId="77777777" w:rsidR="00FF1AA5" w:rsidRDefault="00000000">
      <w:pPr>
        <w:spacing w:after="0"/>
        <w:ind w:left="567"/>
        <w:rPr>
          <w:rFonts w:hint="eastAsia"/>
        </w:rPr>
      </w:pPr>
      <w:r>
        <w:rPr>
          <w:rFonts w:ascii="Courier New" w:hAnsi="Courier New"/>
          <w:sz w:val="18"/>
        </w:rPr>
        <w:t>axes[1,0</w:t>
      </w:r>
      <w:proofErr w:type="gramStart"/>
      <w:r>
        <w:rPr>
          <w:rFonts w:ascii="Courier New" w:hAnsi="Courier New"/>
          <w:sz w:val="18"/>
        </w:rPr>
        <w:t>].legend</w:t>
      </w:r>
      <w:proofErr w:type="gramEnd"/>
      <w:r>
        <w:rPr>
          <w:rFonts w:ascii="Courier New" w:hAnsi="Courier New"/>
          <w:sz w:val="18"/>
        </w:rPr>
        <w:t>()</w:t>
      </w:r>
    </w:p>
    <w:p w14:paraId="37975204"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1,0</w:t>
      </w:r>
      <w:proofErr w:type="gramStart"/>
      <w:r>
        <w:rPr>
          <w:rFonts w:ascii="Courier New" w:hAnsi="Courier New"/>
          <w:sz w:val="18"/>
        </w:rPr>
        <w:t>].grid</w:t>
      </w:r>
      <w:proofErr w:type="gramEnd"/>
      <w:r>
        <w:rPr>
          <w:rFonts w:ascii="Courier New" w:hAnsi="Courier New"/>
          <w:sz w:val="18"/>
        </w:rPr>
        <w:t>(True, alpha=0.3)</w:t>
      </w:r>
    </w:p>
    <w:p w14:paraId="43322E9B" w14:textId="77777777" w:rsidR="00FF1AA5" w:rsidRDefault="00FF1AA5">
      <w:pPr>
        <w:spacing w:after="0"/>
        <w:ind w:left="567"/>
        <w:rPr>
          <w:rFonts w:hint="eastAsia"/>
        </w:rPr>
      </w:pPr>
    </w:p>
    <w:p w14:paraId="7732D143"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残差图</w:t>
      </w:r>
      <w:proofErr w:type="spellEnd"/>
    </w:p>
    <w:p w14:paraId="7392F930"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1,1</w:t>
      </w:r>
      <w:proofErr w:type="gramStart"/>
      <w:r>
        <w:rPr>
          <w:rFonts w:ascii="Courier New" w:hAnsi="Courier New"/>
          <w:sz w:val="18"/>
        </w:rPr>
        <w:t>].plot</w:t>
      </w:r>
      <w:proofErr w:type="gramEnd"/>
      <w:r>
        <w:rPr>
          <w:rFonts w:ascii="Courier New" w:hAnsi="Courier New"/>
          <w:sz w:val="18"/>
        </w:rPr>
        <w:t xml:space="preserve">(t, residuals, 'go', </w:t>
      </w:r>
      <w:proofErr w:type="spellStart"/>
      <w:r>
        <w:rPr>
          <w:rFonts w:ascii="Courier New" w:hAnsi="Courier New"/>
          <w:sz w:val="18"/>
        </w:rPr>
        <w:t>markersize</w:t>
      </w:r>
      <w:proofErr w:type="spellEnd"/>
      <w:r>
        <w:rPr>
          <w:rFonts w:ascii="Courier New" w:hAnsi="Courier New"/>
          <w:sz w:val="18"/>
        </w:rPr>
        <w:t>=3)</w:t>
      </w:r>
    </w:p>
    <w:p w14:paraId="686E9E65" w14:textId="77777777" w:rsidR="00FF1AA5" w:rsidRDefault="00000000">
      <w:pPr>
        <w:spacing w:after="0"/>
        <w:ind w:left="567"/>
        <w:rPr>
          <w:rFonts w:hint="eastAsia"/>
        </w:rPr>
        <w:jc w:val="center"/>
      </w:pPr>
      <w:proofErr w:type="gramStart"/>
      <w:proofErr w:type="gramEnd"/>
      <w:proofErr w:type="gramStart"/>
      <w:proofErr w:type="spellStart"/>
      <w:proofErr w:type="spellEnd"/>
      <w:proofErr w:type="gramEnd"/>
      <w:proofErr w:type="spellStart"/>
      <w:proofErr w:type="spellEnd"/>
      <m:oMathPara>
        <m:oMath>
          <m:r>
            <m:t xml:space="preserve">axes[1,1].axhline(y=0, color='r', linestyle='-')</m:t>
          </m:r>
        </m:oMath>
      </m:oMathPara>
    </w:p>
    <w:p w14:paraId="76BF818C"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1,1</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xlabel</w:t>
      </w:r>
      <w:proofErr w:type="spellEnd"/>
      <w:r>
        <w:rPr>
          <w:rFonts w:ascii="Courier New" w:hAnsi="Courier New"/>
          <w:sz w:val="18"/>
        </w:rPr>
        <w:t>(</w:t>
      </w:r>
      <w:proofErr w:type="gramEnd"/>
      <w:r>
        <w:rPr>
          <w:rFonts w:ascii="Courier New" w:hAnsi="Courier New"/>
          <w:sz w:val="18"/>
        </w:rPr>
        <w:t>'t (s)')</w:t>
      </w:r>
    </w:p>
    <w:p w14:paraId="2BD9D78A"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1,1</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ylabel</w:t>
      </w:r>
      <w:proofErr w:type="spellEnd"/>
      <w:r>
        <w:rPr>
          <w:rFonts w:ascii="Courier New" w:hAnsi="Courier New"/>
          <w:sz w:val="18"/>
        </w:rPr>
        <w:t>(</w:t>
      </w:r>
      <w:proofErr w:type="gramEnd"/>
      <w:r>
        <w:rPr>
          <w:rFonts w:ascii="Courier New" w:hAnsi="Courier New"/>
          <w:sz w:val="18"/>
        </w:rPr>
        <w:t>'</w:t>
      </w:r>
      <w:proofErr w:type="spellStart"/>
      <w:r>
        <w:rPr>
          <w:rFonts w:ascii="Courier New" w:hAnsi="Courier New"/>
          <w:sz w:val="18"/>
        </w:rPr>
        <w:t>残差</w:t>
      </w:r>
      <w:proofErr w:type="spellEnd"/>
      <w:r>
        <w:rPr>
          <w:rFonts w:ascii="Courier New" w:hAnsi="Courier New"/>
          <w:sz w:val="18"/>
        </w:rPr>
        <w:t xml:space="preserve"> (mm)')</w:t>
      </w:r>
    </w:p>
    <w:p w14:paraId="5F2E9063" w14:textId="77777777" w:rsidR="00FF1AA5" w:rsidRDefault="00000000">
      <w:pPr>
        <w:spacing w:after="0"/>
        <w:ind w:left="567"/>
        <w:rPr>
          <w:rFonts w:hint="eastAsia"/>
        </w:rPr>
      </w:pPr>
      <w:r>
        <w:rPr>
          <w:rFonts w:ascii="Courier New" w:hAnsi="Courier New"/>
          <w:sz w:val="18"/>
        </w:rPr>
        <w:t>axes[1,1</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_title</w:t>
      </w:r>
      <w:proofErr w:type="spellEnd"/>
      <w:r>
        <w:rPr>
          <w:rFonts w:ascii="Courier New" w:hAnsi="Courier New"/>
          <w:sz w:val="18"/>
        </w:rPr>
        <w:t>('</w:t>
      </w:r>
      <w:proofErr w:type="spellStart"/>
      <w:r>
        <w:rPr>
          <w:rFonts w:ascii="Courier New" w:hAnsi="Courier New"/>
          <w:sz w:val="18"/>
        </w:rPr>
        <w:t>拟合残差</w:t>
      </w:r>
      <w:proofErr w:type="spellEnd"/>
      <w:r>
        <w:rPr>
          <w:rFonts w:ascii="Courier New" w:hAnsi="Courier New"/>
          <w:sz w:val="18"/>
        </w:rPr>
        <w:t>')</w:t>
      </w:r>
    </w:p>
    <w:p w14:paraId="18661C34"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1,1</w:t>
      </w:r>
      <w:proofErr w:type="gramStart"/>
      <w:r>
        <w:rPr>
          <w:rFonts w:ascii="Courier New" w:hAnsi="Courier New"/>
          <w:sz w:val="18"/>
        </w:rPr>
        <w:t>].grid</w:t>
      </w:r>
      <w:proofErr w:type="gramEnd"/>
      <w:r>
        <w:rPr>
          <w:rFonts w:ascii="Courier New" w:hAnsi="Courier New"/>
          <w:sz w:val="18"/>
        </w:rPr>
        <w:t>(True, alpha=0.3)</w:t>
      </w:r>
    </w:p>
    <w:p w14:paraId="2054C27F" w14:textId="77777777" w:rsidR="00FF1AA5" w:rsidRDefault="00FF1AA5">
      <w:pPr>
        <w:spacing w:after="0"/>
        <w:ind w:left="567"/>
        <w:rPr>
          <w:rFonts w:hint="eastAsia"/>
        </w:rPr>
      </w:pPr>
    </w:p>
    <w:p w14:paraId="6EB6402D" w14:textId="77777777" w:rsidR="00FF1AA5" w:rsidRDefault="00000000">
      <w:pPr>
        <w:spacing w:after="0"/>
        <w:ind w:left="567"/>
        <w:rPr>
          <w:rFonts w:hint="eastAsia"/>
        </w:rPr>
      </w:pPr>
      <w:proofErr w:type="spellStart"/>
      <w:proofErr w:type="gramStart"/>
      <w:r>
        <w:rPr>
          <w:rFonts w:ascii="Courier New" w:hAnsi="Courier New"/>
          <w:sz w:val="18"/>
        </w:rPr>
        <w:t>plt.tight</w:t>
      </w:r>
      <w:proofErr w:type="gramEnd"/>
      <w:r>
        <w:rPr>
          <w:rFonts w:ascii="Courier New" w:hAnsi="Courier New"/>
          <w:sz w:val="18"/>
        </w:rPr>
        <w:t>_</w:t>
      </w:r>
      <w:proofErr w:type="gramStart"/>
      <w:r>
        <w:rPr>
          <w:rFonts w:ascii="Courier New" w:hAnsi="Courier New"/>
          <w:sz w:val="18"/>
        </w:rPr>
        <w:t>layout</w:t>
      </w:r>
      <w:proofErr w:type="spellEnd"/>
      <w:r>
        <w:rPr>
          <w:rFonts w:ascii="Courier New" w:hAnsi="Courier New"/>
          <w:sz w:val="18"/>
        </w:rPr>
        <w:t>(</w:t>
      </w:r>
      <w:proofErr w:type="gramEnd"/>
      <w:r>
        <w:rPr>
          <w:rFonts w:ascii="Courier New" w:hAnsi="Courier New"/>
          <w:sz w:val="18"/>
        </w:rPr>
        <w:t>)</w:t>
      </w:r>
    </w:p>
    <w:p w14:paraId="60C8E778" w14:textId="77777777" w:rsidR="00FF1AA5" w:rsidRDefault="00000000">
      <w:pPr>
        <w:spacing w:after="0"/>
        <w:ind w:left="567"/>
        <w:rPr>
          <w:rFonts w:hint="eastAsia"/>
        </w:rPr>
      </w:pPr>
      <w:proofErr w:type="spellStart"/>
      <w:proofErr w:type="gramStart"/>
      <w:r>
        <w:rPr>
          <w:rFonts w:ascii="Courier New" w:hAnsi="Courier New"/>
          <w:sz w:val="18"/>
        </w:rPr>
        <w:t>plt.savefig</w:t>
      </w:r>
      <w:proofErr w:type="spellEnd"/>
      <w:proofErr w:type="gramEnd"/>
      <w:r>
        <w:rPr>
          <w:rFonts w:ascii="Courier New" w:hAnsi="Courier New"/>
          <w:sz w:val="18"/>
        </w:rPr>
        <w:t>('projectile_analysis_result.png', dpi=150)</w:t>
      </w:r>
    </w:p>
    <w:p w14:paraId="1664E0CE" w14:textId="77777777" w:rsidR="00FF1AA5" w:rsidRDefault="00000000">
      <w:pPr>
        <w:spacing w:after="0"/>
        <w:ind w:left="567"/>
        <w:rPr>
          <w:rFonts w:hint="eastAsia"/>
        </w:rPr>
      </w:pPr>
      <w:proofErr w:type="spellStart"/>
      <w:proofErr w:type="gramStart"/>
      <w:r>
        <w:rPr>
          <w:rFonts w:ascii="Courier New" w:hAnsi="Courier New"/>
          <w:sz w:val="18"/>
        </w:rPr>
        <w:t>plt.show</w:t>
      </w:r>
      <w:proofErr w:type="spellEnd"/>
      <w:proofErr w:type="gramEnd"/>
      <w:r>
        <w:rPr>
          <w:rFonts w:ascii="Courier New" w:hAnsi="Courier New"/>
          <w:sz w:val="18"/>
        </w:rPr>
        <w:t>()</w:t>
      </w:r>
    </w:p>
    <w:p w14:paraId="3710FC21" w14:textId="77777777" w:rsidR="00FF1AA5" w:rsidRDefault="00FF1AA5">
      <w:pPr>
        <w:spacing w:after="0"/>
        <w:ind w:left="567"/>
        <w:rPr>
          <w:rFonts w:hint="eastAsia"/>
        </w:rPr>
      </w:pPr>
    </w:p>
    <w:p w14:paraId="21A547CB" w14:textId="77777777" w:rsidR="00FF1AA5" w:rsidRDefault="00000000">
      <w:pPr>
        <w:spacing w:after="0"/>
        <w:ind w:left="567"/>
        <w:rPr>
          <w:rFonts w:hint="eastAsia"/>
        </w:rPr>
      </w:pPr>
      <w:r>
        <w:rPr>
          <w:rFonts w:ascii="Courier New" w:hAnsi="Courier New"/>
          <w:sz w:val="18"/>
        </w:rPr>
        <w:t>print(f"\</w:t>
      </w:r>
      <w:proofErr w:type="gramStart"/>
      <w:r>
        <w:rPr>
          <w:rFonts w:ascii="Courier New" w:hAnsi="Courier New"/>
          <w:sz w:val="18"/>
        </w:rPr>
        <w:t>n{</w:t>
      </w:r>
      <w:proofErr w:type="gramEnd"/>
      <w:r>
        <w:rPr>
          <w:rFonts w:ascii="Courier New" w:hAnsi="Courier New"/>
          <w:sz w:val="18"/>
        </w:rPr>
        <w:t>'</w:t>
      </w:r>
      <w:proofErr w:type="gramStart"/>
      <w:r>
        <w:rPr>
          <w:rFonts w:ascii="Courier New" w:hAnsi="Courier New"/>
          <w:sz w:val="18"/>
        </w:rPr>
        <w:t>='*50}"</w:t>
      </w:r>
      <w:proofErr w:type="gramEnd"/>
      <w:r>
        <w:rPr>
          <w:rFonts w:ascii="Courier New" w:hAnsi="Courier New"/>
          <w:sz w:val="18"/>
        </w:rPr>
        <w:t>)</w:t>
      </w:r>
    </w:p>
    <w:p w14:paraId="5CC00D5D" w14:textId="77777777" w:rsidR="00FF1AA5" w:rsidRDefault="00000000">
      <w:pPr>
        <w:spacing w:after="0"/>
        <w:ind w:left="567"/>
        <w:rPr>
          <w:rFonts w:hint="eastAsia"/>
        </w:rPr>
      </w:pPr>
      <w:r>
        <w:rPr>
          <w:rFonts w:ascii="Courier New" w:hAnsi="Courier New"/>
          <w:sz w:val="18"/>
        </w:rPr>
        <w:t>print(</w:t>
      </w:r>
      <w:proofErr w:type="spellStart"/>
      <w:r>
        <w:rPr>
          <w:rFonts w:ascii="Courier New" w:hAnsi="Courier New"/>
          <w:sz w:val="18"/>
        </w:rPr>
        <w:t>f"</w:t>
      </w:r>
      <w:r>
        <w:rPr>
          <w:rFonts w:ascii="Courier New" w:hAnsi="Courier New"/>
          <w:sz w:val="18"/>
        </w:rPr>
        <w:t>实验结论</w:t>
      </w:r>
      <w:proofErr w:type="spellEnd"/>
      <w:r>
        <w:rPr>
          <w:rFonts w:ascii="Courier New" w:hAnsi="Courier New"/>
          <w:sz w:val="18"/>
        </w:rPr>
        <w:t>")</w:t>
      </w:r>
    </w:p>
    <w:p w14:paraId="4ECD81B9" w14:textId="77777777" w:rsidR="00FF1AA5" w:rsidRDefault="00000000">
      <w:pPr>
        <w:spacing w:after="0"/>
        <w:ind w:left="567"/>
        <w:rPr>
          <w:rFonts w:hint="eastAsia"/>
        </w:rPr>
      </w:pPr>
      <w:r>
        <w:rPr>
          <w:rFonts w:ascii="Courier New" w:hAnsi="Courier New"/>
          <w:sz w:val="18"/>
        </w:rPr>
        <w:t>print(</w:t>
      </w:r>
      <w:proofErr w:type="gramStart"/>
      <w:r>
        <w:rPr>
          <w:rFonts w:ascii="Courier New" w:hAnsi="Courier New"/>
          <w:sz w:val="18"/>
        </w:rPr>
        <w:t>f"{'='*50}"</w:t>
      </w:r>
      <w:proofErr w:type="gramEnd"/>
      <w:r>
        <w:rPr>
          <w:rFonts w:ascii="Courier New" w:hAnsi="Courier New"/>
          <w:sz w:val="18"/>
        </w:rPr>
        <w:t>)</w:t>
      </w:r>
    </w:p>
    <w:p w14:paraId="3CF68759" w14:textId="77777777" w:rsidR="00FF1AA5" w:rsidRDefault="00000000">
      <w:pPr>
        <w:spacing w:after="0"/>
        <w:ind w:left="567"/>
        <w:rPr>
          <w:rFonts w:hint="eastAsia"/>
        </w:rPr>
      </w:pPr>
      <w:proofErr w:type="gramStart"/>
      <w:r>
        <w:rPr>
          <w:rFonts w:ascii="Courier New" w:hAnsi="Courier New"/>
          <w:sz w:val="18"/>
        </w:rPr>
        <w:t>print(</w:t>
      </w:r>
      <w:proofErr w:type="spellStart"/>
      <w:proofErr w:type="gramEnd"/>
      <w:r>
        <w:rPr>
          <w:rFonts w:ascii="Courier New" w:hAnsi="Courier New"/>
          <w:sz w:val="18"/>
        </w:rPr>
        <w:t>f"</w:t>
      </w:r>
      <w:r>
        <w:rPr>
          <w:rFonts w:ascii="Courier New" w:hAnsi="Courier New"/>
          <w:sz w:val="18"/>
        </w:rPr>
        <w:t>水平初速度</w:t>
      </w:r>
      <w:proofErr w:type="spellEnd"/>
      <w:r>
        <w:rPr>
          <w:rFonts w:ascii="Courier New" w:hAnsi="Courier New"/>
          <w:sz w:val="18"/>
        </w:rPr>
        <w:t>: v0 = {v0_x/1000:.4f} m/s")</w:t>
      </w:r>
    </w:p>
    <w:p w14:paraId="58B345CF" w14:textId="77777777" w:rsidR="00FF1AA5" w:rsidRDefault="00000000">
      <w:pPr>
        <w:spacing w:after="0"/>
        <w:ind w:left="567"/>
        <w:rPr>
          <w:rFonts w:hint="eastAsia"/>
        </w:rPr>
      </w:pPr>
      <w:proofErr w:type="gramStart"/>
      <w:r>
        <w:rPr>
          <w:rFonts w:ascii="Courier New" w:hAnsi="Courier New"/>
          <w:sz w:val="18"/>
        </w:rPr>
        <w:t>print(</w:t>
      </w:r>
      <w:proofErr w:type="spellStart"/>
      <w:proofErr w:type="gramEnd"/>
      <w:r>
        <w:rPr>
          <w:rFonts w:ascii="Courier New" w:hAnsi="Courier New"/>
          <w:sz w:val="18"/>
        </w:rPr>
        <w:t>f"</w:t>
      </w:r>
      <w:r>
        <w:rPr>
          <w:rFonts w:ascii="Courier New" w:hAnsi="Courier New"/>
          <w:sz w:val="18"/>
        </w:rPr>
        <w:t>重力加速度</w:t>
      </w:r>
      <w:proofErr w:type="spellEnd"/>
      <w:r>
        <w:rPr>
          <w:rFonts w:ascii="Courier New" w:hAnsi="Courier New"/>
          <w:sz w:val="18"/>
        </w:rPr>
        <w:t>: g = {</w:t>
      </w:r>
      <w:proofErr w:type="spellStart"/>
      <w:r>
        <w:rPr>
          <w:rFonts w:ascii="Courier New" w:hAnsi="Courier New"/>
          <w:sz w:val="18"/>
        </w:rPr>
        <w:t>g_measured</w:t>
      </w:r>
      <w:proofErr w:type="spellEnd"/>
      <w:r>
        <w:rPr>
          <w:rFonts w:ascii="Courier New" w:hAnsi="Courier New"/>
          <w:sz w:val="18"/>
        </w:rPr>
        <w:t>/1000:.4f} +</w:t>
      </w:r>
      <w:proofErr w:type="gramStart"/>
      <w:r>
        <w:rPr>
          <w:rFonts w:ascii="Courier New" w:hAnsi="Courier New"/>
          <w:sz w:val="18"/>
        </w:rPr>
        <w:t>/- {</w:t>
      </w:r>
      <w:proofErr w:type="spellStart"/>
      <w:proofErr w:type="gramEnd"/>
      <w:r>
        <w:rPr>
          <w:rFonts w:ascii="Courier New" w:hAnsi="Courier New"/>
          <w:sz w:val="18"/>
        </w:rPr>
        <w:t>g_std</w:t>
      </w:r>
      <w:proofErr w:type="spellEnd"/>
      <w:r>
        <w:rPr>
          <w:rFonts w:ascii="Courier New" w:hAnsi="Courier New"/>
          <w:sz w:val="18"/>
        </w:rPr>
        <w:t>/1000:.4f} m/s^2")</w:t>
      </w:r>
    </w:p>
    <w:p w14:paraId="708A064A" w14:textId="77777777" w:rsidR="00FF1AA5" w:rsidRDefault="00000000">
      <w:pPr>
        <w:spacing w:after="0"/>
        <w:ind w:left="567"/>
        <w:rPr>
          <w:rFonts w:hint="eastAsia"/>
        </w:rPr>
      </w:pPr>
      <w:proofErr w:type="gramStart"/>
      <w:r>
        <w:rPr>
          <w:rFonts w:ascii="Courier New" w:hAnsi="Courier New"/>
          <w:sz w:val="18"/>
        </w:rPr>
        <w:t>print(</w:t>
      </w:r>
      <w:proofErr w:type="spellStart"/>
      <w:proofErr w:type="gramEnd"/>
      <w:r>
        <w:rPr>
          <w:rFonts w:ascii="Courier New" w:hAnsi="Courier New"/>
          <w:sz w:val="18"/>
        </w:rPr>
        <w:t>f</w:t>
      </w:r>
      <w:proofErr w:type="gramStart"/>
      <w:r>
        <w:rPr>
          <w:rFonts w:ascii="Courier New" w:hAnsi="Courier New"/>
          <w:sz w:val="18"/>
        </w:rPr>
        <w:t>"</w:t>
      </w:r>
      <w:r>
        <w:rPr>
          <w:rFonts w:ascii="Courier New" w:hAnsi="Courier New"/>
          <w:sz w:val="18"/>
        </w:rPr>
        <w:t>与标准值偏差</w:t>
      </w:r>
      <w:proofErr w:type="spellEnd"/>
      <w:r>
        <w:rPr>
          <w:rFonts w:ascii="Courier New" w:hAnsi="Courier New"/>
          <w:sz w:val="18"/>
        </w:rPr>
        <w:t>: {</w:t>
      </w:r>
      <w:proofErr w:type="gramEnd"/>
      <w:r>
        <w:rPr>
          <w:rFonts w:ascii="Courier New" w:hAnsi="Courier New"/>
          <w:sz w:val="18"/>
        </w:rPr>
        <w:t>error_percent:.2</w:t>
      </w:r>
      <w:proofErr w:type="gramStart"/>
      <w:r>
        <w:rPr>
          <w:rFonts w:ascii="Courier New" w:hAnsi="Courier New"/>
          <w:sz w:val="18"/>
        </w:rPr>
        <w:t>f}%</w:t>
      </w:r>
      <w:proofErr w:type="gramEnd"/>
      <w:r>
        <w:rPr>
          <w:rFonts w:ascii="Courier New" w:hAnsi="Courier New"/>
          <w:sz w:val="18"/>
        </w:rPr>
        <w:t>")</w:t>
      </w:r>
    </w:p>
    <w:p w14:paraId="7A203AE4" w14:textId="77777777" w:rsidR="00FF1AA5" w:rsidRDefault="00000000">
      <w:pPr>
        <w:spacing w:after="0"/>
        <w:ind w:left="567"/>
        <w:rPr>
          <w:rFonts w:hint="eastAsia"/>
        </w:rPr>
      </w:pPr>
      <w:proofErr w:type="gramStart"/>
      <w:r>
        <w:rPr>
          <w:rFonts w:ascii="Courier New" w:hAnsi="Courier New"/>
          <w:sz w:val="18"/>
        </w:rPr>
        <w:t>print(</w:t>
      </w:r>
      <w:proofErr w:type="gramEnd"/>
      <w:r>
        <w:rPr>
          <w:rFonts w:ascii="Courier New" w:hAnsi="Courier New"/>
          <w:sz w:val="18"/>
        </w:rPr>
        <w:t>f"</w:t>
      </w:r>
      <w:r>
        <w:rPr>
          <w:rFonts w:ascii="Courier New" w:hAnsi="Courier New"/>
          <w:sz w:val="18"/>
        </w:rPr>
        <w:t>轨迹拟合</w:t>
      </w:r>
      <w:r>
        <w:rPr>
          <w:rFonts w:ascii="Courier New" w:hAnsi="Courier New"/>
          <w:sz w:val="18"/>
        </w:rPr>
        <w:t>R^</w:t>
      </w:r>
      <w:proofErr w:type="gramStart"/>
      <w:r>
        <w:rPr>
          <w:rFonts w:ascii="Courier New" w:hAnsi="Courier New"/>
          <w:sz w:val="18"/>
        </w:rPr>
        <w:t>2: {</w:t>
      </w:r>
      <w:proofErr w:type="gramEnd"/>
      <w:r>
        <w:rPr>
          <w:rFonts w:ascii="Courier New" w:hAnsi="Courier New"/>
          <w:sz w:val="18"/>
        </w:rPr>
        <w:t>r2_y:.6</w:t>
      </w:r>
      <w:proofErr w:type="gramStart"/>
      <w:r>
        <w:rPr>
          <w:rFonts w:ascii="Courier New" w:hAnsi="Courier New"/>
          <w:sz w:val="18"/>
        </w:rPr>
        <w:t>f}"</w:t>
      </w:r>
      <w:proofErr w:type="gramEnd"/>
      <w:r>
        <w:rPr>
          <w:rFonts w:ascii="Courier New" w:hAnsi="Courier New"/>
          <w:sz w:val="18"/>
        </w:rPr>
        <w:t>)</w:t>
      </w:r>
    </w:p>
    <w:p w14:paraId="41804054" w14:textId="77777777" w:rsidR="00FF1AA5" w:rsidRDefault="00000000">
      <w:pPr>
        <w:spacing w:after="0"/>
        <w:ind w:left="567"/>
        <w:rPr>
          <w:rFonts w:hint="eastAsia"/>
        </w:rPr>
      </w:pPr>
      <w:r>
        <w:rPr>
          <w:rFonts w:ascii="Courier New" w:hAnsi="Courier New"/>
          <w:sz w:val="18"/>
        </w:rPr>
        <w:t xml:space="preserve">if </w:t>
      </w:r>
      <w:proofErr w:type="spellStart"/>
      <w:r>
        <w:rPr>
          <w:rFonts w:ascii="Courier New" w:hAnsi="Courier New"/>
          <w:sz w:val="18"/>
        </w:rPr>
        <w:t>error_percent</w:t>
      </w:r>
      <w:proofErr w:type="spellEnd"/>
      <w:r>
        <w:rPr>
          <w:rFonts w:ascii="Courier New" w:hAnsi="Courier New"/>
          <w:sz w:val="18"/>
        </w:rPr>
        <w:t xml:space="preserve"> &lt; 2:</w:t>
      </w:r>
    </w:p>
    <w:p w14:paraId="7030A7F6" w14:textId="77777777" w:rsidR="00FF1AA5" w:rsidRDefault="00000000">
      <w:pPr>
        <w:spacing w:after="0"/>
        <w:ind w:left="567"/>
        <w:rPr>
          <w:rFonts w:hint="eastAsia"/>
        </w:rPr>
      </w:pPr>
      <w:r>
        <w:rPr>
          <w:rFonts w:ascii="Courier New" w:hAnsi="Courier New"/>
          <w:sz w:val="18"/>
        </w:rPr>
        <w:t xml:space="preserve">    </w:t>
      </w:r>
      <w:proofErr w:type="gramStart"/>
      <w:r>
        <w:rPr>
          <w:rFonts w:ascii="Courier New" w:hAnsi="Courier New"/>
          <w:sz w:val="18"/>
        </w:rPr>
        <w:t>print(</w:t>
      </w:r>
      <w:proofErr w:type="gramEnd"/>
      <w:r>
        <w:rPr>
          <w:rFonts w:ascii="Courier New" w:hAnsi="Courier New"/>
          <w:sz w:val="18"/>
        </w:rPr>
        <w:t>"</w:t>
      </w:r>
      <w:proofErr w:type="spellStart"/>
      <w:r>
        <w:rPr>
          <w:rFonts w:ascii="Courier New" w:hAnsi="Courier New"/>
          <w:sz w:val="18"/>
        </w:rPr>
        <w:t>结论</w:t>
      </w:r>
      <w:proofErr w:type="spellEnd"/>
      <w:r>
        <w:rPr>
          <w:rFonts w:ascii="Courier New" w:hAnsi="Courier New"/>
          <w:sz w:val="18"/>
        </w:rPr>
        <w:t xml:space="preserve">: </w:t>
      </w:r>
      <w:proofErr w:type="spellStart"/>
      <w:r>
        <w:rPr>
          <w:rFonts w:ascii="Courier New" w:hAnsi="Courier New"/>
          <w:sz w:val="18"/>
        </w:rPr>
        <w:t>实验结果与标准值高度一致</w:t>
      </w:r>
      <w:proofErr w:type="spellEnd"/>
      <w:r>
        <w:rPr>
          <w:rFonts w:ascii="Courier New" w:hAnsi="Courier New"/>
          <w:sz w:val="18"/>
        </w:rPr>
        <w:t xml:space="preserve"> ✓")</w:t>
      </w:r>
    </w:p>
    <w:p w14:paraId="15A87338" w14:textId="77777777" w:rsidR="00FF1AA5" w:rsidRDefault="00000000">
      <w:pPr>
        <w:spacing w:after="0"/>
        <w:ind w:left="567"/>
        <w:rPr>
          <w:rFonts w:hint="eastAsia"/>
        </w:rPr>
      </w:pPr>
      <w:proofErr w:type="spellStart"/>
      <w:r>
        <w:rPr>
          <w:rFonts w:ascii="Courier New" w:hAnsi="Courier New"/>
          <w:sz w:val="18"/>
        </w:rPr>
        <w:t>elif</w:t>
      </w:r>
      <w:proofErr w:type="spellEnd"/>
      <w:r>
        <w:rPr>
          <w:rFonts w:ascii="Courier New" w:hAnsi="Courier New"/>
          <w:sz w:val="18"/>
        </w:rPr>
        <w:t xml:space="preserve"> </w:t>
      </w:r>
      <w:proofErr w:type="spellStart"/>
      <w:r>
        <w:rPr>
          <w:rFonts w:ascii="Courier New" w:hAnsi="Courier New"/>
          <w:sz w:val="18"/>
        </w:rPr>
        <w:t>error_percent</w:t>
      </w:r>
      <w:proofErr w:type="spellEnd"/>
      <w:r>
        <w:rPr>
          <w:rFonts w:ascii="Courier New" w:hAnsi="Courier New"/>
          <w:sz w:val="18"/>
        </w:rPr>
        <w:t xml:space="preserve"> &lt; 5:</w:t>
      </w:r>
    </w:p>
    <w:p w14:paraId="7A58DFB7" w14:textId="77777777" w:rsidR="00FF1AA5" w:rsidRDefault="00000000">
      <w:pPr>
        <w:spacing w:after="0"/>
        <w:ind w:left="567"/>
        <w:rPr>
          <w:rFonts w:hint="eastAsia"/>
          <w:lang w:eastAsia="zh-CN"/>
        </w:rPr>
      </w:pPr>
      <w:r>
        <w:rPr>
          <w:rFonts w:ascii="Courier New" w:hAnsi="Courier New"/>
          <w:sz w:val="18"/>
        </w:rPr>
        <w:t xml:space="preserve">    </w:t>
      </w:r>
      <w:r>
        <w:rPr>
          <w:rFonts w:ascii="Courier New" w:hAnsi="Courier New"/>
          <w:sz w:val="18"/>
          <w:lang w:eastAsia="zh-CN"/>
        </w:rPr>
        <w:t>print("</w:t>
      </w:r>
      <w:r>
        <w:rPr>
          <w:rFonts w:ascii="Courier New" w:hAnsi="Courier New"/>
          <w:sz w:val="18"/>
          <w:lang w:eastAsia="zh-CN"/>
        </w:rPr>
        <w:t>结论</w:t>
      </w:r>
      <w:r>
        <w:rPr>
          <w:rFonts w:ascii="Courier New" w:hAnsi="Courier New"/>
          <w:sz w:val="18"/>
          <w:lang w:eastAsia="zh-CN"/>
        </w:rPr>
        <w:t xml:space="preserve">: </w:t>
      </w:r>
      <w:r>
        <w:rPr>
          <w:rFonts w:ascii="Courier New" w:hAnsi="Courier New"/>
          <w:sz w:val="18"/>
          <w:lang w:eastAsia="zh-CN"/>
        </w:rPr>
        <w:t>实验结果在可接受范围内</w:t>
      </w:r>
      <w:r>
        <w:rPr>
          <w:rFonts w:ascii="Courier New" w:hAnsi="Courier New"/>
          <w:sz w:val="18"/>
          <w:lang w:eastAsia="zh-CN"/>
        </w:rPr>
        <w:t>")</w:t>
      </w:r>
    </w:p>
    <w:p w14:paraId="3E8B6E69" w14:textId="77777777" w:rsidR="00FF1AA5" w:rsidRDefault="00000000">
      <w:pPr>
        <w:spacing w:after="0"/>
        <w:ind w:left="567"/>
        <w:rPr>
          <w:rFonts w:hint="eastAsia"/>
        </w:rPr>
      </w:pPr>
      <w:r>
        <w:rPr>
          <w:rFonts w:ascii="Courier New" w:hAnsi="Courier New"/>
          <w:sz w:val="18"/>
        </w:rPr>
        <w:t>else:</w:t>
      </w:r>
    </w:p>
    <w:p w14:paraId="06178099" w14:textId="77777777" w:rsidR="00FF1AA5" w:rsidRDefault="00000000">
      <w:pPr>
        <w:spacing w:after="0"/>
        <w:ind w:left="567"/>
        <w:rPr>
          <w:rFonts w:hint="eastAsia"/>
        </w:rPr>
      </w:pPr>
      <w:r>
        <w:rPr>
          <w:rFonts w:ascii="Courier New" w:hAnsi="Courier New"/>
          <w:sz w:val="18"/>
        </w:rPr>
        <w:t xml:space="preserve">    </w:t>
      </w:r>
      <w:proofErr w:type="gramStart"/>
      <w:r>
        <w:rPr>
          <w:rFonts w:ascii="Courier New" w:hAnsi="Courier New"/>
          <w:sz w:val="18"/>
        </w:rPr>
        <w:t>print(</w:t>
      </w:r>
      <w:proofErr w:type="gramEnd"/>
      <w:r>
        <w:rPr>
          <w:rFonts w:ascii="Courier New" w:hAnsi="Courier New"/>
          <w:sz w:val="18"/>
        </w:rPr>
        <w:t xml:space="preserve">"WARNING: </w:t>
      </w:r>
      <w:proofErr w:type="spellStart"/>
      <w:r>
        <w:rPr>
          <w:rFonts w:ascii="Courier New" w:hAnsi="Courier New"/>
          <w:sz w:val="18"/>
        </w:rPr>
        <w:t>偏差较大，建议检查实验装置和标定</w:t>
      </w:r>
      <w:proofErr w:type="spellEnd"/>
      <w:r>
        <w:rPr>
          <w:rFonts w:ascii="Courier New" w:hAnsi="Courier New"/>
          <w:sz w:val="18"/>
        </w:rPr>
        <w:t>"</w:t>
      </w:r>
      <w:proofErr w:type="gramStart"/>
      <w:r>
        <w:rPr>
          <w:rFonts w:ascii="Courier New" w:hAnsi="Courier New"/>
          <w:sz w:val="18"/>
        </w:rPr>
        <w:t>)</w:t>
      </w:r>
      <w:proofErr w:type="gramEnd"/>
    </w:p>
    <w:p w14:paraId="4EAD27E0" w14:textId="77777777" w:rsidR="00FF1AA5" w:rsidRDefault="00000000">
      <w:pPr>
        <w:pStyle w:val="21"/>
      </w:pPr>
      <w:bookmarkStart w:id="218" w:name="_Toc27543"/>
      <w:r>
        <w:rPr>
          <w:rFonts w:ascii="微软雅黑" w:eastAsia="微软雅黑" w:hAnsi="微软雅黑"/>
        </w:rPr>
        <w:t xml:space="preserve">V.2 </w:t>
      </w:r>
      <w:proofErr w:type="spellStart"/>
      <w:r>
        <w:rPr>
          <w:rFonts w:ascii="微软雅黑" w:eastAsia="微软雅黑" w:hAnsi="微软雅黑"/>
        </w:rPr>
        <w:t>简谐运动数据分析完整示例</w:t>
      </w:r>
      <w:bookmarkEnd w:id="218"/>
      <w:proofErr w:type="spellEnd"/>
    </w:p>
    <w:p w14:paraId="63DFA25A" w14:textId="77777777" w:rsidR="00FF1AA5" w:rsidRDefault="00000000">
      <w:pPr>
        <w:spacing w:after="0"/>
        <w:ind w:left="567"/>
        <w:rPr>
          <w:rFonts w:hint="eastAsia"/>
        </w:rPr>
      </w:pPr>
      <w:r>
        <w:rPr>
          <w:rFonts w:ascii="Courier New" w:hAnsi="Courier New"/>
          <w:sz w:val="18"/>
        </w:rPr>
        <w:t># ============================================</w:t>
      </w:r>
    </w:p>
    <w:p w14:paraId="156438B4"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简谐运动数据分析</w:t>
      </w:r>
      <w:proofErr w:type="spellEnd"/>
      <w:r>
        <w:rPr>
          <w:rFonts w:ascii="Courier New" w:hAnsi="Courier New"/>
          <w:sz w:val="18"/>
        </w:rPr>
        <w:t xml:space="preserve"> - </w:t>
      </w:r>
      <w:proofErr w:type="spellStart"/>
      <w:r>
        <w:rPr>
          <w:rFonts w:ascii="Courier New" w:hAnsi="Courier New"/>
          <w:sz w:val="18"/>
        </w:rPr>
        <w:t>完整示例</w:t>
      </w:r>
      <w:proofErr w:type="spellEnd"/>
    </w:p>
    <w:p w14:paraId="40E01B58" w14:textId="77777777" w:rsidR="00FF1AA5" w:rsidRDefault="00000000">
      <w:pPr>
        <w:spacing w:after="0"/>
        <w:ind w:left="567"/>
        <w:rPr>
          <w:rFonts w:hint="eastAsia"/>
        </w:rPr>
      </w:pPr>
      <w:r>
        <w:rPr>
          <w:rFonts w:ascii="Courier New" w:hAnsi="Courier New"/>
          <w:sz w:val="18"/>
        </w:rPr>
        <w:t># ============================================</w:t>
      </w:r>
    </w:p>
    <w:p w14:paraId="7085E385" w14:textId="77777777" w:rsidR="00FF1AA5" w:rsidRDefault="00000000">
      <w:pPr>
        <w:spacing w:after="0"/>
        <w:ind w:left="567"/>
        <w:rPr>
          <w:rFonts w:hint="eastAsia"/>
        </w:rPr>
      </w:pPr>
      <w:proofErr w:type="gramStart"/>
      <w:r>
        <w:rPr>
          <w:rFonts w:ascii="Courier New" w:hAnsi="Courier New"/>
          <w:sz w:val="18"/>
        </w:rPr>
        <w:t>import</w:t>
      </w:r>
      <w:proofErr w:type="gramEnd"/>
      <w:r>
        <w:rPr>
          <w:rFonts w:ascii="Courier New" w:hAnsi="Courier New"/>
          <w:sz w:val="18"/>
        </w:rPr>
        <w:t xml:space="preserve"> </w:t>
      </w:r>
      <w:proofErr w:type="spellStart"/>
      <w:r>
        <w:rPr>
          <w:rFonts w:ascii="Courier New" w:hAnsi="Courier New"/>
          <w:sz w:val="18"/>
        </w:rPr>
        <w:t>numpy</w:t>
      </w:r>
      <w:proofErr w:type="spellEnd"/>
      <w:r>
        <w:rPr>
          <w:rFonts w:ascii="Courier New" w:hAnsi="Courier New"/>
          <w:sz w:val="18"/>
        </w:rPr>
        <w:t xml:space="preserve"> as np</w:t>
      </w:r>
    </w:p>
    <w:p w14:paraId="5B765C60" w14:textId="77777777" w:rsidR="00FF1AA5" w:rsidRDefault="00000000">
      <w:pPr>
        <w:spacing w:after="0"/>
        <w:ind w:left="567"/>
        <w:rPr>
          <w:rFonts w:hint="eastAsia"/>
        </w:rPr>
      </w:pPr>
      <w:r>
        <w:rPr>
          <w:rFonts w:ascii="Courier New" w:hAnsi="Courier New"/>
          <w:sz w:val="18"/>
        </w:rPr>
        <w:t xml:space="preserve">import </w:t>
      </w:r>
      <w:proofErr w:type="spellStart"/>
      <w:proofErr w:type="gramStart"/>
      <w:r>
        <w:rPr>
          <w:rFonts w:ascii="Courier New" w:hAnsi="Courier New"/>
          <w:sz w:val="18"/>
        </w:rPr>
        <w:t>matplotlib.pyplot</w:t>
      </w:r>
      <w:proofErr w:type="spellEnd"/>
      <w:proofErr w:type="gramEnd"/>
      <w:r>
        <w:rPr>
          <w:rFonts w:ascii="Courier New" w:hAnsi="Courier New"/>
          <w:sz w:val="18"/>
        </w:rPr>
        <w:t xml:space="preserve"> as </w:t>
      </w:r>
      <w:proofErr w:type="spellStart"/>
      <w:r>
        <w:rPr>
          <w:rFonts w:ascii="Courier New" w:hAnsi="Courier New"/>
          <w:sz w:val="18"/>
        </w:rPr>
        <w:t>plt</w:t>
      </w:r>
      <w:proofErr w:type="spellEnd"/>
    </w:p>
    <w:p w14:paraId="66C2C0D7" w14:textId="77777777" w:rsidR="00FF1AA5" w:rsidRDefault="00000000">
      <w:pPr>
        <w:spacing w:after="0"/>
        <w:ind w:left="567"/>
        <w:rPr>
          <w:rFonts w:hint="eastAsia"/>
        </w:rPr>
      </w:pPr>
      <w:r>
        <w:rPr>
          <w:rFonts w:ascii="Courier New" w:hAnsi="Courier New"/>
          <w:sz w:val="18"/>
        </w:rPr>
        <w:t xml:space="preserve">from </w:t>
      </w:r>
      <w:proofErr w:type="spellStart"/>
      <w:proofErr w:type="gramStart"/>
      <w:r>
        <w:rPr>
          <w:rFonts w:ascii="Courier New" w:hAnsi="Courier New"/>
          <w:sz w:val="18"/>
        </w:rPr>
        <w:t>scipy.optimize</w:t>
      </w:r>
      <w:proofErr w:type="spellEnd"/>
      <w:proofErr w:type="gramEnd"/>
      <w:r>
        <w:rPr>
          <w:rFonts w:ascii="Courier New" w:hAnsi="Courier New"/>
          <w:sz w:val="18"/>
        </w:rPr>
        <w:t xml:space="preserve"> import </w:t>
      </w:r>
      <w:proofErr w:type="spellStart"/>
      <w:r>
        <w:rPr>
          <w:rFonts w:ascii="Courier New" w:hAnsi="Courier New"/>
          <w:sz w:val="18"/>
        </w:rPr>
        <w:t>curve_fit</w:t>
      </w:r>
      <w:proofErr w:type="spellEnd"/>
    </w:p>
    <w:p w14:paraId="586CDC82" w14:textId="77777777" w:rsidR="00FF1AA5" w:rsidRDefault="00000000">
      <w:pPr>
        <w:spacing w:after="0"/>
        <w:ind w:left="567"/>
        <w:rPr>
          <w:rFonts w:hint="eastAsia"/>
        </w:rPr>
      </w:pPr>
      <w:r>
        <w:rPr>
          <w:rFonts w:ascii="Courier New" w:hAnsi="Courier New"/>
          <w:sz w:val="18"/>
        </w:rPr>
        <w:t xml:space="preserve">from </w:t>
      </w:r>
      <w:proofErr w:type="spellStart"/>
      <w:proofErr w:type="gramStart"/>
      <w:r>
        <w:rPr>
          <w:rFonts w:ascii="Courier New" w:hAnsi="Courier New"/>
          <w:sz w:val="18"/>
        </w:rPr>
        <w:t>scipy.signal</w:t>
      </w:r>
      <w:proofErr w:type="spellEnd"/>
      <w:proofErr w:type="gramEnd"/>
      <w:r>
        <w:rPr>
          <w:rFonts w:ascii="Courier New" w:hAnsi="Courier New"/>
          <w:sz w:val="18"/>
        </w:rPr>
        <w:t xml:space="preserve"> import </w:t>
      </w:r>
      <w:proofErr w:type="spellStart"/>
      <w:r>
        <w:rPr>
          <w:rFonts w:ascii="Courier New" w:hAnsi="Courier New"/>
          <w:sz w:val="18"/>
        </w:rPr>
        <w:t>argrelextrema</w:t>
      </w:r>
      <w:proofErr w:type="spellEnd"/>
    </w:p>
    <w:p w14:paraId="63545059" w14:textId="77777777" w:rsidR="00FF1AA5" w:rsidRDefault="00FF1AA5">
      <w:pPr>
        <w:spacing w:after="0"/>
        <w:ind w:left="567"/>
        <w:rPr>
          <w:rFonts w:hint="eastAsia"/>
        </w:rPr>
      </w:pPr>
    </w:p>
    <w:p w14:paraId="349B6077" w14:textId="77777777" w:rsidR="00FF1AA5" w:rsidRDefault="00000000">
      <w:pPr>
        <w:spacing w:after="0"/>
        <w:ind w:left="567"/>
        <w:rPr>
          <w:rFonts w:hint="eastAsia"/>
        </w:rPr>
      </w:pPr>
      <w:proofErr w:type="spellStart"/>
      <w:proofErr w:type="gramStart"/>
      <w:r>
        <w:rPr>
          <w:rFonts w:ascii="Courier New" w:hAnsi="Courier New"/>
          <w:sz w:val="18"/>
        </w:rPr>
        <w:t>plt.rcParams</w:t>
      </w:r>
      <w:proofErr w:type="spellEnd"/>
      <w:proofErr w:type="gramEnd"/>
      <w:r>
        <w:rPr>
          <w:rFonts w:ascii="Courier New" w:hAnsi="Courier New"/>
          <w:sz w:val="18"/>
        </w:rPr>
        <w:t>['</w:t>
      </w:r>
      <w:proofErr w:type="spellStart"/>
      <w:proofErr w:type="gramStart"/>
      <w:r>
        <w:rPr>
          <w:rFonts w:ascii="Courier New" w:hAnsi="Courier New"/>
          <w:sz w:val="18"/>
        </w:rPr>
        <w:t>font.sans</w:t>
      </w:r>
      <w:proofErr w:type="spellEnd"/>
      <w:proofErr w:type="gramEnd"/>
      <w:r>
        <w:rPr>
          <w:rFonts w:ascii="Courier New" w:hAnsi="Courier New"/>
          <w:sz w:val="18"/>
        </w:rPr>
        <w:t>-serif'] = ['</w:t>
      </w:r>
      <w:proofErr w:type="spellStart"/>
      <w:r>
        <w:rPr>
          <w:rFonts w:ascii="Courier New" w:hAnsi="Courier New"/>
          <w:sz w:val="18"/>
        </w:rPr>
        <w:t>SimHei</w:t>
      </w:r>
      <w:proofErr w:type="spellEnd"/>
      <w:r>
        <w:rPr>
          <w:rFonts w:ascii="Courier New" w:hAnsi="Courier New"/>
          <w:sz w:val="18"/>
        </w:rPr>
        <w:t xml:space="preserve">', 'Microsoft </w:t>
      </w:r>
      <w:proofErr w:type="spellStart"/>
      <w:r>
        <w:rPr>
          <w:rFonts w:ascii="Courier New" w:hAnsi="Courier New"/>
          <w:sz w:val="18"/>
        </w:rPr>
        <w:t>YaHei</w:t>
      </w:r>
      <w:proofErr w:type="spellEnd"/>
      <w:r>
        <w:rPr>
          <w:rFonts w:ascii="Courier New" w:hAnsi="Courier New"/>
          <w:sz w:val="18"/>
        </w:rPr>
        <w:t>']</w:t>
      </w:r>
    </w:p>
    <w:p w14:paraId="47D091EB" w14:textId="77777777" w:rsidR="00FF1AA5" w:rsidRDefault="00000000">
      <w:pPr>
        <w:spacing w:after="0"/>
        <w:ind w:left="567"/>
        <w:rPr>
          <w:rFonts w:hint="eastAsia"/>
        </w:rPr>
      </w:pPr>
      <w:proofErr w:type="spellStart"/>
      <w:proofErr w:type="gramStart"/>
      <w:r>
        <w:rPr>
          <w:rFonts w:ascii="Courier New" w:hAnsi="Courier New"/>
          <w:sz w:val="18"/>
        </w:rPr>
        <w:t>plt.rcParams</w:t>
      </w:r>
      <w:proofErr w:type="spellEnd"/>
      <w:proofErr w:type="gramEnd"/>
      <w:r>
        <w:rPr>
          <w:rFonts w:ascii="Courier New" w:hAnsi="Courier New"/>
          <w:sz w:val="18"/>
        </w:rPr>
        <w:t>['</w:t>
      </w:r>
      <w:proofErr w:type="spellStart"/>
      <w:proofErr w:type="gramStart"/>
      <w:r>
        <w:rPr>
          <w:rFonts w:ascii="Courier New" w:hAnsi="Courier New"/>
          <w:sz w:val="18"/>
        </w:rPr>
        <w:t>axes.unicode</w:t>
      </w:r>
      <w:proofErr w:type="gramEnd"/>
      <w:r>
        <w:rPr>
          <w:rFonts w:ascii="Courier New" w:hAnsi="Courier New"/>
          <w:sz w:val="18"/>
        </w:rPr>
        <w:t>_minus</w:t>
      </w:r>
      <w:proofErr w:type="spellEnd"/>
      <w:r>
        <w:rPr>
          <w:rFonts w:ascii="Courier New" w:hAnsi="Courier New"/>
          <w:sz w:val="18"/>
        </w:rPr>
        <w:t>'] = False</w:t>
      </w:r>
    </w:p>
    <w:p w14:paraId="277AB24C" w14:textId="77777777" w:rsidR="00FF1AA5" w:rsidRDefault="00FF1AA5">
      <w:pPr>
        <w:spacing w:after="0"/>
        <w:ind w:left="567"/>
        <w:rPr>
          <w:rFonts w:hint="eastAsia"/>
        </w:rPr>
      </w:pPr>
    </w:p>
    <w:p w14:paraId="2916E3DB"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加载数据</w:t>
      </w:r>
      <w:proofErr w:type="spellEnd"/>
    </w:p>
    <w:p w14:paraId="6E2FFEA8" w14:textId="77777777" w:rsidR="00FF1AA5" w:rsidRDefault="00000000">
      <w:pPr>
        <w:spacing w:after="0"/>
        <w:ind w:left="567"/>
        <w:rPr>
          <w:rFonts w:hint="eastAsia"/>
        </w:rPr>
      </w:pPr>
      <w:r>
        <w:rPr>
          <w:rFonts w:ascii="Courier New" w:hAnsi="Courier New"/>
          <w:sz w:val="18"/>
        </w:rPr>
        <w:t xml:space="preserve">data = </w:t>
      </w:r>
      <w:proofErr w:type="spellStart"/>
      <w:proofErr w:type="gramStart"/>
      <w:r>
        <w:rPr>
          <w:rFonts w:ascii="Courier New" w:hAnsi="Courier New"/>
          <w:sz w:val="18"/>
        </w:rPr>
        <w:t>np.loadtxt</w:t>
      </w:r>
      <w:proofErr w:type="spellEnd"/>
      <w:proofErr w:type="gramEnd"/>
      <w:r>
        <w:rPr>
          <w:rFonts w:ascii="Courier New" w:hAnsi="Courier New"/>
          <w:sz w:val="18"/>
        </w:rPr>
        <w:t xml:space="preserve">('shm_data.csv', delimiter=',', </w:t>
      </w:r>
      <w:proofErr w:type="spellStart"/>
      <w:r>
        <w:rPr>
          <w:rFonts w:ascii="Courier New" w:hAnsi="Courier New"/>
          <w:sz w:val="18"/>
        </w:rPr>
        <w:t>skiprows</w:t>
      </w:r>
      <w:proofErr w:type="spellEnd"/>
      <w:r>
        <w:rPr>
          <w:rFonts w:ascii="Courier New" w:hAnsi="Courier New"/>
          <w:sz w:val="18"/>
        </w:rPr>
        <w:t>=1)</w:t>
      </w:r>
    </w:p>
    <w:p w14:paraId="4249526A" w14:textId="77777777" w:rsidR="00FF1AA5" w:rsidRDefault="00000000">
      <w:pPr>
        <w:spacing w:after="0"/>
        <w:ind w:left="567"/>
        <w:rPr>
          <w:rFonts w:hint="eastAsia"/>
        </w:rPr>
        <w:jc w:val="center"/>
      </w:pPr>
      <w:proofErr w:type="gramStart"/>
      <w:proofErr w:type="gramEnd"/>
      <w:proofErr w:type="gramStart"/>
      <w:proofErr w:type="gramEnd"/>
      <m:oMathPara>
        <m:oMath>
          <m:r>
            <m:t xml:space="preserve">t = data[:, 0] - data[0, 0]</m:t>
          </m:r>
        </m:oMath>
      </m:oMathPara>
    </w:p>
    <w:p w14:paraId="11EB8F31" w14:textId="77777777" w:rsidR="00FF1AA5" w:rsidRDefault="00000000">
      <w:pPr>
        <w:spacing w:after="0"/>
        <w:ind w:left="567"/>
        <w:rPr>
          <w:rFonts w:hint="eastAsia"/>
        </w:rPr>
      </w:pPr>
      <w:r>
        <w:rPr>
          <w:rFonts w:ascii="Courier New" w:hAnsi="Courier New"/>
          <w:sz w:val="18"/>
        </w:rPr>
        <w:t>y = data</w:t>
      </w:r>
      <w:proofErr w:type="gramStart"/>
      <w:r>
        <w:rPr>
          <w:rFonts w:ascii="Courier New" w:hAnsi="Courier New"/>
          <w:sz w:val="18"/>
        </w:rPr>
        <w:t>[:,</w:t>
      </w:r>
      <w:proofErr w:type="gramEnd"/>
      <w:r>
        <w:rPr>
          <w:rFonts w:ascii="Courier New" w:hAnsi="Courier New"/>
          <w:sz w:val="18"/>
        </w:rPr>
        <w:t xml:space="preserve"> 1</w:t>
      </w:r>
      <w:proofErr w:type="gramStart"/>
      <w:r>
        <w:rPr>
          <w:rFonts w:ascii="Courier New" w:hAnsi="Courier New"/>
          <w:sz w:val="18"/>
        </w:rPr>
        <w:t>]  #</w:t>
      </w:r>
      <w:proofErr w:type="gramEnd"/>
      <w:r>
        <w:rPr>
          <w:rFonts w:ascii="Courier New" w:hAnsi="Courier New"/>
          <w:sz w:val="18"/>
        </w:rPr>
        <w:t xml:space="preserve"> </w:t>
      </w:r>
      <w:proofErr w:type="spellStart"/>
      <w:r>
        <w:rPr>
          <w:rFonts w:ascii="Courier New" w:hAnsi="Courier New"/>
          <w:sz w:val="18"/>
        </w:rPr>
        <w:t>竖直位移（</w:t>
      </w:r>
      <w:r>
        <w:rPr>
          <w:rFonts w:ascii="Courier New" w:hAnsi="Courier New"/>
          <w:sz w:val="18"/>
        </w:rPr>
        <w:t>mm</w:t>
      </w:r>
      <w:proofErr w:type="spellEnd"/>
      <w:r>
        <w:rPr>
          <w:rFonts w:ascii="Courier New" w:hAnsi="Courier New"/>
          <w:sz w:val="18"/>
        </w:rPr>
        <w:t>）</w:t>
      </w:r>
    </w:p>
    <w:p w14:paraId="14E106BF" w14:textId="77777777" w:rsidR="00FF1AA5" w:rsidRDefault="00FF1AA5">
      <w:pPr>
        <w:spacing w:after="0"/>
        <w:ind w:left="567"/>
        <w:rPr>
          <w:rFonts w:hint="eastAsia"/>
        </w:rPr>
      </w:pPr>
    </w:p>
    <w:p w14:paraId="17CC8CDB"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正弦拟合</w:t>
      </w:r>
      <w:proofErr w:type="spellEnd"/>
    </w:p>
    <w:p w14:paraId="1D445B44" w14:textId="77777777" w:rsidR="00FF1AA5" w:rsidRDefault="00000000">
      <w:pPr>
        <w:spacing w:after="0"/>
        <w:ind w:left="567"/>
        <w:rPr>
          <w:rFonts w:hint="eastAsia"/>
        </w:rPr>
      </w:pPr>
      <w:r>
        <w:rPr>
          <w:rFonts w:ascii="Courier New" w:hAnsi="Courier New"/>
          <w:sz w:val="18"/>
        </w:rPr>
        <w:t xml:space="preserve">def </w:t>
      </w:r>
      <w:proofErr w:type="spellStart"/>
      <w:r>
        <w:rPr>
          <w:rFonts w:ascii="Courier New" w:hAnsi="Courier New"/>
          <w:sz w:val="18"/>
        </w:rPr>
        <w:t>sine_</w:t>
      </w:r>
      <w:proofErr w:type="gramStart"/>
      <w:r>
        <w:rPr>
          <w:rFonts w:ascii="Courier New" w:hAnsi="Courier New"/>
          <w:sz w:val="18"/>
        </w:rPr>
        <w:t>model</w:t>
      </w:r>
      <w:proofErr w:type="spellEnd"/>
      <w:r>
        <w:rPr>
          <w:rFonts w:ascii="Courier New" w:hAnsi="Courier New"/>
          <w:sz w:val="18"/>
        </w:rPr>
        <w:t>(</w:t>
      </w:r>
      <w:proofErr w:type="gramEnd"/>
      <w:r>
        <w:rPr>
          <w:rFonts w:ascii="Courier New" w:hAnsi="Courier New"/>
          <w:sz w:val="18"/>
        </w:rPr>
        <w:t>t, A, omega, phi, y0):</w:t>
      </w:r>
    </w:p>
    <w:p w14:paraId="626E11E6" w14:textId="77777777" w:rsidR="00FF1AA5" w:rsidRDefault="00000000">
      <w:pPr>
        <w:spacing w:after="0"/>
        <w:ind w:left="567"/>
        <w:rPr>
          <w:rFonts w:hint="eastAsia"/>
        </w:rPr>
      </w:pPr>
      <w:r>
        <w:rPr>
          <w:rFonts w:ascii="Courier New" w:hAnsi="Courier New"/>
          <w:sz w:val="18"/>
        </w:rPr>
        <w:t xml:space="preserve">    return A * </w:t>
      </w:r>
      <w:proofErr w:type="spellStart"/>
      <w:proofErr w:type="gramStart"/>
      <w:r>
        <w:rPr>
          <w:rFonts w:ascii="Courier New" w:hAnsi="Courier New"/>
          <w:sz w:val="18"/>
        </w:rPr>
        <w:t>np.sin</w:t>
      </w:r>
      <w:proofErr w:type="spellEnd"/>
      <w:r>
        <w:rPr>
          <w:rFonts w:ascii="Courier New" w:hAnsi="Courier New"/>
          <w:sz w:val="18"/>
        </w:rPr>
        <w:t>(</w:t>
      </w:r>
      <w:proofErr w:type="gramEnd"/>
      <w:r>
        <w:rPr>
          <w:rFonts w:ascii="Courier New" w:hAnsi="Courier New"/>
          <w:sz w:val="18"/>
        </w:rPr>
        <w:t>omega * t + phi) + y0</w:t>
      </w:r>
    </w:p>
    <w:p w14:paraId="33B1885C" w14:textId="77777777" w:rsidR="00FF1AA5" w:rsidRDefault="00FF1AA5">
      <w:pPr>
        <w:spacing w:after="0"/>
        <w:ind w:left="567"/>
        <w:rPr>
          <w:rFonts w:hint="eastAsia"/>
        </w:rPr>
      </w:pPr>
    </w:p>
    <w:p w14:paraId="3CC9092A"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初始参数估计</w:t>
      </w:r>
      <w:proofErr w:type="spellEnd"/>
    </w:p>
    <w:p w14:paraId="07715EA3" w14:textId="77777777" w:rsidR="00FF1AA5" w:rsidRDefault="00000000">
      <w:pPr>
        <w:spacing w:after="0"/>
        <w:ind w:left="567"/>
        <w:rPr>
          <w:rFonts w:hint="eastAsia"/>
        </w:rPr>
      </w:pPr>
      <w:proofErr w:type="spellStart"/>
      <w:r>
        <w:rPr>
          <w:rFonts w:ascii="Courier New" w:hAnsi="Courier New"/>
          <w:sz w:val="18"/>
        </w:rPr>
        <w:t>A_guess</w:t>
      </w:r>
      <w:proofErr w:type="spellEnd"/>
      <w:r>
        <w:rPr>
          <w:rFonts w:ascii="Courier New" w:hAnsi="Courier New"/>
          <w:sz w:val="18"/>
        </w:rPr>
        <w:t xml:space="preserve"> = (</w:t>
      </w:r>
      <w:proofErr w:type="spellStart"/>
      <w:r>
        <w:rPr>
          <w:rFonts w:ascii="Courier New" w:hAnsi="Courier New"/>
          <w:sz w:val="18"/>
        </w:rPr>
        <w:t>np.max</w:t>
      </w:r>
      <w:proofErr w:type="spellEnd"/>
      <w:r>
        <w:rPr>
          <w:rFonts w:ascii="Courier New" w:hAnsi="Courier New"/>
          <w:sz w:val="18"/>
        </w:rPr>
        <w:t xml:space="preserve">(y) - </w:t>
      </w:r>
      <w:proofErr w:type="spellStart"/>
      <w:r>
        <w:rPr>
          <w:rFonts w:ascii="Courier New" w:hAnsi="Courier New"/>
          <w:sz w:val="18"/>
        </w:rPr>
        <w:t>np.min</w:t>
      </w:r>
      <w:proofErr w:type="spellEnd"/>
      <w:r>
        <w:rPr>
          <w:rFonts w:ascii="Courier New" w:hAnsi="Courier New"/>
          <w:sz w:val="18"/>
        </w:rPr>
        <w:t>(y)) / 2</w:t>
      </w:r>
    </w:p>
    <w:p w14:paraId="2348468B" w14:textId="77777777" w:rsidR="00FF1AA5" w:rsidRDefault="00000000">
      <w:pPr>
        <w:spacing w:after="0"/>
        <w:ind w:left="567"/>
        <w:rPr>
          <w:rFonts w:hint="eastAsia"/>
        </w:rPr>
      </w:pPr>
      <w:r>
        <w:rPr>
          <w:rFonts w:ascii="Courier New" w:hAnsi="Courier New"/>
          <w:sz w:val="18"/>
        </w:rPr>
        <w:t xml:space="preserve">y0_guess = </w:t>
      </w:r>
      <w:proofErr w:type="spellStart"/>
      <w:proofErr w:type="gramStart"/>
      <w:r>
        <w:rPr>
          <w:rFonts w:ascii="Courier New" w:hAnsi="Courier New"/>
          <w:sz w:val="18"/>
        </w:rPr>
        <w:t>np.mean</w:t>
      </w:r>
      <w:proofErr w:type="spellEnd"/>
      <w:proofErr w:type="gramEnd"/>
      <w:r>
        <w:rPr>
          <w:rFonts w:ascii="Courier New" w:hAnsi="Courier New"/>
          <w:sz w:val="18"/>
        </w:rPr>
        <w:t>(y)</w:t>
      </w:r>
    </w:p>
    <w:p w14:paraId="26C7063C" w14:textId="77777777" w:rsidR="00FF1AA5" w:rsidRDefault="00FF1AA5">
      <w:pPr>
        <w:spacing w:after="0"/>
        <w:ind w:left="567"/>
        <w:rPr>
          <w:rFonts w:hint="eastAsia"/>
        </w:rPr>
      </w:pPr>
    </w:p>
    <w:p w14:paraId="3C46E711"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FFT</w:t>
      </w:r>
      <w:r>
        <w:rPr>
          <w:rFonts w:ascii="Courier New" w:hAnsi="Courier New"/>
          <w:sz w:val="18"/>
        </w:rPr>
        <w:t>估算频率</w:t>
      </w:r>
      <w:proofErr w:type="spellEnd"/>
    </w:p>
    <w:p w14:paraId="071B44A8" w14:textId="77777777" w:rsidR="00FF1AA5" w:rsidRDefault="00000000">
      <w:pPr>
        <w:spacing w:after="0"/>
        <w:ind w:left="567"/>
        <w:rPr>
          <w:rFonts w:hint="eastAsia"/>
        </w:rPr>
      </w:pPr>
      <w:r>
        <w:rPr>
          <w:rFonts w:ascii="Courier New" w:hAnsi="Courier New"/>
          <w:sz w:val="18"/>
        </w:rPr>
        <w:t xml:space="preserve">dt = </w:t>
      </w:r>
      <w:proofErr w:type="spellStart"/>
      <w:proofErr w:type="gramStart"/>
      <w:r>
        <w:rPr>
          <w:rFonts w:ascii="Courier New" w:hAnsi="Courier New"/>
          <w:sz w:val="18"/>
        </w:rPr>
        <w:t>np.mean</w:t>
      </w:r>
      <w:proofErr w:type="spellEnd"/>
      <w:proofErr w:type="gramEnd"/>
      <w:r>
        <w:rPr>
          <w:rFonts w:ascii="Courier New" w:hAnsi="Courier New"/>
          <w:sz w:val="18"/>
        </w:rPr>
        <w:t>(</w:t>
      </w:r>
      <w:proofErr w:type="spellStart"/>
      <w:proofErr w:type="gramStart"/>
      <w:r>
        <w:rPr>
          <w:rFonts w:ascii="Courier New" w:hAnsi="Courier New"/>
          <w:sz w:val="18"/>
        </w:rPr>
        <w:t>np.diff</w:t>
      </w:r>
      <w:proofErr w:type="spellEnd"/>
      <w:proofErr w:type="gramEnd"/>
      <w:r>
        <w:rPr>
          <w:rFonts w:ascii="Courier New" w:hAnsi="Courier New"/>
          <w:sz w:val="18"/>
        </w:rPr>
        <w:t>(t))</w:t>
      </w:r>
    </w:p>
    <w:p w14:paraId="3C258D77" w14:textId="77777777" w:rsidR="00FF1AA5" w:rsidRDefault="00000000">
      <w:pPr>
        <w:spacing w:after="0"/>
        <w:ind w:left="567"/>
        <w:rPr>
          <w:rFonts w:hint="eastAsia"/>
        </w:rPr>
        <w:jc w:val="center"/>
      </w:pPr>
      <w:proofErr w:type="spellStart"/>
      <w:proofErr w:type="spellEnd"/>
      <w:proofErr w:type="spellStart"/>
      <w:proofErr w:type="gramStart"/>
      <w:proofErr w:type="spellEnd"/>
      <w:proofErr w:type="gramEnd"/>
      <m:oMathPara>
        <m:oMath>
          <m:r>
            <m:t xml:space="preserve">fft_vals = np.fft.rfft(y - y0_guess)</m:t>
          </m:r>
        </m:oMath>
      </m:oMathPara>
    </w:p>
    <w:p w14:paraId="07B0DD0F" w14:textId="77777777" w:rsidR="00FF1AA5" w:rsidRDefault="00000000">
      <w:pPr>
        <w:spacing w:after="0"/>
        <w:ind w:left="567"/>
        <w:rPr>
          <w:rFonts w:hint="eastAsia"/>
        </w:rPr>
      </w:pPr>
      <w:proofErr w:type="spellStart"/>
      <w:r>
        <w:rPr>
          <w:rFonts w:ascii="Courier New" w:hAnsi="Courier New"/>
          <w:sz w:val="18"/>
        </w:rPr>
        <w:t>freqs</w:t>
      </w:r>
      <w:proofErr w:type="spellEnd"/>
      <w:r>
        <w:rPr>
          <w:rFonts w:ascii="Courier New" w:hAnsi="Courier New"/>
          <w:sz w:val="18"/>
        </w:rPr>
        <w:t xml:space="preserve"> = </w:t>
      </w:r>
      <w:proofErr w:type="spellStart"/>
      <w:proofErr w:type="gramStart"/>
      <w:r>
        <w:rPr>
          <w:rFonts w:ascii="Courier New" w:hAnsi="Courier New"/>
          <w:sz w:val="18"/>
        </w:rPr>
        <w:t>np.fft.rfftfreq</w:t>
      </w:r>
      <w:proofErr w:type="spellEnd"/>
      <w:proofErr w:type="gramEnd"/>
      <w:r>
        <w:rPr>
          <w:rFonts w:ascii="Courier New" w:hAnsi="Courier New"/>
          <w:sz w:val="18"/>
        </w:rPr>
        <w:t>(</w:t>
      </w:r>
      <w:proofErr w:type="spellStart"/>
      <w:r>
        <w:rPr>
          <w:rFonts w:ascii="Courier New" w:hAnsi="Courier New"/>
          <w:sz w:val="18"/>
        </w:rPr>
        <w:t>len</w:t>
      </w:r>
      <w:proofErr w:type="spellEnd"/>
      <w:r>
        <w:rPr>
          <w:rFonts w:ascii="Courier New" w:hAnsi="Courier New"/>
          <w:sz w:val="18"/>
        </w:rPr>
        <w:t>(y), dt)</w:t>
      </w:r>
    </w:p>
    <w:p w14:paraId="271D3F39" w14:textId="77777777" w:rsidR="00FF1AA5" w:rsidRDefault="00000000">
      <w:pPr>
        <w:spacing w:after="0"/>
        <w:ind w:left="567"/>
        <w:rPr>
          <w:rFonts w:hint="eastAsia"/>
        </w:rPr>
        <w:jc w:val="center"/>
      </w:pPr>
      <w:proofErr w:type="spellStart"/>
      <w:proofErr w:type="spellEnd"/>
      <w:proofErr w:type="spellStart"/>
      <w:proofErr w:type="gramStart"/>
      <w:proofErr w:type="spellEnd"/>
      <w:proofErr w:type="gramEnd"/>
      <w:proofErr w:type="spellStart"/>
      <w:proofErr w:type="spellEnd"/>
      <w:proofErr w:type="spellStart"/>
      <w:proofErr w:type="gramStart"/>
      <w:proofErr w:type="spellEnd"/>
      <w:proofErr w:type="gramEnd"/>
      <m:oMathPara>
        <m:oMath>
          <m:r>
            <m:t xml:space="preserve">idx = np.argmax(np.abs(fft_vals[1:])) + 1</m:t>
          </m:r>
        </m:oMath>
      </m:oMathPara>
    </w:p>
    <w:p w14:paraId="280F3F15" w14:textId="77777777" w:rsidR="00FF1AA5" w:rsidRDefault="00000000">
      <w:pPr>
        <w:spacing w:after="0"/>
        <w:ind w:left="567"/>
        <w:rPr>
          <w:rFonts w:hint="eastAsia"/>
        </w:rPr>
        <w:jc w:val="center"/>
      </w:pPr>
      <w:proofErr w:type="spellStart"/>
      <w:proofErr w:type="spellEnd"/>
      <w:proofErr w:type="spellStart"/>
      <w:proofErr w:type="spellEnd"/>
      <w:proofErr w:type="spellStart"/>
      <w:proofErr w:type="spellEnd"/>
      <w:proofErr w:type="spellStart"/>
      <w:proofErr w:type="spellEnd"/>
      <m:oMathPara>
        <m:oMath>
          <m:r>
            <m:t xml:space="preserve">omega_guess = 2 * np.pi * freqs[idx]</m:t>
          </m:r>
        </m:oMath>
      </m:oMathPara>
    </w:p>
    <w:p w14:paraId="6BF3C625" w14:textId="77777777" w:rsidR="00FF1AA5" w:rsidRDefault="00000000">
      <w:pPr>
        <w:spacing w:after="0"/>
        <w:ind w:left="567"/>
        <w:rPr>
          <w:rFonts w:hint="eastAsia"/>
        </w:rPr>
        <w:jc w:val="center"/>
      </w:pPr>
      <w:proofErr w:type="spellStart"/>
      <w:proofErr w:type="spellEnd"/>
      <w:proofErr w:type="spellStart"/>
      <w:proofErr w:type="spellEnd"/>
      <w:proofErr w:type="spellStart"/>
      <w:proofErr w:type="spellEnd"/>
      <m:oMathPara>
        <m:oMath>
          <m:r>
            <m:t xml:space="preserve">T_guess = 1.0 / freqs[idx]</m:t>
          </m:r>
        </m:oMath>
      </m:oMathPara>
    </w:p>
    <w:p w14:paraId="02055828" w14:textId="77777777" w:rsidR="00FF1AA5" w:rsidRDefault="00FF1AA5">
      <w:pPr>
        <w:spacing w:after="0"/>
        <w:ind w:left="567"/>
        <w:rPr>
          <w:rFonts w:hint="eastAsia"/>
        </w:rPr>
      </w:pPr>
    </w:p>
    <w:p w14:paraId="22139A6D" w14:textId="77777777" w:rsidR="00FF1AA5" w:rsidRDefault="00000000">
      <w:pPr>
        <w:spacing w:after="0"/>
        <w:ind w:left="567"/>
        <w:rPr>
          <w:rFonts w:hint="eastAsia"/>
        </w:rPr>
      </w:pPr>
      <w:r>
        <w:rPr>
          <w:rFonts w:ascii="Courier New" w:hAnsi="Courier New"/>
          <w:sz w:val="18"/>
        </w:rPr>
        <w:t>print(</w:t>
      </w:r>
      <w:proofErr w:type="spellStart"/>
      <w:r>
        <w:rPr>
          <w:rFonts w:ascii="Courier New" w:hAnsi="Courier New"/>
          <w:sz w:val="18"/>
        </w:rPr>
        <w:t>f"</w:t>
      </w:r>
      <w:r>
        <w:rPr>
          <w:rFonts w:ascii="Courier New" w:hAnsi="Courier New"/>
          <w:sz w:val="18"/>
        </w:rPr>
        <w:t>初始参数估计</w:t>
      </w:r>
      <w:proofErr w:type="spellEnd"/>
      <w:r>
        <w:rPr>
          <w:rFonts w:ascii="Courier New" w:hAnsi="Courier New"/>
          <w:sz w:val="18"/>
        </w:rPr>
        <w:t>:")</w:t>
      </w:r>
    </w:p>
    <w:p w14:paraId="6517FB4C" w14:textId="77777777" w:rsidR="00FF1AA5" w:rsidRDefault="00000000">
      <w:pPr>
        <w:spacing w:after="0"/>
        <w:ind w:left="567"/>
        <w:rPr>
          <w:rFonts w:hint="eastAsia"/>
        </w:rPr>
      </w:pP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xml:space="preserve">"  </w:t>
      </w:r>
      <w:proofErr w:type="spellStart"/>
      <w:r>
        <w:rPr>
          <w:rFonts w:ascii="Courier New" w:hAnsi="Courier New"/>
          <w:sz w:val="18"/>
        </w:rPr>
        <w:t>振幅</w:t>
      </w:r>
      <w:proofErr w:type="spellEnd"/>
      <w:proofErr w:type="gramEnd"/>
      <w:r>
        <w:rPr>
          <w:rFonts w:ascii="Courier New" w:hAnsi="Courier New"/>
          <w:sz w:val="18"/>
        </w:rPr>
        <w:t xml:space="preserve"> A ≈ {A_guess:.2f} mm")</w:t>
      </w:r>
    </w:p>
    <w:p w14:paraId="64109030" w14:textId="77777777" w:rsidR="00FF1AA5" w:rsidRDefault="00000000">
      <w:pPr>
        <w:spacing w:after="0"/>
        <w:ind w:left="567"/>
        <w:rPr>
          <w:rFonts w:hint="eastAsia"/>
        </w:rPr>
      </w:pP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xml:space="preserve">"  </w:t>
      </w:r>
      <w:proofErr w:type="spellStart"/>
      <w:r>
        <w:rPr>
          <w:rFonts w:ascii="Courier New" w:hAnsi="Courier New"/>
          <w:sz w:val="18"/>
        </w:rPr>
        <w:t>周期</w:t>
      </w:r>
      <w:proofErr w:type="spellEnd"/>
      <w:proofErr w:type="gramEnd"/>
      <w:r>
        <w:rPr>
          <w:rFonts w:ascii="Courier New" w:hAnsi="Courier New"/>
          <w:sz w:val="18"/>
        </w:rPr>
        <w:t xml:space="preserve"> T ≈ {T_guess:.4f} s")</w:t>
      </w:r>
    </w:p>
    <w:p w14:paraId="6A786BC2" w14:textId="77777777" w:rsidR="00FF1AA5" w:rsidRDefault="00000000">
      <w:pPr>
        <w:spacing w:after="0"/>
        <w:ind w:left="567"/>
        <w:rPr>
          <w:rFonts w:hint="eastAsia"/>
        </w:rPr>
      </w:pP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xml:space="preserve">"  </w:t>
      </w:r>
      <w:proofErr w:type="spellStart"/>
      <w:r>
        <w:rPr>
          <w:rFonts w:ascii="Courier New" w:hAnsi="Courier New"/>
          <w:sz w:val="18"/>
        </w:rPr>
        <w:t>角频率</w:t>
      </w:r>
      <w:proofErr w:type="spellEnd"/>
      <w:proofErr w:type="gramEnd"/>
      <w:r>
        <w:rPr>
          <w:rFonts w:ascii="Courier New" w:hAnsi="Courier New"/>
          <w:sz w:val="18"/>
        </w:rPr>
        <w:t xml:space="preserve"> ω ≈ {omega_guess:.4f} rad/s")</w:t>
      </w:r>
    </w:p>
    <w:p w14:paraId="28CAE804" w14:textId="77777777" w:rsidR="00FF1AA5" w:rsidRDefault="00FF1AA5">
      <w:pPr>
        <w:spacing w:after="0"/>
        <w:ind w:left="567"/>
        <w:rPr>
          <w:rFonts w:hint="eastAsia"/>
        </w:rPr>
      </w:pPr>
    </w:p>
    <w:p w14:paraId="0B33A292"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拟合</w:t>
      </w:r>
      <w:proofErr w:type="spellEnd"/>
    </w:p>
    <w:p w14:paraId="56F06898" w14:textId="77777777" w:rsidR="00FF1AA5" w:rsidRDefault="00000000">
      <w:pPr>
        <w:spacing w:after="0"/>
        <w:ind w:left="567"/>
        <w:rPr>
          <w:rFonts w:hint="eastAsia"/>
        </w:rPr>
      </w:pPr>
      <w:proofErr w:type="spellStart"/>
      <w:r>
        <w:rPr>
          <w:rFonts w:ascii="Courier New" w:hAnsi="Courier New"/>
          <w:sz w:val="18"/>
        </w:rPr>
        <w:t>popt</w:t>
      </w:r>
      <w:proofErr w:type="spellEnd"/>
      <w:r>
        <w:rPr>
          <w:rFonts w:ascii="Courier New" w:hAnsi="Courier New"/>
          <w:sz w:val="18"/>
        </w:rPr>
        <w:t xml:space="preserve">, </w:t>
      </w:r>
      <w:proofErr w:type="spellStart"/>
      <w:r>
        <w:rPr>
          <w:rFonts w:ascii="Courier New" w:hAnsi="Courier New"/>
          <w:sz w:val="18"/>
        </w:rPr>
        <w:t>pcov</w:t>
      </w:r>
      <w:proofErr w:type="spellEnd"/>
      <w:r>
        <w:rPr>
          <w:rFonts w:ascii="Courier New" w:hAnsi="Courier New"/>
          <w:sz w:val="18"/>
        </w:rPr>
        <w:t xml:space="preserve"> = </w:t>
      </w:r>
      <w:proofErr w:type="spellStart"/>
      <w:r>
        <w:rPr>
          <w:rFonts w:ascii="Courier New" w:hAnsi="Courier New"/>
          <w:sz w:val="18"/>
        </w:rPr>
        <w:t>curve_</w:t>
      </w:r>
      <w:proofErr w:type="gramStart"/>
      <w:r>
        <w:rPr>
          <w:rFonts w:ascii="Courier New" w:hAnsi="Courier New"/>
          <w:sz w:val="18"/>
        </w:rPr>
        <w:t>fit</w:t>
      </w:r>
      <w:proofErr w:type="spellEnd"/>
      <w:r>
        <w:rPr>
          <w:rFonts w:ascii="Courier New" w:hAnsi="Courier New"/>
          <w:sz w:val="18"/>
        </w:rPr>
        <w:t>(</w:t>
      </w:r>
      <w:proofErr w:type="spellStart"/>
      <w:proofErr w:type="gramEnd"/>
      <w:r>
        <w:rPr>
          <w:rFonts w:ascii="Courier New" w:hAnsi="Courier New"/>
          <w:sz w:val="18"/>
        </w:rPr>
        <w:t>sine_model</w:t>
      </w:r>
      <w:proofErr w:type="spellEnd"/>
      <w:r>
        <w:rPr>
          <w:rFonts w:ascii="Courier New" w:hAnsi="Courier New"/>
          <w:sz w:val="18"/>
        </w:rPr>
        <w:t>, t, y,</w:t>
      </w:r>
    </w:p>
    <w:p w14:paraId="5FE979D7" w14:textId="77777777" w:rsidR="00FF1AA5" w:rsidRDefault="00000000">
      <w:pPr>
        <w:spacing w:after="0"/>
        <w:ind w:left="567"/>
        <w:rPr>
          <w:rFonts w:hint="eastAsia"/>
        </w:rPr>
      </w:pPr>
      <w:r>
        <w:rPr>
          <w:rFonts w:ascii="Courier New" w:hAnsi="Courier New"/>
          <w:sz w:val="18"/>
        </w:rPr>
        <w:t xml:space="preserve">                        p0</w:t>
      </w:r>
      <w:proofErr w:type="gramStart"/>
      <w:r>
        <w:rPr>
          <w:rFonts w:ascii="Courier New" w:hAnsi="Courier New"/>
          <w:sz w:val="18"/>
        </w:rPr>
        <w:t>=[</w:t>
      </w:r>
      <w:proofErr w:type="spellStart"/>
      <w:proofErr w:type="gramEnd"/>
      <w:r>
        <w:rPr>
          <w:rFonts w:ascii="Courier New" w:hAnsi="Courier New"/>
          <w:sz w:val="18"/>
        </w:rPr>
        <w:t>A_guess</w:t>
      </w:r>
      <w:proofErr w:type="spellEnd"/>
      <w:r>
        <w:rPr>
          <w:rFonts w:ascii="Courier New" w:hAnsi="Courier New"/>
          <w:sz w:val="18"/>
        </w:rPr>
        <w:t xml:space="preserve">, </w:t>
      </w:r>
      <w:proofErr w:type="spellStart"/>
      <w:r>
        <w:rPr>
          <w:rFonts w:ascii="Courier New" w:hAnsi="Courier New"/>
          <w:sz w:val="18"/>
        </w:rPr>
        <w:t>omega_guess</w:t>
      </w:r>
      <w:proofErr w:type="spellEnd"/>
      <w:r>
        <w:rPr>
          <w:rFonts w:ascii="Courier New" w:hAnsi="Courier New"/>
          <w:sz w:val="18"/>
        </w:rPr>
        <w:t>, 0, y0_guess],</w:t>
      </w:r>
    </w:p>
    <w:p w14:paraId="1AF41928"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maxfev</w:t>
      </w:r>
      <w:proofErr w:type="spellEnd"/>
      <w:r>
        <w:rPr>
          <w:rFonts w:ascii="Courier New" w:hAnsi="Courier New"/>
          <w:sz w:val="18"/>
        </w:rPr>
        <w:t>=10000)</w:t>
      </w:r>
    </w:p>
    <w:p w14:paraId="2175C429" w14:textId="77777777" w:rsidR="00FF1AA5" w:rsidRDefault="00000000">
      <w:pPr>
        <w:spacing w:after="0"/>
        <w:ind w:left="567"/>
        <w:rPr>
          <w:rFonts w:hint="eastAsia"/>
        </w:rPr>
      </w:pPr>
      <w:r>
        <w:rPr>
          <w:rFonts w:ascii="Courier New" w:hAnsi="Courier New"/>
          <w:sz w:val="18"/>
        </w:rPr>
        <w:t xml:space="preserve">A, omega, phi, y0 = </w:t>
      </w:r>
      <w:proofErr w:type="spellStart"/>
      <w:r>
        <w:rPr>
          <w:rFonts w:ascii="Courier New" w:hAnsi="Courier New"/>
          <w:sz w:val="18"/>
        </w:rPr>
        <w:t>popt</w:t>
      </w:r>
      <w:proofErr w:type="spellEnd"/>
    </w:p>
    <w:p w14:paraId="3DF32E50" w14:textId="77777777" w:rsidR="00FF1AA5" w:rsidRDefault="00000000">
      <w:pPr>
        <w:spacing w:after="0"/>
        <w:ind w:left="567"/>
        <w:rPr>
          <w:rFonts w:hint="eastAsia"/>
        </w:rPr>
        <w:jc w:val="center"/>
      </w:pPr>
      <w:proofErr w:type="spellStart"/>
      <w:proofErr w:type="spellEnd"/>
      <m:oMathPara>
        <m:oMath>
          <m:r>
            <m:t xml:space="preserve">T = 2 * np.pi / omega</m:t>
          </m:r>
        </m:oMath>
      </m:oMathPara>
    </w:p>
    <w:p w14:paraId="35448F9A" w14:textId="77777777" w:rsidR="00FF1AA5" w:rsidRDefault="00000000">
      <w:pPr>
        <w:spacing w:after="0"/>
        <w:ind w:left="567"/>
        <w:rPr>
          <w:rFonts w:hint="eastAsia"/>
        </w:rPr>
      </w:pPr>
      <w:proofErr w:type="spellStart"/>
      <w:r>
        <w:rPr>
          <w:rFonts w:ascii="Courier New" w:hAnsi="Courier New"/>
          <w:sz w:val="18"/>
        </w:rPr>
        <w:t>perr</w:t>
      </w:r>
      <w:proofErr w:type="spellEnd"/>
      <w:r>
        <w:rPr>
          <w:rFonts w:ascii="Courier New" w:hAnsi="Courier New"/>
          <w:sz w:val="18"/>
        </w:rPr>
        <w:t xml:space="preserve"> = </w:t>
      </w:r>
      <w:proofErr w:type="spellStart"/>
      <w:proofErr w:type="gramStart"/>
      <w:r>
        <w:rPr>
          <w:rFonts w:ascii="Courier New" w:hAnsi="Courier New"/>
          <w:sz w:val="18"/>
        </w:rPr>
        <w:t>np.sqrt</w:t>
      </w:r>
      <w:proofErr w:type="spellEnd"/>
      <w:proofErr w:type="gramEnd"/>
      <w:r>
        <w:rPr>
          <w:rFonts w:ascii="Courier New" w:hAnsi="Courier New"/>
          <w:sz w:val="18"/>
        </w:rPr>
        <w:t>(</w:t>
      </w:r>
      <w:proofErr w:type="spellStart"/>
      <w:proofErr w:type="gramStart"/>
      <w:r>
        <w:rPr>
          <w:rFonts w:ascii="Courier New" w:hAnsi="Courier New"/>
          <w:sz w:val="18"/>
        </w:rPr>
        <w:t>np.diag</w:t>
      </w:r>
      <w:proofErr w:type="spellEnd"/>
      <w:proofErr w:type="gramEnd"/>
      <w:r>
        <w:rPr>
          <w:rFonts w:ascii="Courier New" w:hAnsi="Courier New"/>
          <w:sz w:val="18"/>
        </w:rPr>
        <w:t>(</w:t>
      </w:r>
      <w:proofErr w:type="spellStart"/>
      <w:r>
        <w:rPr>
          <w:rFonts w:ascii="Courier New" w:hAnsi="Courier New"/>
          <w:sz w:val="18"/>
        </w:rPr>
        <w:t>pcov</w:t>
      </w:r>
      <w:proofErr w:type="spellEnd"/>
      <w:r>
        <w:rPr>
          <w:rFonts w:ascii="Courier New" w:hAnsi="Courier New"/>
          <w:sz w:val="18"/>
        </w:rPr>
        <w:t>))</w:t>
      </w:r>
    </w:p>
    <w:p w14:paraId="2245C6F0" w14:textId="77777777" w:rsidR="00FF1AA5" w:rsidRDefault="00FF1AA5">
      <w:pPr>
        <w:spacing w:after="0"/>
        <w:ind w:left="567"/>
        <w:rPr>
          <w:rFonts w:hint="eastAsia"/>
        </w:rPr>
      </w:pPr>
    </w:p>
    <w:p w14:paraId="69ED9D4E" w14:textId="77777777" w:rsidR="00FF1AA5" w:rsidRDefault="00000000">
      <w:pPr>
        <w:spacing w:after="0"/>
        <w:ind w:left="567"/>
        <w:rPr>
          <w:rFonts w:hint="eastAsia"/>
        </w:rPr>
      </w:pPr>
      <w:r>
        <w:rPr>
          <w:rFonts w:ascii="Courier New" w:hAnsi="Courier New"/>
          <w:sz w:val="18"/>
        </w:rPr>
        <w:t># R^2</w:t>
      </w:r>
    </w:p>
    <w:p w14:paraId="5BB8BB69" w14:textId="77777777" w:rsidR="00FF1AA5" w:rsidRDefault="00000000">
      <w:pPr>
        <w:spacing w:after="0"/>
        <w:ind w:left="567"/>
        <w:rPr>
          <w:rFonts w:hint="eastAsia"/>
        </w:rPr>
        <w:jc w:val="center"/>
      </w:pPr>
      <w:proofErr w:type="spellStart"/>
      <w:proofErr w:type="spellEnd"/>
      <w:proofErr w:type="spellStart"/>
      <w:proofErr w:type="gramStart"/>
      <w:proofErr w:type="spellEnd"/>
      <w:proofErr w:type="gramEnd"/>
      <w:proofErr w:type="spellStart"/>
      <w:proofErr w:type="spellEnd"/>
      <m:oMathPara>
        <m:oMath>
          <m:r>
            <m:t xml:space="preserve">y_fit = sine_model(t, *popt)</m:t>
          </m:r>
        </m:oMath>
      </m:oMathPara>
    </w:p>
    <w:p w14:paraId="58FA9192" w14:textId="77777777" w:rsidR="00FF1AA5" w:rsidRDefault="00000000">
      <w:pPr>
        <w:spacing w:after="0"/>
        <w:ind w:left="567"/>
        <w:rPr>
          <w:rFonts w:hint="eastAsia"/>
        </w:rPr>
      </w:pPr>
      <w:r>
        <w:rPr>
          <w:rFonts w:ascii="Courier New" w:hAnsi="Courier New"/>
          <w:sz w:val="18"/>
        </w:rPr>
        <w:t xml:space="preserve">r2 = 1 - </w:t>
      </w:r>
      <w:proofErr w:type="spellStart"/>
      <w:proofErr w:type="gramStart"/>
      <w:r>
        <w:rPr>
          <w:rFonts w:ascii="Courier New" w:hAnsi="Courier New"/>
          <w:sz w:val="18"/>
        </w:rPr>
        <w:t>np.sum</w:t>
      </w:r>
      <w:proofErr w:type="spellEnd"/>
      <w:r>
        <w:rPr>
          <w:rFonts w:ascii="Courier New" w:hAnsi="Courier New"/>
          <w:sz w:val="18"/>
        </w:rPr>
        <w:t>(</w:t>
      </w:r>
      <w:proofErr w:type="gramEnd"/>
      <w:r>
        <w:rPr>
          <w:rFonts w:ascii="Courier New" w:hAnsi="Courier New"/>
          <w:sz w:val="18"/>
        </w:rPr>
        <w:t xml:space="preserve">(y - </w:t>
      </w:r>
      <w:proofErr w:type="spellStart"/>
      <w:r>
        <w:rPr>
          <w:rFonts w:ascii="Courier New" w:hAnsi="Courier New"/>
          <w:sz w:val="18"/>
        </w:rPr>
        <w:t>y_</w:t>
      </w:r>
      <w:proofErr w:type="gramStart"/>
      <w:r>
        <w:rPr>
          <w:rFonts w:ascii="Courier New" w:hAnsi="Courier New"/>
          <w:sz w:val="18"/>
        </w:rPr>
        <w:t>fit</w:t>
      </w:r>
      <w:proofErr w:type="spellEnd"/>
      <w:r>
        <w:rPr>
          <w:rFonts w:ascii="Courier New" w:hAnsi="Courier New"/>
          <w:sz w:val="18"/>
        </w:rPr>
        <w:t>)*</w:t>
      </w:r>
      <w:proofErr w:type="gramEnd"/>
      <w:r>
        <w:rPr>
          <w:rFonts w:ascii="Courier New" w:hAnsi="Courier New"/>
          <w:sz w:val="18"/>
        </w:rPr>
        <w:t xml:space="preserve">*2) / </w:t>
      </w:r>
      <w:proofErr w:type="spellStart"/>
      <w:proofErr w:type="gramStart"/>
      <w:r>
        <w:rPr>
          <w:rFonts w:ascii="Courier New" w:hAnsi="Courier New"/>
          <w:sz w:val="18"/>
        </w:rPr>
        <w:t>np.sum</w:t>
      </w:r>
      <w:proofErr w:type="spellEnd"/>
      <w:r>
        <w:rPr>
          <w:rFonts w:ascii="Courier New" w:hAnsi="Courier New"/>
          <w:sz w:val="18"/>
        </w:rPr>
        <w:t>(</w:t>
      </w:r>
      <w:proofErr w:type="gramEnd"/>
      <w:r>
        <w:rPr>
          <w:rFonts w:ascii="Courier New" w:hAnsi="Courier New"/>
          <w:sz w:val="18"/>
        </w:rPr>
        <w:t xml:space="preserve">(y - </w:t>
      </w:r>
      <w:proofErr w:type="spellStart"/>
      <w:proofErr w:type="gramStart"/>
      <w:r>
        <w:rPr>
          <w:rFonts w:ascii="Courier New" w:hAnsi="Courier New"/>
          <w:sz w:val="18"/>
        </w:rPr>
        <w:t>np.mean</w:t>
      </w:r>
      <w:proofErr w:type="spellEnd"/>
      <w:proofErr w:type="gramEnd"/>
      <w:r>
        <w:rPr>
          <w:rFonts w:ascii="Courier New" w:hAnsi="Courier New"/>
          <w:sz w:val="18"/>
        </w:rPr>
        <w:t>(y</w:t>
      </w:r>
      <w:proofErr w:type="gramStart"/>
      <w:r>
        <w:rPr>
          <w:rFonts w:ascii="Courier New" w:hAnsi="Courier New"/>
          <w:sz w:val="18"/>
        </w:rPr>
        <w:t>))*</w:t>
      </w:r>
      <w:proofErr w:type="gramEnd"/>
      <w:r>
        <w:rPr>
          <w:rFonts w:ascii="Courier New" w:hAnsi="Courier New"/>
          <w:sz w:val="18"/>
        </w:rPr>
        <w:t>*2)</w:t>
      </w:r>
    </w:p>
    <w:p w14:paraId="1FAF737F" w14:textId="77777777" w:rsidR="00FF1AA5" w:rsidRDefault="00FF1AA5">
      <w:pPr>
        <w:spacing w:after="0"/>
        <w:ind w:left="567"/>
        <w:rPr>
          <w:rFonts w:hint="eastAsia"/>
        </w:rPr>
      </w:pPr>
    </w:p>
    <w:p w14:paraId="28EE805E" w14:textId="77777777" w:rsidR="00FF1AA5" w:rsidRDefault="00000000">
      <w:pPr>
        <w:spacing w:after="0"/>
        <w:ind w:left="567"/>
        <w:rPr>
          <w:rFonts w:hint="eastAsia"/>
        </w:rPr>
      </w:pPr>
      <w:r>
        <w:rPr>
          <w:rFonts w:ascii="Courier New" w:hAnsi="Courier New"/>
          <w:sz w:val="18"/>
        </w:rPr>
        <w:t>print(</w:t>
      </w:r>
      <w:proofErr w:type="gramStart"/>
      <w:r>
        <w:rPr>
          <w:rFonts w:ascii="Courier New" w:hAnsi="Courier New"/>
          <w:sz w:val="18"/>
        </w:rPr>
        <w:t>f"\</w:t>
      </w:r>
      <w:proofErr w:type="spellStart"/>
      <w:proofErr w:type="gramEnd"/>
      <w:r>
        <w:rPr>
          <w:rFonts w:ascii="Courier New" w:hAnsi="Courier New"/>
          <w:sz w:val="18"/>
        </w:rPr>
        <w:t>n</w:t>
      </w:r>
      <w:r>
        <w:rPr>
          <w:rFonts w:ascii="Courier New" w:hAnsi="Courier New"/>
          <w:sz w:val="18"/>
        </w:rPr>
        <w:t>拟合结果</w:t>
      </w:r>
      <w:proofErr w:type="spellEnd"/>
      <w:r>
        <w:rPr>
          <w:rFonts w:ascii="Courier New" w:hAnsi="Courier New"/>
          <w:sz w:val="18"/>
        </w:rPr>
        <w:t>:")</w:t>
      </w:r>
    </w:p>
    <w:p w14:paraId="60BF5696" w14:textId="77777777" w:rsidR="00FF1AA5" w:rsidRDefault="00000000">
      <w:pPr>
        <w:spacing w:after="0"/>
        <w:ind w:left="567"/>
        <w:rPr>
          <w:rFonts w:hint="eastAsia"/>
        </w:rPr>
      </w:pP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xml:space="preserve">"  </w:t>
      </w:r>
      <w:proofErr w:type="spellStart"/>
      <w:r>
        <w:rPr>
          <w:rFonts w:ascii="Courier New" w:hAnsi="Courier New"/>
          <w:sz w:val="18"/>
        </w:rPr>
        <w:t>振幅</w:t>
      </w:r>
      <w:proofErr w:type="spellEnd"/>
      <w:proofErr w:type="gramEnd"/>
      <w:r>
        <w:rPr>
          <w:rFonts w:ascii="Courier New" w:hAnsi="Courier New"/>
          <w:sz w:val="18"/>
        </w:rPr>
        <w:t xml:space="preserve"> A = {A:.4f} +</w:t>
      </w:r>
      <w:proofErr w:type="gramStart"/>
      <w:r>
        <w:rPr>
          <w:rFonts w:ascii="Courier New" w:hAnsi="Courier New"/>
          <w:sz w:val="18"/>
        </w:rPr>
        <w:t>/- {</w:t>
      </w:r>
      <w:proofErr w:type="spellStart"/>
      <w:proofErr w:type="gramEnd"/>
      <w:r>
        <w:rPr>
          <w:rFonts w:ascii="Courier New" w:hAnsi="Courier New"/>
          <w:sz w:val="18"/>
        </w:rPr>
        <w:t>perr</w:t>
      </w:r>
      <w:proofErr w:type="spellEnd"/>
      <w:r>
        <w:rPr>
          <w:rFonts w:ascii="Courier New" w:hAnsi="Courier New"/>
          <w:sz w:val="18"/>
        </w:rPr>
        <w:t>[0]:.4f} mm")</w:t>
      </w:r>
    </w:p>
    <w:p w14:paraId="27699A6D" w14:textId="77777777" w:rsidR="00FF1AA5" w:rsidRDefault="00000000">
      <w:pPr>
        <w:spacing w:after="0"/>
        <w:ind w:left="567"/>
        <w:rPr>
          <w:rFonts w:hint="eastAsia"/>
        </w:rPr>
      </w:pP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xml:space="preserve">"  </w:t>
      </w:r>
      <w:proofErr w:type="spellStart"/>
      <w:r>
        <w:rPr>
          <w:rFonts w:ascii="Courier New" w:hAnsi="Courier New"/>
          <w:sz w:val="18"/>
        </w:rPr>
        <w:t>角频率</w:t>
      </w:r>
      <w:proofErr w:type="spellEnd"/>
      <w:proofErr w:type="gramEnd"/>
      <w:r>
        <w:rPr>
          <w:rFonts w:ascii="Courier New" w:hAnsi="Courier New"/>
          <w:sz w:val="18"/>
        </w:rPr>
        <w:t xml:space="preserve"> ω = {omega:.4f} +</w:t>
      </w:r>
      <w:proofErr w:type="gramStart"/>
      <w:r>
        <w:rPr>
          <w:rFonts w:ascii="Courier New" w:hAnsi="Courier New"/>
          <w:sz w:val="18"/>
        </w:rPr>
        <w:t>/- {</w:t>
      </w:r>
      <w:proofErr w:type="spellStart"/>
      <w:proofErr w:type="gramEnd"/>
      <w:r>
        <w:rPr>
          <w:rFonts w:ascii="Courier New" w:hAnsi="Courier New"/>
          <w:sz w:val="18"/>
        </w:rPr>
        <w:t>perr</w:t>
      </w:r>
      <w:proofErr w:type="spellEnd"/>
      <w:r>
        <w:rPr>
          <w:rFonts w:ascii="Courier New" w:hAnsi="Courier New"/>
          <w:sz w:val="18"/>
        </w:rPr>
        <w:t>[1]:.4f} rad/s")</w:t>
      </w:r>
    </w:p>
    <w:p w14:paraId="19560A96" w14:textId="77777777" w:rsidR="00FF1AA5" w:rsidRDefault="00000000">
      <w:pPr>
        <w:spacing w:after="0"/>
        <w:ind w:left="567"/>
        <w:rPr>
          <w:rFonts w:hint="eastAsia"/>
        </w:rPr>
      </w:pP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xml:space="preserve">"  </w:t>
      </w:r>
      <w:proofErr w:type="spellStart"/>
      <w:r>
        <w:rPr>
          <w:rFonts w:ascii="Courier New" w:hAnsi="Courier New"/>
          <w:sz w:val="18"/>
        </w:rPr>
        <w:t>周期</w:t>
      </w:r>
      <w:proofErr w:type="spellEnd"/>
      <w:proofErr w:type="gramEnd"/>
      <w:r>
        <w:rPr>
          <w:rFonts w:ascii="Courier New" w:hAnsi="Courier New"/>
          <w:sz w:val="18"/>
        </w:rPr>
        <w:t xml:space="preserve"> T = {T:.6f} s")</w:t>
      </w:r>
    </w:p>
    <w:p w14:paraId="14E0DECF" w14:textId="77777777" w:rsidR="00FF1AA5" w:rsidRDefault="00000000">
      <w:pPr>
        <w:spacing w:after="0"/>
        <w:ind w:left="567"/>
        <w:rPr>
          <w:rFonts w:hint="eastAsia"/>
        </w:rPr>
      </w:pP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xml:space="preserve">"  </w:t>
      </w:r>
      <w:proofErr w:type="spellStart"/>
      <w:r>
        <w:rPr>
          <w:rFonts w:ascii="Courier New" w:hAnsi="Courier New"/>
          <w:sz w:val="18"/>
        </w:rPr>
        <w:t>初相位</w:t>
      </w:r>
      <w:proofErr w:type="spellEnd"/>
      <w:proofErr w:type="gramEnd"/>
      <w:r>
        <w:rPr>
          <w:rFonts w:ascii="Courier New" w:hAnsi="Courier New"/>
          <w:sz w:val="18"/>
        </w:rPr>
        <w:t xml:space="preserve"> φ = {phi:.4f} rad")</w:t>
      </w:r>
    </w:p>
    <w:p w14:paraId="11D0552A" w14:textId="77777777" w:rsidR="00FF1AA5" w:rsidRDefault="00000000">
      <w:pPr>
        <w:spacing w:after="0"/>
        <w:ind w:left="567"/>
        <w:rPr>
          <w:rFonts w:hint="eastAsia"/>
        </w:rPr>
      </w:pP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xml:space="preserve">"  </w:t>
      </w:r>
      <w:proofErr w:type="spellStart"/>
      <w:r>
        <w:rPr>
          <w:rFonts w:ascii="Courier New" w:hAnsi="Courier New"/>
          <w:sz w:val="18"/>
        </w:rPr>
        <w:t>平衡位置</w:t>
      </w:r>
      <w:proofErr w:type="spellEnd"/>
      <w:proofErr w:type="gramEnd"/>
      <w:r>
        <w:rPr>
          <w:rFonts w:ascii="Courier New" w:hAnsi="Courier New"/>
          <w:sz w:val="18"/>
        </w:rPr>
        <w:t xml:space="preserve"> y0 = {y0:.4f} mm")</w:t>
      </w:r>
    </w:p>
    <w:p w14:paraId="005FD4F3" w14:textId="77777777" w:rsidR="00FF1AA5" w:rsidRDefault="00000000">
      <w:pPr>
        <w:spacing w:after="0"/>
        <w:ind w:left="567"/>
        <w:rPr>
          <w:rFonts w:hint="eastAsia"/>
        </w:rPr>
      </w:pP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R</w:t>
      </w:r>
      <w:proofErr w:type="gramEnd"/>
      <w:r>
        <w:rPr>
          <w:rFonts w:ascii="Courier New" w:hAnsi="Courier New"/>
          <w:sz w:val="18"/>
        </w:rPr>
        <w:t>^2 = {r2:.6</w:t>
      </w:r>
      <w:proofErr w:type="gramStart"/>
      <w:r>
        <w:rPr>
          <w:rFonts w:ascii="Courier New" w:hAnsi="Courier New"/>
          <w:sz w:val="18"/>
        </w:rPr>
        <w:t>f}"</w:t>
      </w:r>
      <w:proofErr w:type="gramEnd"/>
      <w:r>
        <w:rPr>
          <w:rFonts w:ascii="Courier New" w:hAnsi="Courier New"/>
          <w:sz w:val="18"/>
        </w:rPr>
        <w:t>)</w:t>
      </w:r>
    </w:p>
    <w:p w14:paraId="77791397" w14:textId="77777777" w:rsidR="00FF1AA5" w:rsidRDefault="00FF1AA5">
      <w:pPr>
        <w:spacing w:after="0"/>
        <w:ind w:left="567"/>
        <w:rPr>
          <w:rFonts w:hint="eastAsia"/>
        </w:rPr>
      </w:pPr>
    </w:p>
    <w:p w14:paraId="7AF1733A"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计算劲度系数</w:t>
      </w:r>
      <w:proofErr w:type="spellEnd"/>
    </w:p>
    <w:p w14:paraId="1BDE6B8A" w14:textId="77777777" w:rsidR="00FF1AA5" w:rsidRDefault="00000000">
      <w:pPr>
        <w:spacing w:after="0"/>
        <w:ind w:left="567"/>
        <w:rPr>
          <w:rFonts w:hint="eastAsia"/>
        </w:rPr>
      </w:pPr>
      <w:r>
        <w:rPr>
          <w:rFonts w:ascii="Courier New" w:hAnsi="Courier New"/>
          <w:sz w:val="18"/>
        </w:rPr>
        <w:t xml:space="preserve">m = </w:t>
      </w:r>
      <w:proofErr w:type="gramStart"/>
      <w:r>
        <w:rPr>
          <w:rFonts w:ascii="Courier New" w:hAnsi="Courier New"/>
          <w:sz w:val="18"/>
        </w:rPr>
        <w:t>0.100  #</w:t>
      </w:r>
      <w:proofErr w:type="gramEnd"/>
      <w:r>
        <w:rPr>
          <w:rFonts w:ascii="Courier New" w:hAnsi="Courier New"/>
          <w:sz w:val="18"/>
        </w:rPr>
        <w:t xml:space="preserve"> </w:t>
      </w:r>
      <w:proofErr w:type="spellStart"/>
      <w:r>
        <w:rPr>
          <w:rFonts w:ascii="Courier New" w:hAnsi="Courier New"/>
          <w:sz w:val="18"/>
        </w:rPr>
        <w:t>砝码质量</w:t>
      </w:r>
      <w:proofErr w:type="spellEnd"/>
      <w:r>
        <w:rPr>
          <w:rFonts w:ascii="Courier New" w:hAnsi="Courier New"/>
          <w:sz w:val="18"/>
        </w:rPr>
        <w:t xml:space="preserve"> (kg)</w:t>
      </w:r>
    </w:p>
    <w:p w14:paraId="3ED03D2A" w14:textId="77777777" w:rsidR="00FF1AA5" w:rsidRDefault="00000000">
      <w:pPr>
        <w:spacing w:after="0"/>
        <w:ind w:left="567"/>
        <w:rPr>
          <w:rFonts w:hint="eastAsia"/>
        </w:rPr>
        <w:jc w:val="center"/>
      </w:pPr>
      <w:proofErr w:type="spellStart"/>
      <w:proofErr w:type="spellEnd"/>
      <m:oMathPara>
        <m:oMath>
          <m:r>
            <m:t xml:space="preserve">k = 4 * np.pi**2 * m / T**2</m:t>
          </m:r>
        </m:oMath>
      </m:oMathPara>
    </w:p>
    <w:p w14:paraId="55C7384B" w14:textId="77777777" w:rsidR="00FF1AA5" w:rsidRDefault="00000000">
      <w:pPr>
        <w:spacing w:after="0"/>
        <w:ind w:left="567"/>
        <w:rPr>
          <w:rFonts w:hint="eastAsia"/>
        </w:rPr>
      </w:pPr>
      <w:r>
        <w:rPr>
          <w:rFonts w:ascii="Courier New" w:hAnsi="Courier New"/>
          <w:sz w:val="18"/>
        </w:rPr>
        <w:t>print(</w:t>
      </w:r>
      <w:proofErr w:type="gramStart"/>
      <w:r>
        <w:rPr>
          <w:rFonts w:ascii="Courier New" w:hAnsi="Courier New"/>
          <w:sz w:val="18"/>
        </w:rPr>
        <w:t>f"\</w:t>
      </w:r>
      <w:proofErr w:type="spellStart"/>
      <w:proofErr w:type="gramEnd"/>
      <w:r>
        <w:rPr>
          <w:rFonts w:ascii="Courier New" w:hAnsi="Courier New"/>
          <w:sz w:val="18"/>
        </w:rPr>
        <w:t>n</w:t>
      </w:r>
      <w:r>
        <w:rPr>
          <w:rFonts w:ascii="Courier New" w:hAnsi="Courier New"/>
          <w:sz w:val="18"/>
        </w:rPr>
        <w:t>物理量</w:t>
      </w:r>
      <w:proofErr w:type="spellEnd"/>
      <w:r>
        <w:rPr>
          <w:rFonts w:ascii="Courier New" w:hAnsi="Courier New"/>
          <w:sz w:val="18"/>
        </w:rPr>
        <w:t>:")</w:t>
      </w:r>
    </w:p>
    <w:p w14:paraId="56C76C63" w14:textId="77777777" w:rsidR="00FF1AA5" w:rsidRDefault="00000000">
      <w:pPr>
        <w:spacing w:after="0"/>
        <w:ind w:left="567"/>
        <w:rPr>
          <w:rFonts w:hint="eastAsia"/>
        </w:rPr>
      </w:pP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xml:space="preserve">"  </w:t>
      </w:r>
      <w:proofErr w:type="spellStart"/>
      <w:r>
        <w:rPr>
          <w:rFonts w:ascii="Courier New" w:hAnsi="Courier New"/>
          <w:sz w:val="18"/>
        </w:rPr>
        <w:t>劲度系数</w:t>
      </w:r>
      <w:proofErr w:type="spellEnd"/>
      <w:proofErr w:type="gramEnd"/>
      <w:r>
        <w:rPr>
          <w:rFonts w:ascii="Courier New" w:hAnsi="Courier New"/>
          <w:sz w:val="18"/>
        </w:rPr>
        <w:t xml:space="preserve"> k = {k:.4f} N/m")</w:t>
      </w:r>
    </w:p>
    <w:p w14:paraId="3B95F552" w14:textId="77777777" w:rsidR="00FF1AA5" w:rsidRDefault="00FF1AA5">
      <w:pPr>
        <w:spacing w:after="0"/>
        <w:ind w:left="567"/>
        <w:rPr>
          <w:rFonts w:hint="eastAsia"/>
        </w:rPr>
      </w:pPr>
    </w:p>
    <w:p w14:paraId="02F11F16"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阻尼分析</w:t>
      </w:r>
      <w:proofErr w:type="spellEnd"/>
    </w:p>
    <w:p w14:paraId="77424FBA" w14:textId="77777777" w:rsidR="00FF1AA5" w:rsidRDefault="00000000">
      <w:pPr>
        <w:spacing w:after="0"/>
        <w:ind w:left="567"/>
        <w:rPr>
          <w:rFonts w:hint="eastAsia"/>
        </w:rPr>
        <w:jc w:val="center"/>
      </w:pPr>
      <w:proofErr w:type="spellStart"/>
      <w:proofErr w:type="spellEnd"/>
      <w:proofErr w:type="spellStart"/>
      <w:proofErr w:type="gramStart"/>
      <w:proofErr w:type="spellEnd"/>
      <w:proofErr w:type="spellStart"/>
      <w:proofErr w:type="spellEnd"/>
      <w:proofErr w:type="gramEnd"/>
      <w:proofErr w:type="spellStart"/>
      <w:proofErr w:type="gramStart"/>
      <w:proofErr w:type="spellEnd"/>
      <w:proofErr w:type="gramEnd"/>
      <m:oMathPara>
        <m:oMath>
          <m:r>
            <m:t xml:space="preserve">peak_idx = argrelextrema(np.abs(y - y0), np.greater)[0]</m:t>
          </m:r>
        </m:oMath>
      </m:oMathPara>
    </w:p>
    <w:p w14:paraId="45F99061" w14:textId="77777777" w:rsidR="00FF1AA5" w:rsidRDefault="00000000">
      <w:pPr>
        <w:spacing w:after="0"/>
        <w:ind w:left="567"/>
        <w:rPr>
          <w:rFonts w:hint="eastAsia"/>
        </w:rPr>
      </w:pPr>
      <w:r>
        <w:rPr>
          <w:rFonts w:ascii="Courier New" w:hAnsi="Courier New"/>
          <w:sz w:val="18"/>
        </w:rPr>
        <w:t xml:space="preserve">if </w:t>
      </w:r>
      <w:proofErr w:type="spellStart"/>
      <w:r>
        <w:rPr>
          <w:rFonts w:ascii="Courier New" w:hAnsi="Courier New"/>
          <w:sz w:val="18"/>
        </w:rPr>
        <w:t>len</w:t>
      </w:r>
      <w:proofErr w:type="spellEnd"/>
      <w:r>
        <w:rPr>
          <w:rFonts w:ascii="Courier New" w:hAnsi="Courier New"/>
          <w:sz w:val="18"/>
        </w:rPr>
        <w:t>(</w:t>
      </w:r>
      <w:proofErr w:type="spellStart"/>
      <w:r>
        <w:rPr>
          <w:rFonts w:ascii="Courier New" w:hAnsi="Courier New"/>
          <w:sz w:val="18"/>
        </w:rPr>
        <w:t>peak_idx</w:t>
      </w:r>
      <w:proofErr w:type="spellEnd"/>
      <w:r>
        <w:rPr>
          <w:rFonts w:ascii="Courier New" w:hAnsi="Courier New"/>
          <w:sz w:val="18"/>
        </w:rPr>
        <w:t>) &gt;= 3:</w:t>
      </w:r>
    </w:p>
    <w:p w14:paraId="1224A2BF"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peak_t</w:t>
      </w:r>
      <w:proofErr w:type="spellEnd"/>
      <w:r>
        <w:rPr>
          <w:rFonts w:ascii="Courier New" w:hAnsi="Courier New"/>
          <w:sz w:val="18"/>
        </w:rPr>
        <w:t xml:space="preserve"> = t[</w:t>
      </w:r>
      <w:proofErr w:type="spellStart"/>
      <w:r>
        <w:rPr>
          <w:rFonts w:ascii="Courier New" w:hAnsi="Courier New"/>
          <w:sz w:val="18"/>
        </w:rPr>
        <w:t>peak_idx</w:t>
      </w:r>
      <w:proofErr w:type="spellEnd"/>
      <w:r>
        <w:rPr>
          <w:rFonts w:ascii="Courier New" w:hAnsi="Courier New"/>
          <w:sz w:val="18"/>
        </w:rPr>
        <w:t>]</w:t>
      </w:r>
    </w:p>
    <w:p w14:paraId="22843422" w14:textId="77777777" w:rsidR="00FF1AA5" w:rsidRDefault="00000000">
      <w:pPr>
        <w:spacing w:after="0"/>
        <w:ind w:left="567"/>
        <w:rPr>
          <w:rFonts w:hint="eastAsia"/>
        </w:rPr>
        <w:jc w:val="center"/>
      </w:pPr>
      <w:proofErr w:type="spellStart"/>
      <w:proofErr w:type="spellEnd"/>
      <w:proofErr w:type="spellStart"/>
      <w:proofErr w:type="spellEnd"/>
      <w:proofErr w:type="spellStart"/>
      <w:proofErr w:type="spellEnd"/>
      <m:oMathPara>
        <m:oMath>
          <m:r>
            <m:t xml:space="preserve">peak_amp = np.abs(y[peak_idx] - y0)</m:t>
          </m:r>
        </m:oMath>
      </m:oMathPara>
    </w:p>
    <w:p w14:paraId="44D0BF6A" w14:textId="77777777" w:rsidR="00FF1AA5" w:rsidRDefault="00000000">
      <w:pPr>
        <w:spacing w:after="0"/>
        <w:ind w:left="567"/>
        <w:rPr>
          <w:rFonts w:hint="eastAsia"/>
        </w:rPr>
      </w:pPr>
      <w:r>
        <w:rPr>
          <w:rFonts w:ascii="Courier New" w:hAnsi="Courier New"/>
          <w:sz w:val="18"/>
        </w:rPr>
        <w:lastRenderedPageBreak/>
        <w:t xml:space="preserve">    </w:t>
      </w:r>
    </w:p>
    <w:p w14:paraId="174C0ECA" w14:textId="77777777" w:rsidR="00FF1AA5" w:rsidRDefault="00000000">
      <w:pPr>
        <w:spacing w:after="0"/>
        <w:ind w:left="567"/>
        <w:rPr>
          <w:rFonts w:hint="eastAsia"/>
        </w:rPr>
      </w:pPr>
      <w:r>
        <w:rPr>
          <w:rFonts w:ascii="Courier New" w:hAnsi="Courier New"/>
          <w:sz w:val="18"/>
        </w:rPr>
        <w:t xml:space="preserve">    # </w:t>
      </w:r>
      <w:proofErr w:type="spellStart"/>
      <w:r>
        <w:rPr>
          <w:rFonts w:ascii="Courier New" w:hAnsi="Courier New"/>
          <w:sz w:val="18"/>
        </w:rPr>
        <w:t>对数线性拟合</w:t>
      </w:r>
      <w:proofErr w:type="spellEnd"/>
    </w:p>
    <w:p w14:paraId="5BE02795" w14:textId="77777777" w:rsidR="00FF1AA5" w:rsidRDefault="00000000">
      <w:pPr>
        <w:spacing w:after="0"/>
        <w:ind w:left="567"/>
        <w:rPr>
          <w:rFonts w:hint="eastAsia"/>
        </w:rPr>
      </w:pPr>
      <w:r>
        <w:rPr>
          <w:rFonts w:ascii="Courier New" w:hAnsi="Courier New"/>
          <w:sz w:val="18"/>
        </w:rPr>
        <w:t xml:space="preserve">    valid = </w:t>
      </w:r>
      <w:proofErr w:type="spellStart"/>
      <w:r>
        <w:rPr>
          <w:rFonts w:ascii="Courier New" w:hAnsi="Courier New"/>
          <w:sz w:val="18"/>
        </w:rPr>
        <w:t>peak_amp</w:t>
      </w:r>
      <w:proofErr w:type="spellEnd"/>
      <w:r>
        <w:rPr>
          <w:rFonts w:ascii="Courier New" w:hAnsi="Courier New"/>
          <w:sz w:val="18"/>
        </w:rPr>
        <w:t xml:space="preserve"> &gt; 0</w:t>
      </w:r>
    </w:p>
    <w:p w14:paraId="415B74EB" w14:textId="77777777" w:rsidR="00FF1AA5" w:rsidRDefault="00000000">
      <w:pPr>
        <w:spacing w:after="0"/>
        <w:ind w:left="567"/>
        <w:rPr>
          <w:rFonts w:hint="eastAsia"/>
        </w:rPr>
      </w:pPr>
      <w:r>
        <w:rPr>
          <w:rFonts w:ascii="Courier New" w:hAnsi="Courier New"/>
          <w:sz w:val="18"/>
        </w:rPr>
        <w:t xml:space="preserve">    if </w:t>
      </w:r>
      <w:proofErr w:type="spellStart"/>
      <w:r>
        <w:rPr>
          <w:rFonts w:ascii="Courier New" w:hAnsi="Courier New"/>
          <w:sz w:val="18"/>
        </w:rPr>
        <w:t>np.sum</w:t>
      </w:r>
      <w:proofErr w:type="spellEnd"/>
      <w:r>
        <w:rPr>
          <w:rFonts w:ascii="Courier New" w:hAnsi="Courier New"/>
          <w:sz w:val="18"/>
        </w:rPr>
        <w:t>(valid) &gt;= 3:</w:t>
      </w:r>
    </w:p>
    <w:p w14:paraId="6CA12386"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coeffs</w:t>
      </w:r>
      <w:proofErr w:type="spellEnd"/>
      <w:r>
        <w:rPr>
          <w:rFonts w:ascii="Courier New" w:hAnsi="Courier New"/>
          <w:sz w:val="18"/>
        </w:rPr>
        <w:t xml:space="preserve"> = </w:t>
      </w:r>
      <w:proofErr w:type="spellStart"/>
      <w:proofErr w:type="gramStart"/>
      <w:r>
        <w:rPr>
          <w:rFonts w:ascii="Courier New" w:hAnsi="Courier New"/>
          <w:sz w:val="18"/>
        </w:rPr>
        <w:t>np.polyfit</w:t>
      </w:r>
      <w:proofErr w:type="spellEnd"/>
      <w:proofErr w:type="gramEnd"/>
      <w:r>
        <w:rPr>
          <w:rFonts w:ascii="Courier New" w:hAnsi="Courier New"/>
          <w:sz w:val="18"/>
        </w:rPr>
        <w:t>(</w:t>
      </w:r>
      <w:proofErr w:type="spellStart"/>
      <w:r>
        <w:rPr>
          <w:rFonts w:ascii="Courier New" w:hAnsi="Courier New"/>
          <w:sz w:val="18"/>
        </w:rPr>
        <w:t>peak_t</w:t>
      </w:r>
      <w:proofErr w:type="spellEnd"/>
      <w:r>
        <w:rPr>
          <w:rFonts w:ascii="Courier New" w:hAnsi="Courier New"/>
          <w:sz w:val="18"/>
        </w:rPr>
        <w:t>[valid], np.log(</w:t>
      </w:r>
      <w:proofErr w:type="spellStart"/>
      <w:r>
        <w:rPr>
          <w:rFonts w:ascii="Courier New" w:hAnsi="Courier New"/>
          <w:sz w:val="18"/>
        </w:rPr>
        <w:t>peak_amp</w:t>
      </w:r>
      <w:proofErr w:type="spellEnd"/>
      <w:r>
        <w:rPr>
          <w:rFonts w:ascii="Courier New" w:hAnsi="Courier New"/>
          <w:sz w:val="18"/>
        </w:rPr>
        <w:t>[valid]), 1)</w:t>
      </w:r>
    </w:p>
    <w:p w14:paraId="7CDCC8CE" w14:textId="77777777" w:rsidR="00FF1AA5" w:rsidRDefault="00000000">
      <w:pPr>
        <w:spacing w:after="0"/>
        <w:ind w:left="567"/>
        <w:rPr>
          <w:rFonts w:hint="eastAsia"/>
        </w:rPr>
      </w:pPr>
      <w:r>
        <w:rPr>
          <w:rFonts w:ascii="Courier New" w:hAnsi="Courier New"/>
          <w:sz w:val="18"/>
        </w:rPr>
        <w:t xml:space="preserve">        beta = -</w:t>
      </w:r>
      <w:proofErr w:type="spellStart"/>
      <w:proofErr w:type="gramStart"/>
      <w:r>
        <w:rPr>
          <w:rFonts w:ascii="Courier New" w:hAnsi="Courier New"/>
          <w:sz w:val="18"/>
        </w:rPr>
        <w:t>coeffs</w:t>
      </w:r>
      <w:proofErr w:type="spellEnd"/>
      <w:r>
        <w:rPr>
          <w:rFonts w:ascii="Courier New" w:hAnsi="Courier New"/>
          <w:sz w:val="18"/>
        </w:rPr>
        <w:t>[</w:t>
      </w:r>
      <w:proofErr w:type="gramEnd"/>
      <w:r>
        <w:rPr>
          <w:rFonts w:ascii="Courier New" w:hAnsi="Courier New"/>
          <w:sz w:val="18"/>
        </w:rPr>
        <w:t>0]</w:t>
      </w:r>
    </w:p>
    <w:p w14:paraId="3D10943A" w14:textId="77777777" w:rsidR="00FF1AA5" w:rsidRDefault="00000000">
      <w:pPr>
        <w:spacing w:after="0"/>
        <w:ind w:left="567"/>
        <w:rPr>
          <w:rFonts w:hint="eastAsia"/>
        </w:rPr>
      </w:pPr>
      <w:r>
        <w:rPr>
          <w:rFonts w:ascii="Courier New" w:hAnsi="Courier New"/>
          <w:sz w:val="18"/>
        </w:rPr>
        <w:t xml:space="preserve">        A0 = </w:t>
      </w:r>
      <w:proofErr w:type="spellStart"/>
      <w:r>
        <w:rPr>
          <w:rFonts w:ascii="Courier New" w:hAnsi="Courier New"/>
          <w:sz w:val="18"/>
        </w:rPr>
        <w:t>np.exp</w:t>
      </w:r>
      <w:proofErr w:type="spellEnd"/>
      <w:r>
        <w:rPr>
          <w:rFonts w:ascii="Courier New" w:hAnsi="Courier New"/>
          <w:sz w:val="18"/>
        </w:rPr>
        <w:t>(</w:t>
      </w:r>
      <w:proofErr w:type="spellStart"/>
      <w:proofErr w:type="gramStart"/>
      <w:r>
        <w:rPr>
          <w:rFonts w:ascii="Courier New" w:hAnsi="Courier New"/>
          <w:sz w:val="18"/>
        </w:rPr>
        <w:t>coeffs</w:t>
      </w:r>
      <w:proofErr w:type="spellEnd"/>
      <w:r>
        <w:rPr>
          <w:rFonts w:ascii="Courier New" w:hAnsi="Courier New"/>
          <w:sz w:val="18"/>
        </w:rPr>
        <w:t>[</w:t>
      </w:r>
      <w:proofErr w:type="gramEnd"/>
      <w:r>
        <w:rPr>
          <w:rFonts w:ascii="Courier New" w:hAnsi="Courier New"/>
          <w:sz w:val="18"/>
        </w:rPr>
        <w:t>1])</w:t>
      </w:r>
    </w:p>
    <w:p w14:paraId="4013459E" w14:textId="77777777" w:rsidR="00FF1AA5" w:rsidRDefault="00000000">
      <w:pPr>
        <w:spacing w:after="0"/>
        <w:ind w:left="567"/>
        <w:rPr>
          <w:rFonts w:hint="eastAsia"/>
        </w:rPr>
        <w:jc w:val="center"/>
      </w:pPr>
      <m:oMathPara>
        <m:oMath>
          <m:r>
            <m:t xml:space="preserve">Q = omega / (2 * beta) if beta &gt; 0 else float('inf')</m:t>
          </m:r>
        </m:oMath>
      </m:oMathPara>
    </w:p>
    <w:p w14:paraId="3E62A25A" w14:textId="77777777" w:rsidR="00FF1AA5" w:rsidRDefault="00000000">
      <w:pPr>
        <w:spacing w:after="0"/>
        <w:ind w:left="567"/>
        <w:rPr>
          <w:rFonts w:hint="eastAsia"/>
        </w:rPr>
      </w:pPr>
      <w:r>
        <w:rPr>
          <w:rFonts w:ascii="Courier New" w:hAnsi="Courier New"/>
          <w:sz w:val="18"/>
        </w:rPr>
        <w:t xml:space="preserve">        </w:t>
      </w:r>
    </w:p>
    <w:p w14:paraId="68FB3C5F" w14:textId="77777777" w:rsidR="00FF1AA5" w:rsidRDefault="00000000">
      <w:pPr>
        <w:spacing w:after="0"/>
        <w:ind w:left="567"/>
        <w:rPr>
          <w:rFonts w:hint="eastAsia"/>
        </w:rPr>
      </w:pPr>
      <w:r>
        <w:rPr>
          <w:rFonts w:ascii="Courier New" w:hAnsi="Courier New"/>
          <w:sz w:val="18"/>
        </w:rPr>
        <w:t xml:space="preserve">        print(</w:t>
      </w:r>
      <w:proofErr w:type="gramStart"/>
      <w:r>
        <w:rPr>
          <w:rFonts w:ascii="Courier New" w:hAnsi="Courier New"/>
          <w:sz w:val="18"/>
        </w:rPr>
        <w:t>f"\</w:t>
      </w:r>
      <w:proofErr w:type="spellStart"/>
      <w:proofErr w:type="gramEnd"/>
      <w:r>
        <w:rPr>
          <w:rFonts w:ascii="Courier New" w:hAnsi="Courier New"/>
          <w:sz w:val="18"/>
        </w:rPr>
        <w:t>n</w:t>
      </w:r>
      <w:r>
        <w:rPr>
          <w:rFonts w:ascii="Courier New" w:hAnsi="Courier New"/>
          <w:sz w:val="18"/>
        </w:rPr>
        <w:t>阻尼分析</w:t>
      </w:r>
      <w:proofErr w:type="spellEnd"/>
      <w:r>
        <w:rPr>
          <w:rFonts w:ascii="Courier New" w:hAnsi="Courier New"/>
          <w:sz w:val="18"/>
        </w:rPr>
        <w:t>:")</w:t>
      </w:r>
    </w:p>
    <w:p w14:paraId="0947F503" w14:textId="77777777" w:rsidR="00FF1AA5" w:rsidRDefault="00000000">
      <w:pPr>
        <w:spacing w:after="0"/>
        <w:ind w:left="567"/>
        <w:rPr>
          <w:rFonts w:hint="eastAsia"/>
        </w:rPr>
      </w:pPr>
      <w:r>
        <w:rPr>
          <w:rFonts w:ascii="Courier New" w:hAnsi="Courier New"/>
          <w:sz w:val="18"/>
        </w:rPr>
        <w:t xml:space="preserve">        </w:t>
      </w: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xml:space="preserve">"  </w:t>
      </w:r>
      <w:proofErr w:type="spellStart"/>
      <w:r>
        <w:rPr>
          <w:rFonts w:ascii="Courier New" w:hAnsi="Courier New"/>
          <w:sz w:val="18"/>
        </w:rPr>
        <w:t>阻尼系数</w:t>
      </w:r>
      <w:proofErr w:type="spellEnd"/>
      <w:proofErr w:type="gramEnd"/>
      <w:r>
        <w:rPr>
          <w:rFonts w:ascii="Courier New" w:hAnsi="Courier New"/>
          <w:sz w:val="18"/>
        </w:rPr>
        <w:t xml:space="preserve"> β = {beta:.6f} s^-1")</w:t>
      </w:r>
    </w:p>
    <w:p w14:paraId="288F282B" w14:textId="77777777" w:rsidR="00FF1AA5" w:rsidRDefault="00000000">
      <w:pPr>
        <w:spacing w:after="0"/>
        <w:ind w:left="567"/>
        <w:rPr>
          <w:rFonts w:hint="eastAsia"/>
        </w:rPr>
      </w:pPr>
      <w:r>
        <w:rPr>
          <w:rFonts w:ascii="Courier New" w:hAnsi="Courier New"/>
          <w:sz w:val="18"/>
        </w:rPr>
        <w:t xml:space="preserve">        </w:t>
      </w: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xml:space="preserve">"  </w:t>
      </w:r>
      <w:proofErr w:type="spellStart"/>
      <w:r>
        <w:rPr>
          <w:rFonts w:ascii="Courier New" w:hAnsi="Courier New"/>
          <w:sz w:val="18"/>
        </w:rPr>
        <w:t>时间常数</w:t>
      </w:r>
      <w:proofErr w:type="spellEnd"/>
      <w:proofErr w:type="gramEnd"/>
      <w:r>
        <w:rPr>
          <w:rFonts w:ascii="Courier New" w:hAnsi="Courier New"/>
          <w:sz w:val="18"/>
        </w:rPr>
        <w:t xml:space="preserve"> τ = {1/beta:.2f} s")</w:t>
      </w:r>
    </w:p>
    <w:p w14:paraId="1704B651" w14:textId="77777777" w:rsidR="00FF1AA5" w:rsidRDefault="00000000">
      <w:pPr>
        <w:spacing w:after="0"/>
        <w:ind w:left="567"/>
        <w:rPr>
          <w:rFonts w:hint="eastAsia"/>
        </w:rPr>
      </w:pPr>
      <w:r>
        <w:rPr>
          <w:rFonts w:ascii="Courier New" w:hAnsi="Courier New"/>
          <w:sz w:val="18"/>
        </w:rPr>
        <w:t xml:space="preserve">        </w:t>
      </w: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xml:space="preserve">"  </w:t>
      </w:r>
      <w:proofErr w:type="spellStart"/>
      <w:r>
        <w:rPr>
          <w:rFonts w:ascii="Courier New" w:hAnsi="Courier New"/>
          <w:sz w:val="18"/>
        </w:rPr>
        <w:t>品质因数</w:t>
      </w:r>
      <w:proofErr w:type="spellEnd"/>
      <w:proofErr w:type="gramEnd"/>
      <w:r>
        <w:rPr>
          <w:rFonts w:ascii="Courier New" w:hAnsi="Courier New"/>
          <w:sz w:val="18"/>
        </w:rPr>
        <w:t xml:space="preserve"> Q = {Q:.1</w:t>
      </w:r>
      <w:proofErr w:type="gramStart"/>
      <w:r>
        <w:rPr>
          <w:rFonts w:ascii="Courier New" w:hAnsi="Courier New"/>
          <w:sz w:val="18"/>
        </w:rPr>
        <w:t>f}"</w:t>
      </w:r>
      <w:proofErr w:type="gramEnd"/>
      <w:r>
        <w:rPr>
          <w:rFonts w:ascii="Courier New" w:hAnsi="Courier New"/>
          <w:sz w:val="18"/>
        </w:rPr>
        <w:t>)</w:t>
      </w:r>
    </w:p>
    <w:p w14:paraId="2AD2F9D9" w14:textId="77777777" w:rsidR="00FF1AA5" w:rsidRDefault="00000000">
      <w:pPr>
        <w:spacing w:after="0"/>
        <w:ind w:left="567"/>
        <w:rPr>
          <w:rFonts w:hint="eastAsia"/>
        </w:rPr>
      </w:pPr>
      <w:r>
        <w:rPr>
          <w:rFonts w:ascii="Courier New" w:hAnsi="Courier New"/>
          <w:sz w:val="18"/>
        </w:rPr>
        <w:t xml:space="preserve">        </w:t>
      </w: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xml:space="preserve">"  </w:t>
      </w:r>
      <w:r>
        <w:rPr>
          <w:rFonts w:ascii="Courier New" w:hAnsi="Courier New"/>
          <w:sz w:val="18"/>
        </w:rPr>
        <w:t>振幅衰减到</w:t>
      </w:r>
      <w:proofErr w:type="gramEnd"/>
      <w:r>
        <w:rPr>
          <w:rFonts w:ascii="Courier New" w:hAnsi="Courier New"/>
          <w:sz w:val="18"/>
        </w:rPr>
        <w:t>1/</w:t>
      </w:r>
      <w:proofErr w:type="spellStart"/>
      <w:r>
        <w:rPr>
          <w:rFonts w:ascii="Courier New" w:hAnsi="Courier New"/>
          <w:sz w:val="18"/>
        </w:rPr>
        <w:t>e</w:t>
      </w:r>
      <w:r>
        <w:rPr>
          <w:rFonts w:ascii="Courier New" w:hAnsi="Courier New"/>
          <w:sz w:val="18"/>
        </w:rPr>
        <w:t>需要</w:t>
      </w:r>
      <w:proofErr w:type="spellEnd"/>
      <w:r>
        <w:rPr>
          <w:rFonts w:ascii="Courier New" w:hAnsi="Courier New"/>
          <w:sz w:val="18"/>
        </w:rPr>
        <w:t xml:space="preserve"> {1/beta:.1f} </w:t>
      </w:r>
      <w:r>
        <w:rPr>
          <w:rFonts w:ascii="Courier New" w:hAnsi="Courier New"/>
          <w:sz w:val="18"/>
        </w:rPr>
        <w:t>秒</w:t>
      </w:r>
      <w:r>
        <w:rPr>
          <w:rFonts w:ascii="Courier New" w:hAnsi="Courier New"/>
          <w:sz w:val="18"/>
        </w:rPr>
        <w:t>")</w:t>
      </w:r>
    </w:p>
    <w:p w14:paraId="7AC7CB0D" w14:textId="77777777" w:rsidR="00FF1AA5" w:rsidRDefault="00FF1AA5">
      <w:pPr>
        <w:spacing w:after="0"/>
        <w:ind w:left="567"/>
        <w:rPr>
          <w:rFonts w:hint="eastAsia"/>
        </w:rPr>
      </w:pPr>
    </w:p>
    <w:p w14:paraId="5DC5AE07"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绘图</w:t>
      </w:r>
      <w:proofErr w:type="spellEnd"/>
    </w:p>
    <w:p w14:paraId="03B22993" w14:textId="77777777" w:rsidR="00FF1AA5" w:rsidRDefault="00000000">
      <w:pPr>
        <w:spacing w:after="0"/>
        <w:ind w:left="567"/>
        <w:rPr>
          <w:rFonts w:hint="eastAsia"/>
        </w:rPr>
      </w:pPr>
      <w:r>
        <w:rPr>
          <w:rFonts w:ascii="Courier New" w:hAnsi="Courier New"/>
          <w:sz w:val="18"/>
        </w:rPr>
        <w:t xml:space="preserve">fig, axes = </w:t>
      </w:r>
      <w:proofErr w:type="spellStart"/>
      <w:proofErr w:type="gramStart"/>
      <w:r>
        <w:rPr>
          <w:rFonts w:ascii="Courier New" w:hAnsi="Courier New"/>
          <w:sz w:val="18"/>
        </w:rPr>
        <w:t>plt.subplots</w:t>
      </w:r>
      <w:proofErr w:type="spellEnd"/>
      <w:proofErr w:type="gramEnd"/>
      <w:r>
        <w:rPr>
          <w:rFonts w:ascii="Courier New" w:hAnsi="Courier New"/>
          <w:sz w:val="18"/>
        </w:rPr>
        <w:t xml:space="preserve">(3, 1, </w:t>
      </w:r>
      <w:proofErr w:type="spellStart"/>
      <w:r>
        <w:rPr>
          <w:rFonts w:ascii="Courier New" w:hAnsi="Courier New"/>
          <w:sz w:val="18"/>
        </w:rPr>
        <w:t>figsize</w:t>
      </w:r>
      <w:proofErr w:type="spellEnd"/>
      <w:proofErr w:type="gramStart"/>
      <w:r>
        <w:rPr>
          <w:rFonts w:ascii="Courier New" w:hAnsi="Courier New"/>
          <w:sz w:val="18"/>
        </w:rPr>
        <w:t>=(</w:t>
      </w:r>
      <w:proofErr w:type="gramEnd"/>
      <w:r>
        <w:rPr>
          <w:rFonts w:ascii="Courier New" w:hAnsi="Courier New"/>
          <w:sz w:val="18"/>
        </w:rPr>
        <w:t>12, 10))</w:t>
      </w:r>
    </w:p>
    <w:p w14:paraId="64F19683" w14:textId="77777777" w:rsidR="00FF1AA5" w:rsidRDefault="00FF1AA5">
      <w:pPr>
        <w:spacing w:after="0"/>
        <w:ind w:left="567"/>
        <w:rPr>
          <w:rFonts w:hint="eastAsia"/>
        </w:rPr>
      </w:pPr>
    </w:p>
    <w:p w14:paraId="2327FC94"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数据</w:t>
      </w:r>
      <w:r>
        <w:rPr>
          <w:rFonts w:ascii="Courier New" w:hAnsi="Courier New"/>
          <w:sz w:val="18"/>
        </w:rPr>
        <w:t>+</w:t>
      </w:r>
      <w:r>
        <w:rPr>
          <w:rFonts w:ascii="Courier New" w:hAnsi="Courier New"/>
          <w:sz w:val="18"/>
        </w:rPr>
        <w:t>拟合</w:t>
      </w:r>
      <w:proofErr w:type="spellEnd"/>
    </w:p>
    <w:p w14:paraId="50117D33"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w:t>
      </w:r>
      <w:proofErr w:type="gramStart"/>
      <w:r>
        <w:rPr>
          <w:rFonts w:ascii="Courier New" w:hAnsi="Courier New"/>
          <w:sz w:val="18"/>
        </w:rPr>
        <w:t>].plot</w:t>
      </w:r>
      <w:proofErr w:type="gramEnd"/>
      <w:r>
        <w:rPr>
          <w:rFonts w:ascii="Courier New" w:hAnsi="Courier New"/>
          <w:sz w:val="18"/>
        </w:rPr>
        <w:t xml:space="preserve">(t, y, 'b.', </w:t>
      </w:r>
      <w:proofErr w:type="spellStart"/>
      <w:r>
        <w:rPr>
          <w:rFonts w:ascii="Courier New" w:hAnsi="Courier New"/>
          <w:sz w:val="18"/>
        </w:rPr>
        <w:t>markersize</w:t>
      </w:r>
      <w:proofErr w:type="spellEnd"/>
      <w:r>
        <w:rPr>
          <w:rFonts w:ascii="Courier New" w:hAnsi="Courier New"/>
          <w:sz w:val="18"/>
        </w:rPr>
        <w:t>=2, label='</w:t>
      </w:r>
      <w:proofErr w:type="spellStart"/>
      <w:r>
        <w:rPr>
          <w:rFonts w:ascii="Courier New" w:hAnsi="Courier New"/>
          <w:sz w:val="18"/>
        </w:rPr>
        <w:t>实验数据</w:t>
      </w:r>
      <w:proofErr w:type="spellEnd"/>
      <w:r>
        <w:rPr>
          <w:rFonts w:ascii="Courier New" w:hAnsi="Courier New"/>
          <w:sz w:val="18"/>
        </w:rPr>
        <w:t>')</w:t>
      </w:r>
    </w:p>
    <w:p w14:paraId="49FCF9A6" w14:textId="77777777" w:rsidR="00FF1AA5" w:rsidRDefault="00000000">
      <w:pPr>
        <w:spacing w:after="0"/>
        <w:ind w:left="567"/>
        <w:rPr>
          <w:rFonts w:hint="eastAsia"/>
        </w:rPr>
        <w:jc w:val="center"/>
      </w:pPr>
      <w:proofErr w:type="spellStart"/>
      <w:proofErr w:type="spellEnd"/>
      <w:proofErr w:type="spellStart"/>
      <w:proofErr w:type="gramStart"/>
      <w:proofErr w:type="spellEnd"/>
      <w:proofErr w:type="gramEnd"/>
      <w:proofErr w:type="gramStart"/>
      <w:proofErr w:type="gramEnd"/>
      <w:proofErr w:type="gramStart"/>
      <w:proofErr w:type="gramEnd"/>
      <m:oMathPara>
        <m:oMath>
          <m:r>
            <m:t xml:space="preserve">t_smooth = np.linspace(t[0], t[-1], 1000)</m:t>
          </m:r>
        </m:oMath>
      </m:oMathPara>
    </w:p>
    <w:p w14:paraId="09023345"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w:t>
      </w:r>
      <w:proofErr w:type="gramStart"/>
      <w:r>
        <w:rPr>
          <w:rFonts w:ascii="Courier New" w:hAnsi="Courier New"/>
          <w:sz w:val="18"/>
        </w:rPr>
        <w:t>].plot</w:t>
      </w:r>
      <w:proofErr w:type="gramEnd"/>
      <w:r>
        <w:rPr>
          <w:rFonts w:ascii="Courier New" w:hAnsi="Courier New"/>
          <w:sz w:val="18"/>
        </w:rPr>
        <w:t>(</w:t>
      </w:r>
      <w:proofErr w:type="spellStart"/>
      <w:r>
        <w:rPr>
          <w:rFonts w:ascii="Courier New" w:hAnsi="Courier New"/>
          <w:sz w:val="18"/>
        </w:rPr>
        <w:t>t_smooth</w:t>
      </w:r>
      <w:proofErr w:type="spellEnd"/>
      <w:r>
        <w:rPr>
          <w:rFonts w:ascii="Courier New" w:hAnsi="Courier New"/>
          <w:sz w:val="18"/>
        </w:rPr>
        <w:t xml:space="preserve">, </w:t>
      </w:r>
      <w:proofErr w:type="spellStart"/>
      <w:r>
        <w:rPr>
          <w:rFonts w:ascii="Courier New" w:hAnsi="Courier New"/>
          <w:sz w:val="18"/>
        </w:rPr>
        <w:t>sine_</w:t>
      </w:r>
      <w:proofErr w:type="gramStart"/>
      <w:r>
        <w:rPr>
          <w:rFonts w:ascii="Courier New" w:hAnsi="Courier New"/>
          <w:sz w:val="18"/>
        </w:rPr>
        <w:t>model</w:t>
      </w:r>
      <w:proofErr w:type="spellEnd"/>
      <w:r>
        <w:rPr>
          <w:rFonts w:ascii="Courier New" w:hAnsi="Courier New"/>
          <w:sz w:val="18"/>
        </w:rPr>
        <w:t>(</w:t>
      </w:r>
      <w:proofErr w:type="spellStart"/>
      <w:proofErr w:type="gramEnd"/>
      <w:r>
        <w:rPr>
          <w:rFonts w:ascii="Courier New" w:hAnsi="Courier New"/>
          <w:sz w:val="18"/>
        </w:rPr>
        <w:t>t_smooth</w:t>
      </w:r>
      <w:proofErr w:type="spellEnd"/>
      <w:r>
        <w:rPr>
          <w:rFonts w:ascii="Courier New" w:hAnsi="Courier New"/>
          <w:sz w:val="18"/>
        </w:rPr>
        <w:t>, *</w:t>
      </w:r>
      <w:proofErr w:type="spellStart"/>
      <w:r>
        <w:rPr>
          <w:rFonts w:ascii="Courier New" w:hAnsi="Courier New"/>
          <w:sz w:val="18"/>
        </w:rPr>
        <w:t>popt</w:t>
      </w:r>
      <w:proofErr w:type="spellEnd"/>
      <w:r>
        <w:rPr>
          <w:rFonts w:ascii="Courier New" w:hAnsi="Courier New"/>
          <w:sz w:val="18"/>
        </w:rPr>
        <w:t>), 'r-', linewidth=2, label='</w:t>
      </w:r>
      <w:proofErr w:type="spellStart"/>
      <w:r>
        <w:rPr>
          <w:rFonts w:ascii="Courier New" w:hAnsi="Courier New"/>
          <w:sz w:val="18"/>
        </w:rPr>
        <w:t>正弦拟合</w:t>
      </w:r>
      <w:proofErr w:type="spellEnd"/>
      <w:r>
        <w:rPr>
          <w:rFonts w:ascii="Courier New" w:hAnsi="Courier New"/>
          <w:sz w:val="18"/>
        </w:rPr>
        <w:t>')</w:t>
      </w:r>
    </w:p>
    <w:p w14:paraId="34758900" w14:textId="77777777" w:rsidR="00FF1AA5" w:rsidRDefault="00000000">
      <w:pPr>
        <w:spacing w:after="0"/>
        <w:ind w:left="567"/>
        <w:rPr>
          <w:rFonts w:hint="eastAsia"/>
        </w:rPr>
        <w:jc w:val="center"/>
      </w:pPr>
      <w:proofErr w:type="gramStart"/>
      <w:proofErr w:type="gramEnd"/>
      <w:proofErr w:type="gramStart"/>
      <w:proofErr w:type="spellStart"/>
      <w:proofErr w:type="spellEnd"/>
      <w:proofErr w:type="gramEnd"/>
      <w:proofErr w:type="spellStart"/>
      <w:proofErr w:type="spellEnd"/>
      <m:oMathPara>
        <m:oMath>
          <m:r>
            <m:t xml:space="preserve">axes[0].axhline(y=y0, color='gray', linestyle='--', alpha=0.5)</m:t>
          </m:r>
        </m:oMath>
      </m:oMathPara>
    </w:p>
    <w:p w14:paraId="1C15A1EA"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xlabel</w:t>
      </w:r>
      <w:proofErr w:type="spellEnd"/>
      <w:r>
        <w:rPr>
          <w:rFonts w:ascii="Courier New" w:hAnsi="Courier New"/>
          <w:sz w:val="18"/>
        </w:rPr>
        <w:t>(</w:t>
      </w:r>
      <w:proofErr w:type="gramEnd"/>
      <w:r>
        <w:rPr>
          <w:rFonts w:ascii="Courier New" w:hAnsi="Courier New"/>
          <w:sz w:val="18"/>
        </w:rPr>
        <w:t>'t (s)')</w:t>
      </w:r>
    </w:p>
    <w:p w14:paraId="04F14A7B"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ylabel</w:t>
      </w:r>
      <w:proofErr w:type="spellEnd"/>
      <w:r>
        <w:rPr>
          <w:rFonts w:ascii="Courier New" w:hAnsi="Courier New"/>
          <w:sz w:val="18"/>
        </w:rPr>
        <w:t>(</w:t>
      </w:r>
      <w:proofErr w:type="gramEnd"/>
      <w:r>
        <w:rPr>
          <w:rFonts w:ascii="Courier New" w:hAnsi="Courier New"/>
          <w:sz w:val="18"/>
        </w:rPr>
        <w:t>'y (mm)')</w:t>
      </w:r>
    </w:p>
    <w:p w14:paraId="37C2F433" w14:textId="77777777" w:rsidR="00FF1AA5" w:rsidRDefault="00000000">
      <w:pPr>
        <w:spacing w:after="0"/>
        <w:ind w:left="567"/>
        <w:rPr>
          <w:rFonts w:hint="eastAsia"/>
        </w:rPr>
        <w:jc w:val="center"/>
      </w:pPr>
      <w:proofErr w:type="gramStart"/>
      <w:proofErr w:type="gramEnd"/>
      <w:proofErr w:type="gramStart"/>
      <w:proofErr w:type="spellStart"/>
      <w:proofErr w:type="gramEnd"/>
      <w:proofErr w:type="gramStart"/>
      <w:proofErr w:type="spellEnd"/>
      <w:proofErr w:type="spellStart"/>
      <w:proofErr w:type="gramEnd"/>
      <w:proofErr w:type="spellEnd"/>
      <w:proofErr w:type="gramStart"/>
      <w:proofErr w:type="gramEnd"/>
      <m:oMathPara>
        <m:oMath>
          <m:sSup>
            <m:e>
              <m:r>
                <m:t xml:space="preserve">axes[0].set_title(f'简谐运动 (T={T:.4f}s, A={A:.2f}mm, R</m:t>
              </m:r>
            </m:e>
            <m:e>
              <m:r>
                <m:t xml:space="preserve">2</m:t>
              </m:r>
            </m:e>
          </m:sSup>
          <m:r>
            <m:t xml:space="preserve">={r2:.6f})')</m:t>
          </m:r>
        </m:oMath>
      </m:oMathPara>
    </w:p>
    <w:p w14:paraId="4D1F261D" w14:textId="77777777" w:rsidR="00FF1AA5" w:rsidRDefault="00000000">
      <w:pPr>
        <w:spacing w:after="0"/>
        <w:ind w:left="567"/>
        <w:rPr>
          <w:rFonts w:hint="eastAsia"/>
        </w:rPr>
      </w:pPr>
      <w:r>
        <w:rPr>
          <w:rFonts w:ascii="Courier New" w:hAnsi="Courier New"/>
          <w:sz w:val="18"/>
        </w:rPr>
        <w:t>axes[0</w:t>
      </w:r>
      <w:proofErr w:type="gramStart"/>
      <w:r>
        <w:rPr>
          <w:rFonts w:ascii="Courier New" w:hAnsi="Courier New"/>
          <w:sz w:val="18"/>
        </w:rPr>
        <w:t>].legend</w:t>
      </w:r>
      <w:proofErr w:type="gramEnd"/>
      <w:r>
        <w:rPr>
          <w:rFonts w:ascii="Courier New" w:hAnsi="Courier New"/>
          <w:sz w:val="18"/>
        </w:rPr>
        <w:t>()</w:t>
      </w:r>
    </w:p>
    <w:p w14:paraId="3F05FB5B"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w:t>
      </w:r>
      <w:proofErr w:type="gramStart"/>
      <w:r>
        <w:rPr>
          <w:rFonts w:ascii="Courier New" w:hAnsi="Courier New"/>
          <w:sz w:val="18"/>
        </w:rPr>
        <w:t>].grid</w:t>
      </w:r>
      <w:proofErr w:type="gramEnd"/>
      <w:r>
        <w:rPr>
          <w:rFonts w:ascii="Courier New" w:hAnsi="Courier New"/>
          <w:sz w:val="18"/>
        </w:rPr>
        <w:t>(True, alpha=0.3)</w:t>
      </w:r>
    </w:p>
    <w:p w14:paraId="63889D36" w14:textId="77777777" w:rsidR="00FF1AA5" w:rsidRDefault="00FF1AA5">
      <w:pPr>
        <w:spacing w:after="0"/>
        <w:ind w:left="567"/>
        <w:rPr>
          <w:rFonts w:hint="eastAsia"/>
        </w:rPr>
      </w:pPr>
    </w:p>
    <w:p w14:paraId="0B040194"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残差</w:t>
      </w:r>
      <w:proofErr w:type="spellEnd"/>
    </w:p>
    <w:p w14:paraId="33BD3FE4" w14:textId="77777777" w:rsidR="00FF1AA5" w:rsidRDefault="00000000">
      <w:pPr>
        <w:spacing w:after="0"/>
        <w:ind w:left="567"/>
        <w:rPr>
          <w:rFonts w:hint="eastAsia"/>
        </w:rPr>
        <w:jc w:val="center"/>
      </w:pPr>
      <w:proofErr w:type="spellStart"/>
      <w:proofErr w:type="spellEnd"/>
      <m:oMathPara>
        <m:oMath>
          <m:r>
            <m:t xml:space="preserve">residuals = y - y_fit</m:t>
          </m:r>
        </m:oMath>
      </m:oMathPara>
    </w:p>
    <w:p w14:paraId="7E48DF59"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w:t>
      </w:r>
      <w:proofErr w:type="gramStart"/>
      <w:r>
        <w:rPr>
          <w:rFonts w:ascii="Courier New" w:hAnsi="Courier New"/>
          <w:sz w:val="18"/>
        </w:rPr>
        <w:t>].plot</w:t>
      </w:r>
      <w:proofErr w:type="gramEnd"/>
      <w:r>
        <w:rPr>
          <w:rFonts w:ascii="Courier New" w:hAnsi="Courier New"/>
          <w:sz w:val="18"/>
        </w:rPr>
        <w:t xml:space="preserve">(t, residuals, 'go', </w:t>
      </w:r>
      <w:proofErr w:type="spellStart"/>
      <w:r>
        <w:rPr>
          <w:rFonts w:ascii="Courier New" w:hAnsi="Courier New"/>
          <w:sz w:val="18"/>
        </w:rPr>
        <w:t>markersize</w:t>
      </w:r>
      <w:proofErr w:type="spellEnd"/>
      <w:r>
        <w:rPr>
          <w:rFonts w:ascii="Courier New" w:hAnsi="Courier New"/>
          <w:sz w:val="18"/>
        </w:rPr>
        <w:t>=2)</w:t>
      </w:r>
    </w:p>
    <w:p w14:paraId="4CAD4B26"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w:t>
      </w:r>
      <w:proofErr w:type="gramStart"/>
      <w:r>
        <w:rPr>
          <w:rFonts w:ascii="Courier New" w:hAnsi="Courier New"/>
          <w:sz w:val="18"/>
        </w:rPr>
        <w:t>].</w:t>
      </w:r>
      <w:proofErr w:type="spellStart"/>
      <w:r>
        <w:rPr>
          <w:rFonts w:ascii="Courier New" w:hAnsi="Courier New"/>
          <w:sz w:val="18"/>
        </w:rPr>
        <w:t>axhline</w:t>
      </w:r>
      <w:proofErr w:type="spellEnd"/>
      <w:proofErr w:type="gramEnd"/>
      <w:r>
        <w:rPr>
          <w:rFonts w:ascii="Courier New" w:hAnsi="Courier New"/>
          <w:sz w:val="18"/>
        </w:rPr>
        <w:t>(y=0, color='r')</w:t>
      </w:r>
    </w:p>
    <w:p w14:paraId="2F28C759"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xlabel</w:t>
      </w:r>
      <w:proofErr w:type="spellEnd"/>
      <w:r>
        <w:rPr>
          <w:rFonts w:ascii="Courier New" w:hAnsi="Courier New"/>
          <w:sz w:val="18"/>
        </w:rPr>
        <w:t>(</w:t>
      </w:r>
      <w:proofErr w:type="gramEnd"/>
      <w:r>
        <w:rPr>
          <w:rFonts w:ascii="Courier New" w:hAnsi="Courier New"/>
          <w:sz w:val="18"/>
        </w:rPr>
        <w:t>'t (s)')</w:t>
      </w:r>
    </w:p>
    <w:p w14:paraId="4A74734E"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ylabel</w:t>
      </w:r>
      <w:proofErr w:type="spellEnd"/>
      <w:r>
        <w:rPr>
          <w:rFonts w:ascii="Courier New" w:hAnsi="Courier New"/>
          <w:sz w:val="18"/>
        </w:rPr>
        <w:t>(</w:t>
      </w:r>
      <w:proofErr w:type="gramEnd"/>
      <w:r>
        <w:rPr>
          <w:rFonts w:ascii="Courier New" w:hAnsi="Courier New"/>
          <w:sz w:val="18"/>
        </w:rPr>
        <w:t>'</w:t>
      </w:r>
      <w:proofErr w:type="spellStart"/>
      <w:r>
        <w:rPr>
          <w:rFonts w:ascii="Courier New" w:hAnsi="Courier New"/>
          <w:sz w:val="18"/>
        </w:rPr>
        <w:t>残差</w:t>
      </w:r>
      <w:proofErr w:type="spellEnd"/>
      <w:r>
        <w:rPr>
          <w:rFonts w:ascii="Courier New" w:hAnsi="Courier New"/>
          <w:sz w:val="18"/>
        </w:rPr>
        <w:t xml:space="preserve"> (mm)')</w:t>
      </w:r>
    </w:p>
    <w:p w14:paraId="7078463C"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title</w:t>
      </w:r>
      <w:proofErr w:type="spellEnd"/>
      <w:r>
        <w:rPr>
          <w:rFonts w:ascii="Courier New" w:hAnsi="Courier New"/>
          <w:sz w:val="18"/>
        </w:rPr>
        <w:t>(</w:t>
      </w:r>
      <w:proofErr w:type="spellStart"/>
      <w:proofErr w:type="gramEnd"/>
      <w:r>
        <w:rPr>
          <w:rFonts w:ascii="Courier New" w:hAnsi="Courier New"/>
          <w:sz w:val="18"/>
        </w:rPr>
        <w:t>f'</w:t>
      </w:r>
      <w:r>
        <w:rPr>
          <w:rFonts w:ascii="Courier New" w:hAnsi="Courier New"/>
          <w:sz w:val="18"/>
        </w:rPr>
        <w:t>拟合残差</w:t>
      </w:r>
      <w:proofErr w:type="spellEnd"/>
      <w:r>
        <w:rPr>
          <w:rFonts w:ascii="Courier New" w:hAnsi="Courier New"/>
          <w:sz w:val="18"/>
        </w:rPr>
        <w:t xml:space="preserve"> (</w:t>
      </w:r>
      <w:proofErr w:type="spellStart"/>
      <w:r>
        <w:rPr>
          <w:rFonts w:ascii="Courier New" w:hAnsi="Courier New"/>
          <w:sz w:val="18"/>
        </w:rPr>
        <w:t>标准差</w:t>
      </w:r>
      <w:proofErr w:type="spellEnd"/>
      <w:r>
        <w:rPr>
          <w:rFonts w:ascii="Courier New" w:hAnsi="Courier New"/>
          <w:sz w:val="18"/>
        </w:rPr>
        <w:t>={</w:t>
      </w:r>
      <w:proofErr w:type="spellStart"/>
      <w:r>
        <w:rPr>
          <w:rFonts w:ascii="Courier New" w:hAnsi="Courier New"/>
          <w:sz w:val="18"/>
        </w:rPr>
        <w:t>np.std</w:t>
      </w:r>
      <w:proofErr w:type="spellEnd"/>
      <w:r>
        <w:rPr>
          <w:rFonts w:ascii="Courier New" w:hAnsi="Courier New"/>
          <w:sz w:val="18"/>
        </w:rPr>
        <w:t>(residuals):.4f} mm)')</w:t>
      </w:r>
    </w:p>
    <w:p w14:paraId="512B4FE6"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w:t>
      </w:r>
      <w:proofErr w:type="gramStart"/>
      <w:r>
        <w:rPr>
          <w:rFonts w:ascii="Courier New" w:hAnsi="Courier New"/>
          <w:sz w:val="18"/>
        </w:rPr>
        <w:t>].grid</w:t>
      </w:r>
      <w:proofErr w:type="gramEnd"/>
      <w:r>
        <w:rPr>
          <w:rFonts w:ascii="Courier New" w:hAnsi="Courier New"/>
          <w:sz w:val="18"/>
        </w:rPr>
        <w:t>(True, alpha=0.3)</w:t>
      </w:r>
    </w:p>
    <w:p w14:paraId="05A51E2C" w14:textId="77777777" w:rsidR="00FF1AA5" w:rsidRDefault="00FF1AA5">
      <w:pPr>
        <w:spacing w:after="0"/>
        <w:ind w:left="567"/>
        <w:rPr>
          <w:rFonts w:hint="eastAsia"/>
        </w:rPr>
      </w:pPr>
    </w:p>
    <w:p w14:paraId="2A833BE0"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FFT</w:t>
      </w:r>
      <w:r>
        <w:rPr>
          <w:rFonts w:ascii="Courier New" w:hAnsi="Courier New"/>
          <w:sz w:val="18"/>
        </w:rPr>
        <w:t>频谱</w:t>
      </w:r>
      <w:proofErr w:type="spellEnd"/>
    </w:p>
    <w:p w14:paraId="079CDB91" w14:textId="77777777" w:rsidR="00FF1AA5" w:rsidRDefault="00000000">
      <w:pPr>
        <w:spacing w:after="0"/>
        <w:ind w:left="567"/>
        <w:rPr>
          <w:rFonts w:hint="eastAsia"/>
        </w:rPr>
      </w:pPr>
      <w:proofErr w:type="spellStart"/>
      <w:r>
        <w:rPr>
          <w:rFonts w:ascii="Courier New" w:hAnsi="Courier New"/>
          <w:sz w:val="18"/>
        </w:rPr>
        <w:t>fft_mag</w:t>
      </w:r>
      <w:proofErr w:type="spellEnd"/>
      <w:r>
        <w:rPr>
          <w:rFonts w:ascii="Courier New" w:hAnsi="Courier New"/>
          <w:sz w:val="18"/>
        </w:rPr>
        <w:t xml:space="preserve"> = </w:t>
      </w:r>
      <w:proofErr w:type="spellStart"/>
      <w:r>
        <w:rPr>
          <w:rFonts w:ascii="Courier New" w:hAnsi="Courier New"/>
          <w:sz w:val="18"/>
        </w:rPr>
        <w:t>np.abs</w:t>
      </w:r>
      <w:proofErr w:type="spellEnd"/>
      <w:r>
        <w:rPr>
          <w:rFonts w:ascii="Courier New" w:hAnsi="Courier New"/>
          <w:sz w:val="18"/>
        </w:rPr>
        <w:t>(</w:t>
      </w:r>
      <w:proofErr w:type="spellStart"/>
      <w:r>
        <w:rPr>
          <w:rFonts w:ascii="Courier New" w:hAnsi="Courier New"/>
          <w:sz w:val="18"/>
        </w:rPr>
        <w:t>fft_vals</w:t>
      </w:r>
      <w:proofErr w:type="spellEnd"/>
      <w:r>
        <w:rPr>
          <w:rFonts w:ascii="Courier New" w:hAnsi="Courier New"/>
          <w:sz w:val="18"/>
        </w:rPr>
        <w:t>)</w:t>
      </w:r>
    </w:p>
    <w:p w14:paraId="279FFF54" w14:textId="77777777" w:rsidR="00FF1AA5" w:rsidRDefault="00000000">
      <w:pPr>
        <w:spacing w:after="0"/>
        <w:ind w:left="567"/>
        <w:rPr>
          <w:rFonts w:hint="eastAsia"/>
        </w:rPr>
      </w:pPr>
      <w:r>
        <w:rPr>
          <w:rFonts w:ascii="Courier New" w:hAnsi="Courier New"/>
          <w:sz w:val="18"/>
        </w:rPr>
        <w:t>axes[2</w:t>
      </w:r>
      <w:proofErr w:type="gramStart"/>
      <w:r>
        <w:rPr>
          <w:rFonts w:ascii="Courier New" w:hAnsi="Courier New"/>
          <w:sz w:val="18"/>
        </w:rPr>
        <w:t>].plot</w:t>
      </w:r>
      <w:proofErr w:type="gramEnd"/>
      <w:r>
        <w:rPr>
          <w:rFonts w:ascii="Courier New" w:hAnsi="Courier New"/>
          <w:sz w:val="18"/>
        </w:rPr>
        <w:t>(</w:t>
      </w:r>
      <w:proofErr w:type="spellStart"/>
      <w:r>
        <w:rPr>
          <w:rFonts w:ascii="Courier New" w:hAnsi="Courier New"/>
          <w:sz w:val="18"/>
        </w:rPr>
        <w:t>freqs</w:t>
      </w:r>
      <w:proofErr w:type="spellEnd"/>
      <w:r>
        <w:rPr>
          <w:rFonts w:ascii="Courier New" w:hAnsi="Courier New"/>
          <w:sz w:val="18"/>
        </w:rPr>
        <w:t>[</w:t>
      </w:r>
      <w:proofErr w:type="gramStart"/>
      <w:r>
        <w:rPr>
          <w:rFonts w:ascii="Courier New" w:hAnsi="Courier New"/>
          <w:sz w:val="18"/>
        </w:rPr>
        <w:t>1:len</w:t>
      </w:r>
      <w:proofErr w:type="gramEnd"/>
      <w:r>
        <w:rPr>
          <w:rFonts w:ascii="Courier New" w:hAnsi="Courier New"/>
          <w:sz w:val="18"/>
        </w:rPr>
        <w:t>(</w:t>
      </w:r>
      <w:proofErr w:type="spellStart"/>
      <w:r>
        <w:rPr>
          <w:rFonts w:ascii="Courier New" w:hAnsi="Courier New"/>
          <w:sz w:val="18"/>
        </w:rPr>
        <w:t>freqs</w:t>
      </w:r>
      <w:proofErr w:type="spellEnd"/>
      <w:r>
        <w:rPr>
          <w:rFonts w:ascii="Courier New" w:hAnsi="Courier New"/>
          <w:sz w:val="18"/>
        </w:rPr>
        <w:t xml:space="preserve">)//2], </w:t>
      </w:r>
      <w:proofErr w:type="spellStart"/>
      <w:r>
        <w:rPr>
          <w:rFonts w:ascii="Courier New" w:hAnsi="Courier New"/>
          <w:sz w:val="18"/>
        </w:rPr>
        <w:t>fft_mag</w:t>
      </w:r>
      <w:proofErr w:type="spellEnd"/>
      <w:r>
        <w:rPr>
          <w:rFonts w:ascii="Courier New" w:hAnsi="Courier New"/>
          <w:sz w:val="18"/>
        </w:rPr>
        <w:t>[</w:t>
      </w:r>
      <w:proofErr w:type="gramStart"/>
      <w:r>
        <w:rPr>
          <w:rFonts w:ascii="Courier New" w:hAnsi="Courier New"/>
          <w:sz w:val="18"/>
        </w:rPr>
        <w:t>1:len</w:t>
      </w:r>
      <w:proofErr w:type="gramEnd"/>
      <w:r>
        <w:rPr>
          <w:rFonts w:ascii="Courier New" w:hAnsi="Courier New"/>
          <w:sz w:val="18"/>
        </w:rPr>
        <w:t>(</w:t>
      </w:r>
      <w:proofErr w:type="spellStart"/>
      <w:r>
        <w:rPr>
          <w:rFonts w:ascii="Courier New" w:hAnsi="Courier New"/>
          <w:sz w:val="18"/>
        </w:rPr>
        <w:t>freqs</w:t>
      </w:r>
      <w:proofErr w:type="spellEnd"/>
      <w:r>
        <w:rPr>
          <w:rFonts w:ascii="Courier New" w:hAnsi="Courier New"/>
          <w:sz w:val="18"/>
        </w:rPr>
        <w:t>)//2], 'b-')</w:t>
      </w:r>
    </w:p>
    <w:p w14:paraId="4012EF17" w14:textId="77777777" w:rsidR="00FF1AA5" w:rsidRDefault="00000000">
      <w:pPr>
        <w:spacing w:after="0"/>
        <w:ind w:left="567"/>
        <w:rPr>
          <w:rFonts w:hint="eastAsia"/>
        </w:rPr>
        <w:jc w:val="center"/>
      </w:pPr>
      <w:proofErr w:type="gramStart"/>
      <w:proofErr w:type="gramEnd"/>
      <w:proofErr w:type="gramStart"/>
      <w:proofErr w:type="spellStart"/>
      <w:proofErr w:type="spellEnd"/>
      <w:proofErr w:type="gramEnd"/>
      <w:proofErr w:type="spellStart"/>
      <w:proofErr w:type="spellEnd"/>
      <w:proofErr w:type="spellStart"/>
      <w:proofErr w:type="spellEnd"/>
      <m:oMathPara>
        <m:oMath>
          <m:r>
            <m:t xml:space="preserve">axes[2].axvline(x=1/T, color='r', linestyle='--', label=f'f = {1/T:.4f} Hz')</m:t>
          </m:r>
        </m:oMath>
      </m:oMathPara>
    </w:p>
    <w:p w14:paraId="316B1A53"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2</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xlabel</w:t>
      </w:r>
      <w:proofErr w:type="spellEnd"/>
      <w:r>
        <w:rPr>
          <w:rFonts w:ascii="Courier New" w:hAnsi="Courier New"/>
          <w:sz w:val="18"/>
        </w:rPr>
        <w:t>(</w:t>
      </w:r>
      <w:proofErr w:type="gramEnd"/>
      <w:r>
        <w:rPr>
          <w:rFonts w:ascii="Courier New" w:hAnsi="Courier New"/>
          <w:sz w:val="18"/>
        </w:rPr>
        <w:t>'</w:t>
      </w:r>
      <w:proofErr w:type="spellStart"/>
      <w:r>
        <w:rPr>
          <w:rFonts w:ascii="Courier New" w:hAnsi="Courier New"/>
          <w:sz w:val="18"/>
        </w:rPr>
        <w:t>频率</w:t>
      </w:r>
      <w:proofErr w:type="spellEnd"/>
      <w:r>
        <w:rPr>
          <w:rFonts w:ascii="Courier New" w:hAnsi="Courier New"/>
          <w:sz w:val="18"/>
        </w:rPr>
        <w:t xml:space="preserve"> (Hz)')</w:t>
      </w:r>
    </w:p>
    <w:p w14:paraId="74DDBB3D" w14:textId="77777777" w:rsidR="00FF1AA5" w:rsidRDefault="00000000">
      <w:pPr>
        <w:spacing w:after="0"/>
        <w:ind w:left="567"/>
        <w:rPr>
          <w:rFonts w:hint="eastAsia"/>
        </w:rPr>
      </w:pPr>
      <w:r>
        <w:rPr>
          <w:rFonts w:ascii="Courier New" w:hAnsi="Courier New"/>
          <w:sz w:val="18"/>
        </w:rPr>
        <w:t>axes[2</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_ylabel</w:t>
      </w:r>
      <w:proofErr w:type="spellEnd"/>
      <w:r>
        <w:rPr>
          <w:rFonts w:ascii="Courier New" w:hAnsi="Courier New"/>
          <w:sz w:val="18"/>
        </w:rPr>
        <w:t>('</w:t>
      </w:r>
      <w:proofErr w:type="spellStart"/>
      <w:r>
        <w:rPr>
          <w:rFonts w:ascii="Courier New" w:hAnsi="Courier New"/>
          <w:sz w:val="18"/>
        </w:rPr>
        <w:t>幅度</w:t>
      </w:r>
      <w:proofErr w:type="spellEnd"/>
      <w:r>
        <w:rPr>
          <w:rFonts w:ascii="Courier New" w:hAnsi="Courier New"/>
          <w:sz w:val="18"/>
        </w:rPr>
        <w:t>')</w:t>
      </w:r>
    </w:p>
    <w:p w14:paraId="7965123C" w14:textId="77777777" w:rsidR="00FF1AA5" w:rsidRDefault="00000000">
      <w:pPr>
        <w:spacing w:after="0"/>
        <w:ind w:left="567"/>
        <w:rPr>
          <w:rFonts w:hint="eastAsia"/>
        </w:rPr>
      </w:pPr>
      <w:r>
        <w:rPr>
          <w:rFonts w:ascii="Courier New" w:hAnsi="Courier New"/>
          <w:sz w:val="18"/>
        </w:rPr>
        <w:t>axes[2</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_title</w:t>
      </w:r>
      <w:proofErr w:type="spellEnd"/>
      <w:r>
        <w:rPr>
          <w:rFonts w:ascii="Courier New" w:hAnsi="Courier New"/>
          <w:sz w:val="18"/>
        </w:rPr>
        <w:t>('</w:t>
      </w:r>
      <w:proofErr w:type="spellStart"/>
      <w:r>
        <w:rPr>
          <w:rFonts w:ascii="Courier New" w:hAnsi="Courier New"/>
          <w:sz w:val="18"/>
        </w:rPr>
        <w:t>FFT</w:t>
      </w:r>
      <w:r>
        <w:rPr>
          <w:rFonts w:ascii="Courier New" w:hAnsi="Courier New"/>
          <w:sz w:val="18"/>
        </w:rPr>
        <w:t>频谱</w:t>
      </w:r>
      <w:proofErr w:type="spellEnd"/>
      <w:r>
        <w:rPr>
          <w:rFonts w:ascii="Courier New" w:hAnsi="Courier New"/>
          <w:sz w:val="18"/>
        </w:rPr>
        <w:t>')</w:t>
      </w:r>
    </w:p>
    <w:p w14:paraId="35798A66" w14:textId="77777777" w:rsidR="00FF1AA5" w:rsidRDefault="00000000">
      <w:pPr>
        <w:spacing w:after="0"/>
        <w:ind w:left="567"/>
        <w:rPr>
          <w:rFonts w:hint="eastAsia"/>
        </w:rPr>
      </w:pPr>
      <w:r>
        <w:rPr>
          <w:rFonts w:ascii="Courier New" w:hAnsi="Courier New"/>
          <w:sz w:val="18"/>
        </w:rPr>
        <w:t>axes[2</w:t>
      </w:r>
      <w:proofErr w:type="gramStart"/>
      <w:r>
        <w:rPr>
          <w:rFonts w:ascii="Courier New" w:hAnsi="Courier New"/>
          <w:sz w:val="18"/>
        </w:rPr>
        <w:t>].legend</w:t>
      </w:r>
      <w:proofErr w:type="gramEnd"/>
      <w:r>
        <w:rPr>
          <w:rFonts w:ascii="Courier New" w:hAnsi="Courier New"/>
          <w:sz w:val="18"/>
        </w:rPr>
        <w:t>()</w:t>
      </w:r>
    </w:p>
    <w:p w14:paraId="12BF359D"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2</w:t>
      </w:r>
      <w:proofErr w:type="gramStart"/>
      <w:r>
        <w:rPr>
          <w:rFonts w:ascii="Courier New" w:hAnsi="Courier New"/>
          <w:sz w:val="18"/>
        </w:rPr>
        <w:t>].grid</w:t>
      </w:r>
      <w:proofErr w:type="gramEnd"/>
      <w:r>
        <w:rPr>
          <w:rFonts w:ascii="Courier New" w:hAnsi="Courier New"/>
          <w:sz w:val="18"/>
        </w:rPr>
        <w:t>(True, alpha=0.3)</w:t>
      </w:r>
    </w:p>
    <w:p w14:paraId="4C78713F" w14:textId="77777777" w:rsidR="00FF1AA5" w:rsidRDefault="00FF1AA5">
      <w:pPr>
        <w:spacing w:after="0"/>
        <w:ind w:left="567"/>
        <w:rPr>
          <w:rFonts w:hint="eastAsia"/>
        </w:rPr>
      </w:pPr>
    </w:p>
    <w:p w14:paraId="439D53FB" w14:textId="77777777" w:rsidR="00FF1AA5" w:rsidRDefault="00000000">
      <w:pPr>
        <w:spacing w:after="0"/>
        <w:ind w:left="567"/>
        <w:rPr>
          <w:rFonts w:hint="eastAsia"/>
        </w:rPr>
      </w:pPr>
      <w:proofErr w:type="spellStart"/>
      <w:proofErr w:type="gramStart"/>
      <w:r>
        <w:rPr>
          <w:rFonts w:ascii="Courier New" w:hAnsi="Courier New"/>
          <w:sz w:val="18"/>
        </w:rPr>
        <w:t>plt.tight</w:t>
      </w:r>
      <w:proofErr w:type="gramEnd"/>
      <w:r>
        <w:rPr>
          <w:rFonts w:ascii="Courier New" w:hAnsi="Courier New"/>
          <w:sz w:val="18"/>
        </w:rPr>
        <w:t>_</w:t>
      </w:r>
      <w:proofErr w:type="gramStart"/>
      <w:r>
        <w:rPr>
          <w:rFonts w:ascii="Courier New" w:hAnsi="Courier New"/>
          <w:sz w:val="18"/>
        </w:rPr>
        <w:t>layout</w:t>
      </w:r>
      <w:proofErr w:type="spellEnd"/>
      <w:r>
        <w:rPr>
          <w:rFonts w:ascii="Courier New" w:hAnsi="Courier New"/>
          <w:sz w:val="18"/>
        </w:rPr>
        <w:t>(</w:t>
      </w:r>
      <w:proofErr w:type="gramEnd"/>
      <w:r>
        <w:rPr>
          <w:rFonts w:ascii="Courier New" w:hAnsi="Courier New"/>
          <w:sz w:val="18"/>
        </w:rPr>
        <w:t>)</w:t>
      </w:r>
    </w:p>
    <w:p w14:paraId="05AB92B6" w14:textId="77777777" w:rsidR="00FF1AA5" w:rsidRDefault="00000000">
      <w:pPr>
        <w:spacing w:after="0"/>
        <w:ind w:left="567"/>
        <w:rPr>
          <w:rFonts w:hint="eastAsia"/>
        </w:rPr>
      </w:pPr>
      <w:proofErr w:type="spellStart"/>
      <w:proofErr w:type="gramStart"/>
      <w:r>
        <w:rPr>
          <w:rFonts w:ascii="Courier New" w:hAnsi="Courier New"/>
          <w:sz w:val="18"/>
        </w:rPr>
        <w:t>plt.savefig</w:t>
      </w:r>
      <w:proofErr w:type="spellEnd"/>
      <w:proofErr w:type="gramEnd"/>
      <w:r>
        <w:rPr>
          <w:rFonts w:ascii="Courier New" w:hAnsi="Courier New"/>
          <w:sz w:val="18"/>
        </w:rPr>
        <w:t>('shm_analysis_result.png', dpi=150)</w:t>
      </w:r>
    </w:p>
    <w:p w14:paraId="22281162" w14:textId="77777777" w:rsidR="00FF1AA5" w:rsidRDefault="00000000">
      <w:pPr>
        <w:spacing w:after="0"/>
        <w:ind w:left="567"/>
        <w:rPr>
          <w:rFonts w:hint="eastAsia"/>
        </w:rPr>
      </w:pPr>
      <w:proofErr w:type="spellStart"/>
      <w:proofErr w:type="gramStart"/>
      <w:r>
        <w:rPr>
          <w:rFonts w:ascii="Courier New" w:hAnsi="Courier New"/>
          <w:sz w:val="18"/>
        </w:rPr>
        <w:t>plt.show</w:t>
      </w:r>
      <w:proofErr w:type="spellEnd"/>
      <w:proofErr w:type="gramEnd"/>
      <w:r>
        <w:rPr>
          <w:rFonts w:ascii="Courier New" w:hAnsi="Courier New"/>
          <w:sz w:val="18"/>
        </w:rPr>
        <w:t>()</w:t>
      </w:r>
    </w:p>
    <w:p w14:paraId="762F9817" w14:textId="77777777" w:rsidR="00FF1AA5" w:rsidRDefault="00000000">
      <w:pPr>
        <w:pStyle w:val="21"/>
      </w:pPr>
      <w:bookmarkStart w:id="219" w:name="_Toc10332"/>
      <w:r>
        <w:rPr>
          <w:rFonts w:ascii="微软雅黑" w:eastAsia="微软雅黑" w:hAnsi="微软雅黑"/>
        </w:rPr>
        <w:t xml:space="preserve">V.3 </w:t>
      </w:r>
      <w:proofErr w:type="spellStart"/>
      <w:r>
        <w:rPr>
          <w:rFonts w:ascii="微软雅黑" w:eastAsia="微软雅黑" w:hAnsi="微软雅黑"/>
        </w:rPr>
        <w:t>自由落体数据分析完整示例</w:t>
      </w:r>
      <w:bookmarkEnd w:id="219"/>
      <w:proofErr w:type="spellEnd"/>
    </w:p>
    <w:p w14:paraId="1AEAB31A" w14:textId="77777777" w:rsidR="00FF1AA5" w:rsidRDefault="00000000">
      <w:pPr>
        <w:spacing w:after="0"/>
        <w:ind w:left="567"/>
        <w:rPr>
          <w:rFonts w:hint="eastAsia"/>
        </w:rPr>
      </w:pPr>
      <w:r>
        <w:rPr>
          <w:rFonts w:ascii="Courier New" w:hAnsi="Courier New"/>
          <w:sz w:val="18"/>
        </w:rPr>
        <w:t># ============================================</w:t>
      </w:r>
    </w:p>
    <w:p w14:paraId="38E5B2F4"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自由落体数据分析</w:t>
      </w:r>
      <w:proofErr w:type="spellEnd"/>
      <w:r>
        <w:rPr>
          <w:rFonts w:ascii="Courier New" w:hAnsi="Courier New"/>
          <w:sz w:val="18"/>
        </w:rPr>
        <w:t xml:space="preserve"> - </w:t>
      </w:r>
      <w:proofErr w:type="spellStart"/>
      <w:r>
        <w:rPr>
          <w:rFonts w:ascii="Courier New" w:hAnsi="Courier New"/>
          <w:sz w:val="18"/>
        </w:rPr>
        <w:t>完整示例</w:t>
      </w:r>
      <w:proofErr w:type="spellEnd"/>
    </w:p>
    <w:p w14:paraId="5F0F118E" w14:textId="77777777" w:rsidR="00FF1AA5" w:rsidRDefault="00000000">
      <w:pPr>
        <w:spacing w:after="0"/>
        <w:ind w:left="567"/>
        <w:rPr>
          <w:rFonts w:hint="eastAsia"/>
        </w:rPr>
      </w:pPr>
      <w:r>
        <w:rPr>
          <w:rFonts w:ascii="Courier New" w:hAnsi="Courier New"/>
          <w:sz w:val="18"/>
        </w:rPr>
        <w:t># ============================================</w:t>
      </w:r>
    </w:p>
    <w:p w14:paraId="60216966" w14:textId="77777777" w:rsidR="00FF1AA5" w:rsidRDefault="00000000">
      <w:pPr>
        <w:spacing w:after="0"/>
        <w:ind w:left="567"/>
        <w:rPr>
          <w:rFonts w:hint="eastAsia"/>
        </w:rPr>
      </w:pPr>
      <w:proofErr w:type="gramStart"/>
      <w:r>
        <w:rPr>
          <w:rFonts w:ascii="Courier New" w:hAnsi="Courier New"/>
          <w:sz w:val="18"/>
        </w:rPr>
        <w:t>import</w:t>
      </w:r>
      <w:proofErr w:type="gramEnd"/>
      <w:r>
        <w:rPr>
          <w:rFonts w:ascii="Courier New" w:hAnsi="Courier New"/>
          <w:sz w:val="18"/>
        </w:rPr>
        <w:t xml:space="preserve"> </w:t>
      </w:r>
      <w:proofErr w:type="spellStart"/>
      <w:r>
        <w:rPr>
          <w:rFonts w:ascii="Courier New" w:hAnsi="Courier New"/>
          <w:sz w:val="18"/>
        </w:rPr>
        <w:t>numpy</w:t>
      </w:r>
      <w:proofErr w:type="spellEnd"/>
      <w:r>
        <w:rPr>
          <w:rFonts w:ascii="Courier New" w:hAnsi="Courier New"/>
          <w:sz w:val="18"/>
        </w:rPr>
        <w:t xml:space="preserve"> as np</w:t>
      </w:r>
    </w:p>
    <w:p w14:paraId="7CD54EB5" w14:textId="77777777" w:rsidR="00FF1AA5" w:rsidRDefault="00000000">
      <w:pPr>
        <w:spacing w:after="0"/>
        <w:ind w:left="567"/>
        <w:rPr>
          <w:rFonts w:hint="eastAsia"/>
        </w:rPr>
      </w:pPr>
      <w:r>
        <w:rPr>
          <w:rFonts w:ascii="Courier New" w:hAnsi="Courier New"/>
          <w:sz w:val="18"/>
        </w:rPr>
        <w:t xml:space="preserve">import </w:t>
      </w:r>
      <w:proofErr w:type="spellStart"/>
      <w:proofErr w:type="gramStart"/>
      <w:r>
        <w:rPr>
          <w:rFonts w:ascii="Courier New" w:hAnsi="Courier New"/>
          <w:sz w:val="18"/>
        </w:rPr>
        <w:t>matplotlib.pyplot</w:t>
      </w:r>
      <w:proofErr w:type="spellEnd"/>
      <w:proofErr w:type="gramEnd"/>
      <w:r>
        <w:rPr>
          <w:rFonts w:ascii="Courier New" w:hAnsi="Courier New"/>
          <w:sz w:val="18"/>
        </w:rPr>
        <w:t xml:space="preserve"> as </w:t>
      </w:r>
      <w:proofErr w:type="spellStart"/>
      <w:r>
        <w:rPr>
          <w:rFonts w:ascii="Courier New" w:hAnsi="Courier New"/>
          <w:sz w:val="18"/>
        </w:rPr>
        <w:t>plt</w:t>
      </w:r>
      <w:proofErr w:type="spellEnd"/>
    </w:p>
    <w:p w14:paraId="1E398219" w14:textId="77777777" w:rsidR="00FF1AA5" w:rsidRDefault="00FF1AA5">
      <w:pPr>
        <w:spacing w:after="0"/>
        <w:ind w:left="567"/>
        <w:rPr>
          <w:rFonts w:hint="eastAsia"/>
        </w:rPr>
      </w:pPr>
    </w:p>
    <w:p w14:paraId="1F40B4CD" w14:textId="77777777" w:rsidR="00FF1AA5" w:rsidRDefault="00000000">
      <w:pPr>
        <w:spacing w:after="0"/>
        <w:ind w:left="567"/>
        <w:rPr>
          <w:rFonts w:hint="eastAsia"/>
        </w:rPr>
      </w:pPr>
      <w:proofErr w:type="spellStart"/>
      <w:proofErr w:type="gramStart"/>
      <w:r>
        <w:rPr>
          <w:rFonts w:ascii="Courier New" w:hAnsi="Courier New"/>
          <w:sz w:val="18"/>
        </w:rPr>
        <w:t>plt.rcParams</w:t>
      </w:r>
      <w:proofErr w:type="spellEnd"/>
      <w:proofErr w:type="gramEnd"/>
      <w:r>
        <w:rPr>
          <w:rFonts w:ascii="Courier New" w:hAnsi="Courier New"/>
          <w:sz w:val="18"/>
        </w:rPr>
        <w:t>['</w:t>
      </w:r>
      <w:proofErr w:type="spellStart"/>
      <w:proofErr w:type="gramStart"/>
      <w:r>
        <w:rPr>
          <w:rFonts w:ascii="Courier New" w:hAnsi="Courier New"/>
          <w:sz w:val="18"/>
        </w:rPr>
        <w:t>font.sans</w:t>
      </w:r>
      <w:proofErr w:type="spellEnd"/>
      <w:proofErr w:type="gramEnd"/>
      <w:r>
        <w:rPr>
          <w:rFonts w:ascii="Courier New" w:hAnsi="Courier New"/>
          <w:sz w:val="18"/>
        </w:rPr>
        <w:t>-serif'] = ['</w:t>
      </w:r>
      <w:proofErr w:type="spellStart"/>
      <w:r>
        <w:rPr>
          <w:rFonts w:ascii="Courier New" w:hAnsi="Courier New"/>
          <w:sz w:val="18"/>
        </w:rPr>
        <w:t>SimHei</w:t>
      </w:r>
      <w:proofErr w:type="spellEnd"/>
      <w:r>
        <w:rPr>
          <w:rFonts w:ascii="Courier New" w:hAnsi="Courier New"/>
          <w:sz w:val="18"/>
        </w:rPr>
        <w:t xml:space="preserve">', 'Microsoft </w:t>
      </w:r>
      <w:proofErr w:type="spellStart"/>
      <w:r>
        <w:rPr>
          <w:rFonts w:ascii="Courier New" w:hAnsi="Courier New"/>
          <w:sz w:val="18"/>
        </w:rPr>
        <w:t>YaHei</w:t>
      </w:r>
      <w:proofErr w:type="spellEnd"/>
      <w:r>
        <w:rPr>
          <w:rFonts w:ascii="Courier New" w:hAnsi="Courier New"/>
          <w:sz w:val="18"/>
        </w:rPr>
        <w:t>']</w:t>
      </w:r>
    </w:p>
    <w:p w14:paraId="1064ED66" w14:textId="77777777" w:rsidR="00FF1AA5" w:rsidRDefault="00000000">
      <w:pPr>
        <w:spacing w:after="0"/>
        <w:ind w:left="567"/>
        <w:rPr>
          <w:rFonts w:hint="eastAsia"/>
        </w:rPr>
      </w:pPr>
      <w:proofErr w:type="spellStart"/>
      <w:proofErr w:type="gramStart"/>
      <w:r>
        <w:rPr>
          <w:rFonts w:ascii="Courier New" w:hAnsi="Courier New"/>
          <w:sz w:val="18"/>
        </w:rPr>
        <w:t>plt.rcParams</w:t>
      </w:r>
      <w:proofErr w:type="spellEnd"/>
      <w:proofErr w:type="gramEnd"/>
      <w:r>
        <w:rPr>
          <w:rFonts w:ascii="Courier New" w:hAnsi="Courier New"/>
          <w:sz w:val="18"/>
        </w:rPr>
        <w:t>['</w:t>
      </w:r>
      <w:proofErr w:type="spellStart"/>
      <w:proofErr w:type="gramStart"/>
      <w:r>
        <w:rPr>
          <w:rFonts w:ascii="Courier New" w:hAnsi="Courier New"/>
          <w:sz w:val="18"/>
        </w:rPr>
        <w:t>axes.unicode</w:t>
      </w:r>
      <w:proofErr w:type="gramEnd"/>
      <w:r>
        <w:rPr>
          <w:rFonts w:ascii="Courier New" w:hAnsi="Courier New"/>
          <w:sz w:val="18"/>
        </w:rPr>
        <w:t>_minus</w:t>
      </w:r>
      <w:proofErr w:type="spellEnd"/>
      <w:r>
        <w:rPr>
          <w:rFonts w:ascii="Courier New" w:hAnsi="Courier New"/>
          <w:sz w:val="18"/>
        </w:rPr>
        <w:t>'] = False</w:t>
      </w:r>
    </w:p>
    <w:p w14:paraId="0AF41C21" w14:textId="77777777" w:rsidR="00FF1AA5" w:rsidRDefault="00FF1AA5">
      <w:pPr>
        <w:spacing w:after="0"/>
        <w:ind w:left="567"/>
        <w:rPr>
          <w:rFonts w:hint="eastAsia"/>
        </w:rPr>
      </w:pPr>
    </w:p>
    <w:p w14:paraId="51E7C8B2"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加载数据</w:t>
      </w:r>
      <w:proofErr w:type="spellEnd"/>
    </w:p>
    <w:p w14:paraId="440B4309" w14:textId="77777777" w:rsidR="00FF1AA5" w:rsidRDefault="00000000">
      <w:pPr>
        <w:spacing w:after="0"/>
        <w:ind w:left="567"/>
        <w:rPr>
          <w:rFonts w:hint="eastAsia"/>
        </w:rPr>
      </w:pPr>
      <w:r>
        <w:rPr>
          <w:rFonts w:ascii="Courier New" w:hAnsi="Courier New"/>
          <w:sz w:val="18"/>
        </w:rPr>
        <w:t xml:space="preserve">data = </w:t>
      </w:r>
      <w:proofErr w:type="spellStart"/>
      <w:proofErr w:type="gramStart"/>
      <w:r>
        <w:rPr>
          <w:rFonts w:ascii="Courier New" w:hAnsi="Courier New"/>
          <w:sz w:val="18"/>
        </w:rPr>
        <w:t>np.loadtxt</w:t>
      </w:r>
      <w:proofErr w:type="spellEnd"/>
      <w:proofErr w:type="gramEnd"/>
      <w:r>
        <w:rPr>
          <w:rFonts w:ascii="Courier New" w:hAnsi="Courier New"/>
          <w:sz w:val="18"/>
        </w:rPr>
        <w:t xml:space="preserve">('freefall_data.csv', delimiter=',', </w:t>
      </w:r>
      <w:proofErr w:type="spellStart"/>
      <w:r>
        <w:rPr>
          <w:rFonts w:ascii="Courier New" w:hAnsi="Courier New"/>
          <w:sz w:val="18"/>
        </w:rPr>
        <w:t>skiprows</w:t>
      </w:r>
      <w:proofErr w:type="spellEnd"/>
      <w:r>
        <w:rPr>
          <w:rFonts w:ascii="Courier New" w:hAnsi="Courier New"/>
          <w:sz w:val="18"/>
        </w:rPr>
        <w:t>=1)</w:t>
      </w:r>
    </w:p>
    <w:p w14:paraId="7F177919" w14:textId="77777777" w:rsidR="00FF1AA5" w:rsidRDefault="00000000">
      <w:pPr>
        <w:spacing w:after="0"/>
        <w:ind w:left="567"/>
        <w:rPr>
          <w:rFonts w:hint="eastAsia"/>
        </w:rPr>
        <w:jc w:val="center"/>
      </w:pPr>
      <w:proofErr w:type="gramStart"/>
      <w:proofErr w:type="gramEnd"/>
      <w:proofErr w:type="gramStart"/>
      <w:proofErr w:type="gramEnd"/>
      <m:oMathPara>
        <m:oMath>
          <m:r>
            <m:t xml:space="preserve">t = data[:, 0] - data[0, 0]</m:t>
          </m:r>
        </m:oMath>
      </m:oMathPara>
    </w:p>
    <w:p w14:paraId="428DA333" w14:textId="77777777" w:rsidR="00FF1AA5" w:rsidRDefault="00000000">
      <w:pPr>
        <w:spacing w:after="0"/>
        <w:ind w:left="567"/>
        <w:rPr>
          <w:rFonts w:hint="eastAsia"/>
        </w:rPr>
      </w:pPr>
      <w:r>
        <w:rPr>
          <w:rFonts w:ascii="Courier New" w:hAnsi="Courier New"/>
          <w:sz w:val="18"/>
        </w:rPr>
        <w:t>h = data</w:t>
      </w:r>
      <w:proofErr w:type="gramStart"/>
      <w:r>
        <w:rPr>
          <w:rFonts w:ascii="Courier New" w:hAnsi="Courier New"/>
          <w:sz w:val="18"/>
        </w:rPr>
        <w:t>[:,</w:t>
      </w:r>
      <w:proofErr w:type="gramEnd"/>
      <w:r>
        <w:rPr>
          <w:rFonts w:ascii="Courier New" w:hAnsi="Courier New"/>
          <w:sz w:val="18"/>
        </w:rPr>
        <w:t xml:space="preserve"> 1</w:t>
      </w:r>
      <w:proofErr w:type="gramStart"/>
      <w:r>
        <w:rPr>
          <w:rFonts w:ascii="Courier New" w:hAnsi="Courier New"/>
          <w:sz w:val="18"/>
        </w:rPr>
        <w:t>]  #</w:t>
      </w:r>
      <w:proofErr w:type="gramEnd"/>
      <w:r>
        <w:rPr>
          <w:rFonts w:ascii="Courier New" w:hAnsi="Courier New"/>
          <w:sz w:val="18"/>
        </w:rPr>
        <w:t xml:space="preserve"> </w:t>
      </w:r>
      <w:proofErr w:type="spellStart"/>
      <w:r>
        <w:rPr>
          <w:rFonts w:ascii="Courier New" w:hAnsi="Courier New"/>
          <w:sz w:val="18"/>
        </w:rPr>
        <w:t>下落高度</w:t>
      </w:r>
      <w:proofErr w:type="spellEnd"/>
      <w:r>
        <w:rPr>
          <w:rFonts w:ascii="Courier New" w:hAnsi="Courier New"/>
          <w:sz w:val="18"/>
        </w:rPr>
        <w:t xml:space="preserve"> (mm)</w:t>
      </w:r>
    </w:p>
    <w:p w14:paraId="4EBAC3C1" w14:textId="77777777" w:rsidR="00FF1AA5" w:rsidRDefault="00FF1AA5">
      <w:pPr>
        <w:spacing w:after="0"/>
        <w:ind w:left="567"/>
        <w:rPr>
          <w:rFonts w:hint="eastAsia"/>
        </w:rPr>
      </w:pPr>
    </w:p>
    <w:p w14:paraId="6DF48FFD"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二次拟合</w:t>
      </w:r>
      <w:proofErr w:type="spellEnd"/>
      <w:r>
        <w:rPr>
          <w:rFonts w:ascii="Courier New" w:hAnsi="Courier New"/>
          <w:sz w:val="18"/>
        </w:rPr>
        <w:t>: h = 0.5*g*t^2 + v0*t + h0</w:t>
      </w:r>
    </w:p>
    <w:p w14:paraId="5A44C4AF" w14:textId="77777777" w:rsidR="00FF1AA5" w:rsidRDefault="00000000">
      <w:pPr>
        <w:spacing w:after="0"/>
        <w:ind w:left="567"/>
        <w:rPr>
          <w:rFonts w:hint="eastAsia"/>
        </w:rPr>
      </w:pPr>
      <w:proofErr w:type="spellStart"/>
      <w:r>
        <w:rPr>
          <w:rFonts w:ascii="Courier New" w:hAnsi="Courier New"/>
          <w:sz w:val="18"/>
        </w:rPr>
        <w:t>coeffs</w:t>
      </w:r>
      <w:proofErr w:type="spellEnd"/>
      <w:r>
        <w:rPr>
          <w:rFonts w:ascii="Courier New" w:hAnsi="Courier New"/>
          <w:sz w:val="18"/>
        </w:rPr>
        <w:t xml:space="preserve"> = </w:t>
      </w:r>
      <w:proofErr w:type="spellStart"/>
      <w:proofErr w:type="gramStart"/>
      <w:r>
        <w:rPr>
          <w:rFonts w:ascii="Courier New" w:hAnsi="Courier New"/>
          <w:sz w:val="18"/>
        </w:rPr>
        <w:t>np.polyfit</w:t>
      </w:r>
      <w:proofErr w:type="spellEnd"/>
      <w:proofErr w:type="gramEnd"/>
      <w:r>
        <w:rPr>
          <w:rFonts w:ascii="Courier New" w:hAnsi="Courier New"/>
          <w:sz w:val="18"/>
        </w:rPr>
        <w:t>(t, h, 2)</w:t>
      </w:r>
    </w:p>
    <w:p w14:paraId="1B3A5D72" w14:textId="77777777" w:rsidR="00FF1AA5" w:rsidRDefault="00000000">
      <w:pPr>
        <w:spacing w:after="0"/>
        <w:ind w:left="567"/>
        <w:rPr>
          <w:rFonts w:hint="eastAsia"/>
        </w:rPr>
      </w:pPr>
      <w:r>
        <w:rPr>
          <w:rFonts w:ascii="Courier New" w:hAnsi="Courier New"/>
          <w:sz w:val="18"/>
        </w:rPr>
        <w:t xml:space="preserve">a, b, c = </w:t>
      </w:r>
      <w:proofErr w:type="spellStart"/>
      <w:r>
        <w:rPr>
          <w:rFonts w:ascii="Courier New" w:hAnsi="Courier New"/>
          <w:sz w:val="18"/>
        </w:rPr>
        <w:t>coeffs</w:t>
      </w:r>
      <w:proofErr w:type="spellEnd"/>
    </w:p>
    <w:p w14:paraId="291F9929" w14:textId="77777777" w:rsidR="00FF1AA5" w:rsidRDefault="00000000">
      <w:pPr>
        <w:spacing w:after="0"/>
        <w:ind w:left="567"/>
        <w:rPr>
          <w:rFonts w:hint="eastAsia"/>
        </w:rPr>
        <w:jc w:val="center"/>
      </w:pPr>
      <w:proofErr w:type="gramStart"/>
      <w:proofErr w:type="gramEnd"/>
      <m:oMathPara>
        <m:oMath>
          <m:r>
            <m:t xml:space="preserve">g = 2 * a  # mm/s^2</m:t>
          </m:r>
        </m:oMath>
      </m:oMathPara>
    </w:p>
    <w:p w14:paraId="3C437CF5" w14:textId="77777777" w:rsidR="00FF1AA5" w:rsidRDefault="00FF1AA5">
      <w:pPr>
        <w:spacing w:after="0"/>
        <w:ind w:left="567"/>
        <w:rPr>
          <w:rFonts w:hint="eastAsia"/>
        </w:rPr>
      </w:pPr>
    </w:p>
    <w:p w14:paraId="041D8C4A" w14:textId="77777777" w:rsidR="00FF1AA5" w:rsidRDefault="00000000">
      <w:pPr>
        <w:spacing w:after="0"/>
        <w:ind w:left="567"/>
        <w:rPr>
          <w:rFonts w:hint="eastAsia"/>
        </w:rPr>
      </w:pPr>
      <w:proofErr w:type="spellStart"/>
      <w:r>
        <w:rPr>
          <w:rFonts w:ascii="Courier New" w:hAnsi="Courier New"/>
          <w:sz w:val="18"/>
        </w:rPr>
        <w:t>h_fit</w:t>
      </w:r>
      <w:proofErr w:type="spellEnd"/>
      <w:r>
        <w:rPr>
          <w:rFonts w:ascii="Courier New" w:hAnsi="Courier New"/>
          <w:sz w:val="18"/>
        </w:rPr>
        <w:t xml:space="preserve"> = </w:t>
      </w:r>
      <w:proofErr w:type="spellStart"/>
      <w:proofErr w:type="gramStart"/>
      <w:r>
        <w:rPr>
          <w:rFonts w:ascii="Courier New" w:hAnsi="Courier New"/>
          <w:sz w:val="18"/>
        </w:rPr>
        <w:t>np.polyval</w:t>
      </w:r>
      <w:proofErr w:type="spellEnd"/>
      <w:proofErr w:type="gramEnd"/>
      <w:r>
        <w:rPr>
          <w:rFonts w:ascii="Courier New" w:hAnsi="Courier New"/>
          <w:sz w:val="18"/>
        </w:rPr>
        <w:t>(</w:t>
      </w:r>
      <w:proofErr w:type="spellStart"/>
      <w:r>
        <w:rPr>
          <w:rFonts w:ascii="Courier New" w:hAnsi="Courier New"/>
          <w:sz w:val="18"/>
        </w:rPr>
        <w:t>coeffs</w:t>
      </w:r>
      <w:proofErr w:type="spellEnd"/>
      <w:r>
        <w:rPr>
          <w:rFonts w:ascii="Courier New" w:hAnsi="Courier New"/>
          <w:sz w:val="18"/>
        </w:rPr>
        <w:t>, t)</w:t>
      </w:r>
    </w:p>
    <w:p w14:paraId="7C9B98B8" w14:textId="77777777" w:rsidR="00FF1AA5" w:rsidRDefault="00000000">
      <w:pPr>
        <w:spacing w:after="0"/>
        <w:ind w:left="567"/>
        <w:rPr>
          <w:rFonts w:hint="eastAsia"/>
        </w:rPr>
      </w:pPr>
      <w:r>
        <w:rPr>
          <w:rFonts w:ascii="Courier New" w:hAnsi="Courier New"/>
          <w:sz w:val="18"/>
        </w:rPr>
        <w:t xml:space="preserve">r2 = 1 - </w:t>
      </w:r>
      <w:proofErr w:type="spellStart"/>
      <w:proofErr w:type="gramStart"/>
      <w:r>
        <w:rPr>
          <w:rFonts w:ascii="Courier New" w:hAnsi="Courier New"/>
          <w:sz w:val="18"/>
        </w:rPr>
        <w:t>np.sum</w:t>
      </w:r>
      <w:proofErr w:type="spellEnd"/>
      <w:r>
        <w:rPr>
          <w:rFonts w:ascii="Courier New" w:hAnsi="Courier New"/>
          <w:sz w:val="18"/>
        </w:rPr>
        <w:t>(</w:t>
      </w:r>
      <w:proofErr w:type="gramEnd"/>
      <w:r>
        <w:rPr>
          <w:rFonts w:ascii="Courier New" w:hAnsi="Courier New"/>
          <w:sz w:val="18"/>
        </w:rPr>
        <w:t xml:space="preserve">(h - </w:t>
      </w:r>
      <w:proofErr w:type="spellStart"/>
      <w:r>
        <w:rPr>
          <w:rFonts w:ascii="Courier New" w:hAnsi="Courier New"/>
          <w:sz w:val="18"/>
        </w:rPr>
        <w:t>h_</w:t>
      </w:r>
      <w:proofErr w:type="gramStart"/>
      <w:r>
        <w:rPr>
          <w:rFonts w:ascii="Courier New" w:hAnsi="Courier New"/>
          <w:sz w:val="18"/>
        </w:rPr>
        <w:t>fit</w:t>
      </w:r>
      <w:proofErr w:type="spellEnd"/>
      <w:r>
        <w:rPr>
          <w:rFonts w:ascii="Courier New" w:hAnsi="Courier New"/>
          <w:sz w:val="18"/>
        </w:rPr>
        <w:t>)*</w:t>
      </w:r>
      <w:proofErr w:type="gramEnd"/>
      <w:r>
        <w:rPr>
          <w:rFonts w:ascii="Courier New" w:hAnsi="Courier New"/>
          <w:sz w:val="18"/>
        </w:rPr>
        <w:t xml:space="preserve">*2) / </w:t>
      </w:r>
      <w:proofErr w:type="spellStart"/>
      <w:proofErr w:type="gramStart"/>
      <w:r>
        <w:rPr>
          <w:rFonts w:ascii="Courier New" w:hAnsi="Courier New"/>
          <w:sz w:val="18"/>
        </w:rPr>
        <w:t>np.sum</w:t>
      </w:r>
      <w:proofErr w:type="spellEnd"/>
      <w:r>
        <w:rPr>
          <w:rFonts w:ascii="Courier New" w:hAnsi="Courier New"/>
          <w:sz w:val="18"/>
        </w:rPr>
        <w:t>(</w:t>
      </w:r>
      <w:proofErr w:type="gramEnd"/>
      <w:r>
        <w:rPr>
          <w:rFonts w:ascii="Courier New" w:hAnsi="Courier New"/>
          <w:sz w:val="18"/>
        </w:rPr>
        <w:t xml:space="preserve">(h - </w:t>
      </w:r>
      <w:proofErr w:type="spellStart"/>
      <w:proofErr w:type="gramStart"/>
      <w:r>
        <w:rPr>
          <w:rFonts w:ascii="Courier New" w:hAnsi="Courier New"/>
          <w:sz w:val="18"/>
        </w:rPr>
        <w:t>np.mean</w:t>
      </w:r>
      <w:proofErr w:type="spellEnd"/>
      <w:proofErr w:type="gramEnd"/>
      <w:r>
        <w:rPr>
          <w:rFonts w:ascii="Courier New" w:hAnsi="Courier New"/>
          <w:sz w:val="18"/>
        </w:rPr>
        <w:t>(h</w:t>
      </w:r>
      <w:proofErr w:type="gramStart"/>
      <w:r>
        <w:rPr>
          <w:rFonts w:ascii="Courier New" w:hAnsi="Courier New"/>
          <w:sz w:val="18"/>
        </w:rPr>
        <w:t>))*</w:t>
      </w:r>
      <w:proofErr w:type="gramEnd"/>
      <w:r>
        <w:rPr>
          <w:rFonts w:ascii="Courier New" w:hAnsi="Courier New"/>
          <w:sz w:val="18"/>
        </w:rPr>
        <w:t>*2)</w:t>
      </w:r>
    </w:p>
    <w:p w14:paraId="783EC0A1" w14:textId="77777777" w:rsidR="00FF1AA5" w:rsidRDefault="00FF1AA5">
      <w:pPr>
        <w:spacing w:after="0"/>
        <w:ind w:left="567"/>
        <w:rPr>
          <w:rFonts w:hint="eastAsia"/>
        </w:rPr>
      </w:pPr>
    </w:p>
    <w:p w14:paraId="1A70CF03"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误差分析</w:t>
      </w:r>
      <w:proofErr w:type="spellEnd"/>
    </w:p>
    <w:p w14:paraId="74C25691" w14:textId="77777777" w:rsidR="00FF1AA5" w:rsidRDefault="00000000">
      <w:pPr>
        <w:spacing w:after="0"/>
        <w:ind w:left="567"/>
        <w:rPr>
          <w:rFonts w:hint="eastAsia"/>
        </w:rPr>
      </w:pPr>
      <w:r>
        <w:rPr>
          <w:rFonts w:ascii="Courier New" w:hAnsi="Courier New"/>
          <w:sz w:val="18"/>
        </w:rPr>
        <w:t xml:space="preserve">n = </w:t>
      </w:r>
      <w:proofErr w:type="spellStart"/>
      <w:r>
        <w:rPr>
          <w:rFonts w:ascii="Courier New" w:hAnsi="Courier New"/>
          <w:sz w:val="18"/>
        </w:rPr>
        <w:t>len</w:t>
      </w:r>
      <w:proofErr w:type="spellEnd"/>
      <w:r>
        <w:rPr>
          <w:rFonts w:ascii="Courier New" w:hAnsi="Courier New"/>
          <w:sz w:val="18"/>
        </w:rPr>
        <w:t>(t)</w:t>
      </w:r>
    </w:p>
    <w:p w14:paraId="5E7FE685" w14:textId="77777777" w:rsidR="00FF1AA5" w:rsidRDefault="00000000">
      <w:pPr>
        <w:spacing w:after="0"/>
        <w:ind w:left="567"/>
        <w:rPr>
          <w:rFonts w:hint="eastAsia"/>
        </w:rPr>
        <w:jc w:val="center"/>
      </w:pPr>
      <w:proofErr w:type="spellStart"/>
      <w:proofErr w:type="spellEnd"/>
      <m:oMathPara>
        <m:oMath>
          <m:r>
            <m:t xml:space="preserve">residuals = h - h_fit</m:t>
          </m:r>
        </m:oMath>
      </m:oMathPara>
    </w:p>
    <w:p w14:paraId="6BBB613E" w14:textId="77777777" w:rsidR="00FF1AA5" w:rsidRDefault="00000000">
      <w:pPr>
        <w:spacing w:after="0"/>
        <w:ind w:left="567"/>
        <w:rPr>
          <w:rFonts w:hint="eastAsia"/>
        </w:rPr>
        <w:jc w:val="center"/>
      </w:pPr>
      <w:proofErr w:type="spellStart"/>
      <w:proofErr w:type="spellEnd"/>
      <w:proofErr w:type="spellStart"/>
      <w:proofErr w:type="gramStart"/>
      <w:proofErr w:type="spellEnd"/>
      <w:proofErr w:type="gramEnd"/>
      <w:proofErr w:type="spellStart"/>
      <w:proofErr w:type="spellEnd"/>
      <m:oMathPara>
        <m:oMath>
          <m:r>
            <m:t xml:space="preserve">s_yx = np.sqrt(np.sum(residuals**2) / (n - 3))</m:t>
          </m:r>
        </m:oMath>
      </m:oMathPara>
    </w:p>
    <w:p w14:paraId="0E8E7B11" w14:textId="77777777" w:rsidR="00FF1AA5" w:rsidRDefault="00000000">
      <w:pPr>
        <w:spacing w:after="0"/>
        <w:ind w:left="567"/>
        <w:rPr>
          <w:rFonts w:hint="eastAsia"/>
        </w:rPr>
        <w:jc w:val="center"/>
      </w:pPr>
      <w:proofErr w:type="spellStart"/>
      <w:proofErr w:type="gramStart"/>
      <w:proofErr w:type="gramEnd"/>
      <w:proofErr w:type="gramStart"/>
      <w:proofErr w:type="spellEnd"/>
      <w:proofErr w:type="gramEnd"/>
      <w:proofErr w:type="spellStart"/>
      <w:proofErr w:type="gramStart"/>
      <w:proofErr w:type="spellEnd"/>
      <w:proofErr w:type="gramEnd"/>
      <m:oMathPara>
        <m:oMath>
          <m:r>
            <m:t xml:space="preserve">X = np.column_stack([t**2, t, np.ones(n)])</m:t>
          </m:r>
        </m:oMath>
      </m:oMathPara>
    </w:p>
    <w:p w14:paraId="0B13F240" w14:textId="77777777" w:rsidR="00FF1AA5" w:rsidRDefault="00000000">
      <w:pPr>
        <w:spacing w:after="0"/>
        <w:ind w:left="567"/>
        <w:rPr>
          <w:rFonts w:hint="eastAsia"/>
        </w:rPr>
        <w:jc w:val="center"/>
      </w:pPr>
      <w:proofErr w:type="spellStart"/>
      <w:proofErr w:type="spellEnd"/>
      <w:proofErr w:type="spellStart"/>
      <w:proofErr w:type="spellEnd"/>
      <w:proofErr w:type="spellStart"/>
      <w:proofErr w:type="gramStart"/>
      <w:proofErr w:type="spellEnd"/>
      <w:proofErr w:type="gramEnd"/>
      <w:proofErr w:type="gramStart"/>
      <w:proofErr w:type="gramEnd"/>
      <m:oMathPara>
        <m:oMath>
          <m:r>
            <m:t xml:space="preserve">cov = s_yx**2 * np.linalg.inv(X.T @ X)</m:t>
          </m:r>
        </m:oMath>
      </m:oMathPara>
    </w:p>
    <w:p w14:paraId="17414823" w14:textId="77777777" w:rsidR="00FF1AA5" w:rsidRDefault="00000000">
      <w:pPr>
        <w:spacing w:after="0"/>
        <w:ind w:left="567"/>
        <w:rPr>
          <w:rFonts w:hint="eastAsia"/>
        </w:rPr>
        <w:jc w:val="center"/>
      </w:pPr>
      <w:proofErr w:type="spellStart"/>
      <w:proofErr w:type="spellEnd"/>
      <w:proofErr w:type="spellStart"/>
      <w:proofErr w:type="gramStart"/>
      <w:proofErr w:type="spellEnd"/>
      <w:proofErr w:type="gramEnd"/>
      <w:proofErr w:type="spellStart"/>
      <w:proofErr w:type="gramStart"/>
      <w:proofErr w:type="spellEnd"/>
      <w:proofErr w:type="gramEnd"/>
      <m:oMathPara>
        <m:oMath>
          <m:r>
            <m:t xml:space="preserve">g_err = 2 * np.sqrt(cov[0, 0])</m:t>
          </m:r>
        </m:oMath>
      </m:oMathPara>
    </w:p>
    <w:p w14:paraId="3E7913BF" w14:textId="77777777" w:rsidR="00FF1AA5" w:rsidRDefault="00FF1AA5">
      <w:pPr>
        <w:spacing w:after="0"/>
        <w:ind w:left="567"/>
        <w:rPr>
          <w:rFonts w:hint="eastAsia"/>
        </w:rPr>
      </w:pPr>
    </w:p>
    <w:p w14:paraId="45F76698" w14:textId="77777777" w:rsidR="00FF1AA5" w:rsidRDefault="00000000">
      <w:pPr>
        <w:spacing w:after="0"/>
        <w:ind w:left="567"/>
        <w:rPr>
          <w:rFonts w:hint="eastAsia"/>
        </w:rPr>
      </w:pPr>
      <w:r>
        <w:rPr>
          <w:rFonts w:ascii="Courier New" w:hAnsi="Courier New"/>
          <w:sz w:val="18"/>
        </w:rPr>
        <w:t>print(</w:t>
      </w:r>
      <w:proofErr w:type="spellStart"/>
      <w:r>
        <w:rPr>
          <w:rFonts w:ascii="Courier New" w:hAnsi="Courier New"/>
          <w:sz w:val="18"/>
        </w:rPr>
        <w:t>f"</w:t>
      </w:r>
      <w:r>
        <w:rPr>
          <w:rFonts w:ascii="Courier New" w:hAnsi="Courier New"/>
          <w:sz w:val="18"/>
        </w:rPr>
        <w:t>自由落体分析结果</w:t>
      </w:r>
      <w:proofErr w:type="spellEnd"/>
      <w:r>
        <w:rPr>
          <w:rFonts w:ascii="Courier New" w:hAnsi="Courier New"/>
          <w:sz w:val="18"/>
        </w:rPr>
        <w:t>:")</w:t>
      </w:r>
    </w:p>
    <w:p w14:paraId="3F27B7C0" w14:textId="77777777" w:rsidR="00FF1AA5" w:rsidRDefault="00000000">
      <w:pPr>
        <w:spacing w:after="0"/>
        <w:ind w:left="567"/>
        <w:rPr>
          <w:rFonts w:hint="eastAsia"/>
        </w:rPr>
      </w:pPr>
      <w:proofErr w:type="gramStart"/>
      <w:r>
        <w:rPr>
          <w:rFonts w:ascii="Courier New" w:hAnsi="Courier New"/>
          <w:sz w:val="18"/>
        </w:rPr>
        <w:lastRenderedPageBreak/>
        <w:t>print(</w:t>
      </w:r>
      <w:proofErr w:type="gramEnd"/>
      <w:r>
        <w:rPr>
          <w:rFonts w:ascii="Courier New" w:hAnsi="Courier New"/>
          <w:sz w:val="18"/>
        </w:rPr>
        <w:t>f</w:t>
      </w:r>
      <w:proofErr w:type="gramStart"/>
      <w:r>
        <w:rPr>
          <w:rFonts w:ascii="Courier New" w:hAnsi="Courier New"/>
          <w:sz w:val="18"/>
        </w:rPr>
        <w:t>"  g</w:t>
      </w:r>
      <w:proofErr w:type="gramEnd"/>
      <w:r>
        <w:rPr>
          <w:rFonts w:ascii="Courier New" w:hAnsi="Courier New"/>
          <w:sz w:val="18"/>
        </w:rPr>
        <w:t xml:space="preserve"> = {g/1000:.4f} +</w:t>
      </w:r>
      <w:proofErr w:type="gramStart"/>
      <w:r>
        <w:rPr>
          <w:rFonts w:ascii="Courier New" w:hAnsi="Courier New"/>
          <w:sz w:val="18"/>
        </w:rPr>
        <w:t>/- {</w:t>
      </w:r>
      <w:proofErr w:type="spellStart"/>
      <w:proofErr w:type="gramEnd"/>
      <w:r>
        <w:rPr>
          <w:rFonts w:ascii="Courier New" w:hAnsi="Courier New"/>
          <w:sz w:val="18"/>
        </w:rPr>
        <w:t>g_err</w:t>
      </w:r>
      <w:proofErr w:type="spellEnd"/>
      <w:r>
        <w:rPr>
          <w:rFonts w:ascii="Courier New" w:hAnsi="Courier New"/>
          <w:sz w:val="18"/>
        </w:rPr>
        <w:t>/1000:.4f} m/s^2")</w:t>
      </w:r>
    </w:p>
    <w:p w14:paraId="71C1151E" w14:textId="77777777" w:rsidR="00FF1AA5" w:rsidRDefault="00000000">
      <w:pPr>
        <w:spacing w:after="0"/>
        <w:ind w:left="567"/>
        <w:rPr>
          <w:rFonts w:hint="eastAsia"/>
        </w:rPr>
      </w:pP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xml:space="preserve">"  </w:t>
      </w:r>
      <w:proofErr w:type="spellStart"/>
      <w:r>
        <w:rPr>
          <w:rFonts w:ascii="Courier New" w:hAnsi="Courier New"/>
          <w:sz w:val="18"/>
        </w:rPr>
        <w:t>初速度</w:t>
      </w:r>
      <w:proofErr w:type="spellEnd"/>
      <w:proofErr w:type="gramEnd"/>
      <w:r>
        <w:rPr>
          <w:rFonts w:ascii="Courier New" w:hAnsi="Courier New"/>
          <w:sz w:val="18"/>
        </w:rPr>
        <w:t xml:space="preserve"> v0 = {b/1000:.4f} m/s")</w:t>
      </w:r>
    </w:p>
    <w:p w14:paraId="17540DF9" w14:textId="77777777" w:rsidR="00FF1AA5" w:rsidRDefault="00000000">
      <w:pPr>
        <w:spacing w:after="0"/>
        <w:ind w:left="567"/>
        <w:rPr>
          <w:rFonts w:hint="eastAsia"/>
        </w:rPr>
      </w:pP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R</w:t>
      </w:r>
      <w:proofErr w:type="gramEnd"/>
      <w:r>
        <w:rPr>
          <w:rFonts w:ascii="Courier New" w:hAnsi="Courier New"/>
          <w:sz w:val="18"/>
        </w:rPr>
        <w:t>^2 = {r2:.6</w:t>
      </w:r>
      <w:proofErr w:type="gramStart"/>
      <w:r>
        <w:rPr>
          <w:rFonts w:ascii="Courier New" w:hAnsi="Courier New"/>
          <w:sz w:val="18"/>
        </w:rPr>
        <w:t>f}"</w:t>
      </w:r>
      <w:proofErr w:type="gramEnd"/>
      <w:r>
        <w:rPr>
          <w:rFonts w:ascii="Courier New" w:hAnsi="Courier New"/>
          <w:sz w:val="18"/>
        </w:rPr>
        <w:t>)</w:t>
      </w:r>
    </w:p>
    <w:p w14:paraId="0EA8B67E" w14:textId="77777777" w:rsidR="00FF1AA5" w:rsidRDefault="00FF1AA5">
      <w:pPr>
        <w:spacing w:after="0"/>
        <w:ind w:left="567"/>
        <w:rPr>
          <w:rFonts w:hint="eastAsia"/>
        </w:rPr>
      </w:pPr>
    </w:p>
    <w:p w14:paraId="796DB99D"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绘图</w:t>
      </w:r>
      <w:proofErr w:type="spellEnd"/>
    </w:p>
    <w:p w14:paraId="0176C4EF" w14:textId="77777777" w:rsidR="00FF1AA5" w:rsidRDefault="00000000">
      <w:pPr>
        <w:spacing w:after="0"/>
        <w:ind w:left="567"/>
        <w:rPr>
          <w:rFonts w:hint="eastAsia"/>
        </w:rPr>
      </w:pPr>
      <w:r>
        <w:rPr>
          <w:rFonts w:ascii="Courier New" w:hAnsi="Courier New"/>
          <w:sz w:val="18"/>
        </w:rPr>
        <w:t xml:space="preserve">fig, axes = </w:t>
      </w:r>
      <w:proofErr w:type="spellStart"/>
      <w:proofErr w:type="gramStart"/>
      <w:r>
        <w:rPr>
          <w:rFonts w:ascii="Courier New" w:hAnsi="Courier New"/>
          <w:sz w:val="18"/>
        </w:rPr>
        <w:t>plt.subplots</w:t>
      </w:r>
      <w:proofErr w:type="spellEnd"/>
      <w:proofErr w:type="gramEnd"/>
      <w:r>
        <w:rPr>
          <w:rFonts w:ascii="Courier New" w:hAnsi="Courier New"/>
          <w:sz w:val="18"/>
        </w:rPr>
        <w:t xml:space="preserve">(1, 3, </w:t>
      </w:r>
      <w:proofErr w:type="spellStart"/>
      <w:r>
        <w:rPr>
          <w:rFonts w:ascii="Courier New" w:hAnsi="Courier New"/>
          <w:sz w:val="18"/>
        </w:rPr>
        <w:t>figsize</w:t>
      </w:r>
      <w:proofErr w:type="spellEnd"/>
      <w:proofErr w:type="gramStart"/>
      <w:r>
        <w:rPr>
          <w:rFonts w:ascii="Courier New" w:hAnsi="Courier New"/>
          <w:sz w:val="18"/>
        </w:rPr>
        <w:t>=(</w:t>
      </w:r>
      <w:proofErr w:type="gramEnd"/>
      <w:r>
        <w:rPr>
          <w:rFonts w:ascii="Courier New" w:hAnsi="Courier New"/>
          <w:sz w:val="18"/>
        </w:rPr>
        <w:t>15, 5))</w:t>
      </w:r>
    </w:p>
    <w:p w14:paraId="446DB2E8" w14:textId="77777777" w:rsidR="00FF1AA5" w:rsidRDefault="00FF1AA5">
      <w:pPr>
        <w:spacing w:after="0"/>
        <w:ind w:left="567"/>
        <w:rPr>
          <w:rFonts w:hint="eastAsia"/>
        </w:rPr>
      </w:pPr>
    </w:p>
    <w:p w14:paraId="3F753CF5"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w:t>
      </w:r>
      <w:proofErr w:type="gramStart"/>
      <w:r>
        <w:rPr>
          <w:rFonts w:ascii="Courier New" w:hAnsi="Courier New"/>
          <w:sz w:val="18"/>
        </w:rPr>
        <w:t>].plot</w:t>
      </w:r>
      <w:proofErr w:type="gramEnd"/>
      <w:r>
        <w:rPr>
          <w:rFonts w:ascii="Courier New" w:hAnsi="Courier New"/>
          <w:sz w:val="18"/>
        </w:rPr>
        <w:t xml:space="preserve">(t, h, 'go', </w:t>
      </w:r>
      <w:proofErr w:type="spellStart"/>
      <w:r>
        <w:rPr>
          <w:rFonts w:ascii="Courier New" w:hAnsi="Courier New"/>
          <w:sz w:val="18"/>
        </w:rPr>
        <w:t>markersize</w:t>
      </w:r>
      <w:proofErr w:type="spellEnd"/>
      <w:r>
        <w:rPr>
          <w:rFonts w:ascii="Courier New" w:hAnsi="Courier New"/>
          <w:sz w:val="18"/>
        </w:rPr>
        <w:t>=4, label='</w:t>
      </w:r>
      <w:proofErr w:type="spellStart"/>
      <w:r>
        <w:rPr>
          <w:rFonts w:ascii="Courier New" w:hAnsi="Courier New"/>
          <w:sz w:val="18"/>
        </w:rPr>
        <w:t>数据</w:t>
      </w:r>
      <w:proofErr w:type="spellEnd"/>
      <w:r>
        <w:rPr>
          <w:rFonts w:ascii="Courier New" w:hAnsi="Courier New"/>
          <w:sz w:val="18"/>
        </w:rPr>
        <w:t>')</w:t>
      </w:r>
    </w:p>
    <w:p w14:paraId="0FB05DAC" w14:textId="77777777" w:rsidR="00FF1AA5" w:rsidRDefault="00000000">
      <w:pPr>
        <w:spacing w:after="0"/>
        <w:ind w:left="567"/>
        <w:rPr>
          <w:rFonts w:hint="eastAsia"/>
        </w:rPr>
        <w:jc w:val="center"/>
      </w:pPr>
      <w:proofErr w:type="gramStart"/>
      <w:proofErr w:type="gramEnd"/>
      <w:proofErr w:type="gramStart"/>
      <w:proofErr w:type="gramEnd"/>
      <w:proofErr w:type="spellStart"/>
      <w:proofErr w:type="spellEnd"/>
      <w:proofErr w:type="spellStart"/>
      <w:proofErr w:type="spellEnd"/>
      <m:oMathPara>
        <m:oMath>
          <m:sSup>
            <m:e>
              <m:r>
                <m:t xml:space="preserve">axes[0].plot(t, h_fit, 'r-', linewidth=2, label=f'h = {a:.1f}t</m:t>
              </m:r>
            </m:e>
            <m:e>
              <m:r>
                <m:t xml:space="preserve">2</m:t>
              </m:r>
            </m:e>
          </m:sSup>
          <m:r>
            <m:t xml:space="preserve"> + {b:.1f}t + {c:.1f}')</m:t>
          </m:r>
        </m:oMath>
      </m:oMathPara>
    </w:p>
    <w:p w14:paraId="7C063AB7"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xlabel</w:t>
      </w:r>
      <w:proofErr w:type="spellEnd"/>
      <w:r>
        <w:rPr>
          <w:rFonts w:ascii="Courier New" w:hAnsi="Courier New"/>
          <w:sz w:val="18"/>
        </w:rPr>
        <w:t>(</w:t>
      </w:r>
      <w:proofErr w:type="gramEnd"/>
      <w:r>
        <w:rPr>
          <w:rFonts w:ascii="Courier New" w:hAnsi="Courier New"/>
          <w:sz w:val="18"/>
        </w:rPr>
        <w:t xml:space="preserve">'t (s)'); </w:t>
      </w:r>
      <w:proofErr w:type="gramStart"/>
      <w:r>
        <w:rPr>
          <w:rFonts w:ascii="Courier New" w:hAnsi="Courier New"/>
          <w:sz w:val="18"/>
        </w:rPr>
        <w:t>axes[</w:t>
      </w:r>
      <w:proofErr w:type="gramEnd"/>
      <w:r>
        <w:rPr>
          <w:rFonts w:ascii="Courier New" w:hAnsi="Courier New"/>
          <w:sz w:val="18"/>
        </w:rPr>
        <w:t>0</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ylabel</w:t>
      </w:r>
      <w:proofErr w:type="spellEnd"/>
      <w:r>
        <w:rPr>
          <w:rFonts w:ascii="Courier New" w:hAnsi="Courier New"/>
          <w:sz w:val="18"/>
        </w:rPr>
        <w:t>(</w:t>
      </w:r>
      <w:proofErr w:type="gramEnd"/>
      <w:r>
        <w:rPr>
          <w:rFonts w:ascii="Courier New" w:hAnsi="Courier New"/>
          <w:sz w:val="18"/>
        </w:rPr>
        <w:t>'h (mm)')</w:t>
      </w:r>
    </w:p>
    <w:p w14:paraId="16077745" w14:textId="77777777" w:rsidR="00FF1AA5" w:rsidRDefault="00000000">
      <w:pPr>
        <w:spacing w:after="0"/>
        <w:ind w:left="567"/>
        <w:rPr>
          <w:rFonts w:hint="eastAsia"/>
        </w:rPr>
        <w:jc w:val="center"/>
      </w:pPr>
      <w:proofErr w:type="gramStart"/>
      <w:proofErr w:type="gramEnd"/>
      <w:proofErr w:type="gramStart"/>
      <w:proofErr w:type="spellStart"/>
      <w:proofErr w:type="gramEnd"/>
      <w:proofErr w:type="gramStart"/>
      <w:proofErr w:type="spellEnd"/>
      <w:proofErr w:type="spellStart"/>
      <w:proofErr w:type="gramEnd"/>
      <w:proofErr w:type="spellEnd"/>
      <m:oMathPara>
        <m:oMath>
          <m:sSup>
            <m:e>
              <m:r>
                <m:t xml:space="preserve">axes[0].set_title(f'自由落体 (g={g/1000:.4f} m/s</m:t>
              </m:r>
            </m:e>
            <m:e>
              <m:r>
                <m:t xml:space="preserve">2</m:t>
              </m:r>
            </m:e>
          </m:sSup>
          <m:r>
            <m:t xml:space="preserve">)')</m:t>
          </m:r>
        </m:oMath>
      </m:oMathPara>
    </w:p>
    <w:p w14:paraId="37773E0D" w14:textId="77777777" w:rsidR="00FF1AA5" w:rsidRDefault="00000000">
      <w:pPr>
        <w:spacing w:after="0"/>
        <w:ind w:left="567"/>
        <w:rPr>
          <w:rFonts w:hint="eastAsia"/>
        </w:rPr>
      </w:pPr>
      <w:r>
        <w:rPr>
          <w:rFonts w:ascii="Courier New" w:hAnsi="Courier New"/>
          <w:sz w:val="18"/>
        </w:rPr>
        <w:t>axes[0</w:t>
      </w:r>
      <w:proofErr w:type="gramStart"/>
      <w:r>
        <w:rPr>
          <w:rFonts w:ascii="Courier New" w:hAnsi="Courier New"/>
          <w:sz w:val="18"/>
        </w:rPr>
        <w:t>].legend</w:t>
      </w:r>
      <w:proofErr w:type="gramEnd"/>
      <w:r>
        <w:rPr>
          <w:rFonts w:ascii="Courier New" w:hAnsi="Courier New"/>
          <w:sz w:val="18"/>
        </w:rPr>
        <w:t xml:space="preserve">(); </w:t>
      </w:r>
      <w:proofErr w:type="gramStart"/>
      <w:r>
        <w:rPr>
          <w:rFonts w:ascii="Courier New" w:hAnsi="Courier New"/>
          <w:sz w:val="18"/>
        </w:rPr>
        <w:t>axes[</w:t>
      </w:r>
      <w:proofErr w:type="gramEnd"/>
      <w:r>
        <w:rPr>
          <w:rFonts w:ascii="Courier New" w:hAnsi="Courier New"/>
          <w:sz w:val="18"/>
        </w:rPr>
        <w:t>0</w:t>
      </w:r>
      <w:proofErr w:type="gramStart"/>
      <w:r>
        <w:rPr>
          <w:rFonts w:ascii="Courier New" w:hAnsi="Courier New"/>
          <w:sz w:val="18"/>
        </w:rPr>
        <w:t>].grid</w:t>
      </w:r>
      <w:proofErr w:type="gramEnd"/>
      <w:r>
        <w:rPr>
          <w:rFonts w:ascii="Courier New" w:hAnsi="Courier New"/>
          <w:sz w:val="18"/>
        </w:rPr>
        <w:t>(True, alpha=0.3)</w:t>
      </w:r>
    </w:p>
    <w:p w14:paraId="74944419" w14:textId="77777777" w:rsidR="00FF1AA5" w:rsidRDefault="00FF1AA5">
      <w:pPr>
        <w:spacing w:after="0"/>
        <w:ind w:left="567"/>
        <w:rPr>
          <w:rFonts w:hint="eastAsia"/>
        </w:rPr>
      </w:pPr>
    </w:p>
    <w:p w14:paraId="770568F1"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v-t</w:t>
      </w:r>
      <w:r>
        <w:rPr>
          <w:rFonts w:ascii="Courier New" w:hAnsi="Courier New"/>
          <w:sz w:val="18"/>
        </w:rPr>
        <w:t>图（中心差分法</w:t>
      </w:r>
      <w:proofErr w:type="spellEnd"/>
      <w:r>
        <w:rPr>
          <w:rFonts w:ascii="Courier New" w:hAnsi="Courier New"/>
          <w:sz w:val="18"/>
        </w:rPr>
        <w:t>）</w:t>
      </w:r>
    </w:p>
    <w:p w14:paraId="2597DB1D" w14:textId="77777777" w:rsidR="00FF1AA5" w:rsidRDefault="00000000">
      <w:pPr>
        <w:spacing w:after="0"/>
        <w:ind w:left="567"/>
        <w:rPr>
          <w:rFonts w:hint="eastAsia"/>
        </w:rPr>
      </w:pPr>
      <w:r>
        <w:rPr>
          <w:rFonts w:ascii="Courier New" w:hAnsi="Courier New"/>
          <w:sz w:val="18"/>
        </w:rPr>
        <w:t xml:space="preserve">v = </w:t>
      </w:r>
      <w:proofErr w:type="spellStart"/>
      <w:proofErr w:type="gramStart"/>
      <w:r>
        <w:rPr>
          <w:rFonts w:ascii="Courier New" w:hAnsi="Courier New"/>
          <w:sz w:val="18"/>
        </w:rPr>
        <w:t>np.zeros</w:t>
      </w:r>
      <w:proofErr w:type="spellEnd"/>
      <w:proofErr w:type="gramEnd"/>
      <w:r>
        <w:rPr>
          <w:rFonts w:ascii="Courier New" w:hAnsi="Courier New"/>
          <w:sz w:val="18"/>
        </w:rPr>
        <w:t>(</w:t>
      </w:r>
      <w:proofErr w:type="spellStart"/>
      <w:r>
        <w:rPr>
          <w:rFonts w:ascii="Courier New" w:hAnsi="Courier New"/>
          <w:sz w:val="18"/>
        </w:rPr>
        <w:t>len</w:t>
      </w:r>
      <w:proofErr w:type="spellEnd"/>
      <w:r>
        <w:rPr>
          <w:rFonts w:ascii="Courier New" w:hAnsi="Courier New"/>
          <w:sz w:val="18"/>
        </w:rPr>
        <w:t>(t))</w:t>
      </w:r>
    </w:p>
    <w:p w14:paraId="4DBDC139" w14:textId="77777777" w:rsidR="00FF1AA5" w:rsidRDefault="00000000">
      <w:pPr>
        <w:spacing w:after="0"/>
        <w:ind w:left="567"/>
        <w:rPr>
          <w:rFonts w:hint="eastAsia"/>
        </w:rPr>
      </w:pPr>
      <w:proofErr w:type="gramStart"/>
      <w:r>
        <w:rPr>
          <w:rFonts w:ascii="Courier New" w:hAnsi="Courier New"/>
          <w:sz w:val="18"/>
        </w:rPr>
        <w:t>v[</w:t>
      </w:r>
      <w:proofErr w:type="gramEnd"/>
      <w:r>
        <w:rPr>
          <w:rFonts w:ascii="Courier New" w:hAnsi="Courier New"/>
          <w:sz w:val="18"/>
        </w:rPr>
        <w:t>0] = (h[1]-h[0])/(t[1]-</w:t>
      </w:r>
      <w:proofErr w:type="gramStart"/>
      <w:r>
        <w:rPr>
          <w:rFonts w:ascii="Courier New" w:hAnsi="Courier New"/>
          <w:sz w:val="18"/>
        </w:rPr>
        <w:t>t[</w:t>
      </w:r>
      <w:proofErr w:type="gramEnd"/>
      <w:r>
        <w:rPr>
          <w:rFonts w:ascii="Courier New" w:hAnsi="Courier New"/>
          <w:sz w:val="18"/>
        </w:rPr>
        <w:t>0])</w:t>
      </w:r>
    </w:p>
    <w:p w14:paraId="03AA91CF" w14:textId="77777777" w:rsidR="00FF1AA5" w:rsidRDefault="00000000">
      <w:pPr>
        <w:spacing w:after="0"/>
        <w:ind w:left="567"/>
        <w:rPr>
          <w:rFonts w:hint="eastAsia"/>
        </w:rPr>
      </w:pPr>
      <w:proofErr w:type="gramStart"/>
      <w:r>
        <w:rPr>
          <w:rFonts w:ascii="Courier New" w:hAnsi="Courier New"/>
          <w:sz w:val="18"/>
        </w:rPr>
        <w:t>v[</w:t>
      </w:r>
      <w:proofErr w:type="gramEnd"/>
      <w:r>
        <w:rPr>
          <w:rFonts w:ascii="Courier New" w:hAnsi="Courier New"/>
          <w:sz w:val="18"/>
        </w:rPr>
        <w:t>-1] = (h[-1]-h[-2])/(t[-1]-</w:t>
      </w:r>
      <w:proofErr w:type="gramStart"/>
      <w:r>
        <w:rPr>
          <w:rFonts w:ascii="Courier New" w:hAnsi="Courier New"/>
          <w:sz w:val="18"/>
        </w:rPr>
        <w:t>t[</w:t>
      </w:r>
      <w:proofErr w:type="gramEnd"/>
      <w:r>
        <w:rPr>
          <w:rFonts w:ascii="Courier New" w:hAnsi="Courier New"/>
          <w:sz w:val="18"/>
        </w:rPr>
        <w:t>-2])</w:t>
      </w:r>
    </w:p>
    <w:p w14:paraId="41A86D78" w14:textId="77777777" w:rsidR="00FF1AA5" w:rsidRDefault="00000000">
      <w:pPr>
        <w:spacing w:after="0"/>
        <w:ind w:left="567"/>
        <w:rPr>
          <w:rFonts w:hint="eastAsia"/>
        </w:rPr>
      </w:pPr>
      <w:r>
        <w:rPr>
          <w:rFonts w:ascii="Courier New" w:hAnsi="Courier New"/>
          <w:sz w:val="18"/>
        </w:rPr>
        <w:t xml:space="preserve">for </w:t>
      </w:r>
      <w:proofErr w:type="spellStart"/>
      <w:r>
        <w:rPr>
          <w:rFonts w:ascii="Courier New" w:hAnsi="Courier New"/>
          <w:sz w:val="18"/>
        </w:rPr>
        <w:t>i</w:t>
      </w:r>
      <w:proofErr w:type="spellEnd"/>
      <w:r>
        <w:rPr>
          <w:rFonts w:ascii="Courier New" w:hAnsi="Courier New"/>
          <w:sz w:val="18"/>
        </w:rPr>
        <w:t xml:space="preserve"> in </w:t>
      </w:r>
      <w:proofErr w:type="gramStart"/>
      <w:r>
        <w:rPr>
          <w:rFonts w:ascii="Courier New" w:hAnsi="Courier New"/>
          <w:sz w:val="18"/>
        </w:rPr>
        <w:t>range(</w:t>
      </w:r>
      <w:proofErr w:type="gramEnd"/>
      <w:r>
        <w:rPr>
          <w:rFonts w:ascii="Courier New" w:hAnsi="Courier New"/>
          <w:sz w:val="18"/>
        </w:rPr>
        <w:t xml:space="preserve">1, </w:t>
      </w:r>
      <w:proofErr w:type="spellStart"/>
      <w:r>
        <w:rPr>
          <w:rFonts w:ascii="Courier New" w:hAnsi="Courier New"/>
          <w:sz w:val="18"/>
        </w:rPr>
        <w:t>len</w:t>
      </w:r>
      <w:proofErr w:type="spellEnd"/>
      <w:r>
        <w:rPr>
          <w:rFonts w:ascii="Courier New" w:hAnsi="Courier New"/>
          <w:sz w:val="18"/>
        </w:rPr>
        <w:t>(t)-1):</w:t>
      </w:r>
    </w:p>
    <w:p w14:paraId="757C6211" w14:textId="77777777" w:rsidR="00FF1AA5" w:rsidRDefault="00000000">
      <w:pPr>
        <w:spacing w:after="0"/>
        <w:ind w:left="567"/>
        <w:rPr>
          <w:rFonts w:hint="eastAsia"/>
        </w:rPr>
      </w:pPr>
      <w:r>
        <w:rPr>
          <w:rFonts w:ascii="Courier New" w:hAnsi="Courier New"/>
          <w:sz w:val="18"/>
        </w:rPr>
        <w:t xml:space="preserve">    v[</w:t>
      </w:r>
      <w:proofErr w:type="spellStart"/>
      <w:r>
        <w:rPr>
          <w:rFonts w:ascii="Courier New" w:hAnsi="Courier New"/>
          <w:sz w:val="18"/>
        </w:rPr>
        <w:t>i</w:t>
      </w:r>
      <w:proofErr w:type="spellEnd"/>
      <w:r>
        <w:rPr>
          <w:rFonts w:ascii="Courier New" w:hAnsi="Courier New"/>
          <w:sz w:val="18"/>
        </w:rPr>
        <w:t>] = (h[i+1]-h[i-1])/(t[i+1]-t[i-1])</w:t>
      </w:r>
    </w:p>
    <w:p w14:paraId="3FCB1F56" w14:textId="77777777" w:rsidR="00FF1AA5" w:rsidRDefault="00FF1AA5">
      <w:pPr>
        <w:spacing w:after="0"/>
        <w:ind w:left="567"/>
        <w:rPr>
          <w:rFonts w:hint="eastAsia"/>
        </w:rPr>
      </w:pPr>
    </w:p>
    <w:p w14:paraId="6E7DF524"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w:t>
      </w:r>
      <w:proofErr w:type="gramStart"/>
      <w:r>
        <w:rPr>
          <w:rFonts w:ascii="Courier New" w:hAnsi="Courier New"/>
          <w:sz w:val="18"/>
        </w:rPr>
        <w:t>].plot</w:t>
      </w:r>
      <w:proofErr w:type="gramEnd"/>
      <w:r>
        <w:rPr>
          <w:rFonts w:ascii="Courier New" w:hAnsi="Courier New"/>
          <w:sz w:val="18"/>
        </w:rPr>
        <w:t xml:space="preserve">(t, v/1000, 'b.-', </w:t>
      </w:r>
      <w:proofErr w:type="spellStart"/>
      <w:r>
        <w:rPr>
          <w:rFonts w:ascii="Courier New" w:hAnsi="Courier New"/>
          <w:sz w:val="18"/>
        </w:rPr>
        <w:t>markersize</w:t>
      </w:r>
      <w:proofErr w:type="spellEnd"/>
      <w:r>
        <w:rPr>
          <w:rFonts w:ascii="Courier New" w:hAnsi="Courier New"/>
          <w:sz w:val="18"/>
        </w:rPr>
        <w:t>=3)</w:t>
      </w:r>
    </w:p>
    <w:p w14:paraId="71324A2E"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xlabel</w:t>
      </w:r>
      <w:proofErr w:type="spellEnd"/>
      <w:r>
        <w:rPr>
          <w:rFonts w:ascii="Courier New" w:hAnsi="Courier New"/>
          <w:sz w:val="18"/>
        </w:rPr>
        <w:t>(</w:t>
      </w:r>
      <w:proofErr w:type="gramEnd"/>
      <w:r>
        <w:rPr>
          <w:rFonts w:ascii="Courier New" w:hAnsi="Courier New"/>
          <w:sz w:val="18"/>
        </w:rPr>
        <w:t xml:space="preserve">'t (s)'); </w:t>
      </w:r>
      <w:proofErr w:type="gramStart"/>
      <w:r>
        <w:rPr>
          <w:rFonts w:ascii="Courier New" w:hAnsi="Courier New"/>
          <w:sz w:val="18"/>
        </w:rPr>
        <w:t>axes[</w:t>
      </w:r>
      <w:proofErr w:type="gramEnd"/>
      <w:r>
        <w:rPr>
          <w:rFonts w:ascii="Courier New" w:hAnsi="Courier New"/>
          <w:sz w:val="18"/>
        </w:rPr>
        <w:t>1</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ylabel</w:t>
      </w:r>
      <w:proofErr w:type="spellEnd"/>
      <w:r>
        <w:rPr>
          <w:rFonts w:ascii="Courier New" w:hAnsi="Courier New"/>
          <w:sz w:val="18"/>
        </w:rPr>
        <w:t>(</w:t>
      </w:r>
      <w:proofErr w:type="gramEnd"/>
      <w:r>
        <w:rPr>
          <w:rFonts w:ascii="Courier New" w:hAnsi="Courier New"/>
          <w:sz w:val="18"/>
        </w:rPr>
        <w:t>'v (m/s)')</w:t>
      </w:r>
    </w:p>
    <w:p w14:paraId="3154BA54" w14:textId="77777777" w:rsidR="00FF1AA5" w:rsidRDefault="00000000">
      <w:pPr>
        <w:spacing w:after="0"/>
        <w:ind w:left="567"/>
        <w:rPr>
          <w:rFonts w:hint="eastAsia"/>
        </w:rPr>
      </w:pPr>
      <w:r>
        <w:rPr>
          <w:rFonts w:ascii="Courier New" w:hAnsi="Courier New"/>
          <w:sz w:val="18"/>
        </w:rPr>
        <w:t>axes[1</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_title</w:t>
      </w:r>
      <w:proofErr w:type="spellEnd"/>
      <w:r>
        <w:rPr>
          <w:rFonts w:ascii="Courier New" w:hAnsi="Courier New"/>
          <w:sz w:val="18"/>
        </w:rPr>
        <w:t>('</w:t>
      </w:r>
      <w:proofErr w:type="spellStart"/>
      <w:r>
        <w:rPr>
          <w:rFonts w:ascii="Courier New" w:hAnsi="Courier New"/>
          <w:sz w:val="18"/>
        </w:rPr>
        <w:t>速度</w:t>
      </w:r>
      <w:r>
        <w:rPr>
          <w:rFonts w:ascii="Courier New" w:hAnsi="Courier New"/>
          <w:sz w:val="18"/>
        </w:rPr>
        <w:t>-</w:t>
      </w:r>
      <w:r>
        <w:rPr>
          <w:rFonts w:ascii="Courier New" w:hAnsi="Courier New"/>
          <w:sz w:val="18"/>
        </w:rPr>
        <w:t>时间</w:t>
      </w:r>
      <w:proofErr w:type="spellEnd"/>
      <w:r>
        <w:rPr>
          <w:rFonts w:ascii="Courier New" w:hAnsi="Courier New"/>
          <w:sz w:val="18"/>
        </w:rPr>
        <w:t>')</w:t>
      </w:r>
    </w:p>
    <w:p w14:paraId="1A7CE67C"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w:t>
      </w:r>
      <w:proofErr w:type="gramStart"/>
      <w:r>
        <w:rPr>
          <w:rFonts w:ascii="Courier New" w:hAnsi="Courier New"/>
          <w:sz w:val="18"/>
        </w:rPr>
        <w:t>].grid</w:t>
      </w:r>
      <w:proofErr w:type="gramEnd"/>
      <w:r>
        <w:rPr>
          <w:rFonts w:ascii="Courier New" w:hAnsi="Courier New"/>
          <w:sz w:val="18"/>
        </w:rPr>
        <w:t>(True, alpha=0.3)</w:t>
      </w:r>
    </w:p>
    <w:p w14:paraId="44A2DED7" w14:textId="77777777" w:rsidR="00FF1AA5" w:rsidRDefault="00FF1AA5">
      <w:pPr>
        <w:spacing w:after="0"/>
        <w:ind w:left="567"/>
        <w:rPr>
          <w:rFonts w:hint="eastAsia"/>
        </w:rPr>
      </w:pPr>
    </w:p>
    <w:p w14:paraId="374BB5FF"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2</w:t>
      </w:r>
      <w:proofErr w:type="gramStart"/>
      <w:r>
        <w:rPr>
          <w:rFonts w:ascii="Courier New" w:hAnsi="Courier New"/>
          <w:sz w:val="18"/>
        </w:rPr>
        <w:t>].plot</w:t>
      </w:r>
      <w:proofErr w:type="gramEnd"/>
      <w:r>
        <w:rPr>
          <w:rFonts w:ascii="Courier New" w:hAnsi="Courier New"/>
          <w:sz w:val="18"/>
        </w:rPr>
        <w:t xml:space="preserve">(t, residuals, 'go', </w:t>
      </w:r>
      <w:proofErr w:type="spellStart"/>
      <w:r>
        <w:rPr>
          <w:rFonts w:ascii="Courier New" w:hAnsi="Courier New"/>
          <w:sz w:val="18"/>
        </w:rPr>
        <w:t>markersize</w:t>
      </w:r>
      <w:proofErr w:type="spellEnd"/>
      <w:r>
        <w:rPr>
          <w:rFonts w:ascii="Courier New" w:hAnsi="Courier New"/>
          <w:sz w:val="18"/>
        </w:rPr>
        <w:t>=3)</w:t>
      </w:r>
    </w:p>
    <w:p w14:paraId="6E91D3F2"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2</w:t>
      </w:r>
      <w:proofErr w:type="gramStart"/>
      <w:r>
        <w:rPr>
          <w:rFonts w:ascii="Courier New" w:hAnsi="Courier New"/>
          <w:sz w:val="18"/>
        </w:rPr>
        <w:t>].</w:t>
      </w:r>
      <w:proofErr w:type="spellStart"/>
      <w:r>
        <w:rPr>
          <w:rFonts w:ascii="Courier New" w:hAnsi="Courier New"/>
          <w:sz w:val="18"/>
        </w:rPr>
        <w:t>axhline</w:t>
      </w:r>
      <w:proofErr w:type="spellEnd"/>
      <w:proofErr w:type="gramEnd"/>
      <w:r>
        <w:rPr>
          <w:rFonts w:ascii="Courier New" w:hAnsi="Courier New"/>
          <w:sz w:val="18"/>
        </w:rPr>
        <w:t>(y=0, color='r')</w:t>
      </w:r>
    </w:p>
    <w:p w14:paraId="6B7CE2B9"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2</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xlabel</w:t>
      </w:r>
      <w:proofErr w:type="spellEnd"/>
      <w:r>
        <w:rPr>
          <w:rFonts w:ascii="Courier New" w:hAnsi="Courier New"/>
          <w:sz w:val="18"/>
        </w:rPr>
        <w:t>(</w:t>
      </w:r>
      <w:proofErr w:type="gramEnd"/>
      <w:r>
        <w:rPr>
          <w:rFonts w:ascii="Courier New" w:hAnsi="Courier New"/>
          <w:sz w:val="18"/>
        </w:rPr>
        <w:t xml:space="preserve">'t (s)'); </w:t>
      </w:r>
      <w:proofErr w:type="gramStart"/>
      <w:r>
        <w:rPr>
          <w:rFonts w:ascii="Courier New" w:hAnsi="Courier New"/>
          <w:sz w:val="18"/>
        </w:rPr>
        <w:t>axes[</w:t>
      </w:r>
      <w:proofErr w:type="gramEnd"/>
      <w:r>
        <w:rPr>
          <w:rFonts w:ascii="Courier New" w:hAnsi="Courier New"/>
          <w:sz w:val="18"/>
        </w:rPr>
        <w:t>2</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ylabel</w:t>
      </w:r>
      <w:proofErr w:type="spellEnd"/>
      <w:r>
        <w:rPr>
          <w:rFonts w:ascii="Courier New" w:hAnsi="Courier New"/>
          <w:sz w:val="18"/>
        </w:rPr>
        <w:t>(</w:t>
      </w:r>
      <w:proofErr w:type="gramEnd"/>
      <w:r>
        <w:rPr>
          <w:rFonts w:ascii="Courier New" w:hAnsi="Courier New"/>
          <w:sz w:val="18"/>
        </w:rPr>
        <w:t>'</w:t>
      </w:r>
      <w:proofErr w:type="spellStart"/>
      <w:r>
        <w:rPr>
          <w:rFonts w:ascii="Courier New" w:hAnsi="Courier New"/>
          <w:sz w:val="18"/>
        </w:rPr>
        <w:t>残差</w:t>
      </w:r>
      <w:proofErr w:type="spellEnd"/>
      <w:r>
        <w:rPr>
          <w:rFonts w:ascii="Courier New" w:hAnsi="Courier New"/>
          <w:sz w:val="18"/>
        </w:rPr>
        <w:t xml:space="preserve"> (mm)')</w:t>
      </w:r>
    </w:p>
    <w:p w14:paraId="3112BE22" w14:textId="77777777" w:rsidR="00FF1AA5" w:rsidRDefault="00000000">
      <w:pPr>
        <w:spacing w:after="0"/>
        <w:ind w:left="567"/>
        <w:rPr>
          <w:rFonts w:hint="eastAsia"/>
        </w:rPr>
      </w:pPr>
      <w:r>
        <w:rPr>
          <w:rFonts w:ascii="Courier New" w:hAnsi="Courier New"/>
          <w:sz w:val="18"/>
        </w:rPr>
        <w:t>axes[2</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_title</w:t>
      </w:r>
      <w:proofErr w:type="spellEnd"/>
      <w:r>
        <w:rPr>
          <w:rFonts w:ascii="Courier New" w:hAnsi="Courier New"/>
          <w:sz w:val="18"/>
        </w:rPr>
        <w:t>('</w:t>
      </w:r>
      <w:proofErr w:type="spellStart"/>
      <w:r>
        <w:rPr>
          <w:rFonts w:ascii="Courier New" w:hAnsi="Courier New"/>
          <w:sz w:val="18"/>
        </w:rPr>
        <w:t>拟合残差</w:t>
      </w:r>
      <w:proofErr w:type="spellEnd"/>
      <w:r>
        <w:rPr>
          <w:rFonts w:ascii="Courier New" w:hAnsi="Courier New"/>
          <w:sz w:val="18"/>
        </w:rPr>
        <w:t>')</w:t>
      </w:r>
    </w:p>
    <w:p w14:paraId="3714D99F"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2</w:t>
      </w:r>
      <w:proofErr w:type="gramStart"/>
      <w:r>
        <w:rPr>
          <w:rFonts w:ascii="Courier New" w:hAnsi="Courier New"/>
          <w:sz w:val="18"/>
        </w:rPr>
        <w:t>].grid</w:t>
      </w:r>
      <w:proofErr w:type="gramEnd"/>
      <w:r>
        <w:rPr>
          <w:rFonts w:ascii="Courier New" w:hAnsi="Courier New"/>
          <w:sz w:val="18"/>
        </w:rPr>
        <w:t>(True, alpha=0.3)</w:t>
      </w:r>
    </w:p>
    <w:p w14:paraId="35ED763D" w14:textId="77777777" w:rsidR="00FF1AA5" w:rsidRDefault="00FF1AA5">
      <w:pPr>
        <w:spacing w:after="0"/>
        <w:ind w:left="567"/>
        <w:rPr>
          <w:rFonts w:hint="eastAsia"/>
        </w:rPr>
      </w:pPr>
    </w:p>
    <w:p w14:paraId="71DDD4F4" w14:textId="77777777" w:rsidR="00FF1AA5" w:rsidRDefault="00000000">
      <w:pPr>
        <w:spacing w:after="0"/>
        <w:ind w:left="567"/>
        <w:rPr>
          <w:rFonts w:hint="eastAsia"/>
        </w:rPr>
      </w:pPr>
      <w:proofErr w:type="spellStart"/>
      <w:proofErr w:type="gramStart"/>
      <w:r>
        <w:rPr>
          <w:rFonts w:ascii="Courier New" w:hAnsi="Courier New"/>
          <w:sz w:val="18"/>
        </w:rPr>
        <w:t>plt.tight</w:t>
      </w:r>
      <w:proofErr w:type="gramEnd"/>
      <w:r>
        <w:rPr>
          <w:rFonts w:ascii="Courier New" w:hAnsi="Courier New"/>
          <w:sz w:val="18"/>
        </w:rPr>
        <w:t>_</w:t>
      </w:r>
      <w:proofErr w:type="gramStart"/>
      <w:r>
        <w:rPr>
          <w:rFonts w:ascii="Courier New" w:hAnsi="Courier New"/>
          <w:sz w:val="18"/>
        </w:rPr>
        <w:t>layout</w:t>
      </w:r>
      <w:proofErr w:type="spellEnd"/>
      <w:r>
        <w:rPr>
          <w:rFonts w:ascii="Courier New" w:hAnsi="Courier New"/>
          <w:sz w:val="18"/>
        </w:rPr>
        <w:t>(</w:t>
      </w:r>
      <w:proofErr w:type="gramEnd"/>
      <w:r>
        <w:rPr>
          <w:rFonts w:ascii="Courier New" w:hAnsi="Courier New"/>
          <w:sz w:val="18"/>
        </w:rPr>
        <w:t>)</w:t>
      </w:r>
    </w:p>
    <w:p w14:paraId="663F89D4" w14:textId="77777777" w:rsidR="00FF1AA5" w:rsidRDefault="00000000">
      <w:pPr>
        <w:spacing w:after="0"/>
        <w:ind w:left="567"/>
        <w:rPr>
          <w:rFonts w:hint="eastAsia"/>
        </w:rPr>
      </w:pPr>
      <w:proofErr w:type="spellStart"/>
      <w:proofErr w:type="gramStart"/>
      <w:r>
        <w:rPr>
          <w:rFonts w:ascii="Courier New" w:hAnsi="Courier New"/>
          <w:sz w:val="18"/>
        </w:rPr>
        <w:t>plt.savefig</w:t>
      </w:r>
      <w:proofErr w:type="spellEnd"/>
      <w:proofErr w:type="gramEnd"/>
      <w:r>
        <w:rPr>
          <w:rFonts w:ascii="Courier New" w:hAnsi="Courier New"/>
          <w:sz w:val="18"/>
        </w:rPr>
        <w:t>('freefall_result.png', dpi=150)</w:t>
      </w:r>
    </w:p>
    <w:p w14:paraId="2E976727" w14:textId="77777777" w:rsidR="00FF1AA5" w:rsidRDefault="00000000">
      <w:pPr>
        <w:spacing w:after="0"/>
        <w:ind w:left="567"/>
        <w:rPr>
          <w:rFonts w:hint="eastAsia"/>
          <w:lang w:eastAsia="zh-CN"/>
        </w:rPr>
      </w:pPr>
      <w:proofErr w:type="spellStart"/>
      <w:proofErr w:type="gramStart"/>
      <w:r>
        <w:rPr>
          <w:rFonts w:ascii="Courier New" w:hAnsi="Courier New"/>
          <w:sz w:val="18"/>
          <w:lang w:eastAsia="zh-CN"/>
        </w:rPr>
        <w:t>plt.show</w:t>
      </w:r>
      <w:proofErr w:type="spellEnd"/>
      <w:proofErr w:type="gramEnd"/>
      <w:r>
        <w:rPr>
          <w:rFonts w:ascii="Courier New" w:hAnsi="Courier New"/>
          <w:sz w:val="18"/>
          <w:lang w:eastAsia="zh-CN"/>
        </w:rPr>
        <w:t>()</w:t>
      </w:r>
    </w:p>
    <w:p w14:paraId="015D148B" w14:textId="77777777" w:rsidR="00FF1AA5" w:rsidRDefault="00000000">
      <w:pPr>
        <w:pStyle w:val="21"/>
        <w:rPr>
          <w:lang w:eastAsia="zh-CN"/>
        </w:rPr>
      </w:pPr>
      <w:bookmarkStart w:id="220" w:name="_Toc3614"/>
      <w:r>
        <w:rPr>
          <w:rFonts w:ascii="微软雅黑" w:eastAsia="微软雅黑" w:hAnsi="微软雅黑"/>
          <w:lang w:eastAsia="zh-CN"/>
        </w:rPr>
        <w:t>V.4 单摆T^2-L分析完整示例</w:t>
      </w:r>
      <w:bookmarkEnd w:id="220"/>
    </w:p>
    <w:p w14:paraId="6AE9D603" w14:textId="77777777" w:rsidR="00FF1AA5" w:rsidRDefault="00000000">
      <w:pPr>
        <w:spacing w:after="0"/>
        <w:ind w:left="567"/>
        <w:rPr>
          <w:rFonts w:hint="eastAsia"/>
          <w:lang w:eastAsia="zh-CN"/>
        </w:rPr>
      </w:pPr>
      <w:r>
        <w:rPr>
          <w:rFonts w:ascii="Courier New" w:hAnsi="Courier New"/>
          <w:sz w:val="18"/>
          <w:lang w:eastAsia="zh-CN"/>
        </w:rPr>
        <w:t># ============================================</w:t>
      </w:r>
    </w:p>
    <w:p w14:paraId="27C40FCD" w14:textId="77777777" w:rsidR="00FF1AA5" w:rsidRDefault="00000000">
      <w:pPr>
        <w:spacing w:after="0"/>
        <w:ind w:left="567"/>
        <w:rPr>
          <w:rFonts w:hint="eastAsia"/>
          <w:lang w:eastAsia="zh-CN"/>
        </w:rPr>
      </w:pPr>
      <w:r>
        <w:rPr>
          <w:rFonts w:ascii="Courier New" w:hAnsi="Courier New"/>
          <w:sz w:val="18"/>
          <w:lang w:eastAsia="zh-CN"/>
        </w:rPr>
        <w:t xml:space="preserve"># </w:t>
      </w:r>
      <w:r>
        <w:rPr>
          <w:rFonts w:ascii="Courier New" w:hAnsi="Courier New"/>
          <w:sz w:val="18"/>
          <w:lang w:eastAsia="zh-CN"/>
        </w:rPr>
        <w:t>单摆</w:t>
      </w:r>
      <w:r>
        <w:rPr>
          <w:rFonts w:ascii="Courier New" w:hAnsi="Courier New"/>
          <w:sz w:val="18"/>
          <w:lang w:eastAsia="zh-CN"/>
        </w:rPr>
        <w:t xml:space="preserve"> T^2-L </w:t>
      </w:r>
      <w:r>
        <w:rPr>
          <w:rFonts w:ascii="Courier New" w:hAnsi="Courier New"/>
          <w:sz w:val="18"/>
          <w:lang w:eastAsia="zh-CN"/>
        </w:rPr>
        <w:t>关系分析</w:t>
      </w:r>
      <w:r>
        <w:rPr>
          <w:rFonts w:ascii="Courier New" w:hAnsi="Courier New"/>
          <w:sz w:val="18"/>
          <w:lang w:eastAsia="zh-CN"/>
        </w:rPr>
        <w:t xml:space="preserve"> - </w:t>
      </w:r>
      <w:r>
        <w:rPr>
          <w:rFonts w:ascii="Courier New" w:hAnsi="Courier New"/>
          <w:sz w:val="18"/>
          <w:lang w:eastAsia="zh-CN"/>
        </w:rPr>
        <w:t>完整示例</w:t>
      </w:r>
    </w:p>
    <w:p w14:paraId="279F0144" w14:textId="77777777" w:rsidR="00FF1AA5" w:rsidRDefault="00000000">
      <w:pPr>
        <w:spacing w:after="0"/>
        <w:ind w:left="567"/>
        <w:rPr>
          <w:rFonts w:hint="eastAsia"/>
        </w:rPr>
      </w:pPr>
      <w:r>
        <w:rPr>
          <w:rFonts w:ascii="Courier New" w:hAnsi="Courier New"/>
          <w:sz w:val="18"/>
        </w:rPr>
        <w:t># ============================================</w:t>
      </w:r>
    </w:p>
    <w:p w14:paraId="1A0066B8" w14:textId="77777777" w:rsidR="00FF1AA5" w:rsidRDefault="00000000">
      <w:pPr>
        <w:spacing w:after="0"/>
        <w:ind w:left="567"/>
        <w:rPr>
          <w:rFonts w:hint="eastAsia"/>
        </w:rPr>
      </w:pPr>
      <w:proofErr w:type="gramStart"/>
      <w:r>
        <w:rPr>
          <w:rFonts w:ascii="Courier New" w:hAnsi="Courier New"/>
          <w:sz w:val="18"/>
        </w:rPr>
        <w:t>import</w:t>
      </w:r>
      <w:proofErr w:type="gramEnd"/>
      <w:r>
        <w:rPr>
          <w:rFonts w:ascii="Courier New" w:hAnsi="Courier New"/>
          <w:sz w:val="18"/>
        </w:rPr>
        <w:t xml:space="preserve"> </w:t>
      </w:r>
      <w:proofErr w:type="spellStart"/>
      <w:r>
        <w:rPr>
          <w:rFonts w:ascii="Courier New" w:hAnsi="Courier New"/>
          <w:sz w:val="18"/>
        </w:rPr>
        <w:t>numpy</w:t>
      </w:r>
      <w:proofErr w:type="spellEnd"/>
      <w:r>
        <w:rPr>
          <w:rFonts w:ascii="Courier New" w:hAnsi="Courier New"/>
          <w:sz w:val="18"/>
        </w:rPr>
        <w:t xml:space="preserve"> as np</w:t>
      </w:r>
    </w:p>
    <w:p w14:paraId="1C717298" w14:textId="77777777" w:rsidR="00FF1AA5" w:rsidRDefault="00000000">
      <w:pPr>
        <w:spacing w:after="0"/>
        <w:ind w:left="567"/>
        <w:rPr>
          <w:rFonts w:hint="eastAsia"/>
        </w:rPr>
      </w:pPr>
      <w:r>
        <w:rPr>
          <w:rFonts w:ascii="Courier New" w:hAnsi="Courier New"/>
          <w:sz w:val="18"/>
        </w:rPr>
        <w:t xml:space="preserve">import </w:t>
      </w:r>
      <w:proofErr w:type="spellStart"/>
      <w:proofErr w:type="gramStart"/>
      <w:r>
        <w:rPr>
          <w:rFonts w:ascii="Courier New" w:hAnsi="Courier New"/>
          <w:sz w:val="18"/>
        </w:rPr>
        <w:t>matplotlib.pyplot</w:t>
      </w:r>
      <w:proofErr w:type="spellEnd"/>
      <w:proofErr w:type="gramEnd"/>
      <w:r>
        <w:rPr>
          <w:rFonts w:ascii="Courier New" w:hAnsi="Courier New"/>
          <w:sz w:val="18"/>
        </w:rPr>
        <w:t xml:space="preserve"> as </w:t>
      </w:r>
      <w:proofErr w:type="spellStart"/>
      <w:r>
        <w:rPr>
          <w:rFonts w:ascii="Courier New" w:hAnsi="Courier New"/>
          <w:sz w:val="18"/>
        </w:rPr>
        <w:t>plt</w:t>
      </w:r>
      <w:proofErr w:type="spellEnd"/>
    </w:p>
    <w:p w14:paraId="4745EB37" w14:textId="77777777" w:rsidR="00FF1AA5" w:rsidRDefault="00FF1AA5">
      <w:pPr>
        <w:spacing w:after="0"/>
        <w:ind w:left="567"/>
        <w:rPr>
          <w:rFonts w:hint="eastAsia"/>
        </w:rPr>
      </w:pPr>
    </w:p>
    <w:p w14:paraId="605D6715" w14:textId="77777777" w:rsidR="00FF1AA5" w:rsidRDefault="00000000">
      <w:pPr>
        <w:spacing w:after="0"/>
        <w:ind w:left="567"/>
        <w:rPr>
          <w:rFonts w:hint="eastAsia"/>
        </w:rPr>
      </w:pPr>
      <w:proofErr w:type="spellStart"/>
      <w:proofErr w:type="gramStart"/>
      <w:r>
        <w:rPr>
          <w:rFonts w:ascii="Courier New" w:hAnsi="Courier New"/>
          <w:sz w:val="18"/>
        </w:rPr>
        <w:t>plt.rcParams</w:t>
      </w:r>
      <w:proofErr w:type="spellEnd"/>
      <w:proofErr w:type="gramEnd"/>
      <w:r>
        <w:rPr>
          <w:rFonts w:ascii="Courier New" w:hAnsi="Courier New"/>
          <w:sz w:val="18"/>
        </w:rPr>
        <w:t>['</w:t>
      </w:r>
      <w:proofErr w:type="spellStart"/>
      <w:proofErr w:type="gramStart"/>
      <w:r>
        <w:rPr>
          <w:rFonts w:ascii="Courier New" w:hAnsi="Courier New"/>
          <w:sz w:val="18"/>
        </w:rPr>
        <w:t>font.sans</w:t>
      </w:r>
      <w:proofErr w:type="spellEnd"/>
      <w:proofErr w:type="gramEnd"/>
      <w:r>
        <w:rPr>
          <w:rFonts w:ascii="Courier New" w:hAnsi="Courier New"/>
          <w:sz w:val="18"/>
        </w:rPr>
        <w:t>-serif'] = ['</w:t>
      </w:r>
      <w:proofErr w:type="spellStart"/>
      <w:r>
        <w:rPr>
          <w:rFonts w:ascii="Courier New" w:hAnsi="Courier New"/>
          <w:sz w:val="18"/>
        </w:rPr>
        <w:t>SimHei</w:t>
      </w:r>
      <w:proofErr w:type="spellEnd"/>
      <w:r>
        <w:rPr>
          <w:rFonts w:ascii="Courier New" w:hAnsi="Courier New"/>
          <w:sz w:val="18"/>
        </w:rPr>
        <w:t xml:space="preserve">', 'Microsoft </w:t>
      </w:r>
      <w:proofErr w:type="spellStart"/>
      <w:r>
        <w:rPr>
          <w:rFonts w:ascii="Courier New" w:hAnsi="Courier New"/>
          <w:sz w:val="18"/>
        </w:rPr>
        <w:t>YaHei</w:t>
      </w:r>
      <w:proofErr w:type="spellEnd"/>
      <w:r>
        <w:rPr>
          <w:rFonts w:ascii="Courier New" w:hAnsi="Courier New"/>
          <w:sz w:val="18"/>
        </w:rPr>
        <w:t>']</w:t>
      </w:r>
    </w:p>
    <w:p w14:paraId="7A48831E" w14:textId="77777777" w:rsidR="00FF1AA5" w:rsidRDefault="00000000">
      <w:pPr>
        <w:spacing w:after="0"/>
        <w:ind w:left="567"/>
        <w:rPr>
          <w:rFonts w:hint="eastAsia"/>
        </w:rPr>
      </w:pPr>
      <w:proofErr w:type="spellStart"/>
      <w:proofErr w:type="gramStart"/>
      <w:r>
        <w:rPr>
          <w:rFonts w:ascii="Courier New" w:hAnsi="Courier New"/>
          <w:sz w:val="18"/>
        </w:rPr>
        <w:lastRenderedPageBreak/>
        <w:t>plt.rcParams</w:t>
      </w:r>
      <w:proofErr w:type="spellEnd"/>
      <w:proofErr w:type="gramEnd"/>
      <w:r>
        <w:rPr>
          <w:rFonts w:ascii="Courier New" w:hAnsi="Courier New"/>
          <w:sz w:val="18"/>
        </w:rPr>
        <w:t>['</w:t>
      </w:r>
      <w:proofErr w:type="spellStart"/>
      <w:proofErr w:type="gramStart"/>
      <w:r>
        <w:rPr>
          <w:rFonts w:ascii="Courier New" w:hAnsi="Courier New"/>
          <w:sz w:val="18"/>
        </w:rPr>
        <w:t>axes.unicode</w:t>
      </w:r>
      <w:proofErr w:type="gramEnd"/>
      <w:r>
        <w:rPr>
          <w:rFonts w:ascii="Courier New" w:hAnsi="Courier New"/>
          <w:sz w:val="18"/>
        </w:rPr>
        <w:t>_minus</w:t>
      </w:r>
      <w:proofErr w:type="spellEnd"/>
      <w:r>
        <w:rPr>
          <w:rFonts w:ascii="Courier New" w:hAnsi="Courier New"/>
          <w:sz w:val="18"/>
        </w:rPr>
        <w:t>'] = False</w:t>
      </w:r>
    </w:p>
    <w:p w14:paraId="4ADB04B8" w14:textId="77777777" w:rsidR="00FF1AA5" w:rsidRDefault="00FF1AA5">
      <w:pPr>
        <w:spacing w:after="0"/>
        <w:ind w:left="567"/>
        <w:rPr>
          <w:rFonts w:hint="eastAsia"/>
        </w:rPr>
      </w:pPr>
    </w:p>
    <w:p w14:paraId="4F50D332" w14:textId="77777777" w:rsidR="00FF1AA5" w:rsidRDefault="00000000">
      <w:pPr>
        <w:spacing w:after="0"/>
        <w:ind w:left="567"/>
        <w:rPr>
          <w:rFonts w:hint="eastAsia"/>
          <w:lang w:eastAsia="zh-CN"/>
        </w:rPr>
      </w:pPr>
      <w:r>
        <w:rPr>
          <w:rFonts w:ascii="Courier New" w:hAnsi="Courier New"/>
          <w:sz w:val="18"/>
          <w:lang w:eastAsia="zh-CN"/>
        </w:rPr>
        <w:t xml:space="preserve"># </w:t>
      </w:r>
      <w:r>
        <w:rPr>
          <w:rFonts w:ascii="Courier New" w:hAnsi="Courier New"/>
          <w:sz w:val="18"/>
          <w:lang w:eastAsia="zh-CN"/>
        </w:rPr>
        <w:t>实验数据（多个摆长下的周期测量）</w:t>
      </w:r>
    </w:p>
    <w:p w14:paraId="6AC30286" w14:textId="77777777" w:rsidR="00FF1AA5" w:rsidRDefault="00000000">
      <w:pPr>
        <w:spacing w:after="0"/>
        <w:ind w:left="567"/>
        <w:rPr>
          <w:rFonts w:hint="eastAsia"/>
        </w:rPr>
      </w:pPr>
      <w:r>
        <w:rPr>
          <w:rFonts w:ascii="Courier New" w:hAnsi="Courier New"/>
          <w:sz w:val="18"/>
        </w:rPr>
        <w:t xml:space="preserve">L = </w:t>
      </w:r>
      <w:proofErr w:type="spellStart"/>
      <w:proofErr w:type="gramStart"/>
      <w:r>
        <w:rPr>
          <w:rFonts w:ascii="Courier New" w:hAnsi="Courier New"/>
          <w:sz w:val="18"/>
        </w:rPr>
        <w:t>np.array</w:t>
      </w:r>
      <w:proofErr w:type="spellEnd"/>
      <w:proofErr w:type="gramEnd"/>
      <w:r>
        <w:rPr>
          <w:rFonts w:ascii="Courier New" w:hAnsi="Courier New"/>
          <w:sz w:val="18"/>
        </w:rPr>
        <w:t>([0.200, 0.300, 0.400, 0.500, 0.600, 0.700, 0.800, 0.900, 1.000])</w:t>
      </w:r>
    </w:p>
    <w:p w14:paraId="5644B4F5" w14:textId="77777777" w:rsidR="00FF1AA5" w:rsidRDefault="00000000">
      <w:pPr>
        <w:spacing w:after="0"/>
        <w:ind w:left="567"/>
        <w:rPr>
          <w:rFonts w:hint="eastAsia"/>
        </w:rPr>
      </w:pPr>
      <w:proofErr w:type="spellStart"/>
      <w:r>
        <w:rPr>
          <w:rFonts w:ascii="Courier New" w:hAnsi="Courier New"/>
          <w:sz w:val="18"/>
        </w:rPr>
        <w:t>T_mean</w:t>
      </w:r>
      <w:proofErr w:type="spellEnd"/>
      <w:r>
        <w:rPr>
          <w:rFonts w:ascii="Courier New" w:hAnsi="Courier New"/>
          <w:sz w:val="18"/>
        </w:rPr>
        <w:t xml:space="preserve"> = </w:t>
      </w:r>
      <w:proofErr w:type="spellStart"/>
      <w:proofErr w:type="gramStart"/>
      <w:r>
        <w:rPr>
          <w:rFonts w:ascii="Courier New" w:hAnsi="Courier New"/>
          <w:sz w:val="18"/>
        </w:rPr>
        <w:t>np.array</w:t>
      </w:r>
      <w:proofErr w:type="spellEnd"/>
      <w:proofErr w:type="gramEnd"/>
      <w:r>
        <w:rPr>
          <w:rFonts w:ascii="Courier New" w:hAnsi="Courier New"/>
          <w:sz w:val="18"/>
        </w:rPr>
        <w:t>([0.898, 1.099, 1.269, 1.419, 1.554, 1.678, 1.795, 1.903, 2.006])</w:t>
      </w:r>
    </w:p>
    <w:p w14:paraId="24DEF286" w14:textId="77777777" w:rsidR="00FF1AA5" w:rsidRDefault="00000000">
      <w:pPr>
        <w:spacing w:after="0"/>
        <w:ind w:left="567"/>
        <w:rPr>
          <w:rFonts w:hint="eastAsia"/>
        </w:rPr>
      </w:pPr>
      <w:proofErr w:type="spellStart"/>
      <w:r>
        <w:rPr>
          <w:rFonts w:ascii="Courier New" w:hAnsi="Courier New"/>
          <w:sz w:val="18"/>
        </w:rPr>
        <w:t>T_std</w:t>
      </w:r>
      <w:proofErr w:type="spellEnd"/>
      <w:r>
        <w:rPr>
          <w:rFonts w:ascii="Courier New" w:hAnsi="Courier New"/>
          <w:sz w:val="18"/>
        </w:rPr>
        <w:t xml:space="preserve"> = </w:t>
      </w:r>
      <w:proofErr w:type="spellStart"/>
      <w:proofErr w:type="gramStart"/>
      <w:r>
        <w:rPr>
          <w:rFonts w:ascii="Courier New" w:hAnsi="Courier New"/>
          <w:sz w:val="18"/>
        </w:rPr>
        <w:t>np.array</w:t>
      </w:r>
      <w:proofErr w:type="spellEnd"/>
      <w:proofErr w:type="gramEnd"/>
      <w:r>
        <w:rPr>
          <w:rFonts w:ascii="Courier New" w:hAnsi="Courier New"/>
          <w:sz w:val="18"/>
        </w:rPr>
        <w:t>([0.003, 0.002, 0.003, 0.002, 0.003, 0.002, 0.003, 0.002, 0.003])</w:t>
      </w:r>
    </w:p>
    <w:p w14:paraId="180AB827" w14:textId="77777777" w:rsidR="00FF1AA5" w:rsidRDefault="00FF1AA5">
      <w:pPr>
        <w:spacing w:after="0"/>
        <w:ind w:left="567"/>
        <w:rPr>
          <w:rFonts w:hint="eastAsia"/>
        </w:rPr>
      </w:pPr>
    </w:p>
    <w:p w14:paraId="6E476FDB" w14:textId="77777777" w:rsidR="00FF1AA5" w:rsidRDefault="00000000">
      <w:pPr>
        <w:spacing w:after="0"/>
        <w:ind w:left="567"/>
        <w:rPr>
          <w:rFonts w:hint="eastAsia"/>
        </w:rPr>
      </w:pPr>
      <w:r>
        <w:rPr>
          <w:rFonts w:ascii="Courier New" w:hAnsi="Courier New"/>
          <w:sz w:val="18"/>
        </w:rPr>
        <w:t xml:space="preserve">T2 = </w:t>
      </w:r>
      <w:proofErr w:type="spellStart"/>
      <w:r>
        <w:rPr>
          <w:rFonts w:ascii="Courier New" w:hAnsi="Courier New"/>
          <w:sz w:val="18"/>
        </w:rPr>
        <w:t>T_mean</w:t>
      </w:r>
      <w:proofErr w:type="spellEnd"/>
      <w:r>
        <w:rPr>
          <w:rFonts w:ascii="Courier New" w:hAnsi="Courier New"/>
          <w:sz w:val="18"/>
        </w:rPr>
        <w:t>**2</w:t>
      </w:r>
    </w:p>
    <w:p w14:paraId="459B0D88" w14:textId="77777777" w:rsidR="00FF1AA5" w:rsidRDefault="00000000">
      <w:pPr>
        <w:spacing w:after="0"/>
        <w:ind w:left="567"/>
        <w:rPr>
          <w:rFonts w:hint="eastAsia"/>
        </w:rPr>
        <w:jc w:val="center"/>
      </w:pPr>
      <w:proofErr w:type="spellStart"/>
      <w:proofErr w:type="spellEnd"/>
      <w:proofErr w:type="spellStart"/>
      <w:proofErr w:type="gramStart"/>
      <w:proofErr w:type="spellEnd"/>
      <w:proofErr w:type="gramEnd"/>
      <w:proofErr w:type="spellStart"/>
      <w:proofErr w:type="spellEnd"/>
      <w:proofErr w:type="spellStart"/>
      <w:proofErr w:type="spellEnd"/>
      <m:oMathPara>
        <m:oMath>
          <m:sSup>
            <m:e>
              <m:r>
                <m:t xml:space="preserve">T2_err = 2 * T_mean * T_std  # 误差传递: δ(T</m:t>
              </m:r>
            </m:e>
            <m:e>
              <m:r>
                <m:t xml:space="preserve">2</m:t>
              </m:r>
            </m:e>
          </m:sSup>
          <m:r>
            <m:t xml:space="preserve">) = 2T * δT</m:t>
          </m:r>
        </m:oMath>
      </m:oMathPara>
    </w:p>
    <w:p w14:paraId="686306AD" w14:textId="77777777" w:rsidR="00FF1AA5" w:rsidRDefault="00FF1AA5">
      <w:pPr>
        <w:spacing w:after="0"/>
        <w:ind w:left="567"/>
        <w:rPr>
          <w:rFonts w:hint="eastAsia"/>
        </w:rPr>
      </w:pPr>
    </w:p>
    <w:p w14:paraId="3A0406BF"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线性拟合</w:t>
      </w:r>
      <w:proofErr w:type="spellEnd"/>
      <w:r>
        <w:rPr>
          <w:rFonts w:ascii="Courier New" w:hAnsi="Courier New"/>
          <w:sz w:val="18"/>
        </w:rPr>
        <w:t xml:space="preserve"> T2 = a*L + b</w:t>
      </w:r>
    </w:p>
    <w:p w14:paraId="47839671" w14:textId="77777777" w:rsidR="00FF1AA5" w:rsidRDefault="00000000">
      <w:pPr>
        <w:spacing w:after="0"/>
        <w:ind w:left="567"/>
        <w:rPr>
          <w:rFonts w:hint="eastAsia"/>
        </w:rPr>
      </w:pPr>
      <w:proofErr w:type="spellStart"/>
      <w:r>
        <w:rPr>
          <w:rFonts w:ascii="Courier New" w:hAnsi="Courier New"/>
          <w:sz w:val="18"/>
        </w:rPr>
        <w:t>coeffs</w:t>
      </w:r>
      <w:proofErr w:type="spellEnd"/>
      <w:r>
        <w:rPr>
          <w:rFonts w:ascii="Courier New" w:hAnsi="Courier New"/>
          <w:sz w:val="18"/>
        </w:rPr>
        <w:t xml:space="preserve"> = </w:t>
      </w:r>
      <w:proofErr w:type="spellStart"/>
      <w:proofErr w:type="gramStart"/>
      <w:r>
        <w:rPr>
          <w:rFonts w:ascii="Courier New" w:hAnsi="Courier New"/>
          <w:sz w:val="18"/>
        </w:rPr>
        <w:t>np.polyfit</w:t>
      </w:r>
      <w:proofErr w:type="spellEnd"/>
      <w:proofErr w:type="gramEnd"/>
      <w:r>
        <w:rPr>
          <w:rFonts w:ascii="Courier New" w:hAnsi="Courier New"/>
          <w:sz w:val="18"/>
        </w:rPr>
        <w:t>(L, T2, 1)</w:t>
      </w:r>
    </w:p>
    <w:p w14:paraId="1E2F4AB7" w14:textId="77777777" w:rsidR="00FF1AA5" w:rsidRDefault="00000000">
      <w:pPr>
        <w:spacing w:after="0"/>
        <w:ind w:left="567"/>
        <w:rPr>
          <w:rFonts w:hint="eastAsia"/>
        </w:rPr>
      </w:pPr>
      <w:r>
        <w:rPr>
          <w:rFonts w:ascii="Courier New" w:hAnsi="Courier New"/>
          <w:sz w:val="18"/>
        </w:rPr>
        <w:t xml:space="preserve">a, b = </w:t>
      </w:r>
      <w:proofErr w:type="spellStart"/>
      <w:r>
        <w:rPr>
          <w:rFonts w:ascii="Courier New" w:hAnsi="Courier New"/>
          <w:sz w:val="18"/>
        </w:rPr>
        <w:t>coeffs</w:t>
      </w:r>
      <w:proofErr w:type="spellEnd"/>
    </w:p>
    <w:p w14:paraId="175203E8" w14:textId="77777777" w:rsidR="00FF1AA5" w:rsidRDefault="00000000">
      <w:pPr>
        <w:spacing w:after="0"/>
        <w:ind w:left="567"/>
        <w:rPr>
          <w:rFonts w:hint="eastAsia"/>
        </w:rPr>
        <w:jc w:val="center"/>
      </w:pPr>
      <w:proofErr w:type="spellStart"/>
      <w:proofErr w:type="gramStart"/>
      <w:proofErr w:type="spellEnd"/>
      <w:proofErr w:type="gramEnd"/>
      <m:oMathPara>
        <m:oMath>
          <m:r>
            <m:t xml:space="preserve">g = 4 * np.pi**2 / a</m:t>
          </m:r>
        </m:oMath>
      </m:oMathPara>
    </w:p>
    <w:p w14:paraId="406CA250" w14:textId="77777777" w:rsidR="00FF1AA5" w:rsidRDefault="00FF1AA5">
      <w:pPr>
        <w:spacing w:after="0"/>
        <w:ind w:left="567"/>
        <w:rPr>
          <w:rFonts w:hint="eastAsia"/>
        </w:rPr>
      </w:pPr>
    </w:p>
    <w:p w14:paraId="229BB865" w14:textId="77777777" w:rsidR="00FF1AA5" w:rsidRDefault="00000000">
      <w:pPr>
        <w:spacing w:after="0"/>
        <w:ind w:left="567"/>
        <w:rPr>
          <w:rFonts w:hint="eastAsia"/>
        </w:rPr>
      </w:pPr>
      <w:r>
        <w:rPr>
          <w:rFonts w:ascii="Courier New" w:hAnsi="Courier New"/>
          <w:sz w:val="18"/>
        </w:rPr>
        <w:t># R^2</w:t>
      </w:r>
    </w:p>
    <w:p w14:paraId="4AFDD2A8" w14:textId="77777777" w:rsidR="00FF1AA5" w:rsidRDefault="00000000">
      <w:pPr>
        <w:spacing w:after="0"/>
        <w:ind w:left="567"/>
        <w:rPr>
          <w:rFonts w:hint="eastAsia"/>
        </w:rPr>
      </w:pPr>
      <w:r>
        <w:rPr>
          <w:rFonts w:ascii="Courier New" w:hAnsi="Courier New"/>
          <w:sz w:val="18"/>
        </w:rPr>
        <w:t xml:space="preserve">T2_fit = </w:t>
      </w:r>
      <w:proofErr w:type="spellStart"/>
      <w:proofErr w:type="gramStart"/>
      <w:r>
        <w:rPr>
          <w:rFonts w:ascii="Courier New" w:hAnsi="Courier New"/>
          <w:sz w:val="18"/>
        </w:rPr>
        <w:t>np.polyval</w:t>
      </w:r>
      <w:proofErr w:type="spellEnd"/>
      <w:proofErr w:type="gramEnd"/>
      <w:r>
        <w:rPr>
          <w:rFonts w:ascii="Courier New" w:hAnsi="Courier New"/>
          <w:sz w:val="18"/>
        </w:rPr>
        <w:t>(</w:t>
      </w:r>
      <w:proofErr w:type="spellStart"/>
      <w:r>
        <w:rPr>
          <w:rFonts w:ascii="Courier New" w:hAnsi="Courier New"/>
          <w:sz w:val="18"/>
        </w:rPr>
        <w:t>coeffs</w:t>
      </w:r>
      <w:proofErr w:type="spellEnd"/>
      <w:r>
        <w:rPr>
          <w:rFonts w:ascii="Courier New" w:hAnsi="Courier New"/>
          <w:sz w:val="18"/>
        </w:rPr>
        <w:t>, L)</w:t>
      </w:r>
    </w:p>
    <w:p w14:paraId="06875A51" w14:textId="77777777" w:rsidR="00FF1AA5" w:rsidRDefault="00000000">
      <w:pPr>
        <w:spacing w:after="0"/>
        <w:ind w:left="567"/>
        <w:rPr>
          <w:rFonts w:hint="eastAsia"/>
        </w:rPr>
      </w:pPr>
      <w:r>
        <w:rPr>
          <w:rFonts w:ascii="Courier New" w:hAnsi="Courier New"/>
          <w:sz w:val="18"/>
        </w:rPr>
        <w:t xml:space="preserve">r2 = 1 - </w:t>
      </w:r>
      <w:proofErr w:type="spellStart"/>
      <w:proofErr w:type="gramStart"/>
      <w:r>
        <w:rPr>
          <w:rFonts w:ascii="Courier New" w:hAnsi="Courier New"/>
          <w:sz w:val="18"/>
        </w:rPr>
        <w:t>np.sum</w:t>
      </w:r>
      <w:proofErr w:type="spellEnd"/>
      <w:r>
        <w:rPr>
          <w:rFonts w:ascii="Courier New" w:hAnsi="Courier New"/>
          <w:sz w:val="18"/>
        </w:rPr>
        <w:t>(</w:t>
      </w:r>
      <w:proofErr w:type="gramEnd"/>
      <w:r>
        <w:rPr>
          <w:rFonts w:ascii="Courier New" w:hAnsi="Courier New"/>
          <w:sz w:val="18"/>
        </w:rPr>
        <w:t>(T2 - T2_</w:t>
      </w:r>
      <w:proofErr w:type="gramStart"/>
      <w:r>
        <w:rPr>
          <w:rFonts w:ascii="Courier New" w:hAnsi="Courier New"/>
          <w:sz w:val="18"/>
        </w:rPr>
        <w:t>fit)*</w:t>
      </w:r>
      <w:proofErr w:type="gramEnd"/>
      <w:r>
        <w:rPr>
          <w:rFonts w:ascii="Courier New" w:hAnsi="Courier New"/>
          <w:sz w:val="18"/>
        </w:rPr>
        <w:t xml:space="preserve">*2) / </w:t>
      </w:r>
      <w:proofErr w:type="spellStart"/>
      <w:proofErr w:type="gramStart"/>
      <w:r>
        <w:rPr>
          <w:rFonts w:ascii="Courier New" w:hAnsi="Courier New"/>
          <w:sz w:val="18"/>
        </w:rPr>
        <w:t>np.sum</w:t>
      </w:r>
      <w:proofErr w:type="spellEnd"/>
      <w:r>
        <w:rPr>
          <w:rFonts w:ascii="Courier New" w:hAnsi="Courier New"/>
          <w:sz w:val="18"/>
        </w:rPr>
        <w:t>(</w:t>
      </w:r>
      <w:proofErr w:type="gramEnd"/>
      <w:r>
        <w:rPr>
          <w:rFonts w:ascii="Courier New" w:hAnsi="Courier New"/>
          <w:sz w:val="18"/>
        </w:rPr>
        <w:t xml:space="preserve">(T2 - </w:t>
      </w:r>
      <w:proofErr w:type="spellStart"/>
      <w:proofErr w:type="gramStart"/>
      <w:r>
        <w:rPr>
          <w:rFonts w:ascii="Courier New" w:hAnsi="Courier New"/>
          <w:sz w:val="18"/>
        </w:rPr>
        <w:t>np.mean</w:t>
      </w:r>
      <w:proofErr w:type="spellEnd"/>
      <w:proofErr w:type="gramEnd"/>
      <w:r>
        <w:rPr>
          <w:rFonts w:ascii="Courier New" w:hAnsi="Courier New"/>
          <w:sz w:val="18"/>
        </w:rPr>
        <w:t>(T2</w:t>
      </w:r>
      <w:proofErr w:type="gramStart"/>
      <w:r>
        <w:rPr>
          <w:rFonts w:ascii="Courier New" w:hAnsi="Courier New"/>
          <w:sz w:val="18"/>
        </w:rPr>
        <w:t>))*</w:t>
      </w:r>
      <w:proofErr w:type="gramEnd"/>
      <w:r>
        <w:rPr>
          <w:rFonts w:ascii="Courier New" w:hAnsi="Courier New"/>
          <w:sz w:val="18"/>
        </w:rPr>
        <w:t>*2)</w:t>
      </w:r>
    </w:p>
    <w:p w14:paraId="11A07C64" w14:textId="77777777" w:rsidR="00FF1AA5" w:rsidRDefault="00FF1AA5">
      <w:pPr>
        <w:spacing w:after="0"/>
        <w:ind w:left="567"/>
        <w:rPr>
          <w:rFonts w:hint="eastAsia"/>
        </w:rPr>
      </w:pPr>
    </w:p>
    <w:p w14:paraId="54D0CD30"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不确定度</w:t>
      </w:r>
      <w:proofErr w:type="spellEnd"/>
    </w:p>
    <w:p w14:paraId="695C8181" w14:textId="77777777" w:rsidR="00FF1AA5" w:rsidRDefault="00000000">
      <w:pPr>
        <w:spacing w:after="0"/>
        <w:ind w:left="567"/>
        <w:rPr>
          <w:rFonts w:hint="eastAsia"/>
        </w:rPr>
      </w:pPr>
      <w:r>
        <w:rPr>
          <w:rFonts w:ascii="Courier New" w:hAnsi="Courier New"/>
          <w:sz w:val="18"/>
        </w:rPr>
        <w:t xml:space="preserve">n = </w:t>
      </w:r>
      <w:proofErr w:type="spellStart"/>
      <w:r>
        <w:rPr>
          <w:rFonts w:ascii="Courier New" w:hAnsi="Courier New"/>
          <w:sz w:val="18"/>
        </w:rPr>
        <w:t>len</w:t>
      </w:r>
      <w:proofErr w:type="spellEnd"/>
      <w:r>
        <w:rPr>
          <w:rFonts w:ascii="Courier New" w:hAnsi="Courier New"/>
          <w:sz w:val="18"/>
        </w:rPr>
        <w:t>(L)</w:t>
      </w:r>
    </w:p>
    <w:p w14:paraId="1CE10E41" w14:textId="77777777" w:rsidR="00FF1AA5" w:rsidRDefault="00000000">
      <w:pPr>
        <w:spacing w:after="0"/>
        <w:ind w:left="567"/>
        <w:rPr>
          <w:rFonts w:hint="eastAsia"/>
        </w:rPr>
        <w:jc w:val="center"/>
      </w:pPr>
      <m:oMathPara>
        <m:oMath>
          <m:r>
            <m:t xml:space="preserve">residuals = T2 - T2_fit</m:t>
          </m:r>
        </m:oMath>
      </m:oMathPara>
    </w:p>
    <w:p w14:paraId="00EC85AB" w14:textId="77777777" w:rsidR="00FF1AA5" w:rsidRDefault="00000000">
      <w:pPr>
        <w:spacing w:after="0"/>
        <w:ind w:left="567"/>
        <w:rPr>
          <w:rFonts w:hint="eastAsia"/>
        </w:rPr>
        <w:jc w:val="center"/>
      </w:pPr>
      <w:proofErr w:type="spellStart"/>
      <w:proofErr w:type="spellEnd"/>
      <w:proofErr w:type="spellStart"/>
      <w:proofErr w:type="gramStart"/>
      <w:proofErr w:type="spellEnd"/>
      <w:proofErr w:type="gramEnd"/>
      <w:proofErr w:type="spellStart"/>
      <w:proofErr w:type="spellEnd"/>
      <m:oMathPara>
        <m:oMath>
          <m:r>
            <m:t xml:space="preserve">s_yx = np.sqrt(np.sum(residuals**2) / (n - 2))</m:t>
          </m:r>
        </m:oMath>
      </m:oMathPara>
    </w:p>
    <w:p w14:paraId="0CD0B17D" w14:textId="77777777" w:rsidR="00FF1AA5" w:rsidRDefault="00000000">
      <w:pPr>
        <w:spacing w:after="0"/>
        <w:ind w:left="567"/>
        <w:rPr>
          <w:rFonts w:hint="eastAsia"/>
        </w:rPr>
        <w:jc w:val="center"/>
      </w:pPr>
      <w:proofErr w:type="spellStart"/>
      <w:proofErr w:type="spellEnd"/>
      <w:proofErr w:type="spellStart"/>
      <w:proofErr w:type="gramStart"/>
      <w:proofErr w:type="spellEnd"/>
      <w:proofErr w:type="gramEnd"/>
      <w:proofErr w:type="spellStart"/>
      <w:proofErr w:type="gramStart"/>
      <w:proofErr w:type="spellEnd"/>
      <w:proofErr w:type="gramEnd"/>
      <w:proofErr w:type="gramStart"/>
      <w:proofErr w:type="gramEnd"/>
      <m:oMathPara>
        <m:oMath>
          <m:r>
            <m:t xml:space="preserve">Sxx = np.sum((L - np.mean(L))**2)</m:t>
          </m:r>
        </m:oMath>
      </m:oMathPara>
    </w:p>
    <w:p w14:paraId="3D35BD03" w14:textId="77777777" w:rsidR="00FF1AA5" w:rsidRDefault="00000000">
      <w:pPr>
        <w:spacing w:after="0"/>
        <w:ind w:left="567"/>
        <w:rPr>
          <w:rFonts w:hint="eastAsia"/>
        </w:rPr>
        <w:jc w:val="center"/>
      </w:pPr>
      <w:proofErr w:type="spellStart"/>
      <w:proofErr w:type="spellEnd"/>
      <w:proofErr w:type="spellStart"/>
      <w:proofErr w:type="spellEnd"/>
      <w:proofErr w:type="spellStart"/>
      <w:proofErr w:type="gramStart"/>
      <w:proofErr w:type="spellEnd"/>
      <w:proofErr w:type="gramEnd"/>
      <w:proofErr w:type="spellStart"/>
      <w:proofErr w:type="spellEnd"/>
      <m:oMathPara>
        <m:oMath>
          <m:r>
            <m:t xml:space="preserve">delta_a = s_yx / np.sqrt(Sxx)</m:t>
          </m:r>
        </m:oMath>
      </m:oMathPara>
    </w:p>
    <w:p w14:paraId="51A0EEB3" w14:textId="77777777" w:rsidR="00FF1AA5" w:rsidRDefault="00000000">
      <w:pPr>
        <w:spacing w:after="0"/>
        <w:ind w:left="567"/>
        <w:rPr>
          <w:rFonts w:hint="eastAsia"/>
        </w:rPr>
        <w:jc w:val="center"/>
      </w:pPr>
      <w:proofErr w:type="spellStart"/>
      <w:proofErr w:type="spellEnd"/>
      <w:proofErr w:type="spellStart"/>
      <w:proofErr w:type="spellEnd"/>
      <m:oMathPara>
        <m:oMath>
          <m:r>
            <m:t xml:space="preserve">delta_g = g * (delta_a / a)</m:t>
          </m:r>
        </m:oMath>
      </m:oMathPara>
    </w:p>
    <w:p w14:paraId="25F219A7" w14:textId="77777777" w:rsidR="00FF1AA5" w:rsidRDefault="00FF1AA5">
      <w:pPr>
        <w:spacing w:after="0"/>
        <w:ind w:left="567"/>
        <w:rPr>
          <w:rFonts w:hint="eastAsia"/>
        </w:rPr>
      </w:pPr>
    </w:p>
    <w:p w14:paraId="53CEE03A" w14:textId="77777777" w:rsidR="00FF1AA5" w:rsidRDefault="00000000">
      <w:pPr>
        <w:spacing w:after="0"/>
        <w:ind w:left="567"/>
        <w:rPr>
          <w:rFonts w:hint="eastAsia"/>
        </w:rPr>
      </w:pPr>
      <w:proofErr w:type="gramStart"/>
      <w:r>
        <w:rPr>
          <w:rFonts w:ascii="Courier New" w:hAnsi="Courier New"/>
          <w:sz w:val="18"/>
        </w:rPr>
        <w:t>print(</w:t>
      </w:r>
      <w:proofErr w:type="spellStart"/>
      <w:proofErr w:type="gramEnd"/>
      <w:r>
        <w:rPr>
          <w:rFonts w:ascii="Courier New" w:hAnsi="Courier New"/>
          <w:sz w:val="18"/>
        </w:rPr>
        <w:t>f"</w:t>
      </w:r>
      <w:r>
        <w:rPr>
          <w:rFonts w:ascii="Courier New" w:hAnsi="Courier New"/>
          <w:sz w:val="18"/>
        </w:rPr>
        <w:t>单摆</w:t>
      </w:r>
      <w:proofErr w:type="spellEnd"/>
      <w:r>
        <w:rPr>
          <w:rFonts w:ascii="Courier New" w:hAnsi="Courier New"/>
          <w:sz w:val="18"/>
        </w:rPr>
        <w:t xml:space="preserve"> T2-L </w:t>
      </w:r>
      <w:proofErr w:type="spellStart"/>
      <w:r>
        <w:rPr>
          <w:rFonts w:ascii="Courier New" w:hAnsi="Courier New"/>
          <w:sz w:val="18"/>
        </w:rPr>
        <w:t>分析结果</w:t>
      </w:r>
      <w:proofErr w:type="spellEnd"/>
      <w:r>
        <w:rPr>
          <w:rFonts w:ascii="Courier New" w:hAnsi="Courier New"/>
          <w:sz w:val="18"/>
        </w:rPr>
        <w:t>:")</w:t>
      </w:r>
    </w:p>
    <w:p w14:paraId="427CF2A1" w14:textId="77777777" w:rsidR="00FF1AA5" w:rsidRDefault="00000000">
      <w:pPr>
        <w:spacing w:after="0"/>
        <w:ind w:left="567"/>
        <w:rPr>
          <w:rFonts w:hint="eastAsia"/>
        </w:rPr>
      </w:pP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xml:space="preserve">"  </w:t>
      </w:r>
      <w:proofErr w:type="spellStart"/>
      <w:r>
        <w:rPr>
          <w:rFonts w:ascii="Courier New" w:hAnsi="Courier New"/>
          <w:sz w:val="18"/>
        </w:rPr>
        <w:t>斜率</w:t>
      </w:r>
      <w:proofErr w:type="spellEnd"/>
      <w:proofErr w:type="gramEnd"/>
      <w:r>
        <w:rPr>
          <w:rFonts w:ascii="Courier New" w:hAnsi="Courier New"/>
          <w:sz w:val="18"/>
        </w:rPr>
        <w:t xml:space="preserve"> a = {a:.6f} s2/m")</w:t>
      </w:r>
    </w:p>
    <w:p w14:paraId="4E74D0FF" w14:textId="77777777" w:rsidR="00FF1AA5" w:rsidRDefault="00000000">
      <w:pPr>
        <w:spacing w:after="0"/>
        <w:ind w:left="567"/>
        <w:rPr>
          <w:rFonts w:hint="eastAsia"/>
        </w:rPr>
      </w:pP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xml:space="preserve">"  </w:t>
      </w:r>
      <w:proofErr w:type="spellStart"/>
      <w:r>
        <w:rPr>
          <w:rFonts w:ascii="Courier New" w:hAnsi="Courier New"/>
          <w:sz w:val="18"/>
        </w:rPr>
        <w:t>截距</w:t>
      </w:r>
      <w:proofErr w:type="spellEnd"/>
      <w:proofErr w:type="gramEnd"/>
      <w:r>
        <w:rPr>
          <w:rFonts w:ascii="Courier New" w:hAnsi="Courier New"/>
          <w:sz w:val="18"/>
        </w:rPr>
        <w:t xml:space="preserve"> b = {b:.6f} s2")</w:t>
      </w:r>
    </w:p>
    <w:p w14:paraId="72829D8D" w14:textId="77777777" w:rsidR="00FF1AA5" w:rsidRDefault="00000000">
      <w:pPr>
        <w:spacing w:after="0"/>
        <w:ind w:left="567"/>
        <w:rPr>
          <w:rFonts w:hint="eastAsia"/>
        </w:rPr>
      </w:pP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R</w:t>
      </w:r>
      <w:proofErr w:type="gramEnd"/>
      <w:r>
        <w:rPr>
          <w:rFonts w:ascii="Courier New" w:hAnsi="Courier New"/>
          <w:sz w:val="18"/>
        </w:rPr>
        <w:t>^2 = {r2:.6</w:t>
      </w:r>
      <w:proofErr w:type="gramStart"/>
      <w:r>
        <w:rPr>
          <w:rFonts w:ascii="Courier New" w:hAnsi="Courier New"/>
          <w:sz w:val="18"/>
        </w:rPr>
        <w:t>f}"</w:t>
      </w:r>
      <w:proofErr w:type="gramEnd"/>
      <w:r>
        <w:rPr>
          <w:rFonts w:ascii="Courier New" w:hAnsi="Courier New"/>
          <w:sz w:val="18"/>
        </w:rPr>
        <w:t>)</w:t>
      </w:r>
    </w:p>
    <w:p w14:paraId="17E31F0A" w14:textId="77777777" w:rsidR="00FF1AA5" w:rsidRDefault="00000000">
      <w:pPr>
        <w:spacing w:after="0"/>
        <w:ind w:left="567"/>
        <w:rPr>
          <w:rFonts w:hint="eastAsia"/>
        </w:rPr>
      </w:pP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g</w:t>
      </w:r>
      <w:proofErr w:type="gramEnd"/>
      <w:r>
        <w:rPr>
          <w:rFonts w:ascii="Courier New" w:hAnsi="Courier New"/>
          <w:sz w:val="18"/>
        </w:rPr>
        <w:t xml:space="preserve"> = 4π2/a = {g:.4f} ± {delta_g:.4f} m/s^2")</w:t>
      </w:r>
    </w:p>
    <w:p w14:paraId="7F2A7D00" w14:textId="77777777" w:rsidR="00FF1AA5" w:rsidRDefault="00000000">
      <w:pPr>
        <w:spacing w:after="0"/>
        <w:ind w:left="567"/>
        <w:rPr>
          <w:rFonts w:hint="eastAsia"/>
        </w:rPr>
      </w:pP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xml:space="preserve">"  </w:t>
      </w:r>
      <w:r>
        <w:rPr>
          <w:rFonts w:ascii="Courier New" w:hAnsi="Courier New"/>
          <w:sz w:val="18"/>
        </w:rPr>
        <w:t>与标准值</w:t>
      </w:r>
      <w:proofErr w:type="gramEnd"/>
      <w:r>
        <w:rPr>
          <w:rFonts w:ascii="Courier New" w:hAnsi="Courier New"/>
          <w:sz w:val="18"/>
        </w:rPr>
        <w:t>9.80</w:t>
      </w:r>
      <w:proofErr w:type="gramStart"/>
      <w:r>
        <w:rPr>
          <w:rFonts w:ascii="Courier New" w:hAnsi="Courier New"/>
          <w:sz w:val="18"/>
        </w:rPr>
        <w:t>的偏差</w:t>
      </w:r>
      <w:r>
        <w:rPr>
          <w:rFonts w:ascii="Courier New" w:hAnsi="Courier New"/>
          <w:sz w:val="18"/>
        </w:rPr>
        <w:t>: {</w:t>
      </w:r>
      <w:proofErr w:type="gramEnd"/>
      <w:r>
        <w:rPr>
          <w:rFonts w:ascii="Courier New" w:hAnsi="Courier New"/>
          <w:sz w:val="18"/>
        </w:rPr>
        <w:t>abs(g-9.80)/9.80*100:.2</w:t>
      </w:r>
      <w:proofErr w:type="gramStart"/>
      <w:r>
        <w:rPr>
          <w:rFonts w:ascii="Courier New" w:hAnsi="Courier New"/>
          <w:sz w:val="18"/>
        </w:rPr>
        <w:t>f}%</w:t>
      </w:r>
      <w:proofErr w:type="gramEnd"/>
      <w:r>
        <w:rPr>
          <w:rFonts w:ascii="Courier New" w:hAnsi="Courier New"/>
          <w:sz w:val="18"/>
        </w:rPr>
        <w:t>")</w:t>
      </w:r>
    </w:p>
    <w:p w14:paraId="1C0A55F3" w14:textId="77777777" w:rsidR="00FF1AA5" w:rsidRDefault="00FF1AA5">
      <w:pPr>
        <w:spacing w:after="0"/>
        <w:ind w:left="567"/>
        <w:rPr>
          <w:rFonts w:hint="eastAsia"/>
        </w:rPr>
      </w:pPr>
    </w:p>
    <w:p w14:paraId="539002F3"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截距分析</w:t>
      </w:r>
      <w:proofErr w:type="spellEnd"/>
    </w:p>
    <w:p w14:paraId="56CDFC8B" w14:textId="77777777" w:rsidR="00FF1AA5" w:rsidRDefault="00000000">
      <w:pPr>
        <w:spacing w:after="0"/>
        <w:ind w:left="567"/>
        <w:rPr>
          <w:rFonts w:hint="eastAsia"/>
        </w:rPr>
      </w:pPr>
      <w:r>
        <w:rPr>
          <w:rFonts w:ascii="Courier New" w:hAnsi="Courier New"/>
          <w:sz w:val="18"/>
        </w:rPr>
        <w:t xml:space="preserve">if abs(b) &gt; 2 * </w:t>
      </w:r>
      <w:proofErr w:type="spellStart"/>
      <w:r>
        <w:rPr>
          <w:rFonts w:ascii="Courier New" w:hAnsi="Courier New"/>
          <w:sz w:val="18"/>
        </w:rPr>
        <w:t>s_yx</w:t>
      </w:r>
      <w:proofErr w:type="spellEnd"/>
      <w:r>
        <w:rPr>
          <w:rFonts w:ascii="Courier New" w:hAnsi="Courier New"/>
          <w:sz w:val="18"/>
        </w:rPr>
        <w:t>:</w:t>
      </w:r>
    </w:p>
    <w:p w14:paraId="375E3949" w14:textId="77777777" w:rsidR="00FF1AA5" w:rsidRDefault="00000000">
      <w:pPr>
        <w:spacing w:after="0"/>
        <w:ind w:left="567"/>
        <w:rPr>
          <w:rFonts w:hint="eastAsia"/>
        </w:rPr>
      </w:pPr>
      <w:r>
        <w:rPr>
          <w:rFonts w:ascii="Courier New" w:hAnsi="Courier New"/>
          <w:sz w:val="18"/>
        </w:rPr>
        <w:t xml:space="preserve">    </w:t>
      </w: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xml:space="preserve">"  </w:t>
      </w:r>
      <w:proofErr w:type="spellStart"/>
      <w:r>
        <w:rPr>
          <w:rFonts w:ascii="Courier New" w:hAnsi="Courier New"/>
          <w:sz w:val="18"/>
        </w:rPr>
        <w:t>截距显著非零</w:t>
      </w:r>
      <w:proofErr w:type="spellEnd"/>
      <w:proofErr w:type="gramEnd"/>
      <w:r>
        <w:rPr>
          <w:rFonts w:ascii="Courier New" w:hAnsi="Courier New"/>
          <w:sz w:val="18"/>
        </w:rPr>
        <w:t xml:space="preserve"> (b={b:.6f</w:t>
      </w:r>
      <w:proofErr w:type="gramStart"/>
      <w:r>
        <w:rPr>
          <w:rFonts w:ascii="Courier New" w:hAnsi="Courier New"/>
          <w:sz w:val="18"/>
        </w:rPr>
        <w:t>})</w:t>
      </w:r>
      <w:r>
        <w:rPr>
          <w:rFonts w:ascii="Courier New" w:hAnsi="Courier New"/>
          <w:sz w:val="18"/>
        </w:rPr>
        <w:t>，</w:t>
      </w:r>
      <w:proofErr w:type="spellStart"/>
      <w:proofErr w:type="gramEnd"/>
      <w:r>
        <w:rPr>
          <w:rFonts w:ascii="Courier New" w:hAnsi="Courier New"/>
          <w:sz w:val="18"/>
        </w:rPr>
        <w:t>可能存在系统误差</w:t>
      </w:r>
      <w:proofErr w:type="spellEnd"/>
      <w:r>
        <w:rPr>
          <w:rFonts w:ascii="Courier New" w:hAnsi="Courier New"/>
          <w:sz w:val="18"/>
        </w:rPr>
        <w:t>")</w:t>
      </w:r>
    </w:p>
    <w:p w14:paraId="34C888BA" w14:textId="77777777" w:rsidR="00FF1AA5" w:rsidRDefault="00000000">
      <w:pPr>
        <w:spacing w:after="0"/>
        <w:ind w:left="567"/>
        <w:rPr>
          <w:rFonts w:hint="eastAsia"/>
        </w:rPr>
      </w:pPr>
      <w:r>
        <w:rPr>
          <w:rFonts w:ascii="Courier New" w:hAnsi="Courier New"/>
          <w:sz w:val="18"/>
        </w:rPr>
        <w:t>else:</w:t>
      </w:r>
    </w:p>
    <w:p w14:paraId="0C320DEE" w14:textId="77777777" w:rsidR="00FF1AA5" w:rsidRDefault="00000000">
      <w:pPr>
        <w:spacing w:after="0"/>
        <w:ind w:left="567"/>
        <w:rPr>
          <w:rFonts w:hint="eastAsia"/>
        </w:rPr>
      </w:pPr>
      <w:r>
        <w:rPr>
          <w:rFonts w:ascii="Courier New" w:hAnsi="Courier New"/>
          <w:sz w:val="18"/>
        </w:rPr>
        <w:t xml:space="preserve">    </w:t>
      </w:r>
      <w:proofErr w:type="gramStart"/>
      <w:r>
        <w:rPr>
          <w:rFonts w:ascii="Courier New" w:hAnsi="Courier New"/>
          <w:sz w:val="18"/>
        </w:rPr>
        <w:t>print(</w:t>
      </w:r>
      <w:proofErr w:type="gramEnd"/>
      <w:r>
        <w:rPr>
          <w:rFonts w:ascii="Courier New" w:hAnsi="Courier New"/>
          <w:sz w:val="18"/>
        </w:rPr>
        <w:t>f</w:t>
      </w:r>
      <w:proofErr w:type="gramStart"/>
      <w:r>
        <w:rPr>
          <w:rFonts w:ascii="Courier New" w:hAnsi="Courier New"/>
          <w:sz w:val="18"/>
        </w:rPr>
        <w:t xml:space="preserve">"  </w:t>
      </w:r>
      <w:proofErr w:type="spellStart"/>
      <w:r>
        <w:rPr>
          <w:rFonts w:ascii="Courier New" w:hAnsi="Courier New"/>
          <w:sz w:val="18"/>
        </w:rPr>
        <w:t>截距接近零</w:t>
      </w:r>
      <w:proofErr w:type="spellEnd"/>
      <w:proofErr w:type="gramEnd"/>
      <w:r>
        <w:rPr>
          <w:rFonts w:ascii="Courier New" w:hAnsi="Courier New"/>
          <w:sz w:val="18"/>
        </w:rPr>
        <w:t xml:space="preserve"> (b={b:.6f</w:t>
      </w:r>
      <w:proofErr w:type="gramStart"/>
      <w:r>
        <w:rPr>
          <w:rFonts w:ascii="Courier New" w:hAnsi="Courier New"/>
          <w:sz w:val="18"/>
        </w:rPr>
        <w:t>})</w:t>
      </w:r>
      <w:r>
        <w:rPr>
          <w:rFonts w:ascii="Courier New" w:hAnsi="Courier New"/>
          <w:sz w:val="18"/>
        </w:rPr>
        <w:t>，</w:t>
      </w:r>
      <w:proofErr w:type="spellStart"/>
      <w:proofErr w:type="gramEnd"/>
      <w:r>
        <w:rPr>
          <w:rFonts w:ascii="Courier New" w:hAnsi="Courier New"/>
          <w:sz w:val="18"/>
        </w:rPr>
        <w:t>拟合良好</w:t>
      </w:r>
      <w:proofErr w:type="spellEnd"/>
      <w:r>
        <w:rPr>
          <w:rFonts w:ascii="Courier New" w:hAnsi="Courier New"/>
          <w:sz w:val="18"/>
        </w:rPr>
        <w:t>")</w:t>
      </w:r>
    </w:p>
    <w:p w14:paraId="774D2C70" w14:textId="77777777" w:rsidR="00FF1AA5" w:rsidRDefault="00FF1AA5">
      <w:pPr>
        <w:spacing w:after="0"/>
        <w:ind w:left="567"/>
        <w:rPr>
          <w:rFonts w:hint="eastAsia"/>
        </w:rPr>
      </w:pPr>
    </w:p>
    <w:p w14:paraId="66AEC1BE" w14:textId="77777777" w:rsidR="00FF1AA5" w:rsidRDefault="00000000">
      <w:pPr>
        <w:spacing w:after="0"/>
        <w:ind w:left="567"/>
        <w:rPr>
          <w:rFonts w:hint="eastAsia"/>
        </w:rPr>
      </w:pPr>
      <w:r>
        <w:rPr>
          <w:rFonts w:ascii="Courier New" w:hAnsi="Courier New"/>
          <w:sz w:val="18"/>
        </w:rPr>
        <w:lastRenderedPageBreak/>
        <w:t xml:space="preserve"># </w:t>
      </w:r>
      <w:proofErr w:type="spellStart"/>
      <w:r>
        <w:rPr>
          <w:rFonts w:ascii="Courier New" w:hAnsi="Courier New"/>
          <w:sz w:val="18"/>
        </w:rPr>
        <w:t>绘图</w:t>
      </w:r>
      <w:proofErr w:type="spellEnd"/>
    </w:p>
    <w:p w14:paraId="594B7601" w14:textId="77777777" w:rsidR="00FF1AA5" w:rsidRDefault="00000000">
      <w:pPr>
        <w:spacing w:after="0"/>
        <w:ind w:left="567"/>
        <w:rPr>
          <w:rFonts w:hint="eastAsia"/>
        </w:rPr>
      </w:pPr>
      <w:r>
        <w:rPr>
          <w:rFonts w:ascii="Courier New" w:hAnsi="Courier New"/>
          <w:sz w:val="18"/>
        </w:rPr>
        <w:t xml:space="preserve">fig, axes = </w:t>
      </w:r>
      <w:proofErr w:type="spellStart"/>
      <w:proofErr w:type="gramStart"/>
      <w:r>
        <w:rPr>
          <w:rFonts w:ascii="Courier New" w:hAnsi="Courier New"/>
          <w:sz w:val="18"/>
        </w:rPr>
        <w:t>plt.subplots</w:t>
      </w:r>
      <w:proofErr w:type="spellEnd"/>
      <w:proofErr w:type="gramEnd"/>
      <w:r>
        <w:rPr>
          <w:rFonts w:ascii="Courier New" w:hAnsi="Courier New"/>
          <w:sz w:val="18"/>
        </w:rPr>
        <w:t xml:space="preserve">(1, 2, </w:t>
      </w:r>
      <w:proofErr w:type="spellStart"/>
      <w:r>
        <w:rPr>
          <w:rFonts w:ascii="Courier New" w:hAnsi="Courier New"/>
          <w:sz w:val="18"/>
        </w:rPr>
        <w:t>figsize</w:t>
      </w:r>
      <w:proofErr w:type="spellEnd"/>
      <w:proofErr w:type="gramStart"/>
      <w:r>
        <w:rPr>
          <w:rFonts w:ascii="Courier New" w:hAnsi="Courier New"/>
          <w:sz w:val="18"/>
        </w:rPr>
        <w:t>=(</w:t>
      </w:r>
      <w:proofErr w:type="gramEnd"/>
      <w:r>
        <w:rPr>
          <w:rFonts w:ascii="Courier New" w:hAnsi="Courier New"/>
          <w:sz w:val="18"/>
        </w:rPr>
        <w:t>14, 6))</w:t>
      </w:r>
    </w:p>
    <w:p w14:paraId="3EFAF85A" w14:textId="77777777" w:rsidR="00FF1AA5" w:rsidRDefault="00FF1AA5">
      <w:pPr>
        <w:spacing w:after="0"/>
        <w:ind w:left="567"/>
        <w:rPr>
          <w:rFonts w:hint="eastAsia"/>
        </w:rPr>
      </w:pPr>
    </w:p>
    <w:p w14:paraId="3D16756E" w14:textId="77777777" w:rsidR="00FF1AA5" w:rsidRDefault="00000000">
      <w:pPr>
        <w:spacing w:after="0"/>
        <w:ind w:left="567"/>
        <w:rPr>
          <w:rFonts w:hint="eastAsia"/>
        </w:rPr>
      </w:pPr>
      <w:r>
        <w:rPr>
          <w:rFonts w:ascii="Courier New" w:hAnsi="Courier New"/>
          <w:sz w:val="18"/>
        </w:rPr>
        <w:t># T2-L</w:t>
      </w:r>
      <w:r>
        <w:rPr>
          <w:rFonts w:ascii="Courier New" w:hAnsi="Courier New"/>
          <w:sz w:val="18"/>
        </w:rPr>
        <w:t>图</w:t>
      </w:r>
    </w:p>
    <w:p w14:paraId="21A3C38C"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w:t>
      </w:r>
      <w:proofErr w:type="gramStart"/>
      <w:r>
        <w:rPr>
          <w:rFonts w:ascii="Courier New" w:hAnsi="Courier New"/>
          <w:sz w:val="18"/>
        </w:rPr>
        <w:t>].</w:t>
      </w:r>
      <w:proofErr w:type="spellStart"/>
      <w:r>
        <w:rPr>
          <w:rFonts w:ascii="Courier New" w:hAnsi="Courier New"/>
          <w:sz w:val="18"/>
        </w:rPr>
        <w:t>errorbar</w:t>
      </w:r>
      <w:proofErr w:type="spellEnd"/>
      <w:proofErr w:type="gramEnd"/>
      <w:r>
        <w:rPr>
          <w:rFonts w:ascii="Courier New" w:hAnsi="Courier New"/>
          <w:sz w:val="18"/>
        </w:rPr>
        <w:t xml:space="preserve">(L, T2, </w:t>
      </w:r>
      <w:proofErr w:type="spellStart"/>
      <w:r>
        <w:rPr>
          <w:rFonts w:ascii="Courier New" w:hAnsi="Courier New"/>
          <w:sz w:val="18"/>
        </w:rPr>
        <w:t>yerr</w:t>
      </w:r>
      <w:proofErr w:type="spellEnd"/>
      <w:r>
        <w:rPr>
          <w:rFonts w:ascii="Courier New" w:hAnsi="Courier New"/>
          <w:sz w:val="18"/>
        </w:rPr>
        <w:t xml:space="preserve">=T2_err, </w:t>
      </w:r>
      <w:proofErr w:type="spellStart"/>
      <w:r>
        <w:rPr>
          <w:rFonts w:ascii="Courier New" w:hAnsi="Courier New"/>
          <w:sz w:val="18"/>
        </w:rPr>
        <w:t>fmt</w:t>
      </w:r>
      <w:proofErr w:type="spellEnd"/>
      <w:r>
        <w:rPr>
          <w:rFonts w:ascii="Courier New" w:hAnsi="Courier New"/>
          <w:sz w:val="18"/>
        </w:rPr>
        <w:t xml:space="preserve">='o', capsize=4, </w:t>
      </w:r>
      <w:proofErr w:type="spellStart"/>
      <w:r>
        <w:rPr>
          <w:rFonts w:ascii="Courier New" w:hAnsi="Courier New"/>
          <w:sz w:val="18"/>
        </w:rPr>
        <w:t>markersize</w:t>
      </w:r>
      <w:proofErr w:type="spellEnd"/>
      <w:r>
        <w:rPr>
          <w:rFonts w:ascii="Courier New" w:hAnsi="Courier New"/>
          <w:sz w:val="18"/>
        </w:rPr>
        <w:t>=6, label='</w:t>
      </w:r>
      <w:proofErr w:type="spellStart"/>
      <w:r>
        <w:rPr>
          <w:rFonts w:ascii="Courier New" w:hAnsi="Courier New"/>
          <w:sz w:val="18"/>
        </w:rPr>
        <w:t>实验数据</w:t>
      </w:r>
      <w:proofErr w:type="spellEnd"/>
      <w:r>
        <w:rPr>
          <w:rFonts w:ascii="Courier New" w:hAnsi="Courier New"/>
          <w:sz w:val="18"/>
        </w:rPr>
        <w:t>')</w:t>
      </w:r>
    </w:p>
    <w:p w14:paraId="22918962" w14:textId="77777777" w:rsidR="00FF1AA5" w:rsidRDefault="00000000">
      <w:pPr>
        <w:spacing w:after="0"/>
        <w:ind w:left="567"/>
        <w:rPr>
          <w:rFonts w:hint="eastAsia"/>
        </w:rPr>
        <w:jc w:val="center"/>
      </w:pPr>
      <w:proofErr w:type="gramStart"/>
      <w:proofErr w:type="gramEnd"/>
      <w:proofErr w:type="gramStart"/>
      <w:proofErr w:type="gramEnd"/>
      <w:proofErr w:type="spellStart"/>
      <w:proofErr w:type="spellEnd"/>
      <w:proofErr w:type="gramStart"/>
      <w:proofErr w:type="gramEnd"/>
      <m:oMathPara>
        <m:oMath>
          <m:sSup>
            <m:e>
              <m:r>
                <m:t xml:space="preserve">axes[0].plot(L, T2_fit, 'r-', linewidth=2, label=f'拟合: T</m:t>
              </m:r>
            </m:e>
            <m:e>
              <m:r>
                <m:t xml:space="preserve">2</m:t>
              </m:r>
            </m:e>
          </m:sSup>
          <m:r>
            <m:t xml:space="preserve"> = {a:.4f}L + {b:.4f}')</m:t>
          </m:r>
        </m:oMath>
      </m:oMathPara>
    </w:p>
    <w:p w14:paraId="44503EEE"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xlabel</w:t>
      </w:r>
      <w:proofErr w:type="spellEnd"/>
      <w:r>
        <w:rPr>
          <w:rFonts w:ascii="Courier New" w:hAnsi="Courier New"/>
          <w:sz w:val="18"/>
        </w:rPr>
        <w:t>(</w:t>
      </w:r>
      <w:proofErr w:type="gramEnd"/>
      <w:r>
        <w:rPr>
          <w:rFonts w:ascii="Courier New" w:hAnsi="Courier New"/>
          <w:sz w:val="18"/>
        </w:rPr>
        <w:t>'</w:t>
      </w:r>
      <w:proofErr w:type="spellStart"/>
      <w:r>
        <w:rPr>
          <w:rFonts w:ascii="Courier New" w:hAnsi="Courier New"/>
          <w:sz w:val="18"/>
        </w:rPr>
        <w:t>摆长</w:t>
      </w:r>
      <w:proofErr w:type="spellEnd"/>
      <w:r>
        <w:rPr>
          <w:rFonts w:ascii="Courier New" w:hAnsi="Courier New"/>
          <w:sz w:val="18"/>
        </w:rPr>
        <w:t xml:space="preserve"> L (m)', </w:t>
      </w:r>
      <w:proofErr w:type="spellStart"/>
      <w:r>
        <w:rPr>
          <w:rFonts w:ascii="Courier New" w:hAnsi="Courier New"/>
          <w:sz w:val="18"/>
        </w:rPr>
        <w:t>fontsize</w:t>
      </w:r>
      <w:proofErr w:type="spellEnd"/>
      <w:r>
        <w:rPr>
          <w:rFonts w:ascii="Courier New" w:hAnsi="Courier New"/>
          <w:sz w:val="18"/>
        </w:rPr>
        <w:t>=12)</w:t>
      </w:r>
    </w:p>
    <w:p w14:paraId="558B117E" w14:textId="77777777" w:rsidR="00FF1AA5" w:rsidRDefault="00000000">
      <w:pPr>
        <w:spacing w:after="0"/>
        <w:ind w:left="567"/>
        <w:rPr>
          <w:rFonts w:hint="eastAsia"/>
        </w:rPr>
        <w:jc w:val="center"/>
      </w:pPr>
      <w:proofErr w:type="gramStart"/>
      <w:proofErr w:type="gramEnd"/>
      <w:proofErr w:type="gramStart"/>
      <w:proofErr w:type="spellStart"/>
      <w:proofErr w:type="gramEnd"/>
      <w:proofErr w:type="gramStart"/>
      <w:proofErr w:type="spellEnd"/>
      <w:proofErr w:type="gramEnd"/>
      <w:proofErr w:type="spellStart"/>
      <w:proofErr w:type="spellEnd"/>
      <m:oMathPara>
        <m:oMath>
          <m:sSup>
            <m:e>
              <m:r>
                <m:t xml:space="preserve">axes[0].set_ylabel('T</m:t>
              </m:r>
            </m:e>
            <m:e>
              <m:r>
                <m:t xml:space="preserve">2</m:t>
              </m:r>
            </m:e>
          </m:sSup>
          <m:sSup>
            <m:e>
              <m:r>
                <m:t xml:space="preserve"> (s</m:t>
              </m:r>
            </m:e>
            <m:e>
              <m:r>
                <m:t xml:space="preserve">2</m:t>
              </m:r>
            </m:e>
          </m:sSup>
          <m:r>
            <m:t xml:space="preserve">)', fontsize=12)</m:t>
          </m:r>
        </m:oMath>
      </m:oMathPara>
    </w:p>
    <w:p w14:paraId="532AF13A" w14:textId="77777777" w:rsidR="00FF1AA5" w:rsidRDefault="00000000">
      <w:pPr>
        <w:spacing w:after="0"/>
        <w:ind w:left="567"/>
        <w:rPr>
          <w:rFonts w:hint="eastAsia"/>
        </w:rPr>
        <w:jc w:val="center"/>
      </w:pPr>
      <w:proofErr w:type="gramStart"/>
      <w:proofErr w:type="gramEnd"/>
      <w:proofErr w:type="gramStart"/>
      <w:proofErr w:type="spellStart"/>
      <w:proofErr w:type="gramEnd"/>
      <w:proofErr w:type="gramStart"/>
      <w:proofErr w:type="spellEnd"/>
      <w:proofErr w:type="spellStart"/>
      <w:proofErr w:type="gramEnd"/>
      <w:proofErr w:type="spellEnd"/>
      <w:proofErr w:type="spellStart"/>
      <w:proofErr w:type="spellEnd"/>
      <w:proofErr w:type="spellStart"/>
      <w:proofErr w:type="spellEnd"/>
      <m:oMathPara>
        <m:oMath>
          <m:sSup>
            <m:e>
              <m:r>
                <m:t xml:space="preserve">axes[0].set_title(f'单摆 T</m:t>
              </m:r>
            </m:e>
            <m:e>
              <m:r>
                <m:t xml:space="preserve">2</m:t>
              </m:r>
            </m:e>
          </m:sSup>
          <m:sSup>
            <m:e>
              <m:r>
                <m:t xml:space="preserve">-L 关系 (g = {g:.2f} ± {delta_g:.2f} m/s</m:t>
              </m:r>
            </m:e>
            <m:e>
              <m:r>
                <m:t xml:space="preserve">2</m:t>
              </m:r>
            </m:e>
          </m:sSup>
          <m:r>
            <m:t xml:space="preserve">)', fontsize=12)</m:t>
          </m:r>
        </m:oMath>
      </m:oMathPara>
    </w:p>
    <w:p w14:paraId="317531D6" w14:textId="77777777" w:rsidR="00FF1AA5" w:rsidRDefault="00000000">
      <w:pPr>
        <w:spacing w:after="0"/>
        <w:ind w:left="567"/>
        <w:rPr>
          <w:rFonts w:hint="eastAsia"/>
        </w:rPr>
      </w:pPr>
      <w:r>
        <w:rPr>
          <w:rFonts w:ascii="Courier New" w:hAnsi="Courier New"/>
          <w:sz w:val="18"/>
        </w:rPr>
        <w:t>axes[0</w:t>
      </w:r>
      <w:proofErr w:type="gramStart"/>
      <w:r>
        <w:rPr>
          <w:rFonts w:ascii="Courier New" w:hAnsi="Courier New"/>
          <w:sz w:val="18"/>
        </w:rPr>
        <w:t>].legend</w:t>
      </w:r>
      <w:proofErr w:type="gramEnd"/>
      <w:r>
        <w:rPr>
          <w:rFonts w:ascii="Courier New" w:hAnsi="Courier New"/>
          <w:sz w:val="18"/>
        </w:rPr>
        <w:t>(</w:t>
      </w:r>
      <w:proofErr w:type="spellStart"/>
      <w:r>
        <w:rPr>
          <w:rFonts w:ascii="Courier New" w:hAnsi="Courier New"/>
          <w:sz w:val="18"/>
        </w:rPr>
        <w:t>fontsize</w:t>
      </w:r>
      <w:proofErr w:type="spellEnd"/>
      <w:r>
        <w:rPr>
          <w:rFonts w:ascii="Courier New" w:hAnsi="Courier New"/>
          <w:sz w:val="18"/>
        </w:rPr>
        <w:t>=10)</w:t>
      </w:r>
    </w:p>
    <w:p w14:paraId="7805AA91"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0</w:t>
      </w:r>
      <w:proofErr w:type="gramStart"/>
      <w:r>
        <w:rPr>
          <w:rFonts w:ascii="Courier New" w:hAnsi="Courier New"/>
          <w:sz w:val="18"/>
        </w:rPr>
        <w:t>].grid</w:t>
      </w:r>
      <w:proofErr w:type="gramEnd"/>
      <w:r>
        <w:rPr>
          <w:rFonts w:ascii="Courier New" w:hAnsi="Courier New"/>
          <w:sz w:val="18"/>
        </w:rPr>
        <w:t>(True, alpha=0.3)</w:t>
      </w:r>
    </w:p>
    <w:p w14:paraId="0C6D75FD" w14:textId="77777777" w:rsidR="00FF1AA5" w:rsidRDefault="00FF1AA5">
      <w:pPr>
        <w:spacing w:after="0"/>
        <w:ind w:left="567"/>
        <w:rPr>
          <w:rFonts w:hint="eastAsia"/>
        </w:rPr>
      </w:pPr>
    </w:p>
    <w:p w14:paraId="5E542162"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残差图</w:t>
      </w:r>
      <w:proofErr w:type="spellEnd"/>
    </w:p>
    <w:p w14:paraId="5C918876"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w:t>
      </w:r>
      <w:proofErr w:type="gramStart"/>
      <w:r>
        <w:rPr>
          <w:rFonts w:ascii="Courier New" w:hAnsi="Courier New"/>
          <w:sz w:val="18"/>
        </w:rPr>
        <w:t>].</w:t>
      </w:r>
      <w:proofErr w:type="spellStart"/>
      <w:r>
        <w:rPr>
          <w:rFonts w:ascii="Courier New" w:hAnsi="Courier New"/>
          <w:sz w:val="18"/>
        </w:rPr>
        <w:t>errorbar</w:t>
      </w:r>
      <w:proofErr w:type="spellEnd"/>
      <w:proofErr w:type="gramEnd"/>
      <w:r>
        <w:rPr>
          <w:rFonts w:ascii="Courier New" w:hAnsi="Courier New"/>
          <w:sz w:val="18"/>
        </w:rPr>
        <w:t xml:space="preserve">(L, T2 - T2_fit, </w:t>
      </w:r>
      <w:proofErr w:type="spellStart"/>
      <w:r>
        <w:rPr>
          <w:rFonts w:ascii="Courier New" w:hAnsi="Courier New"/>
          <w:sz w:val="18"/>
        </w:rPr>
        <w:t>yerr</w:t>
      </w:r>
      <w:proofErr w:type="spellEnd"/>
      <w:r>
        <w:rPr>
          <w:rFonts w:ascii="Courier New" w:hAnsi="Courier New"/>
          <w:sz w:val="18"/>
        </w:rPr>
        <w:t xml:space="preserve">=T2_err, </w:t>
      </w:r>
      <w:proofErr w:type="spellStart"/>
      <w:r>
        <w:rPr>
          <w:rFonts w:ascii="Courier New" w:hAnsi="Courier New"/>
          <w:sz w:val="18"/>
        </w:rPr>
        <w:t>fmt</w:t>
      </w:r>
      <w:proofErr w:type="spellEnd"/>
      <w:r>
        <w:rPr>
          <w:rFonts w:ascii="Courier New" w:hAnsi="Courier New"/>
          <w:sz w:val="18"/>
        </w:rPr>
        <w:t xml:space="preserve">='o', capsize=4, </w:t>
      </w:r>
      <w:proofErr w:type="spellStart"/>
      <w:r>
        <w:rPr>
          <w:rFonts w:ascii="Courier New" w:hAnsi="Courier New"/>
          <w:sz w:val="18"/>
        </w:rPr>
        <w:t>markersize</w:t>
      </w:r>
      <w:proofErr w:type="spellEnd"/>
      <w:r>
        <w:rPr>
          <w:rFonts w:ascii="Courier New" w:hAnsi="Courier New"/>
          <w:sz w:val="18"/>
        </w:rPr>
        <w:t>=6)</w:t>
      </w:r>
    </w:p>
    <w:p w14:paraId="562D0B3B" w14:textId="77777777" w:rsidR="00FF1AA5" w:rsidRDefault="00000000">
      <w:pPr>
        <w:spacing w:after="0"/>
        <w:ind w:left="567"/>
        <w:rPr>
          <w:rFonts w:hint="eastAsia"/>
        </w:rPr>
        <w:jc w:val="center"/>
      </w:pPr>
      <w:proofErr w:type="gramStart"/>
      <w:proofErr w:type="gramEnd"/>
      <w:proofErr w:type="gramStart"/>
      <w:proofErr w:type="spellStart"/>
      <w:proofErr w:type="spellEnd"/>
      <w:proofErr w:type="gramEnd"/>
      <w:proofErr w:type="spellStart"/>
      <w:proofErr w:type="spellEnd"/>
      <m:oMathPara>
        <m:oMath>
          <m:r>
            <m:t xml:space="preserve">axes[1].axhline(y=0, color='r', linestyle='-')</m:t>
          </m:r>
        </m:oMath>
      </m:oMathPara>
    </w:p>
    <w:p w14:paraId="1914B3A6"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xlabel</w:t>
      </w:r>
      <w:proofErr w:type="spellEnd"/>
      <w:r>
        <w:rPr>
          <w:rFonts w:ascii="Courier New" w:hAnsi="Courier New"/>
          <w:sz w:val="18"/>
        </w:rPr>
        <w:t>(</w:t>
      </w:r>
      <w:proofErr w:type="gramEnd"/>
      <w:r>
        <w:rPr>
          <w:rFonts w:ascii="Courier New" w:hAnsi="Courier New"/>
          <w:sz w:val="18"/>
        </w:rPr>
        <w:t>'</w:t>
      </w:r>
      <w:proofErr w:type="spellStart"/>
      <w:r>
        <w:rPr>
          <w:rFonts w:ascii="Courier New" w:hAnsi="Courier New"/>
          <w:sz w:val="18"/>
        </w:rPr>
        <w:t>摆长</w:t>
      </w:r>
      <w:proofErr w:type="spellEnd"/>
      <w:r>
        <w:rPr>
          <w:rFonts w:ascii="Courier New" w:hAnsi="Courier New"/>
          <w:sz w:val="18"/>
        </w:rPr>
        <w:t xml:space="preserve"> L (m)', </w:t>
      </w:r>
      <w:proofErr w:type="spellStart"/>
      <w:r>
        <w:rPr>
          <w:rFonts w:ascii="Courier New" w:hAnsi="Courier New"/>
          <w:sz w:val="18"/>
        </w:rPr>
        <w:t>fontsize</w:t>
      </w:r>
      <w:proofErr w:type="spellEnd"/>
      <w:r>
        <w:rPr>
          <w:rFonts w:ascii="Courier New" w:hAnsi="Courier New"/>
          <w:sz w:val="18"/>
        </w:rPr>
        <w:t>=12)</w:t>
      </w:r>
    </w:p>
    <w:p w14:paraId="4A3C9948" w14:textId="77777777" w:rsidR="00FF1AA5" w:rsidRDefault="00000000">
      <w:pPr>
        <w:spacing w:after="0"/>
        <w:ind w:left="567"/>
        <w:rPr>
          <w:rFonts w:hint="eastAsia"/>
        </w:rPr>
        <w:jc w:val="center"/>
      </w:pPr>
      <w:proofErr w:type="gramStart"/>
      <w:proofErr w:type="gramEnd"/>
      <w:proofErr w:type="gramStart"/>
      <w:proofErr w:type="spellStart"/>
      <w:proofErr w:type="gramEnd"/>
      <w:proofErr w:type="gramStart"/>
      <w:proofErr w:type="spellEnd"/>
      <w:proofErr w:type="gramEnd"/>
      <w:proofErr w:type="spellStart"/>
      <w:proofErr w:type="spellEnd"/>
      <w:proofErr w:type="spellStart"/>
      <w:proofErr w:type="spellEnd"/>
      <m:oMathPara>
        <m:oMath>
          <m:sSup>
            <m:e>
              <m:r>
                <m:t xml:space="preserve">axes[1].set_ylabel('残差 (s</m:t>
              </m:r>
            </m:e>
            <m:e>
              <m:r>
                <m:t xml:space="preserve">2</m:t>
              </m:r>
            </m:e>
          </m:sSup>
          <m:r>
            <m:t xml:space="preserve">)', fontsize=12)</m:t>
          </m:r>
        </m:oMath>
      </m:oMathPara>
    </w:p>
    <w:p w14:paraId="11D13EEB"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w:t>
      </w:r>
      <w:proofErr w:type="gramStart"/>
      <w:r>
        <w:rPr>
          <w:rFonts w:ascii="Courier New" w:hAnsi="Courier New"/>
          <w:sz w:val="18"/>
        </w:rPr>
        <w:t>].</w:t>
      </w:r>
      <w:proofErr w:type="spellStart"/>
      <w:r>
        <w:rPr>
          <w:rFonts w:ascii="Courier New" w:hAnsi="Courier New"/>
          <w:sz w:val="18"/>
        </w:rPr>
        <w:t>set</w:t>
      </w:r>
      <w:proofErr w:type="gramEnd"/>
      <w:r>
        <w:rPr>
          <w:rFonts w:ascii="Courier New" w:hAnsi="Courier New"/>
          <w:sz w:val="18"/>
        </w:rPr>
        <w:t>_</w:t>
      </w:r>
      <w:proofErr w:type="gramStart"/>
      <w:r>
        <w:rPr>
          <w:rFonts w:ascii="Courier New" w:hAnsi="Courier New"/>
          <w:sz w:val="18"/>
        </w:rPr>
        <w:t>title</w:t>
      </w:r>
      <w:proofErr w:type="spellEnd"/>
      <w:r>
        <w:rPr>
          <w:rFonts w:ascii="Courier New" w:hAnsi="Courier New"/>
          <w:sz w:val="18"/>
        </w:rPr>
        <w:t>(</w:t>
      </w:r>
      <w:proofErr w:type="gramEnd"/>
      <w:r>
        <w:rPr>
          <w:rFonts w:ascii="Courier New" w:hAnsi="Courier New"/>
          <w:sz w:val="18"/>
        </w:rPr>
        <w:t>'</w:t>
      </w:r>
      <w:proofErr w:type="spellStart"/>
      <w:r>
        <w:rPr>
          <w:rFonts w:ascii="Courier New" w:hAnsi="Courier New"/>
          <w:sz w:val="18"/>
        </w:rPr>
        <w:t>拟合残差</w:t>
      </w:r>
      <w:proofErr w:type="spellEnd"/>
      <w:r>
        <w:rPr>
          <w:rFonts w:ascii="Courier New" w:hAnsi="Courier New"/>
          <w:sz w:val="18"/>
        </w:rPr>
        <w:t xml:space="preserve">', </w:t>
      </w:r>
      <w:proofErr w:type="spellStart"/>
      <w:r>
        <w:rPr>
          <w:rFonts w:ascii="Courier New" w:hAnsi="Courier New"/>
          <w:sz w:val="18"/>
        </w:rPr>
        <w:t>fontsize</w:t>
      </w:r>
      <w:proofErr w:type="spellEnd"/>
      <w:r>
        <w:rPr>
          <w:rFonts w:ascii="Courier New" w:hAnsi="Courier New"/>
          <w:sz w:val="18"/>
        </w:rPr>
        <w:t>=12)</w:t>
      </w:r>
    </w:p>
    <w:p w14:paraId="23677618" w14:textId="77777777" w:rsidR="00FF1AA5" w:rsidRDefault="00000000">
      <w:pPr>
        <w:spacing w:after="0"/>
        <w:ind w:left="567"/>
        <w:rPr>
          <w:rFonts w:hint="eastAsia"/>
        </w:rPr>
      </w:pPr>
      <w:proofErr w:type="gramStart"/>
      <w:r>
        <w:rPr>
          <w:rFonts w:ascii="Courier New" w:hAnsi="Courier New"/>
          <w:sz w:val="18"/>
        </w:rPr>
        <w:t>axes[</w:t>
      </w:r>
      <w:proofErr w:type="gramEnd"/>
      <w:r>
        <w:rPr>
          <w:rFonts w:ascii="Courier New" w:hAnsi="Courier New"/>
          <w:sz w:val="18"/>
        </w:rPr>
        <w:t>1</w:t>
      </w:r>
      <w:proofErr w:type="gramStart"/>
      <w:r>
        <w:rPr>
          <w:rFonts w:ascii="Courier New" w:hAnsi="Courier New"/>
          <w:sz w:val="18"/>
        </w:rPr>
        <w:t>].grid</w:t>
      </w:r>
      <w:proofErr w:type="gramEnd"/>
      <w:r>
        <w:rPr>
          <w:rFonts w:ascii="Courier New" w:hAnsi="Courier New"/>
          <w:sz w:val="18"/>
        </w:rPr>
        <w:t>(True, alpha=0.3)</w:t>
      </w:r>
    </w:p>
    <w:p w14:paraId="532A3D73" w14:textId="77777777" w:rsidR="00FF1AA5" w:rsidRDefault="00FF1AA5">
      <w:pPr>
        <w:spacing w:after="0"/>
        <w:ind w:left="567"/>
        <w:rPr>
          <w:rFonts w:hint="eastAsia"/>
        </w:rPr>
      </w:pPr>
    </w:p>
    <w:p w14:paraId="1684509A" w14:textId="77777777" w:rsidR="00FF1AA5" w:rsidRDefault="00000000">
      <w:pPr>
        <w:spacing w:after="0"/>
        <w:ind w:left="567"/>
        <w:rPr>
          <w:rFonts w:hint="eastAsia"/>
        </w:rPr>
      </w:pPr>
      <w:proofErr w:type="spellStart"/>
      <w:proofErr w:type="gramStart"/>
      <w:r>
        <w:rPr>
          <w:rFonts w:ascii="Courier New" w:hAnsi="Courier New"/>
          <w:sz w:val="18"/>
        </w:rPr>
        <w:t>plt.tight</w:t>
      </w:r>
      <w:proofErr w:type="gramEnd"/>
      <w:r>
        <w:rPr>
          <w:rFonts w:ascii="Courier New" w:hAnsi="Courier New"/>
          <w:sz w:val="18"/>
        </w:rPr>
        <w:t>_</w:t>
      </w:r>
      <w:proofErr w:type="gramStart"/>
      <w:r>
        <w:rPr>
          <w:rFonts w:ascii="Courier New" w:hAnsi="Courier New"/>
          <w:sz w:val="18"/>
        </w:rPr>
        <w:t>layout</w:t>
      </w:r>
      <w:proofErr w:type="spellEnd"/>
      <w:r>
        <w:rPr>
          <w:rFonts w:ascii="Courier New" w:hAnsi="Courier New"/>
          <w:sz w:val="18"/>
        </w:rPr>
        <w:t>(</w:t>
      </w:r>
      <w:proofErr w:type="gramEnd"/>
      <w:r>
        <w:rPr>
          <w:rFonts w:ascii="Courier New" w:hAnsi="Courier New"/>
          <w:sz w:val="18"/>
        </w:rPr>
        <w:t>)</w:t>
      </w:r>
    </w:p>
    <w:p w14:paraId="6D14E608" w14:textId="77777777" w:rsidR="00FF1AA5" w:rsidRDefault="00000000">
      <w:pPr>
        <w:spacing w:after="0"/>
        <w:ind w:left="567"/>
        <w:rPr>
          <w:rFonts w:hint="eastAsia"/>
        </w:rPr>
      </w:pPr>
      <w:proofErr w:type="spellStart"/>
      <w:proofErr w:type="gramStart"/>
      <w:r>
        <w:rPr>
          <w:rFonts w:ascii="Courier New" w:hAnsi="Courier New"/>
          <w:sz w:val="18"/>
        </w:rPr>
        <w:t>plt.savefig</w:t>
      </w:r>
      <w:proofErr w:type="spellEnd"/>
      <w:proofErr w:type="gramEnd"/>
      <w:r>
        <w:rPr>
          <w:rFonts w:ascii="Courier New" w:hAnsi="Courier New"/>
          <w:sz w:val="18"/>
        </w:rPr>
        <w:t>('pendulum_T2_L_result.png', dpi=150)</w:t>
      </w:r>
    </w:p>
    <w:p w14:paraId="55C9A2B0" w14:textId="77777777" w:rsidR="00FF1AA5" w:rsidRDefault="00000000">
      <w:pPr>
        <w:spacing w:after="0"/>
        <w:ind w:left="567"/>
        <w:rPr>
          <w:rFonts w:hint="eastAsia"/>
          <w:lang w:eastAsia="zh-CN"/>
        </w:rPr>
      </w:pPr>
      <w:proofErr w:type="spellStart"/>
      <w:proofErr w:type="gramStart"/>
      <w:r>
        <w:rPr>
          <w:rFonts w:ascii="Courier New" w:hAnsi="Courier New"/>
          <w:sz w:val="18"/>
          <w:lang w:eastAsia="zh-CN"/>
        </w:rPr>
        <w:t>plt.show</w:t>
      </w:r>
      <w:proofErr w:type="spellEnd"/>
      <w:proofErr w:type="gramEnd"/>
      <w:r>
        <w:rPr>
          <w:rFonts w:ascii="Courier New" w:hAnsi="Courier New"/>
          <w:sz w:val="18"/>
          <w:lang w:eastAsia="zh-CN"/>
        </w:rPr>
        <w:t>()</w:t>
      </w:r>
    </w:p>
    <w:p w14:paraId="3373156D" w14:textId="77777777" w:rsidR="00FF1AA5" w:rsidRDefault="00000000">
      <w:pPr>
        <w:pStyle w:val="1"/>
        <w:rPr>
          <w:lang w:eastAsia="zh-CN"/>
        </w:rPr>
      </w:pPr>
      <w:bookmarkStart w:id="221" w:name="_Toc3225"/>
      <w:r>
        <w:rPr>
          <w:rFonts w:ascii="微软雅黑" w:eastAsia="微软雅黑" w:hAnsi="微软雅黑"/>
          <w:lang w:eastAsia="zh-CN"/>
        </w:rPr>
        <w:t>附录W：替代设计方案</w:t>
      </w:r>
      <w:bookmarkEnd w:id="221"/>
    </w:p>
    <w:p w14:paraId="6109C81E" w14:textId="77777777" w:rsidR="00FF1AA5" w:rsidRDefault="00000000">
      <w:pPr>
        <w:rPr>
          <w:rFonts w:hint="eastAsia"/>
          <w:lang w:eastAsia="zh-CN"/>
        </w:rPr>
      </w:pPr>
      <w:r>
        <w:rPr>
          <w:lang w:eastAsia="zh-CN"/>
        </w:rPr>
        <w:t>如果你没有某些材料或工具，可以用以下替代方案。</w:t>
      </w:r>
    </w:p>
    <w:p w14:paraId="4F4F18B7" w14:textId="77777777" w:rsidR="00FF1AA5" w:rsidRDefault="00000000">
      <w:pPr>
        <w:pStyle w:val="21"/>
      </w:pPr>
      <w:bookmarkStart w:id="222" w:name="_Toc13850"/>
      <w:r>
        <w:rPr>
          <w:rFonts w:ascii="微软雅黑" w:eastAsia="微软雅黑" w:hAnsi="微软雅黑"/>
        </w:rPr>
        <w:t>W.1 不用3D打印的替代方案</w:t>
      </w:r>
      <w:bookmarkEnd w:id="222"/>
    </w:p>
    <w:p w14:paraId="2873FAF3" w14:textId="77777777" w:rsidR="00FF1AA5" w:rsidRDefault="00000000">
      <w:pPr>
        <w:rPr>
          <w:rFonts w:hint="eastAsia"/>
          <w:lang w:eastAsia="zh-CN"/>
        </w:rPr>
      </w:pPr>
      <w:r>
        <w:rPr>
          <w:lang w:eastAsia="zh-CN"/>
        </w:rPr>
        <w:t>手机夹具替代方案：</w:t>
      </w:r>
    </w:p>
    <w:p w14:paraId="046F0749" w14:textId="77777777" w:rsidR="00FF1AA5" w:rsidRDefault="00000000">
      <w:pPr>
        <w:rPr>
          <w:rFonts w:hint="eastAsia"/>
          <w:lang w:eastAsia="zh-CN"/>
        </w:rPr>
      </w:pPr>
      <w:r>
        <w:rPr>
          <w:lang w:eastAsia="zh-CN"/>
        </w:rPr>
        <w:t>- 方案A：</w:t>
      </w:r>
      <w:proofErr w:type="gramStart"/>
      <w:r>
        <w:rPr>
          <w:lang w:eastAsia="zh-CN"/>
        </w:rPr>
        <w:t>淘宝搜索</w:t>
      </w:r>
      <w:proofErr w:type="gramEnd"/>
      <w:r>
        <w:rPr>
          <w:lang w:eastAsia="zh-CN"/>
        </w:rPr>
        <w:t>"手机夹具 三脚架"，约15-30元买通用款，用螺丝固定在铝型材上</w:t>
      </w:r>
    </w:p>
    <w:p w14:paraId="3277282E" w14:textId="77777777" w:rsidR="00FF1AA5" w:rsidRDefault="00000000">
      <w:pPr>
        <w:rPr>
          <w:rFonts w:hint="eastAsia"/>
          <w:lang w:eastAsia="zh-CN"/>
        </w:rPr>
      </w:pPr>
      <w:r>
        <w:rPr>
          <w:lang w:eastAsia="zh-CN"/>
        </w:rPr>
        <w:t>- 方案B：用铝片弯折成L形，两侧用螺丝调节宽度</w:t>
      </w:r>
    </w:p>
    <w:p w14:paraId="204D2A14" w14:textId="77777777" w:rsidR="00FF1AA5" w:rsidRDefault="00000000">
      <w:pPr>
        <w:rPr>
          <w:rFonts w:hint="eastAsia"/>
          <w:lang w:eastAsia="zh-CN"/>
        </w:rPr>
      </w:pPr>
      <w:r>
        <w:rPr>
          <w:lang w:eastAsia="zh-CN"/>
        </w:rPr>
        <w:t>- 方案C：用木块开槽，两侧用螺丝夹紧</w:t>
      </w:r>
    </w:p>
    <w:p w14:paraId="4B54120A" w14:textId="77777777" w:rsidR="00FF1AA5" w:rsidRDefault="00FF1AA5">
      <w:pPr>
        <w:rPr>
          <w:rFonts w:hint="eastAsia"/>
          <w:lang w:eastAsia="zh-CN"/>
        </w:rPr>
      </w:pPr>
    </w:p>
    <w:p w14:paraId="7344DC20" w14:textId="77777777" w:rsidR="00FF1AA5" w:rsidRDefault="00000000">
      <w:pPr>
        <w:rPr>
          <w:rFonts w:hint="eastAsia"/>
          <w:lang w:eastAsia="zh-CN"/>
        </w:rPr>
      </w:pPr>
      <w:r>
        <w:rPr>
          <w:lang w:eastAsia="zh-CN"/>
        </w:rPr>
        <w:t>电磁铁支架替代方案：</w:t>
      </w:r>
    </w:p>
    <w:p w14:paraId="33BDB74E" w14:textId="77777777" w:rsidR="00FF1AA5" w:rsidRDefault="00000000">
      <w:pPr>
        <w:rPr>
          <w:rFonts w:hint="eastAsia"/>
          <w:lang w:eastAsia="zh-CN"/>
        </w:rPr>
      </w:pPr>
      <w:r>
        <w:rPr>
          <w:lang w:eastAsia="zh-CN"/>
        </w:rPr>
        <w:t>- 方案A：用PVC管（内径与电磁铁匹配）+</w:t>
      </w:r>
      <w:proofErr w:type="gramStart"/>
      <w:r>
        <w:rPr>
          <w:lang w:eastAsia="zh-CN"/>
        </w:rPr>
        <w:t>管夹固定</w:t>
      </w:r>
      <w:proofErr w:type="gramEnd"/>
    </w:p>
    <w:p w14:paraId="102DF299" w14:textId="77777777" w:rsidR="00FF1AA5" w:rsidRDefault="00000000">
      <w:pPr>
        <w:rPr>
          <w:rFonts w:hint="eastAsia"/>
          <w:lang w:eastAsia="zh-CN"/>
        </w:rPr>
      </w:pPr>
      <w:r>
        <w:rPr>
          <w:lang w:eastAsia="zh-CN"/>
        </w:rPr>
        <w:t>- 方案B：用铁丝/扎带将电磁铁绑在铝型材上</w:t>
      </w:r>
    </w:p>
    <w:p w14:paraId="4DC08117" w14:textId="77777777" w:rsidR="00FF1AA5" w:rsidRDefault="00000000">
      <w:pPr>
        <w:rPr>
          <w:rFonts w:hint="eastAsia"/>
          <w:lang w:eastAsia="zh-CN"/>
        </w:rPr>
      </w:pPr>
      <w:r>
        <w:rPr>
          <w:lang w:eastAsia="zh-CN"/>
        </w:rPr>
        <w:t>- 方案C：用铝片弯折成U形夹具</w:t>
      </w:r>
    </w:p>
    <w:p w14:paraId="6D254152" w14:textId="77777777" w:rsidR="00FF1AA5" w:rsidRDefault="00FF1AA5">
      <w:pPr>
        <w:rPr>
          <w:rFonts w:hint="eastAsia"/>
          <w:lang w:eastAsia="zh-CN"/>
        </w:rPr>
      </w:pPr>
    </w:p>
    <w:p w14:paraId="4947CB31" w14:textId="77777777" w:rsidR="00FF1AA5" w:rsidRDefault="00000000">
      <w:pPr>
        <w:rPr>
          <w:rFonts w:hint="eastAsia"/>
          <w:lang w:eastAsia="zh-CN"/>
        </w:rPr>
      </w:pPr>
      <w:proofErr w:type="gramStart"/>
      <w:r>
        <w:rPr>
          <w:lang w:eastAsia="zh-CN"/>
        </w:rPr>
        <w:t>光电门夹替代</w:t>
      </w:r>
      <w:proofErr w:type="gramEnd"/>
      <w:r>
        <w:rPr>
          <w:lang w:eastAsia="zh-CN"/>
        </w:rPr>
        <w:t>方案：</w:t>
      </w:r>
    </w:p>
    <w:p w14:paraId="624AFFEC" w14:textId="77777777" w:rsidR="00FF1AA5" w:rsidRDefault="00000000">
      <w:pPr>
        <w:rPr>
          <w:rFonts w:hint="eastAsia"/>
          <w:lang w:eastAsia="zh-CN"/>
        </w:rPr>
      </w:pPr>
      <w:r>
        <w:rPr>
          <w:lang w:eastAsia="zh-CN"/>
        </w:rPr>
        <w:t>- 方案A：用铝片弯折成L形支架，光电门用热熔胶粘在支架上</w:t>
      </w:r>
    </w:p>
    <w:p w14:paraId="7248FADD" w14:textId="77777777" w:rsidR="00FF1AA5" w:rsidRDefault="00000000">
      <w:pPr>
        <w:rPr>
          <w:rFonts w:hint="eastAsia"/>
          <w:lang w:eastAsia="zh-CN"/>
        </w:rPr>
      </w:pPr>
      <w:r>
        <w:rPr>
          <w:lang w:eastAsia="zh-CN"/>
        </w:rPr>
        <w:t>- 方案B：用2020铝型材的T型螺母+螺丝直接固定</w:t>
      </w:r>
    </w:p>
    <w:p w14:paraId="74CCF355" w14:textId="77777777" w:rsidR="00FF1AA5" w:rsidRDefault="00000000">
      <w:pPr>
        <w:rPr>
          <w:rFonts w:hint="eastAsia"/>
          <w:lang w:eastAsia="zh-CN"/>
        </w:rPr>
      </w:pPr>
      <w:r>
        <w:rPr>
          <w:lang w:eastAsia="zh-CN"/>
        </w:rPr>
        <w:t>- 方案C：用扎带将光电门绑在铝型材上</w:t>
      </w:r>
    </w:p>
    <w:p w14:paraId="759FF83D" w14:textId="77777777" w:rsidR="00FF1AA5" w:rsidRDefault="00FF1AA5">
      <w:pPr>
        <w:rPr>
          <w:rFonts w:hint="eastAsia"/>
          <w:lang w:eastAsia="zh-CN"/>
        </w:rPr>
      </w:pPr>
    </w:p>
    <w:p w14:paraId="15033FD0" w14:textId="77777777" w:rsidR="00FF1AA5" w:rsidRDefault="00000000">
      <w:pPr>
        <w:rPr>
          <w:rFonts w:hint="eastAsia"/>
          <w:lang w:eastAsia="zh-CN"/>
        </w:rPr>
      </w:pPr>
      <w:r>
        <w:rPr>
          <w:lang w:eastAsia="zh-CN"/>
        </w:rPr>
        <w:t>遮光片替代方案：</w:t>
      </w:r>
    </w:p>
    <w:p w14:paraId="38B3C795" w14:textId="77777777" w:rsidR="00FF1AA5" w:rsidRDefault="00000000">
      <w:pPr>
        <w:rPr>
          <w:rFonts w:hint="eastAsia"/>
          <w:lang w:eastAsia="zh-CN"/>
        </w:rPr>
      </w:pPr>
      <w:r>
        <w:rPr>
          <w:lang w:eastAsia="zh-CN"/>
        </w:rPr>
        <w:t>- 方案A：用黑色硬纸板剪成3mm宽的条状</w:t>
      </w:r>
    </w:p>
    <w:p w14:paraId="63FC81BC" w14:textId="77777777" w:rsidR="00FF1AA5" w:rsidRDefault="00000000">
      <w:pPr>
        <w:rPr>
          <w:rFonts w:hint="eastAsia"/>
          <w:lang w:eastAsia="zh-CN"/>
        </w:rPr>
      </w:pPr>
      <w:r>
        <w:rPr>
          <w:lang w:eastAsia="zh-CN"/>
        </w:rPr>
        <w:t>- 方案B：用废弃的X光片剪裁</w:t>
      </w:r>
    </w:p>
    <w:p w14:paraId="6909E4A2" w14:textId="77777777" w:rsidR="00FF1AA5" w:rsidRDefault="00000000">
      <w:pPr>
        <w:rPr>
          <w:rFonts w:hint="eastAsia"/>
          <w:lang w:eastAsia="zh-CN"/>
        </w:rPr>
      </w:pPr>
      <w:r>
        <w:rPr>
          <w:lang w:eastAsia="zh-CN"/>
        </w:rPr>
        <w:t>- 方案C：用黑色电工胶带折叠成条状</w:t>
      </w:r>
    </w:p>
    <w:p w14:paraId="3B9504CD" w14:textId="77777777" w:rsidR="00FF1AA5" w:rsidRDefault="00000000">
      <w:pPr>
        <w:pStyle w:val="21"/>
        <w:rPr>
          <w:lang w:eastAsia="zh-CN"/>
        </w:rPr>
      </w:pPr>
      <w:bookmarkStart w:id="223" w:name="_Toc28208"/>
      <w:r>
        <w:rPr>
          <w:rFonts w:ascii="微软雅黑" w:eastAsia="微软雅黑" w:hAnsi="微软雅黑"/>
          <w:lang w:eastAsia="zh-CN"/>
        </w:rPr>
        <w:t>W.2 不用铝型材的替代方案</w:t>
      </w:r>
      <w:bookmarkEnd w:id="223"/>
    </w:p>
    <w:p w14:paraId="5EE6002A" w14:textId="77777777" w:rsidR="00FF1AA5" w:rsidRDefault="00000000">
      <w:pPr>
        <w:rPr>
          <w:rFonts w:hint="eastAsia"/>
          <w:lang w:eastAsia="zh-CN"/>
        </w:rPr>
      </w:pPr>
      <w:r>
        <w:rPr>
          <w:lang w:eastAsia="zh-CN"/>
        </w:rPr>
        <w:t>如果没有铝型材，可以用以下材料搭建框架：</w:t>
      </w:r>
    </w:p>
    <w:p w14:paraId="38A14757" w14:textId="77777777" w:rsidR="00FF1AA5" w:rsidRDefault="00000000">
      <w:pPr>
        <w:rPr>
          <w:rFonts w:hint="eastAsia"/>
          <w:lang w:eastAsia="zh-CN"/>
        </w:rPr>
      </w:pPr>
      <w:r>
        <w:rPr>
          <w:lang w:eastAsia="zh-CN"/>
        </w:rPr>
        <w:t>- 方案A：木条（20mm x 20mm松木条）+螺丝连接。成本约20元，但精度和稳定性不如铝型材。</w:t>
      </w:r>
    </w:p>
    <w:p w14:paraId="1E3AA6A8" w14:textId="77777777" w:rsidR="00FF1AA5" w:rsidRDefault="00000000">
      <w:pPr>
        <w:rPr>
          <w:rFonts w:hint="eastAsia"/>
          <w:lang w:eastAsia="zh-CN"/>
        </w:rPr>
      </w:pPr>
      <w:r>
        <w:rPr>
          <w:lang w:eastAsia="zh-CN"/>
        </w:rPr>
        <w:t>- 方案B：铁架台（实验室现有）+横杆。利用现有的铁架台，只需要额外购买横杆和夹具。</w:t>
      </w:r>
    </w:p>
    <w:p w14:paraId="4B182A89" w14:textId="77777777" w:rsidR="00FF1AA5" w:rsidRDefault="00000000">
      <w:pPr>
        <w:rPr>
          <w:rFonts w:hint="eastAsia"/>
          <w:lang w:eastAsia="zh-CN"/>
        </w:rPr>
      </w:pPr>
      <w:r>
        <w:rPr>
          <w:lang w:eastAsia="zh-CN"/>
        </w:rPr>
        <w:t>- 方案C：PVC管（直径20mm）+三通接头。轻便、便宜（约30元），但刚度较低。</w:t>
      </w:r>
    </w:p>
    <w:p w14:paraId="7924A9C0" w14:textId="77777777" w:rsidR="00FF1AA5" w:rsidRDefault="00000000">
      <w:pPr>
        <w:rPr>
          <w:rFonts w:hint="eastAsia"/>
          <w:lang w:eastAsia="zh-CN"/>
        </w:rPr>
      </w:pPr>
      <w:r>
        <w:rPr>
          <w:lang w:eastAsia="zh-CN"/>
        </w:rPr>
        <w:lastRenderedPageBreak/>
        <w:t>- 方案D：直接用桌子边缘作为发射平台，背景板靠墙放置，手机用三脚架固定。最简方案，零成本。</w:t>
      </w:r>
    </w:p>
    <w:p w14:paraId="0E911EBE" w14:textId="77777777" w:rsidR="00FF1AA5" w:rsidRDefault="00000000">
      <w:pPr>
        <w:pStyle w:val="21"/>
        <w:rPr>
          <w:lang w:eastAsia="zh-CN"/>
        </w:rPr>
      </w:pPr>
      <w:bookmarkStart w:id="224" w:name="_Toc32208"/>
      <w:r>
        <w:rPr>
          <w:rFonts w:ascii="微软雅黑" w:eastAsia="微软雅黑" w:hAnsi="微软雅黑"/>
          <w:lang w:eastAsia="zh-CN"/>
        </w:rPr>
        <w:t>W.3 不用舵机的替代方案</w:t>
      </w:r>
      <w:bookmarkEnd w:id="224"/>
    </w:p>
    <w:p w14:paraId="70551964" w14:textId="77777777" w:rsidR="00FF1AA5" w:rsidRDefault="00000000">
      <w:pPr>
        <w:rPr>
          <w:rFonts w:hint="eastAsia"/>
          <w:lang w:eastAsia="zh-CN"/>
        </w:rPr>
      </w:pPr>
      <w:r>
        <w:rPr>
          <w:lang w:eastAsia="zh-CN"/>
        </w:rPr>
        <w:t>如果不想用舵机控制释放，可以用以下方法：</w:t>
      </w:r>
    </w:p>
    <w:p w14:paraId="0BBBFE47" w14:textId="77777777" w:rsidR="00FF1AA5" w:rsidRDefault="00000000">
      <w:pPr>
        <w:rPr>
          <w:rFonts w:hint="eastAsia"/>
          <w:lang w:eastAsia="zh-CN"/>
        </w:rPr>
      </w:pPr>
      <w:r>
        <w:rPr>
          <w:lang w:eastAsia="zh-CN"/>
        </w:rPr>
        <w:t>- 方案A：手动释放。直接用手将小球放在导轨末端，轻轻松手。简单但释放时机不精确。</w:t>
      </w:r>
    </w:p>
    <w:p w14:paraId="4616A177" w14:textId="77777777" w:rsidR="00FF1AA5" w:rsidRDefault="00000000">
      <w:pPr>
        <w:rPr>
          <w:rFonts w:hint="eastAsia"/>
          <w:lang w:eastAsia="zh-CN"/>
        </w:rPr>
      </w:pPr>
      <w:r>
        <w:rPr>
          <w:lang w:eastAsia="zh-CN"/>
        </w:rPr>
        <w:t>- 方案B：电磁铁释放。用小电磁铁吸附钢球，断电释放。响应速度快（&lt;1ms），但只能用于铁磁性材料。</w:t>
      </w:r>
    </w:p>
    <w:p w14:paraId="6D3D2A7E" w14:textId="77777777" w:rsidR="00FF1AA5" w:rsidRDefault="00000000">
      <w:pPr>
        <w:rPr>
          <w:rFonts w:hint="eastAsia"/>
          <w:lang w:eastAsia="zh-CN"/>
        </w:rPr>
      </w:pPr>
      <w:r>
        <w:rPr>
          <w:lang w:eastAsia="zh-CN"/>
        </w:rPr>
        <w:t>- 方案C：弹簧弹射。用弹簧将小球弹射出去。初速度可调，但一致性较差。</w:t>
      </w:r>
    </w:p>
    <w:p w14:paraId="5E9422ED" w14:textId="77777777" w:rsidR="00FF1AA5" w:rsidRDefault="00000000">
      <w:pPr>
        <w:pStyle w:val="21"/>
        <w:rPr>
          <w:lang w:eastAsia="zh-CN"/>
        </w:rPr>
      </w:pPr>
      <w:bookmarkStart w:id="225" w:name="_Toc26167"/>
      <w:r>
        <w:rPr>
          <w:rFonts w:ascii="微软雅黑" w:eastAsia="微软雅黑" w:hAnsi="微软雅黑"/>
          <w:lang w:eastAsia="zh-CN"/>
        </w:rPr>
        <w:t xml:space="preserve">W.4 </w:t>
      </w:r>
      <w:proofErr w:type="gramStart"/>
      <w:r>
        <w:rPr>
          <w:rFonts w:ascii="微软雅黑" w:eastAsia="微软雅黑" w:hAnsi="微软雅黑"/>
          <w:lang w:eastAsia="zh-CN"/>
        </w:rPr>
        <w:t>不</w:t>
      </w:r>
      <w:proofErr w:type="gramEnd"/>
      <w:r>
        <w:rPr>
          <w:rFonts w:ascii="微软雅黑" w:eastAsia="微软雅黑" w:hAnsi="微软雅黑"/>
          <w:lang w:eastAsia="zh-CN"/>
        </w:rPr>
        <w:t>用旧手机的替代方案</w:t>
      </w:r>
      <w:bookmarkEnd w:id="225"/>
    </w:p>
    <w:p w14:paraId="740CC160" w14:textId="77777777" w:rsidR="00FF1AA5" w:rsidRDefault="00000000">
      <w:pPr>
        <w:rPr>
          <w:rFonts w:hint="eastAsia"/>
          <w:lang w:eastAsia="zh-CN"/>
        </w:rPr>
      </w:pPr>
      <w:r>
        <w:rPr>
          <w:lang w:eastAsia="zh-CN"/>
        </w:rPr>
        <w:t>如果没有旧手机，可以用以下方案：</w:t>
      </w:r>
    </w:p>
    <w:p w14:paraId="28637391" w14:textId="77777777" w:rsidR="00FF1AA5" w:rsidRDefault="00000000">
      <w:pPr>
        <w:rPr>
          <w:rFonts w:hint="eastAsia"/>
          <w:lang w:eastAsia="zh-CN"/>
        </w:rPr>
      </w:pPr>
      <w:r>
        <w:rPr>
          <w:lang w:eastAsia="zh-CN"/>
        </w:rPr>
        <w:t>- 方案A：USB摄像头（如罗技C270/C310）。约100-200元，720p/30fps，通过USB连接电脑。优点是稳定可靠，缺点是画质和</w:t>
      </w:r>
      <w:proofErr w:type="gramStart"/>
      <w:r>
        <w:rPr>
          <w:lang w:eastAsia="zh-CN"/>
        </w:rPr>
        <w:t>帧率</w:t>
      </w:r>
      <w:proofErr w:type="gramEnd"/>
      <w:r>
        <w:rPr>
          <w:lang w:eastAsia="zh-CN"/>
        </w:rPr>
        <w:t>不如手机。</w:t>
      </w:r>
    </w:p>
    <w:p w14:paraId="0A55468A" w14:textId="77777777" w:rsidR="00FF1AA5" w:rsidRDefault="00000000">
      <w:pPr>
        <w:rPr>
          <w:rFonts w:hint="eastAsia"/>
          <w:lang w:eastAsia="zh-CN"/>
        </w:rPr>
      </w:pPr>
      <w:r>
        <w:rPr>
          <w:lang w:eastAsia="zh-CN"/>
        </w:rPr>
        <w:t>- 方案B：ESP32-CAM模块。约25元，内置</w:t>
      </w:r>
      <w:proofErr w:type="spellStart"/>
      <w:r>
        <w:rPr>
          <w:lang w:eastAsia="zh-CN"/>
        </w:rPr>
        <w:t>WiFi</w:t>
      </w:r>
      <w:proofErr w:type="spellEnd"/>
      <w:r>
        <w:rPr>
          <w:lang w:eastAsia="zh-CN"/>
        </w:rPr>
        <w:t>和摄像头。但分辨率较低（VGA），</w:t>
      </w:r>
      <w:proofErr w:type="gramStart"/>
      <w:r>
        <w:rPr>
          <w:lang w:eastAsia="zh-CN"/>
        </w:rPr>
        <w:t>帧率有限</w:t>
      </w:r>
      <w:proofErr w:type="gramEnd"/>
      <w:r>
        <w:rPr>
          <w:lang w:eastAsia="zh-CN"/>
        </w:rPr>
        <w:t>。</w:t>
      </w:r>
    </w:p>
    <w:p w14:paraId="047FCCD7" w14:textId="77777777" w:rsidR="00FF1AA5" w:rsidRDefault="00000000">
      <w:pPr>
        <w:rPr>
          <w:rFonts w:hint="eastAsia"/>
          <w:lang w:eastAsia="zh-CN"/>
        </w:rPr>
      </w:pPr>
      <w:r>
        <w:rPr>
          <w:lang w:eastAsia="zh-CN"/>
        </w:rPr>
        <w:t>- 方案C：网络摄像头（IP Camera）。约100-200元，支持</w:t>
      </w:r>
      <w:proofErr w:type="spellStart"/>
      <w:r>
        <w:rPr>
          <w:lang w:eastAsia="zh-CN"/>
        </w:rPr>
        <w:t>WiFi</w:t>
      </w:r>
      <w:proofErr w:type="spellEnd"/>
      <w:r>
        <w:rPr>
          <w:lang w:eastAsia="zh-CN"/>
        </w:rPr>
        <w:t>和RTSP视频流。画质介于USB摄像头和手机之间。</w:t>
      </w:r>
    </w:p>
    <w:p w14:paraId="35E20A21" w14:textId="77777777" w:rsidR="00FF1AA5" w:rsidRDefault="00000000">
      <w:pPr>
        <w:pStyle w:val="1"/>
        <w:rPr>
          <w:lang w:eastAsia="zh-CN"/>
        </w:rPr>
      </w:pPr>
      <w:bookmarkStart w:id="226" w:name="_Toc27230"/>
      <w:r>
        <w:rPr>
          <w:rFonts w:ascii="微软雅黑" w:eastAsia="微软雅黑" w:hAnsi="微软雅黑"/>
          <w:lang w:eastAsia="zh-CN"/>
        </w:rPr>
        <w:t>附录X：物理理论深度解析</w:t>
      </w:r>
      <w:bookmarkEnd w:id="226"/>
    </w:p>
    <w:p w14:paraId="3BAB6C67" w14:textId="77777777" w:rsidR="00FF1AA5" w:rsidRDefault="00000000">
      <w:pPr>
        <w:rPr>
          <w:rFonts w:hint="eastAsia"/>
          <w:lang w:eastAsia="zh-CN"/>
        </w:rPr>
      </w:pPr>
      <w:r>
        <w:rPr>
          <w:lang w:eastAsia="zh-CN"/>
        </w:rPr>
        <w:t>本附录对实验涉及的物理理论进行更深入的解析，帮助读者建立扎实的理论基础。</w:t>
      </w:r>
    </w:p>
    <w:p w14:paraId="3A6A9225" w14:textId="77777777" w:rsidR="00FF1AA5" w:rsidRDefault="00000000">
      <w:pPr>
        <w:pStyle w:val="21"/>
        <w:rPr>
          <w:lang w:eastAsia="zh-CN"/>
        </w:rPr>
      </w:pPr>
      <w:bookmarkStart w:id="227" w:name="_Toc23623"/>
      <w:r>
        <w:rPr>
          <w:rFonts w:ascii="微软雅黑" w:eastAsia="微软雅黑" w:hAnsi="微软雅黑"/>
          <w:lang w:eastAsia="zh-CN"/>
        </w:rPr>
        <w:t>X.1 牛顿运动定律回顾</w:t>
      </w:r>
      <w:bookmarkEnd w:id="227"/>
    </w:p>
    <w:p w14:paraId="25757068" w14:textId="77777777" w:rsidR="00FF1AA5" w:rsidRDefault="00000000">
      <w:pPr>
        <w:rPr>
          <w:rFonts w:hint="eastAsia"/>
          <w:lang w:eastAsia="zh-CN"/>
        </w:rPr>
      </w:pPr>
      <w:r>
        <w:rPr>
          <w:lang w:eastAsia="zh-CN"/>
        </w:rPr>
        <w:t>牛顿运动定律是经典力学的基石，也是本项目所有实验的理论出发点。</w:t>
      </w:r>
    </w:p>
    <w:p w14:paraId="25660CE4" w14:textId="77777777" w:rsidR="00FF1AA5" w:rsidRDefault="00FF1AA5">
      <w:pPr>
        <w:rPr>
          <w:rFonts w:hint="eastAsia"/>
          <w:lang w:eastAsia="zh-CN"/>
        </w:rPr>
      </w:pPr>
    </w:p>
    <w:p w14:paraId="570948C4" w14:textId="77777777" w:rsidR="00FF1AA5" w:rsidRDefault="00000000">
      <w:pPr>
        <w:rPr>
          <w:rFonts w:hint="eastAsia"/>
          <w:lang w:eastAsia="zh-CN"/>
        </w:rPr>
      </w:pPr>
      <w:r>
        <w:rPr>
          <w:b/>
          <w:lang w:eastAsia="zh-CN"/>
        </w:rPr>
        <w:t>牛顿第一定律（惯性定律）：</w:t>
      </w:r>
    </w:p>
    <w:p w14:paraId="1A395B0D" w14:textId="77777777" w:rsidR="00FF1AA5" w:rsidRDefault="00000000">
      <w:pPr>
        <w:rPr>
          <w:rFonts w:hint="eastAsia"/>
          <w:lang w:eastAsia="zh-CN"/>
        </w:rPr>
      </w:pPr>
      <w:r>
        <w:rPr>
          <w:lang w:eastAsia="zh-CN"/>
        </w:rPr>
        <w:lastRenderedPageBreak/>
        <w:t>物体在不受外力时，保持静止或匀速直线运动状态。这一定律定义了"惯性参考系"——在这个参考系中，不受力的物体不会自发加速。</w:t>
      </w:r>
    </w:p>
    <w:p w14:paraId="2566BF04" w14:textId="77777777" w:rsidR="00FF1AA5" w:rsidRDefault="00000000">
      <w:pPr>
        <w:rPr>
          <w:rFonts w:hint="eastAsia"/>
          <w:lang w:eastAsia="zh-CN"/>
        </w:rPr>
      </w:pPr>
      <w:r>
        <w:rPr>
          <w:lang w:eastAsia="zh-CN"/>
        </w:rPr>
        <w:t>在本项目中的体现：平抛运动的水平方向不受力，所以保持匀速直线运动。这就是为什么x = v0*t是直线关系。</w:t>
      </w:r>
    </w:p>
    <w:p w14:paraId="71BAC641" w14:textId="77777777" w:rsidR="00FF1AA5" w:rsidRDefault="00FF1AA5">
      <w:pPr>
        <w:rPr>
          <w:rFonts w:hint="eastAsia"/>
          <w:lang w:eastAsia="zh-CN"/>
        </w:rPr>
      </w:pPr>
    </w:p>
    <w:p w14:paraId="2554A898" w14:textId="77777777" w:rsidR="00FF1AA5" w:rsidRDefault="00000000">
      <w:pPr>
        <w:rPr>
          <w:rFonts w:hint="eastAsia"/>
          <w:lang w:eastAsia="zh-CN"/>
        </w:rPr>
      </w:pPr>
      <w:r>
        <w:rPr>
          <w:b/>
          <w:lang w:eastAsia="zh-CN"/>
        </w:rPr>
        <w:t>牛顿第二定律（F=ma）：</w:t>
      </w:r>
    </w:p>
    <w:p w14:paraId="3BD4A829" w14:textId="77777777" w:rsidR="00FF1AA5" w:rsidRDefault="00000000">
      <w:pPr>
        <w:rPr>
          <w:rFonts w:hint="eastAsia"/>
          <w:lang w:eastAsia="zh-CN"/>
        </w:rPr>
      </w:pPr>
      <w:r>
        <w:rPr>
          <w:lang w:eastAsia="zh-CN"/>
        </w:rPr>
        <w:t>物体所受的合外力等于质量乘以加速度。这是力学中最重要的公式，它告诉我们：力是改变运动状态的原因。</w:t>
      </w:r>
    </w:p>
    <w:p w14:paraId="6843F7AC" w14:textId="77777777" w:rsidR="00FF1AA5" w:rsidRDefault="00000000">
      <w:pPr>
        <w:rPr>
          <w:rFonts w:hint="eastAsia"/>
          <w:lang w:eastAsia="zh-CN"/>
        </w:rPr>
      </w:pPr>
      <w:r>
        <w:rPr>
          <w:lang w:eastAsia="zh-CN"/>
        </w:rPr>
        <w:t>在本项目中的体现：</w:t>
      </w:r>
    </w:p>
    <w:p w14:paraId="128165F7" w14:textId="77777777" w:rsidR="00FF1AA5" w:rsidRDefault="00000000">
      <w:pPr>
        <w:rPr>
          <w:rFonts w:hint="eastAsia"/>
          <w:lang w:eastAsia="zh-CN"/>
        </w:rPr>
      </w:pPr>
      <w:r>
        <w:rPr>
          <w:lang w:eastAsia="zh-CN"/>
        </w:rPr>
        <w:t>- 平抛运动：竖直方向F=mg，所以a=g，做匀加速运动</w:t>
      </w:r>
    </w:p>
    <w:p w14:paraId="09317E77" w14:textId="77777777" w:rsidR="00FF1AA5" w:rsidRDefault="00000000">
      <w:pPr>
        <w:rPr>
          <w:rFonts w:hint="eastAsia"/>
          <w:lang w:eastAsia="zh-CN"/>
        </w:rPr>
      </w:pPr>
      <w:r>
        <w:rPr>
          <w:lang w:eastAsia="zh-CN"/>
        </w:rPr>
        <w:t>- 简谐运动：F=-</w:t>
      </w:r>
      <w:proofErr w:type="spellStart"/>
      <w:r>
        <w:rPr>
          <w:lang w:eastAsia="zh-CN"/>
        </w:rPr>
        <w:t>kx</w:t>
      </w:r>
      <w:proofErr w:type="spellEnd"/>
      <w:r>
        <w:rPr>
          <w:lang w:eastAsia="zh-CN"/>
        </w:rPr>
        <w:t>，所以a=-(k/m)x，做简谐运动</w:t>
      </w:r>
    </w:p>
    <w:p w14:paraId="4ACD4484" w14:textId="77777777" w:rsidR="00FF1AA5" w:rsidRDefault="00000000">
      <w:pPr>
        <w:rPr>
          <w:rFonts w:hint="eastAsia"/>
          <w:lang w:eastAsia="zh-CN"/>
        </w:rPr>
      </w:pPr>
      <w:r>
        <w:rPr>
          <w:lang w:eastAsia="zh-CN"/>
        </w:rPr>
        <w:t>- 自由落体：F=mg，所以a=g，做匀加速运动</w:t>
      </w:r>
    </w:p>
    <w:p w14:paraId="3FCA5904" w14:textId="77777777" w:rsidR="00FF1AA5" w:rsidRDefault="00000000">
      <w:pPr>
        <w:rPr>
          <w:rFonts w:hint="eastAsia"/>
          <w:lang w:eastAsia="zh-CN"/>
        </w:rPr>
      </w:pPr>
      <w:r>
        <w:rPr>
          <w:lang w:eastAsia="zh-CN"/>
        </w:rPr>
        <w:t>- 单摆：切向分力F=-mg*sin(</w:t>
      </w:r>
      <w:r>
        <w:t>θ</w:t>
      </w:r>
      <w:r>
        <w:rPr>
          <w:lang w:eastAsia="zh-CN"/>
        </w:rPr>
        <w:t>)，小角度时F≈-</w:t>
      </w:r>
      <w:proofErr w:type="spellStart"/>
      <w:r>
        <w:rPr>
          <w:lang w:eastAsia="zh-CN"/>
        </w:rPr>
        <w:t>mg</w:t>
      </w:r>
      <w:r>
        <w:t>θ</w:t>
      </w:r>
      <w:proofErr w:type="spellEnd"/>
      <w:r>
        <w:rPr>
          <w:lang w:eastAsia="zh-CN"/>
        </w:rPr>
        <w:t>，近似简谐运动</w:t>
      </w:r>
    </w:p>
    <w:p w14:paraId="50C5B8DB" w14:textId="77777777" w:rsidR="00FF1AA5" w:rsidRDefault="00FF1AA5">
      <w:pPr>
        <w:rPr>
          <w:rFonts w:hint="eastAsia"/>
          <w:lang w:eastAsia="zh-CN"/>
        </w:rPr>
      </w:pPr>
    </w:p>
    <w:p w14:paraId="4C51918F" w14:textId="77777777" w:rsidR="00FF1AA5" w:rsidRDefault="00000000">
      <w:pPr>
        <w:rPr>
          <w:rFonts w:hint="eastAsia"/>
          <w:lang w:eastAsia="zh-CN"/>
        </w:rPr>
      </w:pPr>
      <w:r>
        <w:rPr>
          <w:b/>
          <w:lang w:eastAsia="zh-CN"/>
        </w:rPr>
        <w:t>牛顿第三定律（作用力与反作用力）：</w:t>
      </w:r>
    </w:p>
    <w:p w14:paraId="7049F948" w14:textId="77777777" w:rsidR="00FF1AA5" w:rsidRDefault="00000000">
      <w:pPr>
        <w:rPr>
          <w:rFonts w:hint="eastAsia"/>
          <w:lang w:eastAsia="zh-CN"/>
        </w:rPr>
      </w:pPr>
      <w:r>
        <w:rPr>
          <w:lang w:eastAsia="zh-CN"/>
        </w:rPr>
        <w:t>每个作用力都有一个大小相等、方向相反的反作用力。在本项目中，弹簧被拉伸时产生回复力，同时弹簧对悬挂点也施加一个大小相等的力。</w:t>
      </w:r>
    </w:p>
    <w:p w14:paraId="60ED334B" w14:textId="77777777" w:rsidR="00FF1AA5" w:rsidRDefault="00000000">
      <w:pPr>
        <w:pStyle w:val="21"/>
        <w:rPr>
          <w:lang w:eastAsia="zh-CN"/>
        </w:rPr>
      </w:pPr>
      <w:bookmarkStart w:id="228" w:name="_Toc10269"/>
      <w:r>
        <w:rPr>
          <w:rFonts w:ascii="微软雅黑" w:eastAsia="微软雅黑" w:hAnsi="微软雅黑"/>
          <w:lang w:eastAsia="zh-CN"/>
        </w:rPr>
        <w:t>X.2 运动学公式推导与应用</w:t>
      </w:r>
      <w:bookmarkEnd w:id="228"/>
    </w:p>
    <w:p w14:paraId="06D5B312" w14:textId="77777777" w:rsidR="00FF1AA5" w:rsidRDefault="00000000">
      <w:pPr>
        <w:rPr>
          <w:rFonts w:hint="eastAsia"/>
          <w:lang w:eastAsia="zh-CN"/>
        </w:rPr>
      </w:pPr>
      <w:r>
        <w:rPr>
          <w:lang w:eastAsia="zh-CN"/>
        </w:rPr>
        <w:t>匀变速直线运动的四个基本公式：</w:t>
      </w:r>
    </w:p>
    <w:p w14:paraId="4F435F74" w14:textId="77777777" w:rsidR="00FF1AA5" w:rsidRDefault="00FF1AA5">
      <w:pPr>
        <w:rPr>
          <w:rFonts w:hint="eastAsia"/>
          <w:lang w:eastAsia="zh-CN"/>
        </w:rPr>
      </w:pPr>
    </w:p>
    <w:p w14:paraId="66B1BB88" w14:textId="77777777" w:rsidR="00FF1AA5" w:rsidRDefault="00000000">
      <w:pPr>
        <w:rPr>
          <w:rFonts w:hint="eastAsia"/>
        </w:rPr>
      </w:pPr>
      <w:r>
        <w:rPr>
          <w:b/>
        </w:rPr>
        <w:t>公式1：v = v0 + at</w:t>
      </w:r>
    </w:p>
    <w:p w14:paraId="4B743ACE" w14:textId="77777777" w:rsidR="00FF1AA5" w:rsidRDefault="00000000">
      <w:pPr>
        <w:rPr>
          <w:rFonts w:hint="eastAsia"/>
        </w:rPr>
      </w:pPr>
      <w:proofErr w:type="spellStart"/>
      <w:r>
        <w:t>推导：加速度a</w:t>
      </w:r>
      <w:proofErr w:type="spellEnd"/>
      <w:r>
        <w:t xml:space="preserve"> = dv/</w:t>
      </w:r>
      <w:proofErr w:type="spellStart"/>
      <w:r>
        <w:t>dt，两边积分</w:t>
      </w:r>
      <w:proofErr w:type="spellEnd"/>
      <w:r>
        <w:t>：∫dv = ∫a*dt → v - v0 = at → v = v0 + at</w:t>
      </w:r>
    </w:p>
    <w:p w14:paraId="4500C7FA" w14:textId="77777777" w:rsidR="00FF1AA5" w:rsidRDefault="00000000">
      <w:pPr>
        <w:rPr>
          <w:rFonts w:hint="eastAsia"/>
          <w:lang w:eastAsia="zh-CN"/>
        </w:rPr>
      </w:pPr>
      <w:r>
        <w:rPr>
          <w:lang w:eastAsia="zh-CN"/>
        </w:rPr>
        <w:lastRenderedPageBreak/>
        <w:t>含义：速度</w:t>
      </w:r>
      <w:proofErr w:type="gramStart"/>
      <w:r>
        <w:rPr>
          <w:lang w:eastAsia="zh-CN"/>
        </w:rPr>
        <w:t>随时间</w:t>
      </w:r>
      <w:proofErr w:type="gramEnd"/>
      <w:r>
        <w:rPr>
          <w:lang w:eastAsia="zh-CN"/>
        </w:rPr>
        <w:t>线性增加，增加的快慢由加速度决定。</w:t>
      </w:r>
    </w:p>
    <w:p w14:paraId="4A04A52D" w14:textId="77777777" w:rsidR="00FF1AA5" w:rsidRDefault="00FF1AA5">
      <w:pPr>
        <w:rPr>
          <w:rFonts w:hint="eastAsia"/>
          <w:lang w:eastAsia="zh-CN"/>
        </w:rPr>
      </w:pPr>
    </w:p>
    <w:p w14:paraId="2F4183A5" w14:textId="77777777" w:rsidR="00FF1AA5" w:rsidRDefault="00000000">
      <w:pPr>
        <w:rPr>
          <w:rFonts w:hint="eastAsia"/>
        </w:rPr>
        <w:jc w:val="center"/>
      </w:pPr>
      <m:oMathPara>
        <m:oMath>
          <m:r>
            <m:t xml:space="preserve">公式2：x = x0 + v0*t + 0.5*a*t^2</m:t>
          </m:r>
        </m:oMath>
      </m:oMathPara>
    </w:p>
    <w:p w14:paraId="7F6411AD" w14:textId="77777777" w:rsidR="00FF1AA5" w:rsidRDefault="00000000">
      <w:pPr>
        <w:rPr>
          <w:rFonts w:hint="eastAsia"/>
        </w:rPr>
      </w:pPr>
      <w:proofErr w:type="spellStart"/>
      <w:r>
        <w:t>推导：速度v</w:t>
      </w:r>
      <w:proofErr w:type="spellEnd"/>
      <w:r>
        <w:t xml:space="preserve"> = dx/</w:t>
      </w:r>
      <w:proofErr w:type="spellStart"/>
      <w:r>
        <w:t>dt，两边积分</w:t>
      </w:r>
      <w:proofErr w:type="spellEnd"/>
      <w:r>
        <w:t xml:space="preserve">：∫dx = </w:t>
      </w:r>
      <w:proofErr w:type="gramStart"/>
      <w:r>
        <w:t>∫(</w:t>
      </w:r>
      <w:proofErr w:type="gramEnd"/>
      <w:r>
        <w:t xml:space="preserve">v0 + </w:t>
      </w:r>
      <w:proofErr w:type="gramStart"/>
      <w:r>
        <w:t>at)*</w:t>
      </w:r>
      <w:proofErr w:type="gramEnd"/>
      <w:r>
        <w:t>dt → x - x0 = v0*t + 0.5*a*t^2</w:t>
      </w:r>
    </w:p>
    <w:p w14:paraId="3D0717A7" w14:textId="77777777" w:rsidR="00FF1AA5" w:rsidRDefault="00000000">
      <w:pPr>
        <w:rPr>
          <w:rFonts w:hint="eastAsia"/>
          <w:lang w:eastAsia="zh-CN"/>
        </w:rPr>
      </w:pPr>
      <w:r>
        <w:rPr>
          <w:lang w:eastAsia="zh-CN"/>
        </w:rPr>
        <w:t>含义：位移由两部分组成——匀速运动项v0*t和加速运动项0.5*a*t^2。</w:t>
      </w:r>
    </w:p>
    <w:p w14:paraId="54233A9B" w14:textId="77777777" w:rsidR="00FF1AA5" w:rsidRDefault="00FF1AA5">
      <w:pPr>
        <w:rPr>
          <w:rFonts w:hint="eastAsia"/>
          <w:lang w:eastAsia="zh-CN"/>
        </w:rPr>
      </w:pPr>
    </w:p>
    <w:p w14:paraId="668C3D73" w14:textId="77777777" w:rsidR="00FF1AA5" w:rsidRDefault="00000000">
      <w:pPr>
        <w:rPr>
          <w:rFonts w:hint="eastAsia"/>
        </w:rPr>
      </w:pPr>
      <w:r>
        <w:rPr>
          <w:b/>
        </w:rPr>
        <w:t>公式3：v^2 = v0^2 + 2a*(x-x0)</w:t>
      </w:r>
    </w:p>
    <w:p w14:paraId="2D1E4942" w14:textId="77777777" w:rsidR="00FF1AA5" w:rsidRDefault="00000000">
      <w:pPr>
        <w:rPr>
          <w:rFonts w:hint="eastAsia"/>
        </w:rPr>
      </w:pPr>
      <w:r>
        <w:t>推导：从公式1解出t = (v-v0)/a，代入公式2：</w:t>
      </w:r>
    </w:p>
    <w:p w14:paraId="7DED32B4" w14:textId="77777777" w:rsidR="00FF1AA5" w:rsidRDefault="00000000">
      <w:pPr>
        <w:rPr>
          <w:rFonts w:hint="eastAsia"/>
        </w:rPr>
      </w:pPr>
      <w:r>
        <w:t xml:space="preserve">  x-x0 = v0*(v-v0)/a + 0.5*a*[(v-v0)/</w:t>
      </w:r>
      <w:proofErr w:type="gramStart"/>
      <w:r>
        <w:t>a]^</w:t>
      </w:r>
      <w:proofErr w:type="gramEnd"/>
      <w:r>
        <w:t>2</w:t>
      </w:r>
    </w:p>
    <w:p w14:paraId="0FBF1968" w14:textId="77777777" w:rsidR="00FF1AA5" w:rsidRDefault="00000000">
      <w:pPr>
        <w:rPr>
          <w:rFonts w:hint="eastAsia"/>
        </w:rPr>
      </w:pPr>
      <w:r>
        <w:t xml:space="preserve">      = (v0*v - v0^2)/a + (v^2 - 2*v0*v + v0^2)/(2a)</w:t>
      </w:r>
    </w:p>
    <w:p w14:paraId="313E618E" w14:textId="77777777" w:rsidR="00FF1AA5" w:rsidRDefault="00000000">
      <w:pPr>
        <w:rPr>
          <w:rFonts w:hint="eastAsia"/>
        </w:rPr>
      </w:pPr>
      <w:r>
        <w:t xml:space="preserve">      = (2*v0*v - 2*v0^2 + v^2 - 2*v0*v + v0^2)/(2a)</w:t>
      </w:r>
    </w:p>
    <w:p w14:paraId="413155F5" w14:textId="77777777" w:rsidR="00FF1AA5" w:rsidRDefault="00000000">
      <w:pPr>
        <w:rPr>
          <w:rFonts w:hint="eastAsia"/>
        </w:rPr>
      </w:pPr>
      <w:r>
        <w:t xml:space="preserve">      = (v^2 - v0^2)/(2a)</w:t>
      </w:r>
    </w:p>
    <w:p w14:paraId="1CBB7BE3" w14:textId="77777777" w:rsidR="00FF1AA5" w:rsidRDefault="00000000">
      <w:pPr>
        <w:rPr>
          <w:rFonts w:hint="eastAsia"/>
        </w:rPr>
      </w:pPr>
      <w:proofErr w:type="spellStart"/>
      <w:r>
        <w:t>所以</w:t>
      </w:r>
      <w:proofErr w:type="spellEnd"/>
      <w:r>
        <w:t xml:space="preserve"> v^2 = v0^2 + 2a*(x-x0)</w:t>
      </w:r>
    </w:p>
    <w:p w14:paraId="5F8C6BCF" w14:textId="77777777" w:rsidR="00FF1AA5" w:rsidRDefault="00000000">
      <w:pPr>
        <w:rPr>
          <w:rFonts w:hint="eastAsia"/>
          <w:lang w:eastAsia="zh-CN"/>
        </w:rPr>
      </w:pPr>
      <w:r>
        <w:rPr>
          <w:lang w:eastAsia="zh-CN"/>
        </w:rPr>
        <w:t>含义：不显</w:t>
      </w:r>
      <w:proofErr w:type="gramStart"/>
      <w:r>
        <w:rPr>
          <w:lang w:eastAsia="zh-CN"/>
        </w:rPr>
        <w:t>含时间</w:t>
      </w:r>
      <w:proofErr w:type="gramEnd"/>
      <w:r>
        <w:rPr>
          <w:lang w:eastAsia="zh-CN"/>
        </w:rPr>
        <w:t>t，可以直接从位移计算速度。</w:t>
      </w:r>
    </w:p>
    <w:p w14:paraId="2910D4D1" w14:textId="77777777" w:rsidR="00FF1AA5" w:rsidRDefault="00FF1AA5">
      <w:pPr>
        <w:rPr>
          <w:rFonts w:hint="eastAsia"/>
          <w:lang w:eastAsia="zh-CN"/>
        </w:rPr>
      </w:pPr>
    </w:p>
    <w:p w14:paraId="05C12FFE" w14:textId="77777777" w:rsidR="00FF1AA5" w:rsidRDefault="00000000">
      <w:pPr>
        <w:rPr>
          <w:rFonts w:hint="eastAsia"/>
          <w:lang w:eastAsia="zh-CN"/>
        </w:rPr>
      </w:pPr>
      <w:r>
        <w:rPr>
          <w:b/>
          <w:lang w:eastAsia="zh-CN"/>
        </w:rPr>
        <w:t>公式4：x-x0 = (v0+</w:t>
      </w:r>
      <w:proofErr w:type="gramStart"/>
      <w:r>
        <w:rPr>
          <w:b/>
          <w:lang w:eastAsia="zh-CN"/>
        </w:rPr>
        <w:t>v)*</w:t>
      </w:r>
      <w:proofErr w:type="gramEnd"/>
      <w:r>
        <w:rPr>
          <w:b/>
          <w:lang w:eastAsia="zh-CN"/>
        </w:rPr>
        <w:t>t/2</w:t>
      </w:r>
    </w:p>
    <w:p w14:paraId="5F5AE37C" w14:textId="77777777" w:rsidR="00FF1AA5" w:rsidRDefault="00000000">
      <w:pPr>
        <w:rPr>
          <w:rFonts w:hint="eastAsia"/>
          <w:lang w:eastAsia="zh-CN"/>
        </w:rPr>
      </w:pPr>
      <w:r>
        <w:rPr>
          <w:lang w:eastAsia="zh-CN"/>
        </w:rPr>
        <w:t>推导：平均速度 = (初速度+末速度)/2 = (v0+v)/2，位移 = 平均速度 × 时间</w:t>
      </w:r>
    </w:p>
    <w:p w14:paraId="3CD5FF70" w14:textId="77777777" w:rsidR="00FF1AA5" w:rsidRDefault="00000000">
      <w:pPr>
        <w:rPr>
          <w:rFonts w:hint="eastAsia"/>
          <w:lang w:eastAsia="zh-CN"/>
        </w:rPr>
      </w:pPr>
      <w:r>
        <w:rPr>
          <w:lang w:eastAsia="zh-CN"/>
        </w:rPr>
        <w:t>含义：匀变速运动的位移等于平均速度乘以时间。</w:t>
      </w:r>
    </w:p>
    <w:p w14:paraId="78B53B09" w14:textId="77777777" w:rsidR="00FF1AA5" w:rsidRDefault="00000000">
      <w:pPr>
        <w:pStyle w:val="21"/>
        <w:rPr>
          <w:lang w:eastAsia="zh-CN"/>
        </w:rPr>
      </w:pPr>
      <w:bookmarkStart w:id="229" w:name="_Toc18903"/>
      <w:r>
        <w:rPr>
          <w:rFonts w:ascii="微软雅黑" w:eastAsia="微软雅黑" w:hAnsi="微软雅黑"/>
          <w:lang w:eastAsia="zh-CN"/>
        </w:rPr>
        <w:t>X.3 能量守恒定律</w:t>
      </w:r>
      <w:bookmarkEnd w:id="229"/>
    </w:p>
    <w:p w14:paraId="5BA6AFD2" w14:textId="77777777" w:rsidR="00FF1AA5" w:rsidRDefault="00000000">
      <w:pPr>
        <w:rPr>
          <w:rFonts w:hint="eastAsia"/>
          <w:lang w:eastAsia="zh-CN"/>
        </w:rPr>
      </w:pPr>
      <w:r>
        <w:rPr>
          <w:lang w:eastAsia="zh-CN"/>
        </w:rPr>
        <w:t>能量守恒定律是物理学中最基本的定律之一。它告诉我们：能量不能被创造或消灭，只能从一种形式转化为另一种形式。</w:t>
      </w:r>
    </w:p>
    <w:p w14:paraId="24B3E654" w14:textId="77777777" w:rsidR="00FF1AA5" w:rsidRDefault="00FF1AA5">
      <w:pPr>
        <w:rPr>
          <w:rFonts w:hint="eastAsia"/>
          <w:lang w:eastAsia="zh-CN"/>
        </w:rPr>
      </w:pPr>
    </w:p>
    <w:p w14:paraId="2497F298" w14:textId="77777777" w:rsidR="00FF1AA5" w:rsidRDefault="00000000">
      <w:pPr>
        <w:rPr>
          <w:rFonts w:hint="eastAsia"/>
          <w:lang w:eastAsia="zh-CN"/>
        </w:rPr>
      </w:pPr>
      <w:r>
        <w:rPr>
          <w:b/>
          <w:lang w:eastAsia="zh-CN"/>
        </w:rPr>
        <w:lastRenderedPageBreak/>
        <w:t>在简谐运动中的应用：</w:t>
      </w:r>
    </w:p>
    <w:p w14:paraId="74426F08" w14:textId="77777777" w:rsidR="00FF1AA5" w:rsidRDefault="00000000">
      <w:pPr>
        <w:rPr>
          <w:rFonts w:hint="eastAsia"/>
          <w:lang w:eastAsia="zh-CN"/>
        </w:rPr>
      </w:pPr>
      <w:r>
        <w:rPr>
          <w:lang w:eastAsia="zh-CN"/>
        </w:rPr>
        <w:t>弹簧振子的总能量 E = 动能Ek + 势能Ep = 常数</w:t>
      </w:r>
    </w:p>
    <w:p w14:paraId="33AA807D" w14:textId="77777777" w:rsidR="00FF1AA5" w:rsidRDefault="00000000">
      <w:pPr>
        <w:rPr>
          <w:rFonts w:hint="eastAsia"/>
          <w:lang w:eastAsia="zh-CN"/>
        </w:rPr>
      </w:pPr>
      <w:r>
        <w:rPr>
          <w:lang w:eastAsia="zh-CN"/>
        </w:rPr>
        <w:t xml:space="preserve">  Ek = 0.5*m*v^2（动能，与速度有关）</w:t>
      </w:r>
    </w:p>
    <w:p w14:paraId="2F101B8B" w14:textId="77777777" w:rsidR="00FF1AA5" w:rsidRDefault="00000000">
      <w:pPr>
        <w:rPr>
          <w:rFonts w:hint="eastAsia"/>
          <w:lang w:eastAsia="zh-CN"/>
        </w:rPr>
      </w:pPr>
      <w:r>
        <w:rPr>
          <w:lang w:eastAsia="zh-CN"/>
        </w:rPr>
        <w:t xml:space="preserve">  Ep = 0.5*k*x^2（弹性势能，与位移有关）</w:t>
      </w:r>
    </w:p>
    <w:p w14:paraId="17FD7F10" w14:textId="77777777" w:rsidR="00FF1AA5" w:rsidRDefault="00FF1AA5">
      <w:pPr>
        <w:rPr>
          <w:rFonts w:hint="eastAsia"/>
          <w:lang w:eastAsia="zh-CN"/>
        </w:rPr>
      </w:pPr>
    </w:p>
    <w:p w14:paraId="73003AF0" w14:textId="77777777" w:rsidR="00FF1AA5" w:rsidRDefault="00000000">
      <w:pPr>
        <w:rPr>
          <w:rFonts w:hint="eastAsia"/>
          <w:lang w:eastAsia="zh-CN"/>
        </w:rPr>
      </w:pPr>
      <w:r>
        <w:rPr>
          <w:lang w:eastAsia="zh-CN"/>
        </w:rPr>
        <w:t>在平衡位置（x=0）：势能为零，动能最大，速度最大</w:t>
      </w:r>
    </w:p>
    <w:p w14:paraId="6AE1F6E1" w14:textId="77777777" w:rsidR="00FF1AA5" w:rsidRDefault="00000000">
      <w:pPr>
        <w:rPr>
          <w:rFonts w:hint="eastAsia"/>
          <w:lang w:eastAsia="zh-CN"/>
        </w:rPr>
      </w:pPr>
      <w:r>
        <w:rPr>
          <w:lang w:eastAsia="zh-CN"/>
        </w:rPr>
        <w:t>在最大位移处（x=A）：动能为零，势能最大</w:t>
      </w:r>
    </w:p>
    <w:p w14:paraId="79C912F1" w14:textId="77777777" w:rsidR="00FF1AA5" w:rsidRDefault="00FF1AA5">
      <w:pPr>
        <w:rPr>
          <w:rFonts w:hint="eastAsia"/>
          <w:lang w:eastAsia="zh-CN"/>
        </w:rPr>
      </w:pPr>
    </w:p>
    <w:p w14:paraId="31E89579" w14:textId="77777777" w:rsidR="00FF1AA5" w:rsidRDefault="00000000">
      <w:pPr>
        <w:rPr>
          <w:rFonts w:hint="eastAsia"/>
          <w:lang w:eastAsia="zh-CN"/>
        </w:rPr>
      </w:pPr>
      <w:r>
        <w:rPr>
          <w:lang w:eastAsia="zh-CN"/>
        </w:rPr>
        <w:t>能量在动能和势能之间周期性转换，但总量不变。这就是为什么振幅不会自发增大或减小（在无阻尼情况下）。</w:t>
      </w:r>
    </w:p>
    <w:p w14:paraId="42BB086A" w14:textId="77777777" w:rsidR="00FF1AA5" w:rsidRDefault="00FF1AA5">
      <w:pPr>
        <w:rPr>
          <w:rFonts w:hint="eastAsia"/>
          <w:lang w:eastAsia="zh-CN"/>
        </w:rPr>
      </w:pPr>
    </w:p>
    <w:p w14:paraId="1C3EB2F6" w14:textId="77777777" w:rsidR="00FF1AA5" w:rsidRDefault="00000000">
      <w:pPr>
        <w:rPr>
          <w:rFonts w:hint="eastAsia"/>
          <w:lang w:eastAsia="zh-CN"/>
        </w:rPr>
      </w:pPr>
      <w:r>
        <w:rPr>
          <w:b/>
          <w:lang w:eastAsia="zh-CN"/>
        </w:rPr>
        <w:t>在单摆中的应用：</w:t>
      </w:r>
    </w:p>
    <w:p w14:paraId="2C6442C9" w14:textId="77777777" w:rsidR="00FF1AA5" w:rsidRDefault="00000000">
      <w:pPr>
        <w:rPr>
          <w:rFonts w:hint="eastAsia"/>
          <w:lang w:eastAsia="zh-CN"/>
        </w:rPr>
      </w:pPr>
      <w:r>
        <w:rPr>
          <w:lang w:eastAsia="zh-CN"/>
        </w:rPr>
        <w:t xml:space="preserve">  Ep = m*g*h（重力势能，h是相对于最低点的高度）</w:t>
      </w:r>
    </w:p>
    <w:p w14:paraId="1D62F46F" w14:textId="77777777" w:rsidR="00FF1AA5" w:rsidRDefault="00000000">
      <w:pPr>
        <w:rPr>
          <w:rFonts w:hint="eastAsia"/>
        </w:rPr>
      </w:pPr>
      <w:r>
        <w:rPr>
          <w:lang w:eastAsia="zh-CN"/>
        </w:rPr>
        <w:t xml:space="preserve">  </w:t>
      </w:r>
      <w:r>
        <w:t>h = L*(1-cosθ) ≈ L*θ^2/2（小角度近似）</w:t>
      </w:r>
    </w:p>
    <w:p w14:paraId="784810E0" w14:textId="77777777" w:rsidR="00FF1AA5" w:rsidRDefault="00000000">
      <w:pPr>
        <w:rPr>
          <w:rFonts w:hint="eastAsia"/>
          <w:lang w:eastAsia="zh-CN"/>
        </w:rPr>
      </w:pPr>
      <w:r>
        <w:rPr>
          <w:lang w:eastAsia="zh-CN"/>
        </w:rPr>
        <w:t>在最高点：h最大，Ep最大，Ek=0</w:t>
      </w:r>
    </w:p>
    <w:p w14:paraId="7FBC574F" w14:textId="77777777" w:rsidR="00FF1AA5" w:rsidRDefault="00000000">
      <w:pPr>
        <w:rPr>
          <w:rFonts w:hint="eastAsia"/>
          <w:lang w:eastAsia="zh-CN"/>
        </w:rPr>
      </w:pPr>
      <w:r>
        <w:rPr>
          <w:lang w:eastAsia="zh-CN"/>
        </w:rPr>
        <w:t>在最低点：h=0，Ep=0，Ek最大</w:t>
      </w:r>
    </w:p>
    <w:p w14:paraId="776E6E4D" w14:textId="77777777" w:rsidR="00FF1AA5" w:rsidRDefault="00000000">
      <w:pPr>
        <w:pStyle w:val="21"/>
        <w:rPr>
          <w:lang w:eastAsia="zh-CN"/>
        </w:rPr>
      </w:pPr>
      <w:bookmarkStart w:id="230" w:name="_Toc22313"/>
      <w:r>
        <w:rPr>
          <w:rFonts w:ascii="微软雅黑" w:eastAsia="微软雅黑" w:hAnsi="微软雅黑"/>
          <w:lang w:eastAsia="zh-CN"/>
        </w:rPr>
        <w:t>X.4 振动与波的基础知识</w:t>
      </w:r>
      <w:bookmarkEnd w:id="230"/>
    </w:p>
    <w:p w14:paraId="628A82DF" w14:textId="77777777" w:rsidR="00FF1AA5" w:rsidRDefault="00000000">
      <w:pPr>
        <w:rPr>
          <w:rFonts w:hint="eastAsia"/>
          <w:lang w:eastAsia="zh-CN"/>
        </w:rPr>
      </w:pPr>
      <w:r>
        <w:rPr>
          <w:lang w:eastAsia="zh-CN"/>
        </w:rPr>
        <w:t>简谐运动是最简单的振动形式，也是理解更复杂振动（阻尼振动、受迫振动、共振）的基础。</w:t>
      </w:r>
    </w:p>
    <w:p w14:paraId="76CB8B70" w14:textId="77777777" w:rsidR="00FF1AA5" w:rsidRDefault="00FF1AA5">
      <w:pPr>
        <w:rPr>
          <w:rFonts w:hint="eastAsia"/>
          <w:lang w:eastAsia="zh-CN"/>
        </w:rPr>
      </w:pPr>
    </w:p>
    <w:p w14:paraId="79B12D23" w14:textId="77777777" w:rsidR="00FF1AA5" w:rsidRDefault="00000000">
      <w:pPr>
        <w:rPr>
          <w:rFonts w:hint="eastAsia"/>
          <w:lang w:eastAsia="zh-CN"/>
        </w:rPr>
      </w:pPr>
      <w:r>
        <w:rPr>
          <w:b/>
          <w:lang w:eastAsia="zh-CN"/>
        </w:rPr>
        <w:t>阻尼振动：</w:t>
      </w:r>
    </w:p>
    <w:p w14:paraId="1D1D95D2" w14:textId="77777777" w:rsidR="00FF1AA5" w:rsidRDefault="00000000">
      <w:pPr>
        <w:rPr>
          <w:rFonts w:hint="eastAsia"/>
          <w:lang w:eastAsia="zh-CN"/>
        </w:rPr>
      </w:pPr>
      <w:r>
        <w:rPr>
          <w:lang w:eastAsia="zh-CN"/>
        </w:rPr>
        <w:t>实际系统中总存在能量耗散（摩擦、空气阻力等）。阻尼振动的振幅随时</w:t>
      </w:r>
      <w:proofErr w:type="gramStart"/>
      <w:r>
        <w:rPr>
          <w:lang w:eastAsia="zh-CN"/>
        </w:rPr>
        <w:t>间指数</w:t>
      </w:r>
      <w:proofErr w:type="gramEnd"/>
      <w:r>
        <w:rPr>
          <w:lang w:eastAsia="zh-CN"/>
        </w:rPr>
        <w:t>衰减：A(t) = A0 * e^(-</w:t>
      </w:r>
      <w:r>
        <w:t>β</w:t>
      </w:r>
      <w:r>
        <w:rPr>
          <w:lang w:eastAsia="zh-CN"/>
        </w:rPr>
        <w:t>t)</w:t>
      </w:r>
    </w:p>
    <w:p w14:paraId="130967BE" w14:textId="77777777" w:rsidR="00FF1AA5" w:rsidRDefault="00000000">
      <w:pPr>
        <w:rPr>
          <w:rFonts w:hint="eastAsia"/>
          <w:lang w:eastAsia="zh-CN"/>
        </w:rPr>
      </w:pPr>
      <w:r>
        <w:rPr>
          <w:lang w:eastAsia="zh-CN"/>
        </w:rPr>
        <w:lastRenderedPageBreak/>
        <w:t>其中</w:t>
      </w:r>
      <w:r>
        <w:t>β</w:t>
      </w:r>
      <w:r>
        <w:rPr>
          <w:lang w:eastAsia="zh-CN"/>
        </w:rPr>
        <w:t xml:space="preserve">是阻尼系数，越大衰减越快。品质因数Q = </w:t>
      </w:r>
      <w:r>
        <w:t>ω</w:t>
      </w:r>
      <w:r>
        <w:rPr>
          <w:lang w:eastAsia="zh-CN"/>
        </w:rPr>
        <w:t>0/(2</w:t>
      </w:r>
      <w:r>
        <w:t>β</w:t>
      </w:r>
      <w:r>
        <w:rPr>
          <w:lang w:eastAsia="zh-CN"/>
        </w:rPr>
        <w:t>)衡量振动的"持久性"。</w:t>
      </w:r>
    </w:p>
    <w:p w14:paraId="6ADD9E51" w14:textId="77777777" w:rsidR="00FF1AA5" w:rsidRDefault="00000000">
      <w:pPr>
        <w:rPr>
          <w:rFonts w:hint="eastAsia"/>
          <w:lang w:eastAsia="zh-CN"/>
        </w:rPr>
      </w:pPr>
      <w:r>
        <w:rPr>
          <w:lang w:eastAsia="zh-CN"/>
        </w:rPr>
        <w:t>- Q &gt;&gt; 1（弱阻尼）：振动可持续很多周期，如本实验的弹簧振子（Q≈20-100）</w:t>
      </w:r>
    </w:p>
    <w:p w14:paraId="530F6F67" w14:textId="77777777" w:rsidR="00FF1AA5" w:rsidRDefault="00000000">
      <w:pPr>
        <w:rPr>
          <w:rFonts w:hint="eastAsia"/>
          <w:lang w:eastAsia="zh-CN"/>
        </w:rPr>
      </w:pPr>
      <w:r>
        <w:rPr>
          <w:lang w:eastAsia="zh-CN"/>
        </w:rPr>
        <w:t>- Q ≈ 1（临界阻尼）：最快回到平衡位置，不振荡</w:t>
      </w:r>
    </w:p>
    <w:p w14:paraId="1231A481" w14:textId="77777777" w:rsidR="00FF1AA5" w:rsidRDefault="00000000">
      <w:pPr>
        <w:rPr>
          <w:rFonts w:hint="eastAsia"/>
          <w:lang w:eastAsia="zh-CN"/>
        </w:rPr>
      </w:pPr>
      <w:r>
        <w:rPr>
          <w:lang w:eastAsia="zh-CN"/>
        </w:rPr>
        <w:t>- Q &lt; 1（过阻尼）：缓慢回到平衡位置，不振荡</w:t>
      </w:r>
    </w:p>
    <w:p w14:paraId="1580936D" w14:textId="77777777" w:rsidR="00FF1AA5" w:rsidRDefault="00FF1AA5">
      <w:pPr>
        <w:rPr>
          <w:rFonts w:hint="eastAsia"/>
          <w:lang w:eastAsia="zh-CN"/>
        </w:rPr>
      </w:pPr>
    </w:p>
    <w:p w14:paraId="00A476AC" w14:textId="77777777" w:rsidR="00FF1AA5" w:rsidRDefault="00000000">
      <w:pPr>
        <w:rPr>
          <w:rFonts w:hint="eastAsia"/>
          <w:lang w:eastAsia="zh-CN"/>
        </w:rPr>
      </w:pPr>
      <w:r>
        <w:rPr>
          <w:b/>
          <w:lang w:eastAsia="zh-CN"/>
        </w:rPr>
        <w:t>受迫振动与共振：</w:t>
      </w:r>
    </w:p>
    <w:p w14:paraId="40694F32" w14:textId="77777777" w:rsidR="00FF1AA5" w:rsidRDefault="00000000">
      <w:pPr>
        <w:rPr>
          <w:rFonts w:hint="eastAsia"/>
          <w:lang w:eastAsia="zh-CN"/>
        </w:rPr>
      </w:pPr>
      <w:r>
        <w:rPr>
          <w:lang w:eastAsia="zh-CN"/>
        </w:rPr>
        <w:t>当系统受到周期性外力驱动时，会产生受迫振动。当驱动力的频率接近系统的固有频率时，振幅急剧增大——这就是共振。</w:t>
      </w:r>
    </w:p>
    <w:p w14:paraId="230FF92C" w14:textId="77777777" w:rsidR="00FF1AA5" w:rsidRDefault="00000000">
      <w:pPr>
        <w:rPr>
          <w:rFonts w:hint="eastAsia"/>
        </w:rPr>
      </w:pPr>
      <w:proofErr w:type="spellStart"/>
      <w:r>
        <w:t>共振在工程中既有利也有弊</w:t>
      </w:r>
      <w:proofErr w:type="spellEnd"/>
      <w:r>
        <w:t>：</w:t>
      </w:r>
    </w:p>
    <w:p w14:paraId="36D6E148" w14:textId="77777777" w:rsidR="00FF1AA5" w:rsidRDefault="00000000">
      <w:pPr>
        <w:rPr>
          <w:rFonts w:hint="eastAsia"/>
          <w:lang w:eastAsia="zh-CN"/>
        </w:rPr>
      </w:pPr>
      <w:r>
        <w:rPr>
          <w:lang w:eastAsia="zh-CN"/>
        </w:rPr>
        <w:t>- 利：乐器利用共振产生声音；MRI利用核磁共振成像</w:t>
      </w:r>
    </w:p>
    <w:p w14:paraId="6C8D47E4" w14:textId="77777777" w:rsidR="00FF1AA5" w:rsidRDefault="00000000">
      <w:pPr>
        <w:rPr>
          <w:rFonts w:hint="eastAsia"/>
          <w:lang w:eastAsia="zh-CN"/>
        </w:rPr>
      </w:pPr>
      <w:r>
        <w:rPr>
          <w:lang w:eastAsia="zh-CN"/>
        </w:rPr>
        <w:t>- 弊：桥梁在风力共振下可能坍塌（如塔科马海峡大桥）</w:t>
      </w:r>
    </w:p>
    <w:p w14:paraId="030BF3A3" w14:textId="77777777" w:rsidR="00FF1AA5" w:rsidRDefault="00000000">
      <w:pPr>
        <w:rPr>
          <w:rFonts w:hint="eastAsia"/>
          <w:lang w:eastAsia="zh-CN"/>
        </w:rPr>
      </w:pPr>
      <w:r>
        <w:rPr>
          <w:lang w:eastAsia="zh-CN"/>
        </w:rPr>
        <w:t>- 本项目可以扩展为受迫振动实验：用电磁铁对弹簧振子施加周期性驱动力</w:t>
      </w:r>
    </w:p>
    <w:p w14:paraId="7C8E66CA" w14:textId="77777777" w:rsidR="00FF1AA5" w:rsidRDefault="00000000">
      <w:pPr>
        <w:pStyle w:val="21"/>
        <w:rPr>
          <w:lang w:eastAsia="zh-CN"/>
        </w:rPr>
      </w:pPr>
      <w:bookmarkStart w:id="231" w:name="_Toc4389"/>
      <w:r>
        <w:rPr>
          <w:rFonts w:ascii="微软雅黑" w:eastAsia="微软雅黑" w:hAnsi="微软雅黑"/>
          <w:lang w:eastAsia="zh-CN"/>
        </w:rPr>
        <w:t>X.5 误差理论基础</w:t>
      </w:r>
      <w:bookmarkEnd w:id="231"/>
    </w:p>
    <w:p w14:paraId="7E0A4486" w14:textId="77777777" w:rsidR="00FF1AA5" w:rsidRDefault="00000000">
      <w:pPr>
        <w:rPr>
          <w:rFonts w:hint="eastAsia"/>
          <w:lang w:eastAsia="zh-CN"/>
        </w:rPr>
      </w:pPr>
      <w:r>
        <w:rPr>
          <w:lang w:eastAsia="zh-CN"/>
        </w:rPr>
        <w:t>任何实验测量都不可避免地存在误差。理解误差的来源和传播方式，是正确分析实验数据的前提。</w:t>
      </w:r>
    </w:p>
    <w:p w14:paraId="6AF3C43C" w14:textId="77777777" w:rsidR="00FF1AA5" w:rsidRDefault="00FF1AA5">
      <w:pPr>
        <w:rPr>
          <w:rFonts w:hint="eastAsia"/>
          <w:lang w:eastAsia="zh-CN"/>
        </w:rPr>
      </w:pPr>
    </w:p>
    <w:p w14:paraId="24BC1FDE" w14:textId="77777777" w:rsidR="00FF1AA5" w:rsidRDefault="00000000">
      <w:pPr>
        <w:rPr>
          <w:rFonts w:hint="eastAsia"/>
          <w:lang w:eastAsia="zh-CN"/>
        </w:rPr>
      </w:pPr>
      <w:r>
        <w:rPr>
          <w:b/>
          <w:lang w:eastAsia="zh-CN"/>
        </w:rPr>
        <w:t>误差的分类：</w:t>
      </w:r>
    </w:p>
    <w:p w14:paraId="601F5B0B" w14:textId="77777777" w:rsidR="00FF1AA5" w:rsidRDefault="00000000">
      <w:pPr>
        <w:rPr>
          <w:rFonts w:hint="eastAsia"/>
          <w:lang w:eastAsia="zh-CN"/>
        </w:rPr>
      </w:pPr>
      <w:r>
        <w:rPr>
          <w:lang w:eastAsia="zh-CN"/>
        </w:rPr>
        <w:t>1. 系统误差：每次测量都存在的固定偏差。如标定因子不准、传感器延迟、仪器零点漂移等。</w:t>
      </w:r>
    </w:p>
    <w:p w14:paraId="2DF49535" w14:textId="77777777" w:rsidR="00FF1AA5" w:rsidRDefault="00000000">
      <w:pPr>
        <w:rPr>
          <w:rFonts w:hint="eastAsia"/>
          <w:lang w:eastAsia="zh-CN"/>
        </w:rPr>
      </w:pPr>
      <w:r>
        <w:rPr>
          <w:lang w:eastAsia="zh-CN"/>
        </w:rPr>
        <w:t xml:space="preserve">   特点：多次测量不能消除，需要通过校准来修正。</w:t>
      </w:r>
    </w:p>
    <w:p w14:paraId="1B0CCE6D" w14:textId="77777777" w:rsidR="00FF1AA5" w:rsidRDefault="00000000">
      <w:pPr>
        <w:rPr>
          <w:rFonts w:hint="eastAsia"/>
          <w:lang w:eastAsia="zh-CN"/>
        </w:rPr>
      </w:pPr>
      <w:r>
        <w:rPr>
          <w:lang w:eastAsia="zh-CN"/>
        </w:rPr>
        <w:t>2. 随机误差：不可预测的波动。如读数抖动、环境噪声、电子干扰等。</w:t>
      </w:r>
    </w:p>
    <w:p w14:paraId="5557D99A" w14:textId="77777777" w:rsidR="00FF1AA5" w:rsidRDefault="00000000">
      <w:pPr>
        <w:rPr>
          <w:rFonts w:hint="eastAsia"/>
          <w:lang w:eastAsia="zh-CN"/>
        </w:rPr>
      </w:pPr>
      <w:r>
        <w:rPr>
          <w:lang w:eastAsia="zh-CN"/>
        </w:rPr>
        <w:t xml:space="preserve">   特点：多次测量取平均可以减小。</w:t>
      </w:r>
    </w:p>
    <w:p w14:paraId="2643D704" w14:textId="77777777" w:rsidR="00FF1AA5" w:rsidRDefault="00000000">
      <w:pPr>
        <w:rPr>
          <w:rFonts w:hint="eastAsia"/>
          <w:lang w:eastAsia="zh-CN"/>
        </w:rPr>
      </w:pPr>
      <w:r>
        <w:rPr>
          <w:lang w:eastAsia="zh-CN"/>
        </w:rPr>
        <w:t>3. 粗大误差：明显偏离正常范围的异常值。如操作失误、仪器故障等。</w:t>
      </w:r>
    </w:p>
    <w:p w14:paraId="139C87C7" w14:textId="77777777" w:rsidR="00FF1AA5" w:rsidRDefault="00000000">
      <w:pPr>
        <w:rPr>
          <w:rFonts w:hint="eastAsia"/>
          <w:lang w:eastAsia="zh-CN"/>
        </w:rPr>
      </w:pPr>
      <w:r>
        <w:rPr>
          <w:lang w:eastAsia="zh-CN"/>
        </w:rPr>
        <w:lastRenderedPageBreak/>
        <w:t xml:space="preserve">   特点：需要识别并剔除。</w:t>
      </w:r>
    </w:p>
    <w:p w14:paraId="7711902B" w14:textId="77777777" w:rsidR="00FF1AA5" w:rsidRDefault="00FF1AA5">
      <w:pPr>
        <w:rPr>
          <w:rFonts w:hint="eastAsia"/>
          <w:lang w:eastAsia="zh-CN"/>
        </w:rPr>
      </w:pPr>
    </w:p>
    <w:p w14:paraId="77D4A845" w14:textId="77777777" w:rsidR="00FF1AA5" w:rsidRDefault="00000000">
      <w:pPr>
        <w:rPr>
          <w:rFonts w:hint="eastAsia"/>
          <w:lang w:eastAsia="zh-CN"/>
        </w:rPr>
      </w:pPr>
      <w:r>
        <w:rPr>
          <w:b/>
          <w:lang w:eastAsia="zh-CN"/>
        </w:rPr>
        <w:t>不确定度的合成：</w:t>
      </w:r>
    </w:p>
    <w:p w14:paraId="34485993" w14:textId="77777777" w:rsidR="00FF1AA5" w:rsidRDefault="00000000">
      <w:pPr>
        <w:rPr>
          <w:rFonts w:hint="eastAsia"/>
          <w:lang w:eastAsia="zh-CN"/>
        </w:rPr>
      </w:pPr>
      <w:r>
        <w:rPr>
          <w:lang w:eastAsia="zh-CN"/>
        </w:rPr>
        <w:t>当最终结果由多个测量</w:t>
      </w:r>
      <w:proofErr w:type="gramStart"/>
      <w:r>
        <w:rPr>
          <w:lang w:eastAsia="zh-CN"/>
        </w:rPr>
        <w:t>量</w:t>
      </w:r>
      <w:proofErr w:type="gramEnd"/>
      <w:r>
        <w:rPr>
          <w:lang w:eastAsia="zh-CN"/>
        </w:rPr>
        <w:t>计算得到时，不确定度需要通过误差传递公式计算。</w:t>
      </w:r>
    </w:p>
    <w:p w14:paraId="56A135A4" w14:textId="77777777" w:rsidR="00FF1AA5" w:rsidRDefault="00000000">
      <w:pPr>
        <w:rPr>
          <w:rFonts w:hint="eastAsia"/>
          <w:lang w:eastAsia="zh-CN"/>
        </w:rPr>
      </w:pPr>
      <w:r>
        <w:rPr>
          <w:lang w:eastAsia="zh-CN"/>
        </w:rPr>
        <w:t xml:space="preserve">对于函数 f(x1, x2, ..., </w:t>
      </w:r>
      <w:proofErr w:type="spellStart"/>
      <w:r>
        <w:rPr>
          <w:lang w:eastAsia="zh-CN"/>
        </w:rPr>
        <w:t>xn</w:t>
      </w:r>
      <w:proofErr w:type="spellEnd"/>
      <w:r>
        <w:rPr>
          <w:lang w:eastAsia="zh-CN"/>
        </w:rPr>
        <w:t>)，各量的不确定度为 u(xi)，则：</w:t>
      </w:r>
    </w:p>
    <w:p w14:paraId="0193BB3C" w14:textId="77777777" w:rsidR="00FF1AA5" w:rsidRDefault="00000000">
      <w:pPr>
        <w:rPr>
          <w:rFonts w:hint="eastAsia"/>
        </w:rPr>
      </w:pPr>
      <w:r>
        <w:rPr>
          <w:lang w:eastAsia="zh-CN"/>
        </w:rPr>
        <w:t xml:space="preserve">  </w:t>
      </w:r>
      <w:r>
        <w:t xml:space="preserve">u(f) = </w:t>
      </w:r>
      <w:proofErr w:type="gramStart"/>
      <w:r>
        <w:t>sqrt( sum( (</w:t>
      </w:r>
      <w:proofErr w:type="gramEnd"/>
      <w:r>
        <w:t>∂f/∂</w:t>
      </w:r>
      <w:proofErr w:type="gramStart"/>
      <w:r>
        <w:t>xi)^</w:t>
      </w:r>
      <w:proofErr w:type="gramEnd"/>
      <w:r>
        <w:t>2 * u(xi)^</w:t>
      </w:r>
      <w:proofErr w:type="gramStart"/>
      <w:r>
        <w:t>2 )</w:t>
      </w:r>
      <w:proofErr w:type="gramEnd"/>
      <w:r>
        <w:t xml:space="preserve"> )</w:t>
      </w:r>
    </w:p>
    <w:p w14:paraId="1B829A6E" w14:textId="77777777" w:rsidR="00FF1AA5" w:rsidRDefault="00FF1AA5">
      <w:pPr>
        <w:rPr>
          <w:rFonts w:hint="eastAsia"/>
        </w:rPr>
      </w:pPr>
    </w:p>
    <w:p w14:paraId="7C6B3930" w14:textId="77777777" w:rsidR="00FF1AA5" w:rsidRDefault="00000000">
      <w:pPr>
        <w:rPr>
          <w:rFonts w:hint="eastAsia"/>
          <w:lang w:eastAsia="zh-CN"/>
        </w:rPr>
      </w:pPr>
      <w:r>
        <w:rPr>
          <w:b/>
          <w:lang w:eastAsia="zh-CN"/>
        </w:rPr>
        <w:t>在本项目中的应用：</w:t>
      </w:r>
    </w:p>
    <w:p w14:paraId="387DD9DE" w14:textId="77777777" w:rsidR="00FF1AA5" w:rsidRDefault="00000000">
      <w:pPr>
        <w:rPr>
          <w:rFonts w:hint="eastAsia"/>
          <w:lang w:eastAsia="zh-CN"/>
        </w:rPr>
        <w:jc w:val="center"/>
      </w:pPr>
      <w:proofErr w:type="gramStart"/>
      <w:proofErr w:type="gramEnd"/>
      <w:proofErr w:type="gramStart"/>
      <w:proofErr w:type="gramEnd"/>
      <w:proofErr w:type="gramStart"/>
      <w:proofErr w:type="gramEnd"/>
      <m:oMathPara>
        <m:oMath>
          <m:r>
            <m:t xml:space="preserve">- g = 2h/t^2：u(g)/g = sqrt( (u(h)/h)^2 + (2*u(t)/t)^2 )</m:t>
          </m:r>
        </m:oMath>
      </m:oMathPara>
    </w:p>
    <w:p w14:paraId="4F1BD969" w14:textId="77777777" w:rsidR="00FF1AA5" w:rsidRDefault="00000000">
      <w:pPr>
        <w:rPr>
          <w:rFonts w:hint="eastAsia"/>
          <w:lang w:eastAsia="zh-CN"/>
        </w:rPr>
      </w:pPr>
      <w:r>
        <w:rPr>
          <w:lang w:eastAsia="zh-CN"/>
        </w:rPr>
        <w:t xml:space="preserve">  时间误差的贡献是高度误差的2倍，所以精确测量时间是关键。</w:t>
      </w:r>
    </w:p>
    <w:p w14:paraId="7A708116" w14:textId="77777777" w:rsidR="00FF1AA5" w:rsidRDefault="00000000">
      <w:pPr>
        <w:rPr>
          <w:rFonts w:hint="eastAsia"/>
        </w:rPr>
        <w:jc w:val="center"/>
      </w:pPr>
      <w:proofErr w:type="gramStart"/>
      <w:proofErr w:type="gramEnd"/>
      <w:proofErr w:type="gramStart"/>
      <w:proofErr w:type="gramEnd"/>
      <w:proofErr w:type="gramStart"/>
      <w:proofErr w:type="gramEnd"/>
      <w:proofErr w:type="gramStart"/>
      <w:proofErr w:type="gramEnd"/>
      <m:oMathPara>
        <m:oMath>
          <m:r>
            <m:t xml:space="preserve">- T = 2π</m:t>
          </m:r>
          <m:rad>
            <m:deg/>
            <m:e>
              <m:r>
                <m:t xml:space="preserve">m/k</m:t>
              </m:r>
            </m:e>
          </m:rad>
          <m:r>
            <m:t xml:space="preserve">：u(T)/T = 0.5*sqrt( (u(m)/m)^2 + (u(k)/k)^2 )</m:t>
          </m:r>
        </m:oMath>
      </m:oMathPara>
    </w:p>
    <w:p w14:paraId="49151111" w14:textId="77777777" w:rsidR="00FF1AA5" w:rsidRDefault="00000000">
      <w:pPr>
        <w:rPr>
          <w:rFonts w:hint="eastAsia"/>
          <w:lang w:eastAsia="zh-CN"/>
        </w:rPr>
      </w:pPr>
      <w:r>
        <w:t xml:space="preserve">  </w:t>
      </w:r>
      <w:r>
        <w:rPr>
          <w:lang w:eastAsia="zh-CN"/>
        </w:rPr>
        <w:t>质量和劲度系数的误差各贡献一半。</w:t>
      </w:r>
    </w:p>
    <w:p w14:paraId="483C9E8E" w14:textId="77777777" w:rsidR="00FF1AA5" w:rsidRDefault="00000000">
      <w:pPr>
        <w:pStyle w:val="1"/>
        <w:rPr>
          <w:lang w:eastAsia="zh-CN"/>
        </w:rPr>
      </w:pPr>
      <w:bookmarkStart w:id="232" w:name="_Toc20748"/>
      <w:r>
        <w:rPr>
          <w:rFonts w:ascii="微软雅黑" w:eastAsia="微软雅黑" w:hAnsi="微软雅黑"/>
          <w:lang w:eastAsia="zh-CN"/>
        </w:rPr>
        <w:t>附录Y：更多代码示例</w:t>
      </w:r>
      <w:bookmarkEnd w:id="232"/>
    </w:p>
    <w:p w14:paraId="589B7E35" w14:textId="77777777" w:rsidR="00FF1AA5" w:rsidRDefault="00000000">
      <w:pPr>
        <w:pStyle w:val="21"/>
        <w:rPr>
          <w:lang w:eastAsia="zh-CN"/>
        </w:rPr>
      </w:pPr>
      <w:bookmarkStart w:id="233" w:name="_Toc19633"/>
      <w:r>
        <w:rPr>
          <w:rFonts w:ascii="微软雅黑" w:eastAsia="微软雅黑" w:hAnsi="微软雅黑"/>
          <w:lang w:eastAsia="zh-CN"/>
        </w:rPr>
        <w:t>Y.1 串口数据记录器</w:t>
      </w:r>
      <w:bookmarkEnd w:id="233"/>
    </w:p>
    <w:p w14:paraId="6045A22D" w14:textId="77777777" w:rsidR="00FF1AA5" w:rsidRDefault="00000000">
      <w:pPr>
        <w:rPr>
          <w:rFonts w:hint="eastAsia"/>
          <w:lang w:eastAsia="zh-CN"/>
        </w:rPr>
      </w:pPr>
      <w:r>
        <w:rPr>
          <w:lang w:eastAsia="zh-CN"/>
        </w:rPr>
        <w:t>将ESP32的串口数据实时保存为CSV文件，方便后续分析。</w:t>
      </w:r>
    </w:p>
    <w:p w14:paraId="6A6B79E7" w14:textId="77777777" w:rsidR="00FF1AA5" w:rsidRDefault="00000000">
      <w:pPr>
        <w:spacing w:after="0"/>
        <w:ind w:left="567"/>
        <w:rPr>
          <w:rFonts w:hint="eastAsia"/>
          <w:lang w:eastAsia="zh-CN"/>
        </w:rPr>
      </w:pPr>
      <w:r>
        <w:rPr>
          <w:rFonts w:ascii="Courier New" w:hAnsi="Courier New"/>
          <w:sz w:val="18"/>
          <w:lang w:eastAsia="zh-CN"/>
        </w:rPr>
        <w:t>"""</w:t>
      </w:r>
    </w:p>
    <w:p w14:paraId="38307FCA" w14:textId="77777777" w:rsidR="00FF1AA5" w:rsidRDefault="00000000">
      <w:pPr>
        <w:spacing w:after="0"/>
        <w:ind w:left="567"/>
        <w:rPr>
          <w:rFonts w:hint="eastAsia"/>
          <w:lang w:eastAsia="zh-CN"/>
        </w:rPr>
      </w:pPr>
      <w:r>
        <w:rPr>
          <w:rFonts w:ascii="Courier New" w:hAnsi="Courier New"/>
          <w:sz w:val="18"/>
          <w:lang w:eastAsia="zh-CN"/>
        </w:rPr>
        <w:t>串口数据记录器</w:t>
      </w:r>
    </w:p>
    <w:p w14:paraId="37A33F4D" w14:textId="77777777" w:rsidR="00FF1AA5" w:rsidRDefault="00000000">
      <w:pPr>
        <w:spacing w:after="0"/>
        <w:ind w:left="567"/>
        <w:rPr>
          <w:rFonts w:hint="eastAsia"/>
          <w:lang w:eastAsia="zh-CN"/>
        </w:rPr>
      </w:pPr>
      <w:r>
        <w:rPr>
          <w:rFonts w:ascii="Courier New" w:hAnsi="Courier New"/>
          <w:sz w:val="18"/>
          <w:lang w:eastAsia="zh-CN"/>
        </w:rPr>
        <w:t>功能：从</w:t>
      </w:r>
      <w:r>
        <w:rPr>
          <w:rFonts w:ascii="Courier New" w:hAnsi="Courier New"/>
          <w:sz w:val="18"/>
          <w:lang w:eastAsia="zh-CN"/>
        </w:rPr>
        <w:t>ESP32</w:t>
      </w:r>
      <w:r>
        <w:rPr>
          <w:rFonts w:ascii="Courier New" w:hAnsi="Courier New"/>
          <w:sz w:val="18"/>
          <w:lang w:eastAsia="zh-CN"/>
        </w:rPr>
        <w:t>读取串口数据，保存为</w:t>
      </w:r>
      <w:r>
        <w:rPr>
          <w:rFonts w:ascii="Courier New" w:hAnsi="Courier New"/>
          <w:sz w:val="18"/>
          <w:lang w:eastAsia="zh-CN"/>
        </w:rPr>
        <w:t>CSV</w:t>
      </w:r>
      <w:r>
        <w:rPr>
          <w:rFonts w:ascii="Courier New" w:hAnsi="Courier New"/>
          <w:sz w:val="18"/>
          <w:lang w:eastAsia="zh-CN"/>
        </w:rPr>
        <w:t>文件</w:t>
      </w:r>
    </w:p>
    <w:p w14:paraId="0CC03B6D" w14:textId="77777777" w:rsidR="00FF1AA5" w:rsidRDefault="00000000">
      <w:pPr>
        <w:spacing w:after="0"/>
        <w:ind w:left="567"/>
        <w:rPr>
          <w:rFonts w:hint="eastAsia"/>
        </w:rPr>
      </w:pPr>
      <w:proofErr w:type="spellStart"/>
      <w:r>
        <w:rPr>
          <w:rFonts w:ascii="Courier New" w:hAnsi="Courier New"/>
          <w:sz w:val="18"/>
        </w:rPr>
        <w:t>用法：</w:t>
      </w:r>
      <w:r>
        <w:rPr>
          <w:rFonts w:ascii="Courier New" w:hAnsi="Courier New"/>
          <w:sz w:val="18"/>
        </w:rPr>
        <w:t>python</w:t>
      </w:r>
      <w:proofErr w:type="spellEnd"/>
      <w:r>
        <w:rPr>
          <w:rFonts w:ascii="Courier New" w:hAnsi="Courier New"/>
          <w:sz w:val="18"/>
        </w:rPr>
        <w:t xml:space="preserve"> serial_logger.py COM3 115200 data.csv</w:t>
      </w:r>
    </w:p>
    <w:p w14:paraId="45B47EE4" w14:textId="77777777" w:rsidR="00FF1AA5" w:rsidRDefault="00000000">
      <w:pPr>
        <w:spacing w:after="0"/>
        <w:ind w:left="567"/>
        <w:rPr>
          <w:rFonts w:hint="eastAsia"/>
        </w:rPr>
      </w:pPr>
      <w:r>
        <w:rPr>
          <w:rFonts w:ascii="Courier New" w:hAnsi="Courier New"/>
          <w:sz w:val="18"/>
        </w:rPr>
        <w:t>"""</w:t>
      </w:r>
    </w:p>
    <w:p w14:paraId="3874D6CE" w14:textId="77777777" w:rsidR="00FF1AA5" w:rsidRDefault="00000000">
      <w:pPr>
        <w:spacing w:after="0"/>
        <w:ind w:left="567"/>
        <w:rPr>
          <w:rFonts w:hint="eastAsia"/>
        </w:rPr>
      </w:pPr>
      <w:r>
        <w:rPr>
          <w:rFonts w:ascii="Courier New" w:hAnsi="Courier New"/>
          <w:sz w:val="18"/>
        </w:rPr>
        <w:t>import serial</w:t>
      </w:r>
    </w:p>
    <w:p w14:paraId="75617ED7" w14:textId="77777777" w:rsidR="00FF1AA5" w:rsidRDefault="00000000">
      <w:pPr>
        <w:spacing w:after="0"/>
        <w:ind w:left="567"/>
        <w:rPr>
          <w:rFonts w:hint="eastAsia"/>
        </w:rPr>
      </w:pPr>
      <w:r>
        <w:rPr>
          <w:rFonts w:ascii="Courier New" w:hAnsi="Courier New"/>
          <w:sz w:val="18"/>
        </w:rPr>
        <w:t>import sys</w:t>
      </w:r>
    </w:p>
    <w:p w14:paraId="384BEE6C" w14:textId="77777777" w:rsidR="00FF1AA5" w:rsidRDefault="00000000">
      <w:pPr>
        <w:spacing w:after="0"/>
        <w:ind w:left="567"/>
        <w:rPr>
          <w:rFonts w:hint="eastAsia"/>
        </w:rPr>
      </w:pPr>
      <w:r>
        <w:rPr>
          <w:rFonts w:ascii="Courier New" w:hAnsi="Courier New"/>
          <w:sz w:val="18"/>
        </w:rPr>
        <w:t>import time</w:t>
      </w:r>
    </w:p>
    <w:p w14:paraId="540689DD" w14:textId="77777777" w:rsidR="00FF1AA5" w:rsidRDefault="00000000">
      <w:pPr>
        <w:spacing w:after="0"/>
        <w:ind w:left="567"/>
        <w:rPr>
          <w:rFonts w:hint="eastAsia"/>
        </w:rPr>
      </w:pPr>
      <w:r>
        <w:rPr>
          <w:rFonts w:ascii="Courier New" w:hAnsi="Courier New"/>
          <w:sz w:val="18"/>
        </w:rPr>
        <w:t>from datetime import datetime</w:t>
      </w:r>
    </w:p>
    <w:p w14:paraId="19E3BAF4" w14:textId="77777777" w:rsidR="00FF1AA5" w:rsidRDefault="00FF1AA5">
      <w:pPr>
        <w:spacing w:after="0"/>
        <w:ind w:left="567"/>
        <w:rPr>
          <w:rFonts w:hint="eastAsia"/>
        </w:rPr>
      </w:pPr>
    </w:p>
    <w:p w14:paraId="5087EA0C" w14:textId="77777777" w:rsidR="00FF1AA5" w:rsidRDefault="00000000">
      <w:pPr>
        <w:spacing w:after="0"/>
        <w:ind w:left="567"/>
        <w:rPr>
          <w:rFonts w:hint="eastAsia"/>
        </w:rPr>
      </w:pPr>
      <w:r>
        <w:rPr>
          <w:rFonts w:ascii="Courier New" w:hAnsi="Courier New"/>
          <w:sz w:val="18"/>
        </w:rPr>
        <w:t xml:space="preserve">def </w:t>
      </w:r>
      <w:proofErr w:type="gramStart"/>
      <w:r>
        <w:rPr>
          <w:rFonts w:ascii="Courier New" w:hAnsi="Courier New"/>
          <w:sz w:val="18"/>
        </w:rPr>
        <w:t>main(</w:t>
      </w:r>
      <w:proofErr w:type="gramEnd"/>
      <w:r>
        <w:rPr>
          <w:rFonts w:ascii="Courier New" w:hAnsi="Courier New"/>
          <w:sz w:val="18"/>
        </w:rPr>
        <w:t>):</w:t>
      </w:r>
    </w:p>
    <w:p w14:paraId="092AAC2C" w14:textId="77777777" w:rsidR="00FF1AA5" w:rsidRDefault="00000000">
      <w:pPr>
        <w:spacing w:after="0"/>
        <w:ind w:left="567"/>
        <w:rPr>
          <w:rFonts w:hint="eastAsia"/>
        </w:rPr>
        <w:jc w:val="center"/>
      </w:pPr>
      <w:proofErr w:type="spellStart"/>
      <w:proofErr w:type="gramStart"/>
      <w:proofErr w:type="spellEnd"/>
      <w:proofErr w:type="gramEnd"/>
      <w:proofErr w:type="spellStart"/>
      <w:proofErr w:type="spellEnd"/>
      <w:proofErr w:type="spellStart"/>
      <w:proofErr w:type="gramStart"/>
      <w:proofErr w:type="spellEnd"/>
      <w:proofErr w:type="gramEnd"/>
      <m:oMathPara>
        <m:oMath>
          <m:r>
            <m:t xml:space="preserve">port = sys.argv[1] if len(sys.argv) &gt; 1 else '/dev/ttyUSB0'</m:t>
          </m:r>
        </m:oMath>
      </m:oMathPara>
    </w:p>
    <w:p w14:paraId="451BD758" w14:textId="77777777" w:rsidR="00FF1AA5" w:rsidRDefault="00000000">
      <w:pPr>
        <w:spacing w:after="0"/>
        <w:ind w:left="567"/>
        <w:rPr>
          <w:rFonts w:hint="eastAsia"/>
        </w:rPr>
      </w:pPr>
      <w:r>
        <w:rPr>
          <w:rFonts w:ascii="Courier New" w:hAnsi="Courier New"/>
          <w:sz w:val="18"/>
        </w:rPr>
        <w:lastRenderedPageBreak/>
        <w:t xml:space="preserve">    baud = int(</w:t>
      </w:r>
      <w:proofErr w:type="spellStart"/>
      <w:proofErr w:type="gramStart"/>
      <w:r>
        <w:rPr>
          <w:rFonts w:ascii="Courier New" w:hAnsi="Courier New"/>
          <w:sz w:val="18"/>
        </w:rPr>
        <w:t>sys.argv</w:t>
      </w:r>
      <w:proofErr w:type="spellEnd"/>
      <w:proofErr w:type="gramEnd"/>
      <w:r>
        <w:rPr>
          <w:rFonts w:ascii="Courier New" w:hAnsi="Courier New"/>
          <w:sz w:val="18"/>
        </w:rPr>
        <w:t xml:space="preserve">[2]) if </w:t>
      </w:r>
      <w:proofErr w:type="spellStart"/>
      <w:r>
        <w:rPr>
          <w:rFonts w:ascii="Courier New" w:hAnsi="Courier New"/>
          <w:sz w:val="18"/>
        </w:rPr>
        <w:t>len</w:t>
      </w:r>
      <w:proofErr w:type="spellEnd"/>
      <w:r>
        <w:rPr>
          <w:rFonts w:ascii="Courier New" w:hAnsi="Courier New"/>
          <w:sz w:val="18"/>
        </w:rPr>
        <w:t>(</w:t>
      </w:r>
      <w:proofErr w:type="spellStart"/>
      <w:proofErr w:type="gramStart"/>
      <w:r>
        <w:rPr>
          <w:rFonts w:ascii="Courier New" w:hAnsi="Courier New"/>
          <w:sz w:val="18"/>
        </w:rPr>
        <w:t>sys.argv</w:t>
      </w:r>
      <w:proofErr w:type="spellEnd"/>
      <w:proofErr w:type="gramEnd"/>
      <w:r>
        <w:rPr>
          <w:rFonts w:ascii="Courier New" w:hAnsi="Courier New"/>
          <w:sz w:val="18"/>
        </w:rPr>
        <w:t>) &gt; 2 else 115200</w:t>
      </w:r>
    </w:p>
    <w:p w14:paraId="5821301F" w14:textId="77777777" w:rsidR="00FF1AA5" w:rsidRDefault="00000000">
      <w:pPr>
        <w:spacing w:after="0"/>
        <w:ind w:left="567"/>
        <w:rPr>
          <w:rFonts w:hint="eastAsia"/>
        </w:rPr>
      </w:pPr>
      <w:r>
        <w:rPr>
          <w:rFonts w:ascii="Courier New" w:hAnsi="Courier New"/>
          <w:sz w:val="18"/>
        </w:rPr>
        <w:t xml:space="preserve">    filename = </w:t>
      </w:r>
      <w:proofErr w:type="spellStart"/>
      <w:proofErr w:type="gramStart"/>
      <w:r>
        <w:rPr>
          <w:rFonts w:ascii="Courier New" w:hAnsi="Courier New"/>
          <w:sz w:val="18"/>
        </w:rPr>
        <w:t>sys.argv</w:t>
      </w:r>
      <w:proofErr w:type="spellEnd"/>
      <w:proofErr w:type="gramEnd"/>
      <w:r>
        <w:rPr>
          <w:rFonts w:ascii="Courier New" w:hAnsi="Courier New"/>
          <w:sz w:val="18"/>
        </w:rPr>
        <w:t xml:space="preserve">[3] if </w:t>
      </w:r>
      <w:proofErr w:type="spellStart"/>
      <w:r>
        <w:rPr>
          <w:rFonts w:ascii="Courier New" w:hAnsi="Courier New"/>
          <w:sz w:val="18"/>
        </w:rPr>
        <w:t>len</w:t>
      </w:r>
      <w:proofErr w:type="spellEnd"/>
      <w:r>
        <w:rPr>
          <w:rFonts w:ascii="Courier New" w:hAnsi="Courier New"/>
          <w:sz w:val="18"/>
        </w:rPr>
        <w:t>(</w:t>
      </w:r>
      <w:proofErr w:type="spellStart"/>
      <w:proofErr w:type="gramStart"/>
      <w:r>
        <w:rPr>
          <w:rFonts w:ascii="Courier New" w:hAnsi="Courier New"/>
          <w:sz w:val="18"/>
        </w:rPr>
        <w:t>sys.argv</w:t>
      </w:r>
      <w:proofErr w:type="spellEnd"/>
      <w:proofErr w:type="gramEnd"/>
      <w:r>
        <w:rPr>
          <w:rFonts w:ascii="Courier New" w:hAnsi="Courier New"/>
          <w:sz w:val="18"/>
        </w:rPr>
        <w:t xml:space="preserve">) &gt; 3 else </w:t>
      </w:r>
      <w:proofErr w:type="spellStart"/>
      <w:r>
        <w:rPr>
          <w:rFonts w:ascii="Courier New" w:hAnsi="Courier New"/>
          <w:sz w:val="18"/>
        </w:rPr>
        <w:t>f'data</w:t>
      </w:r>
      <w:proofErr w:type="spellEnd"/>
      <w:r>
        <w:rPr>
          <w:rFonts w:ascii="Courier New" w:hAnsi="Courier New"/>
          <w:sz w:val="18"/>
        </w:rPr>
        <w:t>_{</w:t>
      </w:r>
      <w:proofErr w:type="spellStart"/>
      <w:r>
        <w:rPr>
          <w:rFonts w:ascii="Courier New" w:hAnsi="Courier New"/>
          <w:sz w:val="18"/>
        </w:rPr>
        <w:t>datetime.now</w:t>
      </w:r>
      <w:proofErr w:type="spellEnd"/>
      <w:r>
        <w:rPr>
          <w:rFonts w:ascii="Courier New" w:hAnsi="Courier New"/>
          <w:sz w:val="18"/>
        </w:rPr>
        <w:t>(</w:t>
      </w:r>
      <w:proofErr w:type="gramStart"/>
      <w:r>
        <w:rPr>
          <w:rFonts w:ascii="Courier New" w:hAnsi="Courier New"/>
          <w:sz w:val="18"/>
        </w:rPr>
        <w:t>):%</w:t>
      </w:r>
      <w:proofErr w:type="spellStart"/>
      <w:proofErr w:type="gramEnd"/>
      <w:r>
        <w:rPr>
          <w:rFonts w:ascii="Courier New" w:hAnsi="Courier New"/>
          <w:sz w:val="18"/>
        </w:rPr>
        <w:t>Y%m%d</w:t>
      </w:r>
      <w:proofErr w:type="spellEnd"/>
      <w:r>
        <w:rPr>
          <w:rFonts w:ascii="Courier New" w:hAnsi="Courier New"/>
          <w:sz w:val="18"/>
        </w:rPr>
        <w:t>_%H%M%S}.csv'</w:t>
      </w:r>
    </w:p>
    <w:p w14:paraId="0C3FF759" w14:textId="77777777" w:rsidR="00FF1AA5" w:rsidRDefault="00000000">
      <w:pPr>
        <w:spacing w:after="0"/>
        <w:ind w:left="567"/>
        <w:rPr>
          <w:rFonts w:hint="eastAsia"/>
        </w:rPr>
      </w:pPr>
      <w:r>
        <w:rPr>
          <w:rFonts w:ascii="Courier New" w:hAnsi="Courier New"/>
          <w:sz w:val="18"/>
        </w:rPr>
        <w:t xml:space="preserve">    </w:t>
      </w:r>
    </w:p>
    <w:p w14:paraId="0D00BBE5" w14:textId="77777777" w:rsidR="00FF1AA5" w:rsidRDefault="00000000">
      <w:pPr>
        <w:spacing w:after="0"/>
        <w:ind w:left="567"/>
        <w:rPr>
          <w:rFonts w:hint="eastAsia"/>
        </w:rPr>
      </w:pPr>
      <w:r>
        <w:rPr>
          <w:rFonts w:ascii="Courier New" w:hAnsi="Courier New"/>
          <w:sz w:val="18"/>
        </w:rPr>
        <w:t xml:space="preserve">    ser = </w:t>
      </w:r>
      <w:proofErr w:type="spellStart"/>
      <w:proofErr w:type="gramStart"/>
      <w:r>
        <w:rPr>
          <w:rFonts w:ascii="Courier New" w:hAnsi="Courier New"/>
          <w:sz w:val="18"/>
        </w:rPr>
        <w:t>serial.Serial</w:t>
      </w:r>
      <w:proofErr w:type="spellEnd"/>
      <w:proofErr w:type="gramEnd"/>
      <w:r>
        <w:rPr>
          <w:rFonts w:ascii="Courier New" w:hAnsi="Courier New"/>
          <w:sz w:val="18"/>
        </w:rPr>
        <w:t>(port, baud, timeout=1)</w:t>
      </w:r>
    </w:p>
    <w:p w14:paraId="7034FA42" w14:textId="77777777" w:rsidR="00FF1AA5" w:rsidRDefault="00000000">
      <w:pPr>
        <w:spacing w:after="0"/>
        <w:ind w:left="567"/>
        <w:rPr>
          <w:rFonts w:hint="eastAsia"/>
        </w:rPr>
      </w:pPr>
      <w:r>
        <w:rPr>
          <w:rFonts w:ascii="Courier New" w:hAnsi="Courier New"/>
          <w:sz w:val="18"/>
        </w:rPr>
        <w:t xml:space="preserve">    </w:t>
      </w:r>
      <w:proofErr w:type="gramStart"/>
      <w:r>
        <w:rPr>
          <w:rFonts w:ascii="Courier New" w:hAnsi="Courier New"/>
          <w:sz w:val="18"/>
        </w:rPr>
        <w:t>print(</w:t>
      </w:r>
      <w:proofErr w:type="spellStart"/>
      <w:proofErr w:type="gramEnd"/>
      <w:r>
        <w:rPr>
          <w:rFonts w:ascii="Courier New" w:hAnsi="Courier New"/>
          <w:sz w:val="18"/>
        </w:rPr>
        <w:t>f"Connected</w:t>
      </w:r>
      <w:proofErr w:type="spellEnd"/>
      <w:r>
        <w:rPr>
          <w:rFonts w:ascii="Courier New" w:hAnsi="Courier New"/>
          <w:sz w:val="18"/>
        </w:rPr>
        <w:t xml:space="preserve"> to {port} at {baud} baud")</w:t>
      </w:r>
    </w:p>
    <w:p w14:paraId="3B71AD6A" w14:textId="77777777" w:rsidR="00FF1AA5" w:rsidRDefault="00000000">
      <w:pPr>
        <w:spacing w:after="0"/>
        <w:ind w:left="567"/>
        <w:rPr>
          <w:rFonts w:hint="eastAsia"/>
        </w:rPr>
      </w:pPr>
      <w:r>
        <w:rPr>
          <w:rFonts w:ascii="Courier New" w:hAnsi="Courier New"/>
          <w:sz w:val="18"/>
        </w:rPr>
        <w:t xml:space="preserve">    </w:t>
      </w:r>
      <w:proofErr w:type="gramStart"/>
      <w:r>
        <w:rPr>
          <w:rFonts w:ascii="Courier New" w:hAnsi="Courier New"/>
          <w:sz w:val="18"/>
        </w:rPr>
        <w:t>print(</w:t>
      </w:r>
      <w:proofErr w:type="spellStart"/>
      <w:proofErr w:type="gramEnd"/>
      <w:r>
        <w:rPr>
          <w:rFonts w:ascii="Courier New" w:hAnsi="Courier New"/>
          <w:sz w:val="18"/>
        </w:rPr>
        <w:t>f"Saving</w:t>
      </w:r>
      <w:proofErr w:type="spellEnd"/>
      <w:r>
        <w:rPr>
          <w:rFonts w:ascii="Courier New" w:hAnsi="Courier New"/>
          <w:sz w:val="18"/>
        </w:rPr>
        <w:t xml:space="preserve"> to {filename}")</w:t>
      </w:r>
    </w:p>
    <w:p w14:paraId="131683AB" w14:textId="77777777" w:rsidR="00FF1AA5" w:rsidRDefault="00000000">
      <w:pPr>
        <w:spacing w:after="0"/>
        <w:ind w:left="567"/>
        <w:rPr>
          <w:rFonts w:hint="eastAsia"/>
        </w:rPr>
      </w:pPr>
      <w:r>
        <w:rPr>
          <w:rFonts w:ascii="Courier New" w:hAnsi="Courier New"/>
          <w:sz w:val="18"/>
        </w:rPr>
        <w:t xml:space="preserve">    </w:t>
      </w:r>
      <w:proofErr w:type="gramStart"/>
      <w:r>
        <w:rPr>
          <w:rFonts w:ascii="Courier New" w:hAnsi="Courier New"/>
          <w:sz w:val="18"/>
        </w:rPr>
        <w:t>print(</w:t>
      </w:r>
      <w:proofErr w:type="gramEnd"/>
      <w:r>
        <w:rPr>
          <w:rFonts w:ascii="Courier New" w:hAnsi="Courier New"/>
          <w:sz w:val="18"/>
        </w:rPr>
        <w:t xml:space="preserve">"Press </w:t>
      </w:r>
      <w:proofErr w:type="spellStart"/>
      <w:r>
        <w:rPr>
          <w:rFonts w:ascii="Courier New" w:hAnsi="Courier New"/>
          <w:sz w:val="18"/>
        </w:rPr>
        <w:t>Ctrl+C</w:t>
      </w:r>
      <w:proofErr w:type="spellEnd"/>
      <w:r>
        <w:rPr>
          <w:rFonts w:ascii="Courier New" w:hAnsi="Courier New"/>
          <w:sz w:val="18"/>
        </w:rPr>
        <w:t xml:space="preserve"> to stop\n")</w:t>
      </w:r>
    </w:p>
    <w:p w14:paraId="61C5E786" w14:textId="77777777" w:rsidR="00FF1AA5" w:rsidRDefault="00000000">
      <w:pPr>
        <w:spacing w:after="0"/>
        <w:ind w:left="567"/>
        <w:rPr>
          <w:rFonts w:hint="eastAsia"/>
        </w:rPr>
      </w:pPr>
      <w:r>
        <w:rPr>
          <w:rFonts w:ascii="Courier New" w:hAnsi="Courier New"/>
          <w:sz w:val="18"/>
        </w:rPr>
        <w:t xml:space="preserve">    </w:t>
      </w:r>
    </w:p>
    <w:p w14:paraId="004FE68F" w14:textId="77777777" w:rsidR="00FF1AA5" w:rsidRDefault="00000000">
      <w:pPr>
        <w:spacing w:after="0"/>
        <w:ind w:left="567"/>
        <w:rPr>
          <w:rFonts w:hint="eastAsia"/>
        </w:rPr>
      </w:pPr>
      <w:r>
        <w:rPr>
          <w:rFonts w:ascii="Courier New" w:hAnsi="Courier New"/>
          <w:sz w:val="18"/>
        </w:rPr>
        <w:t xml:space="preserve">    with </w:t>
      </w:r>
      <w:proofErr w:type="gramStart"/>
      <w:r>
        <w:rPr>
          <w:rFonts w:ascii="Courier New" w:hAnsi="Courier New"/>
          <w:sz w:val="18"/>
        </w:rPr>
        <w:t>open(</w:t>
      </w:r>
      <w:proofErr w:type="gramEnd"/>
      <w:r>
        <w:rPr>
          <w:rFonts w:ascii="Courier New" w:hAnsi="Courier New"/>
          <w:sz w:val="18"/>
        </w:rPr>
        <w:t>filename, 'w') as f:</w:t>
      </w:r>
    </w:p>
    <w:p w14:paraId="144CBE7D" w14:textId="77777777" w:rsidR="00FF1AA5" w:rsidRDefault="00000000">
      <w:pPr>
        <w:spacing w:after="0"/>
        <w:ind w:left="567"/>
        <w:rPr>
          <w:rFonts w:hint="eastAsia"/>
        </w:rPr>
      </w:pPr>
      <w:r>
        <w:rPr>
          <w:rFonts w:ascii="Courier New" w:hAnsi="Courier New"/>
          <w:sz w:val="18"/>
        </w:rPr>
        <w:t xml:space="preserve">        </w:t>
      </w:r>
      <w:proofErr w:type="spellStart"/>
      <w:proofErr w:type="gramStart"/>
      <w:r>
        <w:rPr>
          <w:rFonts w:ascii="Courier New" w:hAnsi="Courier New"/>
          <w:sz w:val="18"/>
        </w:rPr>
        <w:t>f.write</w:t>
      </w:r>
      <w:proofErr w:type="spellEnd"/>
      <w:proofErr w:type="gramEnd"/>
      <w:r>
        <w:rPr>
          <w:rFonts w:ascii="Courier New" w:hAnsi="Courier New"/>
          <w:sz w:val="18"/>
        </w:rPr>
        <w:t>("</w:t>
      </w:r>
      <w:proofErr w:type="spellStart"/>
      <w:proofErr w:type="gramStart"/>
      <w:r>
        <w:rPr>
          <w:rFonts w:ascii="Courier New" w:hAnsi="Courier New"/>
          <w:sz w:val="18"/>
        </w:rPr>
        <w:t>timestamp,value</w:t>
      </w:r>
      <w:proofErr w:type="spellEnd"/>
      <w:proofErr w:type="gramEnd"/>
      <w:r>
        <w:rPr>
          <w:rFonts w:ascii="Courier New" w:hAnsi="Courier New"/>
          <w:sz w:val="18"/>
        </w:rPr>
        <w:t>\n")</w:t>
      </w:r>
    </w:p>
    <w:p w14:paraId="5F348046" w14:textId="77777777" w:rsidR="00FF1AA5" w:rsidRDefault="00000000">
      <w:pPr>
        <w:spacing w:after="0"/>
        <w:ind w:left="567"/>
        <w:rPr>
          <w:rFonts w:hint="eastAsia"/>
        </w:rPr>
      </w:pPr>
      <w:r>
        <w:rPr>
          <w:rFonts w:ascii="Courier New" w:hAnsi="Courier New"/>
          <w:sz w:val="18"/>
        </w:rPr>
        <w:t xml:space="preserve">        </w:t>
      </w:r>
    </w:p>
    <w:p w14:paraId="7C29F4D8" w14:textId="77777777" w:rsidR="00FF1AA5" w:rsidRDefault="00000000">
      <w:pPr>
        <w:spacing w:after="0"/>
        <w:ind w:left="567"/>
        <w:rPr>
          <w:rFonts w:hint="eastAsia"/>
        </w:rPr>
      </w:pPr>
      <w:r>
        <w:rPr>
          <w:rFonts w:ascii="Courier New" w:hAnsi="Courier New"/>
          <w:sz w:val="18"/>
        </w:rPr>
        <w:t xml:space="preserve">        try:</w:t>
      </w:r>
    </w:p>
    <w:p w14:paraId="70A2F8B4" w14:textId="77777777" w:rsidR="00FF1AA5" w:rsidRDefault="00000000">
      <w:pPr>
        <w:spacing w:after="0"/>
        <w:ind w:left="567"/>
        <w:rPr>
          <w:rFonts w:hint="eastAsia"/>
        </w:rPr>
      </w:pPr>
      <w:r>
        <w:rPr>
          <w:rFonts w:ascii="Courier New" w:hAnsi="Courier New"/>
          <w:sz w:val="18"/>
        </w:rPr>
        <w:t xml:space="preserve">            while True:</w:t>
      </w:r>
    </w:p>
    <w:p w14:paraId="372C0382" w14:textId="77777777" w:rsidR="00FF1AA5" w:rsidRDefault="00000000">
      <w:pPr>
        <w:spacing w:after="0"/>
        <w:ind w:left="567"/>
        <w:rPr>
          <w:rFonts w:hint="eastAsia"/>
        </w:rPr>
        <w:jc w:val="center"/>
      </w:pPr>
      <w:proofErr w:type="spellStart"/>
      <w:proofErr w:type="gramStart"/>
      <w:proofErr w:type="spellEnd"/>
      <w:proofErr w:type="gramEnd"/>
      <w:proofErr w:type="gramStart"/>
      <w:proofErr w:type="gramEnd"/>
      <w:proofErr w:type="gramStart"/>
      <w:proofErr w:type="gramEnd"/>
      <m:oMathPara>
        <m:oMath>
          <m:r>
            <m:t xml:space="preserve">line = ser.readline().decode('utf-8', errors='ignore').strip()</m:t>
          </m:r>
        </m:oMath>
      </m:oMathPara>
    </w:p>
    <w:p w14:paraId="2E8F5E48" w14:textId="77777777" w:rsidR="00FF1AA5" w:rsidRDefault="00000000">
      <w:pPr>
        <w:spacing w:after="0"/>
        <w:ind w:left="567"/>
        <w:rPr>
          <w:rFonts w:hint="eastAsia"/>
        </w:rPr>
      </w:pPr>
      <w:r>
        <w:rPr>
          <w:rFonts w:ascii="Courier New" w:hAnsi="Courier New"/>
          <w:sz w:val="18"/>
        </w:rPr>
        <w:t xml:space="preserve">                if line:</w:t>
      </w:r>
    </w:p>
    <w:p w14:paraId="4D20B1A5" w14:textId="77777777" w:rsidR="00FF1AA5" w:rsidRDefault="00000000">
      <w:pPr>
        <w:spacing w:after="0"/>
        <w:ind w:left="567"/>
        <w:rPr>
          <w:rFonts w:hint="eastAsia"/>
        </w:rPr>
      </w:pPr>
      <w:r>
        <w:rPr>
          <w:rFonts w:ascii="Courier New" w:hAnsi="Courier New"/>
          <w:sz w:val="18"/>
        </w:rPr>
        <w:t xml:space="preserve">                    timestamp = </w:t>
      </w:r>
      <w:proofErr w:type="spellStart"/>
      <w:proofErr w:type="gramStart"/>
      <w:r>
        <w:rPr>
          <w:rFonts w:ascii="Courier New" w:hAnsi="Courier New"/>
          <w:sz w:val="18"/>
        </w:rPr>
        <w:t>time.time</w:t>
      </w:r>
      <w:proofErr w:type="spellEnd"/>
      <w:proofErr w:type="gramEnd"/>
      <w:r>
        <w:rPr>
          <w:rFonts w:ascii="Courier New" w:hAnsi="Courier New"/>
          <w:sz w:val="18"/>
        </w:rPr>
        <w:t>()</w:t>
      </w:r>
    </w:p>
    <w:p w14:paraId="7A4BD756" w14:textId="77777777" w:rsidR="00FF1AA5" w:rsidRDefault="00000000">
      <w:pPr>
        <w:spacing w:after="0"/>
        <w:ind w:left="567"/>
        <w:rPr>
          <w:rFonts w:hint="eastAsia"/>
        </w:rPr>
      </w:pPr>
      <w:r>
        <w:rPr>
          <w:rFonts w:ascii="Courier New" w:hAnsi="Courier New"/>
          <w:sz w:val="18"/>
        </w:rPr>
        <w:t xml:space="preserve">                    print(f</w:t>
      </w:r>
      <w:proofErr w:type="gramStart"/>
      <w:r>
        <w:rPr>
          <w:rFonts w:ascii="Courier New" w:hAnsi="Courier New"/>
          <w:sz w:val="18"/>
        </w:rPr>
        <w:t>"[{</w:t>
      </w:r>
      <w:proofErr w:type="gramEnd"/>
      <w:r>
        <w:rPr>
          <w:rFonts w:ascii="Courier New" w:hAnsi="Courier New"/>
          <w:sz w:val="18"/>
        </w:rPr>
        <w:t>timestamp:.3</w:t>
      </w:r>
      <w:proofErr w:type="gramStart"/>
      <w:r>
        <w:rPr>
          <w:rFonts w:ascii="Courier New" w:hAnsi="Courier New"/>
          <w:sz w:val="18"/>
        </w:rPr>
        <w:t>f}] {line}"</w:t>
      </w:r>
      <w:proofErr w:type="gramEnd"/>
      <w:r>
        <w:rPr>
          <w:rFonts w:ascii="Courier New" w:hAnsi="Courier New"/>
          <w:sz w:val="18"/>
        </w:rPr>
        <w:t>)</w:t>
      </w:r>
    </w:p>
    <w:p w14:paraId="4A90FA9F" w14:textId="77777777" w:rsidR="00FF1AA5" w:rsidRDefault="00000000">
      <w:pPr>
        <w:spacing w:after="0"/>
        <w:ind w:left="567"/>
        <w:rPr>
          <w:rFonts w:hint="eastAsia"/>
        </w:rPr>
      </w:pPr>
      <w:r>
        <w:rPr>
          <w:rFonts w:ascii="Courier New" w:hAnsi="Courier New"/>
          <w:sz w:val="18"/>
        </w:rPr>
        <w:t xml:space="preserve">                    </w:t>
      </w:r>
    </w:p>
    <w:p w14:paraId="36EB93AF" w14:textId="77777777" w:rsidR="00FF1AA5" w:rsidRDefault="00000000">
      <w:pPr>
        <w:spacing w:after="0"/>
        <w:ind w:left="567"/>
        <w:rPr>
          <w:rFonts w:hint="eastAsia"/>
        </w:rPr>
      </w:pPr>
      <w:r>
        <w:rPr>
          <w:rFonts w:ascii="Courier New" w:hAnsi="Courier New"/>
          <w:sz w:val="18"/>
        </w:rPr>
        <w:t xml:space="preserve">                    # </w:t>
      </w:r>
      <w:proofErr w:type="spellStart"/>
      <w:r>
        <w:rPr>
          <w:rFonts w:ascii="Courier New" w:hAnsi="Courier New"/>
          <w:sz w:val="18"/>
        </w:rPr>
        <w:t>尝试解析数值</w:t>
      </w:r>
      <w:proofErr w:type="spellEnd"/>
    </w:p>
    <w:p w14:paraId="068D65F6" w14:textId="77777777" w:rsidR="00FF1AA5" w:rsidRDefault="00000000">
      <w:pPr>
        <w:spacing w:after="0"/>
        <w:ind w:left="567"/>
        <w:rPr>
          <w:rFonts w:hint="eastAsia"/>
        </w:rPr>
      </w:pPr>
      <w:r>
        <w:rPr>
          <w:rFonts w:ascii="Courier New" w:hAnsi="Courier New"/>
          <w:sz w:val="18"/>
        </w:rPr>
        <w:t xml:space="preserve">                    try:</w:t>
      </w:r>
    </w:p>
    <w:p w14:paraId="798D497C" w14:textId="77777777" w:rsidR="00FF1AA5" w:rsidRDefault="00000000">
      <w:pPr>
        <w:spacing w:after="0"/>
        <w:ind w:left="567"/>
        <w:rPr>
          <w:rFonts w:hint="eastAsia"/>
        </w:rPr>
        <w:jc w:val="center"/>
      </w:pPr>
      <w:proofErr w:type="spellStart"/>
      <w:proofErr w:type="gramStart"/>
      <w:proofErr w:type="spellEnd"/>
      <w:proofErr w:type="gramEnd"/>
      <w:proofErr w:type="gramStart"/>
      <w:proofErr w:type="gramEnd"/>
      <w:proofErr w:type="gramStart"/>
      <w:proofErr w:type="gramEnd"/>
      <w:proofErr w:type="gramStart"/>
      <w:proofErr w:type="gramEnd"/>
      <m:oMathPara>
        <m:oMath>
          <m:r>
            <m:t xml:space="preserve">value = float(line.split(':')[-1].strip().split()[0])</m:t>
          </m:r>
        </m:oMath>
      </m:oMathPara>
    </w:p>
    <w:p w14:paraId="3C48FFF3" w14:textId="77777777" w:rsidR="00FF1AA5" w:rsidRDefault="00000000">
      <w:pPr>
        <w:spacing w:after="0"/>
        <w:ind w:left="567"/>
        <w:rPr>
          <w:rFonts w:hint="eastAsia"/>
        </w:rPr>
      </w:pPr>
      <w:r>
        <w:rPr>
          <w:rFonts w:ascii="Courier New" w:hAnsi="Courier New"/>
          <w:sz w:val="18"/>
        </w:rPr>
        <w:t xml:space="preserve">                        </w:t>
      </w:r>
      <w:proofErr w:type="spellStart"/>
      <w:proofErr w:type="gramStart"/>
      <w:r>
        <w:rPr>
          <w:rFonts w:ascii="Courier New" w:hAnsi="Courier New"/>
          <w:sz w:val="18"/>
        </w:rPr>
        <w:t>f.write</w:t>
      </w:r>
      <w:proofErr w:type="spellEnd"/>
      <w:proofErr w:type="gramEnd"/>
      <w:r>
        <w:rPr>
          <w:rFonts w:ascii="Courier New" w:hAnsi="Courier New"/>
          <w:sz w:val="18"/>
        </w:rPr>
        <w:t>(</w:t>
      </w:r>
      <w:proofErr w:type="gramStart"/>
      <w:r>
        <w:rPr>
          <w:rFonts w:ascii="Courier New" w:hAnsi="Courier New"/>
          <w:sz w:val="18"/>
        </w:rPr>
        <w:t>f"{</w:t>
      </w:r>
      <w:proofErr w:type="gramEnd"/>
      <w:r>
        <w:rPr>
          <w:rFonts w:ascii="Courier New" w:hAnsi="Courier New"/>
          <w:sz w:val="18"/>
        </w:rPr>
        <w:t>timestamp:.6f</w:t>
      </w:r>
      <w:proofErr w:type="gramStart"/>
      <w:r>
        <w:rPr>
          <w:rFonts w:ascii="Courier New" w:hAnsi="Courier New"/>
          <w:sz w:val="18"/>
        </w:rPr>
        <w:t>},{</w:t>
      </w:r>
      <w:proofErr w:type="gramEnd"/>
      <w:r>
        <w:rPr>
          <w:rFonts w:ascii="Courier New" w:hAnsi="Courier New"/>
          <w:sz w:val="18"/>
        </w:rPr>
        <w:t>value:.6</w:t>
      </w:r>
      <w:proofErr w:type="gramStart"/>
      <w:r>
        <w:rPr>
          <w:rFonts w:ascii="Courier New" w:hAnsi="Courier New"/>
          <w:sz w:val="18"/>
        </w:rPr>
        <w:t>f}\</w:t>
      </w:r>
      <w:proofErr w:type="gramEnd"/>
      <w:r>
        <w:rPr>
          <w:rFonts w:ascii="Courier New" w:hAnsi="Courier New"/>
          <w:sz w:val="18"/>
        </w:rPr>
        <w:t>n")</w:t>
      </w:r>
    </w:p>
    <w:p w14:paraId="578FE850" w14:textId="77777777" w:rsidR="00FF1AA5" w:rsidRDefault="00000000">
      <w:pPr>
        <w:spacing w:after="0"/>
        <w:ind w:left="567"/>
        <w:rPr>
          <w:rFonts w:hint="eastAsia"/>
        </w:rPr>
      </w:pPr>
      <w:r>
        <w:rPr>
          <w:rFonts w:ascii="Courier New" w:hAnsi="Courier New"/>
          <w:sz w:val="18"/>
        </w:rPr>
        <w:t xml:space="preserve">                        </w:t>
      </w:r>
      <w:proofErr w:type="spellStart"/>
      <w:proofErr w:type="gramStart"/>
      <w:r>
        <w:rPr>
          <w:rFonts w:ascii="Courier New" w:hAnsi="Courier New"/>
          <w:sz w:val="18"/>
        </w:rPr>
        <w:t>f.flush</w:t>
      </w:r>
      <w:proofErr w:type="spellEnd"/>
      <w:proofErr w:type="gramEnd"/>
      <w:r>
        <w:rPr>
          <w:rFonts w:ascii="Courier New" w:hAnsi="Courier New"/>
          <w:sz w:val="18"/>
        </w:rPr>
        <w:t>()</w:t>
      </w:r>
    </w:p>
    <w:p w14:paraId="46D03980" w14:textId="77777777" w:rsidR="00FF1AA5" w:rsidRDefault="00000000">
      <w:pPr>
        <w:spacing w:after="0"/>
        <w:ind w:left="567"/>
        <w:rPr>
          <w:rFonts w:hint="eastAsia"/>
        </w:rPr>
      </w:pPr>
      <w:r>
        <w:rPr>
          <w:rFonts w:ascii="Courier New" w:hAnsi="Courier New"/>
          <w:sz w:val="18"/>
        </w:rPr>
        <w:t xml:space="preserve">                    except:</w:t>
      </w:r>
    </w:p>
    <w:p w14:paraId="3D3AC7AE" w14:textId="77777777" w:rsidR="00FF1AA5" w:rsidRDefault="00000000">
      <w:pPr>
        <w:spacing w:after="0"/>
        <w:ind w:left="567"/>
        <w:rPr>
          <w:rFonts w:hint="eastAsia"/>
        </w:rPr>
      </w:pPr>
      <w:r>
        <w:rPr>
          <w:rFonts w:ascii="Courier New" w:hAnsi="Courier New"/>
          <w:sz w:val="18"/>
        </w:rPr>
        <w:t xml:space="preserve">                        # </w:t>
      </w:r>
      <w:proofErr w:type="spellStart"/>
      <w:r>
        <w:rPr>
          <w:rFonts w:ascii="Courier New" w:hAnsi="Courier New"/>
          <w:sz w:val="18"/>
        </w:rPr>
        <w:t>非数值行，只记录时间戳</w:t>
      </w:r>
      <w:proofErr w:type="spellEnd"/>
    </w:p>
    <w:p w14:paraId="130B326F" w14:textId="77777777" w:rsidR="00FF1AA5" w:rsidRDefault="00000000">
      <w:pPr>
        <w:spacing w:after="0"/>
        <w:ind w:left="567"/>
        <w:rPr>
          <w:rFonts w:hint="eastAsia"/>
        </w:rPr>
      </w:pPr>
      <w:r>
        <w:rPr>
          <w:rFonts w:ascii="Courier New" w:hAnsi="Courier New"/>
          <w:sz w:val="18"/>
        </w:rPr>
        <w:t xml:space="preserve">                        </w:t>
      </w:r>
      <w:proofErr w:type="spellStart"/>
      <w:proofErr w:type="gramStart"/>
      <w:r>
        <w:rPr>
          <w:rFonts w:ascii="Courier New" w:hAnsi="Courier New"/>
          <w:sz w:val="18"/>
        </w:rPr>
        <w:t>f.write</w:t>
      </w:r>
      <w:proofErr w:type="spellEnd"/>
      <w:proofErr w:type="gramEnd"/>
      <w:r>
        <w:rPr>
          <w:rFonts w:ascii="Courier New" w:hAnsi="Courier New"/>
          <w:sz w:val="18"/>
        </w:rPr>
        <w:t>(</w:t>
      </w:r>
      <w:proofErr w:type="gramStart"/>
      <w:r>
        <w:rPr>
          <w:rFonts w:ascii="Courier New" w:hAnsi="Courier New"/>
          <w:sz w:val="18"/>
        </w:rPr>
        <w:t>f"{</w:t>
      </w:r>
      <w:proofErr w:type="gramEnd"/>
      <w:r>
        <w:rPr>
          <w:rFonts w:ascii="Courier New" w:hAnsi="Courier New"/>
          <w:sz w:val="18"/>
        </w:rPr>
        <w:t>timestamp:.6f</w:t>
      </w:r>
      <w:proofErr w:type="gramStart"/>
      <w:r>
        <w:rPr>
          <w:rFonts w:ascii="Courier New" w:hAnsi="Courier New"/>
          <w:sz w:val="18"/>
        </w:rPr>
        <w:t>},</w:t>
      </w:r>
      <w:proofErr w:type="spellStart"/>
      <w:r>
        <w:rPr>
          <w:rFonts w:ascii="Courier New" w:hAnsi="Courier New"/>
          <w:sz w:val="18"/>
        </w:rPr>
        <w:t>NaN</w:t>
      </w:r>
      <w:proofErr w:type="spellEnd"/>
      <w:proofErr w:type="gramEnd"/>
      <w:r>
        <w:rPr>
          <w:rFonts w:ascii="Courier New" w:hAnsi="Courier New"/>
          <w:sz w:val="18"/>
        </w:rPr>
        <w:t>\n")</w:t>
      </w:r>
    </w:p>
    <w:p w14:paraId="2F9A8618" w14:textId="77777777" w:rsidR="00FF1AA5" w:rsidRDefault="00000000">
      <w:pPr>
        <w:spacing w:after="0"/>
        <w:ind w:left="567"/>
        <w:rPr>
          <w:rFonts w:hint="eastAsia"/>
        </w:rPr>
      </w:pPr>
      <w:r>
        <w:rPr>
          <w:rFonts w:ascii="Courier New" w:hAnsi="Courier New"/>
          <w:sz w:val="18"/>
        </w:rPr>
        <w:t xml:space="preserve">                        </w:t>
      </w:r>
      <w:proofErr w:type="spellStart"/>
      <w:proofErr w:type="gramStart"/>
      <w:r>
        <w:rPr>
          <w:rFonts w:ascii="Courier New" w:hAnsi="Courier New"/>
          <w:sz w:val="18"/>
        </w:rPr>
        <w:t>f.flush</w:t>
      </w:r>
      <w:proofErr w:type="spellEnd"/>
      <w:proofErr w:type="gramEnd"/>
      <w:r>
        <w:rPr>
          <w:rFonts w:ascii="Courier New" w:hAnsi="Courier New"/>
          <w:sz w:val="18"/>
        </w:rPr>
        <w:t>()</w:t>
      </w:r>
    </w:p>
    <w:p w14:paraId="56172248" w14:textId="77777777" w:rsidR="00FF1AA5" w:rsidRDefault="00000000">
      <w:pPr>
        <w:spacing w:after="0"/>
        <w:ind w:left="567"/>
        <w:rPr>
          <w:rFonts w:hint="eastAsia"/>
        </w:rPr>
      </w:pPr>
      <w:r>
        <w:rPr>
          <w:rFonts w:ascii="Courier New" w:hAnsi="Courier New"/>
          <w:sz w:val="18"/>
        </w:rPr>
        <w:t xml:space="preserve">                        </w:t>
      </w:r>
    </w:p>
    <w:p w14:paraId="508AFCA5" w14:textId="77777777" w:rsidR="00FF1AA5" w:rsidRDefault="00000000">
      <w:pPr>
        <w:spacing w:after="0"/>
        <w:ind w:left="567"/>
        <w:rPr>
          <w:rFonts w:hint="eastAsia"/>
        </w:rPr>
      </w:pPr>
      <w:r>
        <w:rPr>
          <w:rFonts w:ascii="Courier New" w:hAnsi="Courier New"/>
          <w:sz w:val="18"/>
        </w:rPr>
        <w:t xml:space="preserve">        except </w:t>
      </w:r>
      <w:proofErr w:type="spellStart"/>
      <w:r>
        <w:rPr>
          <w:rFonts w:ascii="Courier New" w:hAnsi="Courier New"/>
          <w:sz w:val="18"/>
        </w:rPr>
        <w:t>KeyboardInterrupt</w:t>
      </w:r>
      <w:proofErr w:type="spellEnd"/>
      <w:r>
        <w:rPr>
          <w:rFonts w:ascii="Courier New" w:hAnsi="Courier New"/>
          <w:sz w:val="18"/>
        </w:rPr>
        <w:t>:</w:t>
      </w:r>
    </w:p>
    <w:p w14:paraId="7F0B33A2" w14:textId="77777777" w:rsidR="00FF1AA5" w:rsidRDefault="00000000">
      <w:pPr>
        <w:spacing w:after="0"/>
        <w:ind w:left="567"/>
        <w:rPr>
          <w:rFonts w:hint="eastAsia"/>
        </w:rPr>
      </w:pPr>
      <w:r>
        <w:rPr>
          <w:rFonts w:ascii="Courier New" w:hAnsi="Courier New"/>
          <w:sz w:val="18"/>
        </w:rPr>
        <w:t xml:space="preserve">            </w:t>
      </w:r>
      <w:proofErr w:type="gramStart"/>
      <w:r>
        <w:rPr>
          <w:rFonts w:ascii="Courier New" w:hAnsi="Courier New"/>
          <w:sz w:val="18"/>
        </w:rPr>
        <w:t>print(</w:t>
      </w:r>
      <w:proofErr w:type="gramEnd"/>
      <w:r>
        <w:rPr>
          <w:rFonts w:ascii="Courier New" w:hAnsi="Courier New"/>
          <w:sz w:val="18"/>
        </w:rPr>
        <w:t>f"\</w:t>
      </w:r>
      <w:proofErr w:type="spellStart"/>
      <w:r>
        <w:rPr>
          <w:rFonts w:ascii="Courier New" w:hAnsi="Courier New"/>
          <w:sz w:val="18"/>
        </w:rPr>
        <w:t>nData</w:t>
      </w:r>
      <w:proofErr w:type="spellEnd"/>
      <w:r>
        <w:rPr>
          <w:rFonts w:ascii="Courier New" w:hAnsi="Courier New"/>
          <w:sz w:val="18"/>
        </w:rPr>
        <w:t xml:space="preserve"> saved to {filename}")</w:t>
      </w:r>
    </w:p>
    <w:p w14:paraId="6BC8CB0E" w14:textId="77777777" w:rsidR="00FF1AA5" w:rsidRDefault="00000000">
      <w:pPr>
        <w:spacing w:after="0"/>
        <w:ind w:left="567"/>
        <w:rPr>
          <w:rFonts w:hint="eastAsia"/>
        </w:rPr>
      </w:pPr>
      <w:r>
        <w:rPr>
          <w:rFonts w:ascii="Courier New" w:hAnsi="Courier New"/>
          <w:sz w:val="18"/>
        </w:rPr>
        <w:t xml:space="preserve">            </w:t>
      </w:r>
      <w:proofErr w:type="spellStart"/>
      <w:proofErr w:type="gramStart"/>
      <w:r>
        <w:rPr>
          <w:rFonts w:ascii="Courier New" w:hAnsi="Courier New"/>
          <w:sz w:val="18"/>
        </w:rPr>
        <w:t>ser.close</w:t>
      </w:r>
      <w:proofErr w:type="spellEnd"/>
      <w:proofErr w:type="gramEnd"/>
      <w:r>
        <w:rPr>
          <w:rFonts w:ascii="Courier New" w:hAnsi="Courier New"/>
          <w:sz w:val="18"/>
        </w:rPr>
        <w:t>()</w:t>
      </w:r>
    </w:p>
    <w:p w14:paraId="1122C602" w14:textId="77777777" w:rsidR="00FF1AA5" w:rsidRDefault="00FF1AA5">
      <w:pPr>
        <w:spacing w:after="0"/>
        <w:ind w:left="567"/>
        <w:rPr>
          <w:rFonts w:hint="eastAsia"/>
        </w:rPr>
      </w:pPr>
    </w:p>
    <w:p w14:paraId="7E13002E" w14:textId="77777777" w:rsidR="00FF1AA5" w:rsidRDefault="00000000">
      <w:pPr>
        <w:spacing w:after="0"/>
        <w:ind w:left="567"/>
        <w:rPr>
          <w:rFonts w:hint="eastAsia"/>
        </w:rPr>
      </w:pPr>
      <w:r>
        <w:rPr>
          <w:rFonts w:ascii="Courier New" w:hAnsi="Courier New"/>
          <w:sz w:val="18"/>
        </w:rPr>
        <w:t>if __name__ == '__main__':</w:t>
      </w:r>
    </w:p>
    <w:p w14:paraId="39FAF386" w14:textId="77777777" w:rsidR="00FF1AA5" w:rsidRDefault="00000000">
      <w:pPr>
        <w:spacing w:after="0"/>
        <w:ind w:left="567"/>
        <w:rPr>
          <w:rFonts w:hint="eastAsia"/>
          <w:lang w:eastAsia="zh-CN"/>
        </w:rPr>
      </w:pPr>
      <w:r>
        <w:rPr>
          <w:rFonts w:ascii="Courier New" w:hAnsi="Courier New"/>
          <w:sz w:val="18"/>
        </w:rPr>
        <w:t xml:space="preserve">    </w:t>
      </w:r>
      <w:proofErr w:type="gramStart"/>
      <w:r>
        <w:rPr>
          <w:rFonts w:ascii="Courier New" w:hAnsi="Courier New"/>
          <w:sz w:val="18"/>
          <w:lang w:eastAsia="zh-CN"/>
        </w:rPr>
        <w:t>main(</w:t>
      </w:r>
      <w:proofErr w:type="gramEnd"/>
      <w:r>
        <w:rPr>
          <w:rFonts w:ascii="Courier New" w:hAnsi="Courier New"/>
          <w:sz w:val="18"/>
          <w:lang w:eastAsia="zh-CN"/>
        </w:rPr>
        <w:t>)</w:t>
      </w:r>
    </w:p>
    <w:p w14:paraId="6B5D3D9C" w14:textId="77777777" w:rsidR="00FF1AA5" w:rsidRDefault="00000000">
      <w:pPr>
        <w:pStyle w:val="21"/>
        <w:rPr>
          <w:lang w:eastAsia="zh-CN"/>
        </w:rPr>
      </w:pPr>
      <w:bookmarkStart w:id="234" w:name="_Toc22754"/>
      <w:r>
        <w:rPr>
          <w:rFonts w:ascii="微软雅黑" w:eastAsia="微软雅黑" w:hAnsi="微软雅黑"/>
          <w:lang w:eastAsia="zh-CN"/>
        </w:rPr>
        <w:t>Y.2 实时数据绘图器</w:t>
      </w:r>
      <w:bookmarkEnd w:id="234"/>
    </w:p>
    <w:p w14:paraId="73117305" w14:textId="77777777" w:rsidR="00FF1AA5" w:rsidRDefault="00000000">
      <w:pPr>
        <w:rPr>
          <w:rFonts w:hint="eastAsia"/>
          <w:lang w:eastAsia="zh-CN"/>
        </w:rPr>
      </w:pPr>
      <w:r>
        <w:rPr>
          <w:lang w:eastAsia="zh-CN"/>
        </w:rPr>
        <w:t>从串口实时读取数据并绘图，用于调试和监控。</w:t>
      </w:r>
    </w:p>
    <w:p w14:paraId="7F766FA3" w14:textId="77777777" w:rsidR="00FF1AA5" w:rsidRDefault="00000000">
      <w:pPr>
        <w:spacing w:after="0"/>
        <w:ind w:left="567"/>
        <w:rPr>
          <w:rFonts w:hint="eastAsia"/>
          <w:lang w:eastAsia="zh-CN"/>
        </w:rPr>
      </w:pPr>
      <w:r>
        <w:rPr>
          <w:rFonts w:ascii="Courier New" w:hAnsi="Courier New"/>
          <w:sz w:val="18"/>
          <w:lang w:eastAsia="zh-CN"/>
        </w:rPr>
        <w:t>"""</w:t>
      </w:r>
    </w:p>
    <w:p w14:paraId="7DA5C4E9" w14:textId="77777777" w:rsidR="00FF1AA5" w:rsidRDefault="00000000">
      <w:pPr>
        <w:spacing w:after="0"/>
        <w:ind w:left="567"/>
        <w:rPr>
          <w:rFonts w:hint="eastAsia"/>
          <w:lang w:eastAsia="zh-CN"/>
        </w:rPr>
      </w:pPr>
      <w:r>
        <w:rPr>
          <w:rFonts w:ascii="Courier New" w:hAnsi="Courier New"/>
          <w:sz w:val="18"/>
          <w:lang w:eastAsia="zh-CN"/>
        </w:rPr>
        <w:t>实时串口数据绘图器</w:t>
      </w:r>
    </w:p>
    <w:p w14:paraId="5B8012DB" w14:textId="77777777" w:rsidR="00FF1AA5" w:rsidRDefault="00000000">
      <w:pPr>
        <w:spacing w:after="0"/>
        <w:ind w:left="567"/>
        <w:rPr>
          <w:rFonts w:hint="eastAsia"/>
          <w:lang w:eastAsia="zh-CN"/>
        </w:rPr>
      </w:pPr>
      <w:r>
        <w:rPr>
          <w:rFonts w:ascii="Courier New" w:hAnsi="Courier New"/>
          <w:sz w:val="18"/>
          <w:lang w:eastAsia="zh-CN"/>
        </w:rPr>
        <w:t>功能：从</w:t>
      </w:r>
      <w:r>
        <w:rPr>
          <w:rFonts w:ascii="Courier New" w:hAnsi="Courier New"/>
          <w:sz w:val="18"/>
          <w:lang w:eastAsia="zh-CN"/>
        </w:rPr>
        <w:t>ESP32</w:t>
      </w:r>
      <w:r>
        <w:rPr>
          <w:rFonts w:ascii="Courier New" w:hAnsi="Courier New"/>
          <w:sz w:val="18"/>
          <w:lang w:eastAsia="zh-CN"/>
        </w:rPr>
        <w:t>读取数据，实时绘制波形</w:t>
      </w:r>
    </w:p>
    <w:p w14:paraId="5B605145" w14:textId="77777777" w:rsidR="00FF1AA5" w:rsidRDefault="00000000">
      <w:pPr>
        <w:spacing w:after="0"/>
        <w:ind w:left="567"/>
        <w:rPr>
          <w:rFonts w:hint="eastAsia"/>
        </w:rPr>
      </w:pPr>
      <w:proofErr w:type="spellStart"/>
      <w:r>
        <w:rPr>
          <w:rFonts w:ascii="Courier New" w:hAnsi="Courier New"/>
          <w:sz w:val="18"/>
        </w:rPr>
        <w:t>用法：</w:t>
      </w:r>
      <w:r>
        <w:rPr>
          <w:rFonts w:ascii="Courier New" w:hAnsi="Courier New"/>
          <w:sz w:val="18"/>
        </w:rPr>
        <w:t>python</w:t>
      </w:r>
      <w:proofErr w:type="spellEnd"/>
      <w:r>
        <w:rPr>
          <w:rFonts w:ascii="Courier New" w:hAnsi="Courier New"/>
          <w:sz w:val="18"/>
        </w:rPr>
        <w:t xml:space="preserve"> realtime_plot.py COM3 115200</w:t>
      </w:r>
    </w:p>
    <w:p w14:paraId="191AAB9F" w14:textId="77777777" w:rsidR="00FF1AA5" w:rsidRDefault="00000000">
      <w:pPr>
        <w:spacing w:after="0"/>
        <w:ind w:left="567"/>
        <w:rPr>
          <w:rFonts w:hint="eastAsia"/>
        </w:rPr>
      </w:pPr>
      <w:r>
        <w:rPr>
          <w:rFonts w:ascii="Courier New" w:hAnsi="Courier New"/>
          <w:sz w:val="18"/>
        </w:rPr>
        <w:t>"""</w:t>
      </w:r>
    </w:p>
    <w:p w14:paraId="2F36A74A" w14:textId="77777777" w:rsidR="00FF1AA5" w:rsidRDefault="00000000">
      <w:pPr>
        <w:spacing w:after="0"/>
        <w:ind w:left="567"/>
        <w:rPr>
          <w:rFonts w:hint="eastAsia"/>
        </w:rPr>
      </w:pPr>
      <w:r>
        <w:rPr>
          <w:rFonts w:ascii="Courier New" w:hAnsi="Courier New"/>
          <w:sz w:val="18"/>
        </w:rPr>
        <w:lastRenderedPageBreak/>
        <w:t>import serial</w:t>
      </w:r>
    </w:p>
    <w:p w14:paraId="5EBC8205" w14:textId="77777777" w:rsidR="00FF1AA5" w:rsidRDefault="00000000">
      <w:pPr>
        <w:spacing w:after="0"/>
        <w:ind w:left="567"/>
        <w:rPr>
          <w:rFonts w:hint="eastAsia"/>
        </w:rPr>
      </w:pPr>
      <w:r>
        <w:rPr>
          <w:rFonts w:ascii="Courier New" w:hAnsi="Courier New"/>
          <w:sz w:val="18"/>
        </w:rPr>
        <w:t xml:space="preserve">import </w:t>
      </w:r>
      <w:proofErr w:type="spellStart"/>
      <w:proofErr w:type="gramStart"/>
      <w:r>
        <w:rPr>
          <w:rFonts w:ascii="Courier New" w:hAnsi="Courier New"/>
          <w:sz w:val="18"/>
        </w:rPr>
        <w:t>matplotlib.pyplot</w:t>
      </w:r>
      <w:proofErr w:type="spellEnd"/>
      <w:proofErr w:type="gramEnd"/>
      <w:r>
        <w:rPr>
          <w:rFonts w:ascii="Courier New" w:hAnsi="Courier New"/>
          <w:sz w:val="18"/>
        </w:rPr>
        <w:t xml:space="preserve"> as </w:t>
      </w:r>
      <w:proofErr w:type="spellStart"/>
      <w:r>
        <w:rPr>
          <w:rFonts w:ascii="Courier New" w:hAnsi="Courier New"/>
          <w:sz w:val="18"/>
        </w:rPr>
        <w:t>plt</w:t>
      </w:r>
      <w:proofErr w:type="spellEnd"/>
    </w:p>
    <w:p w14:paraId="00D4E63E" w14:textId="77777777" w:rsidR="00FF1AA5" w:rsidRDefault="00000000">
      <w:pPr>
        <w:spacing w:after="0"/>
        <w:ind w:left="567"/>
        <w:rPr>
          <w:rFonts w:hint="eastAsia"/>
        </w:rPr>
      </w:pPr>
      <w:r>
        <w:rPr>
          <w:rFonts w:ascii="Courier New" w:hAnsi="Courier New"/>
          <w:sz w:val="18"/>
        </w:rPr>
        <w:t xml:space="preserve">import </w:t>
      </w:r>
      <w:proofErr w:type="spellStart"/>
      <w:proofErr w:type="gramStart"/>
      <w:r>
        <w:rPr>
          <w:rFonts w:ascii="Courier New" w:hAnsi="Courier New"/>
          <w:sz w:val="18"/>
        </w:rPr>
        <w:t>matplotlib.animation</w:t>
      </w:r>
      <w:proofErr w:type="spellEnd"/>
      <w:proofErr w:type="gramEnd"/>
      <w:r>
        <w:rPr>
          <w:rFonts w:ascii="Courier New" w:hAnsi="Courier New"/>
          <w:sz w:val="18"/>
        </w:rPr>
        <w:t xml:space="preserve"> as animation</w:t>
      </w:r>
    </w:p>
    <w:p w14:paraId="029185A2" w14:textId="77777777" w:rsidR="00FF1AA5" w:rsidRDefault="00000000">
      <w:pPr>
        <w:spacing w:after="0"/>
        <w:ind w:left="567"/>
        <w:rPr>
          <w:rFonts w:hint="eastAsia"/>
        </w:rPr>
      </w:pPr>
      <w:r>
        <w:rPr>
          <w:rFonts w:ascii="Courier New" w:hAnsi="Courier New"/>
          <w:sz w:val="18"/>
        </w:rPr>
        <w:t>from collections import deque</w:t>
      </w:r>
    </w:p>
    <w:p w14:paraId="23C058AB" w14:textId="77777777" w:rsidR="00FF1AA5" w:rsidRDefault="00000000">
      <w:pPr>
        <w:spacing w:after="0"/>
        <w:ind w:left="567"/>
        <w:rPr>
          <w:rFonts w:hint="eastAsia"/>
        </w:rPr>
      </w:pPr>
      <w:r>
        <w:rPr>
          <w:rFonts w:ascii="Courier New" w:hAnsi="Courier New"/>
          <w:sz w:val="18"/>
        </w:rPr>
        <w:t>import sys</w:t>
      </w:r>
    </w:p>
    <w:p w14:paraId="25165BAB" w14:textId="77777777" w:rsidR="00FF1AA5" w:rsidRDefault="00FF1AA5">
      <w:pPr>
        <w:spacing w:after="0"/>
        <w:ind w:left="567"/>
        <w:rPr>
          <w:rFonts w:hint="eastAsia"/>
        </w:rPr>
      </w:pPr>
    </w:p>
    <w:p w14:paraId="65C77B82"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配置</w:t>
      </w:r>
      <w:proofErr w:type="spellEnd"/>
    </w:p>
    <w:p w14:paraId="30DA1E41" w14:textId="77777777" w:rsidR="00FF1AA5" w:rsidRDefault="00000000">
      <w:pPr>
        <w:spacing w:after="0"/>
        <w:ind w:left="567"/>
        <w:rPr>
          <w:rFonts w:hint="eastAsia"/>
        </w:rPr>
        <w:jc w:val="center"/>
      </w:pPr>
      <w:proofErr w:type="spellStart"/>
      <w:proofErr w:type="gramStart"/>
      <w:proofErr w:type="spellEnd"/>
      <w:proofErr w:type="gramEnd"/>
      <w:proofErr w:type="spellStart"/>
      <w:proofErr w:type="spellEnd"/>
      <w:proofErr w:type="spellStart"/>
      <w:proofErr w:type="gramStart"/>
      <w:proofErr w:type="spellEnd"/>
      <w:proofErr w:type="gramEnd"/>
      <m:oMathPara>
        <m:oMath>
          <m:r>
            <m:t xml:space="preserve">PORT = sys.argv[1] if len(sys.argv) &gt; 1 else '/dev/ttyUSB0'</m:t>
          </m:r>
        </m:oMath>
      </m:oMathPara>
    </w:p>
    <w:p w14:paraId="3AC774B0" w14:textId="77777777" w:rsidR="00FF1AA5" w:rsidRDefault="00000000">
      <w:pPr>
        <w:spacing w:after="0"/>
        <w:ind w:left="567"/>
        <w:rPr>
          <w:rFonts w:hint="eastAsia"/>
        </w:rPr>
      </w:pPr>
      <w:r>
        <w:rPr>
          <w:rFonts w:ascii="Courier New" w:hAnsi="Courier New"/>
          <w:sz w:val="18"/>
        </w:rPr>
        <w:t>BAUD = int(</w:t>
      </w:r>
      <w:proofErr w:type="spellStart"/>
      <w:proofErr w:type="gramStart"/>
      <w:r>
        <w:rPr>
          <w:rFonts w:ascii="Courier New" w:hAnsi="Courier New"/>
          <w:sz w:val="18"/>
        </w:rPr>
        <w:t>sys.argv</w:t>
      </w:r>
      <w:proofErr w:type="spellEnd"/>
      <w:proofErr w:type="gramEnd"/>
      <w:r>
        <w:rPr>
          <w:rFonts w:ascii="Courier New" w:hAnsi="Courier New"/>
          <w:sz w:val="18"/>
        </w:rPr>
        <w:t xml:space="preserve">[2]) if </w:t>
      </w:r>
      <w:proofErr w:type="spellStart"/>
      <w:r>
        <w:rPr>
          <w:rFonts w:ascii="Courier New" w:hAnsi="Courier New"/>
          <w:sz w:val="18"/>
        </w:rPr>
        <w:t>len</w:t>
      </w:r>
      <w:proofErr w:type="spellEnd"/>
      <w:r>
        <w:rPr>
          <w:rFonts w:ascii="Courier New" w:hAnsi="Courier New"/>
          <w:sz w:val="18"/>
        </w:rPr>
        <w:t>(</w:t>
      </w:r>
      <w:proofErr w:type="spellStart"/>
      <w:proofErr w:type="gramStart"/>
      <w:r>
        <w:rPr>
          <w:rFonts w:ascii="Courier New" w:hAnsi="Courier New"/>
          <w:sz w:val="18"/>
        </w:rPr>
        <w:t>sys.argv</w:t>
      </w:r>
      <w:proofErr w:type="spellEnd"/>
      <w:proofErr w:type="gramEnd"/>
      <w:r>
        <w:rPr>
          <w:rFonts w:ascii="Courier New" w:hAnsi="Courier New"/>
          <w:sz w:val="18"/>
        </w:rPr>
        <w:t>) &gt; 2 else 115200</w:t>
      </w:r>
    </w:p>
    <w:p w14:paraId="10D44BF2" w14:textId="77777777" w:rsidR="00FF1AA5" w:rsidRDefault="00000000">
      <w:pPr>
        <w:spacing w:after="0"/>
        <w:ind w:left="567"/>
        <w:rPr>
          <w:rFonts w:hint="eastAsia"/>
          <w:lang w:eastAsia="zh-CN"/>
        </w:rPr>
      </w:pPr>
      <w:r>
        <w:rPr>
          <w:rFonts w:ascii="Courier New" w:hAnsi="Courier New"/>
          <w:sz w:val="18"/>
          <w:lang w:eastAsia="zh-CN"/>
        </w:rPr>
        <w:t xml:space="preserve">MAX_POINTS = 500  # </w:t>
      </w:r>
      <w:r>
        <w:rPr>
          <w:rFonts w:ascii="Courier New" w:hAnsi="Courier New"/>
          <w:sz w:val="18"/>
          <w:lang w:eastAsia="zh-CN"/>
        </w:rPr>
        <w:t>最多显示的数据点数</w:t>
      </w:r>
    </w:p>
    <w:p w14:paraId="3B724BBF" w14:textId="77777777" w:rsidR="00FF1AA5" w:rsidRDefault="00FF1AA5">
      <w:pPr>
        <w:spacing w:after="0"/>
        <w:ind w:left="567"/>
        <w:rPr>
          <w:rFonts w:hint="eastAsia"/>
          <w:lang w:eastAsia="zh-CN"/>
        </w:rPr>
      </w:pPr>
    </w:p>
    <w:p w14:paraId="2AD0A725" w14:textId="77777777" w:rsidR="00FF1AA5" w:rsidRDefault="00000000">
      <w:pPr>
        <w:spacing w:after="0"/>
        <w:ind w:left="567"/>
        <w:rPr>
          <w:rFonts w:hint="eastAsia"/>
          <w:lang w:eastAsia="zh-CN"/>
        </w:rPr>
      </w:pPr>
      <w:r>
        <w:rPr>
          <w:rFonts w:ascii="Courier New" w:hAnsi="Courier New"/>
          <w:sz w:val="18"/>
          <w:lang w:eastAsia="zh-CN"/>
        </w:rPr>
        <w:t xml:space="preserve"># </w:t>
      </w:r>
      <w:r>
        <w:rPr>
          <w:rFonts w:ascii="Courier New" w:hAnsi="Courier New"/>
          <w:sz w:val="18"/>
          <w:lang w:eastAsia="zh-CN"/>
        </w:rPr>
        <w:t>数据缓冲区</w:t>
      </w:r>
    </w:p>
    <w:p w14:paraId="21A8F83B" w14:textId="77777777" w:rsidR="00FF1AA5" w:rsidRDefault="00000000">
      <w:pPr>
        <w:spacing w:after="0"/>
        <w:ind w:left="567"/>
        <w:rPr>
          <w:rFonts w:hint="eastAsia"/>
        </w:rPr>
      </w:pPr>
      <w:proofErr w:type="spellStart"/>
      <w:r>
        <w:rPr>
          <w:rFonts w:ascii="Courier New" w:hAnsi="Courier New"/>
          <w:sz w:val="18"/>
        </w:rPr>
        <w:t>data_buffer</w:t>
      </w:r>
      <w:proofErr w:type="spellEnd"/>
      <w:r>
        <w:rPr>
          <w:rFonts w:ascii="Courier New" w:hAnsi="Courier New"/>
          <w:sz w:val="18"/>
        </w:rPr>
        <w:t xml:space="preserve"> = deque(</w:t>
      </w:r>
      <w:proofErr w:type="spellStart"/>
      <w:r>
        <w:rPr>
          <w:rFonts w:ascii="Courier New" w:hAnsi="Courier New"/>
          <w:sz w:val="18"/>
        </w:rPr>
        <w:t>maxlen</w:t>
      </w:r>
      <w:proofErr w:type="spellEnd"/>
      <w:r>
        <w:rPr>
          <w:rFonts w:ascii="Courier New" w:hAnsi="Courier New"/>
          <w:sz w:val="18"/>
        </w:rPr>
        <w:t>=MAX_POINTS)</w:t>
      </w:r>
    </w:p>
    <w:p w14:paraId="6A47B557" w14:textId="77777777" w:rsidR="00FF1AA5" w:rsidRDefault="00000000">
      <w:pPr>
        <w:spacing w:after="0"/>
        <w:ind w:left="567"/>
        <w:rPr>
          <w:rFonts w:hint="eastAsia"/>
        </w:rPr>
      </w:pPr>
      <w:proofErr w:type="spellStart"/>
      <w:r>
        <w:rPr>
          <w:rFonts w:ascii="Courier New" w:hAnsi="Courier New"/>
          <w:sz w:val="18"/>
        </w:rPr>
        <w:t>time_buffer</w:t>
      </w:r>
      <w:proofErr w:type="spellEnd"/>
      <w:r>
        <w:rPr>
          <w:rFonts w:ascii="Courier New" w:hAnsi="Courier New"/>
          <w:sz w:val="18"/>
        </w:rPr>
        <w:t xml:space="preserve"> = deque(</w:t>
      </w:r>
      <w:proofErr w:type="spellStart"/>
      <w:r>
        <w:rPr>
          <w:rFonts w:ascii="Courier New" w:hAnsi="Courier New"/>
          <w:sz w:val="18"/>
        </w:rPr>
        <w:t>maxlen</w:t>
      </w:r>
      <w:proofErr w:type="spellEnd"/>
      <w:r>
        <w:rPr>
          <w:rFonts w:ascii="Courier New" w:hAnsi="Courier New"/>
          <w:sz w:val="18"/>
        </w:rPr>
        <w:t>=MAX_POINTS)</w:t>
      </w:r>
    </w:p>
    <w:p w14:paraId="5C04B680" w14:textId="77777777" w:rsidR="00FF1AA5" w:rsidRDefault="00FF1AA5">
      <w:pPr>
        <w:spacing w:after="0"/>
        <w:ind w:left="567"/>
        <w:rPr>
          <w:rFonts w:hint="eastAsia"/>
        </w:rPr>
      </w:pPr>
    </w:p>
    <w:p w14:paraId="3BDA3BEB"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串口连接</w:t>
      </w:r>
      <w:proofErr w:type="spellEnd"/>
    </w:p>
    <w:p w14:paraId="3E398408" w14:textId="77777777" w:rsidR="00FF1AA5" w:rsidRDefault="00000000">
      <w:pPr>
        <w:spacing w:after="0"/>
        <w:ind w:left="567"/>
        <w:rPr>
          <w:rFonts w:hint="eastAsia"/>
        </w:rPr>
      </w:pPr>
      <w:r>
        <w:rPr>
          <w:rFonts w:ascii="Courier New" w:hAnsi="Courier New"/>
          <w:sz w:val="18"/>
        </w:rPr>
        <w:t xml:space="preserve">ser = </w:t>
      </w:r>
      <w:proofErr w:type="spellStart"/>
      <w:proofErr w:type="gramStart"/>
      <w:r>
        <w:rPr>
          <w:rFonts w:ascii="Courier New" w:hAnsi="Courier New"/>
          <w:sz w:val="18"/>
        </w:rPr>
        <w:t>serial.Serial</w:t>
      </w:r>
      <w:proofErr w:type="spellEnd"/>
      <w:proofErr w:type="gramEnd"/>
      <w:r>
        <w:rPr>
          <w:rFonts w:ascii="Courier New" w:hAnsi="Courier New"/>
          <w:sz w:val="18"/>
        </w:rPr>
        <w:t>(PORT, BAUD, timeout=0.1)</w:t>
      </w:r>
    </w:p>
    <w:p w14:paraId="3F8B02B2" w14:textId="77777777" w:rsidR="00FF1AA5" w:rsidRDefault="00FF1AA5">
      <w:pPr>
        <w:spacing w:after="0"/>
        <w:ind w:left="567"/>
        <w:rPr>
          <w:rFonts w:hint="eastAsia"/>
        </w:rPr>
      </w:pPr>
    </w:p>
    <w:p w14:paraId="52F32DB2"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图形初始化</w:t>
      </w:r>
      <w:proofErr w:type="spellEnd"/>
    </w:p>
    <w:p w14:paraId="562CE6FF" w14:textId="77777777" w:rsidR="00FF1AA5" w:rsidRDefault="00000000">
      <w:pPr>
        <w:spacing w:after="0"/>
        <w:ind w:left="567"/>
        <w:rPr>
          <w:rFonts w:hint="eastAsia"/>
        </w:rPr>
      </w:pPr>
      <w:r>
        <w:rPr>
          <w:rFonts w:ascii="Courier New" w:hAnsi="Courier New"/>
          <w:sz w:val="18"/>
        </w:rPr>
        <w:t xml:space="preserve">fig, ax = </w:t>
      </w:r>
      <w:proofErr w:type="spellStart"/>
      <w:proofErr w:type="gramStart"/>
      <w:r>
        <w:rPr>
          <w:rFonts w:ascii="Courier New" w:hAnsi="Courier New"/>
          <w:sz w:val="18"/>
        </w:rPr>
        <w:t>plt.subplots</w:t>
      </w:r>
      <w:proofErr w:type="spellEnd"/>
      <w:proofErr w:type="gramEnd"/>
      <w:r>
        <w:rPr>
          <w:rFonts w:ascii="Courier New" w:hAnsi="Courier New"/>
          <w:sz w:val="18"/>
        </w:rPr>
        <w:t>(</w:t>
      </w:r>
      <w:proofErr w:type="spellStart"/>
      <w:r>
        <w:rPr>
          <w:rFonts w:ascii="Courier New" w:hAnsi="Courier New"/>
          <w:sz w:val="18"/>
        </w:rPr>
        <w:t>figsize</w:t>
      </w:r>
      <w:proofErr w:type="spellEnd"/>
      <w:proofErr w:type="gramStart"/>
      <w:r>
        <w:rPr>
          <w:rFonts w:ascii="Courier New" w:hAnsi="Courier New"/>
          <w:sz w:val="18"/>
        </w:rPr>
        <w:t>=(</w:t>
      </w:r>
      <w:proofErr w:type="gramEnd"/>
      <w:r>
        <w:rPr>
          <w:rFonts w:ascii="Courier New" w:hAnsi="Courier New"/>
          <w:sz w:val="18"/>
        </w:rPr>
        <w:t>12, 6))</w:t>
      </w:r>
    </w:p>
    <w:p w14:paraId="13A69C9B" w14:textId="77777777" w:rsidR="00FF1AA5" w:rsidRDefault="00000000">
      <w:pPr>
        <w:spacing w:after="0"/>
        <w:ind w:left="567"/>
        <w:rPr>
          <w:rFonts w:hint="eastAsia"/>
        </w:rPr>
      </w:pPr>
      <w:r>
        <w:rPr>
          <w:rFonts w:ascii="Courier New" w:hAnsi="Courier New"/>
          <w:sz w:val="18"/>
        </w:rPr>
        <w:t xml:space="preserve">line, = </w:t>
      </w:r>
      <w:proofErr w:type="spellStart"/>
      <w:proofErr w:type="gramStart"/>
      <w:r>
        <w:rPr>
          <w:rFonts w:ascii="Courier New" w:hAnsi="Courier New"/>
          <w:sz w:val="18"/>
        </w:rPr>
        <w:t>ax.plot</w:t>
      </w:r>
      <w:proofErr w:type="spellEnd"/>
      <w:proofErr w:type="gramEnd"/>
      <w:r>
        <w:rPr>
          <w:rFonts w:ascii="Courier New" w:hAnsi="Courier New"/>
          <w:sz w:val="18"/>
        </w:rPr>
        <w:t>([], [], 'b-', linewidth=1)</w:t>
      </w:r>
    </w:p>
    <w:p w14:paraId="79D2A339" w14:textId="77777777" w:rsidR="00FF1AA5" w:rsidRDefault="00000000">
      <w:pPr>
        <w:spacing w:after="0"/>
        <w:ind w:left="567"/>
        <w:rPr>
          <w:rFonts w:hint="eastAsia"/>
        </w:rPr>
      </w:pPr>
      <w:proofErr w:type="spellStart"/>
      <w:r>
        <w:rPr>
          <w:rFonts w:ascii="Courier New" w:hAnsi="Courier New"/>
          <w:sz w:val="18"/>
        </w:rPr>
        <w:t>ax.set_xlabel</w:t>
      </w:r>
      <w:proofErr w:type="spellEnd"/>
      <w:r>
        <w:rPr>
          <w:rFonts w:ascii="Courier New" w:hAnsi="Courier New"/>
          <w:sz w:val="18"/>
        </w:rPr>
        <w:t>('</w:t>
      </w:r>
      <w:proofErr w:type="spellStart"/>
      <w:r>
        <w:rPr>
          <w:rFonts w:ascii="Courier New" w:hAnsi="Courier New"/>
          <w:sz w:val="18"/>
        </w:rPr>
        <w:t>时间</w:t>
      </w:r>
      <w:proofErr w:type="spellEnd"/>
      <w:r>
        <w:rPr>
          <w:rFonts w:ascii="Courier New" w:hAnsi="Courier New"/>
          <w:sz w:val="18"/>
        </w:rPr>
        <w:t>')</w:t>
      </w:r>
    </w:p>
    <w:p w14:paraId="20CCB566" w14:textId="77777777" w:rsidR="00FF1AA5" w:rsidRDefault="00000000">
      <w:pPr>
        <w:spacing w:after="0"/>
        <w:ind w:left="567"/>
        <w:rPr>
          <w:rFonts w:hint="eastAsia"/>
        </w:rPr>
      </w:pPr>
      <w:proofErr w:type="spellStart"/>
      <w:r>
        <w:rPr>
          <w:rFonts w:ascii="Courier New" w:hAnsi="Courier New"/>
          <w:sz w:val="18"/>
        </w:rPr>
        <w:t>ax.set_ylabel</w:t>
      </w:r>
      <w:proofErr w:type="spellEnd"/>
      <w:r>
        <w:rPr>
          <w:rFonts w:ascii="Courier New" w:hAnsi="Courier New"/>
          <w:sz w:val="18"/>
        </w:rPr>
        <w:t>('</w:t>
      </w:r>
      <w:proofErr w:type="spellStart"/>
      <w:r>
        <w:rPr>
          <w:rFonts w:ascii="Courier New" w:hAnsi="Courier New"/>
          <w:sz w:val="18"/>
        </w:rPr>
        <w:t>数值</w:t>
      </w:r>
      <w:proofErr w:type="spellEnd"/>
      <w:r>
        <w:rPr>
          <w:rFonts w:ascii="Courier New" w:hAnsi="Courier New"/>
          <w:sz w:val="18"/>
        </w:rPr>
        <w:t>')</w:t>
      </w:r>
    </w:p>
    <w:p w14:paraId="6857CEE9" w14:textId="77777777" w:rsidR="00FF1AA5" w:rsidRDefault="00000000">
      <w:pPr>
        <w:spacing w:after="0"/>
        <w:ind w:left="567"/>
        <w:rPr>
          <w:rFonts w:hint="eastAsia"/>
        </w:rPr>
      </w:pPr>
      <w:proofErr w:type="spellStart"/>
      <w:r>
        <w:rPr>
          <w:rFonts w:ascii="Courier New" w:hAnsi="Courier New"/>
          <w:sz w:val="18"/>
        </w:rPr>
        <w:t>ax.set_title</w:t>
      </w:r>
      <w:proofErr w:type="spellEnd"/>
      <w:r>
        <w:rPr>
          <w:rFonts w:ascii="Courier New" w:hAnsi="Courier New"/>
          <w:sz w:val="18"/>
        </w:rPr>
        <w:t>('</w:t>
      </w:r>
      <w:proofErr w:type="spellStart"/>
      <w:r>
        <w:rPr>
          <w:rFonts w:ascii="Courier New" w:hAnsi="Courier New"/>
          <w:sz w:val="18"/>
        </w:rPr>
        <w:t>实时数据</w:t>
      </w:r>
      <w:proofErr w:type="spellEnd"/>
      <w:r>
        <w:rPr>
          <w:rFonts w:ascii="Courier New" w:hAnsi="Courier New"/>
          <w:sz w:val="18"/>
        </w:rPr>
        <w:t>')</w:t>
      </w:r>
    </w:p>
    <w:p w14:paraId="0BA9BE14" w14:textId="77777777" w:rsidR="00FF1AA5" w:rsidRDefault="00000000">
      <w:pPr>
        <w:spacing w:after="0"/>
        <w:ind w:left="567"/>
        <w:rPr>
          <w:rFonts w:hint="eastAsia"/>
        </w:rPr>
      </w:pPr>
      <w:proofErr w:type="spellStart"/>
      <w:proofErr w:type="gramStart"/>
      <w:r>
        <w:rPr>
          <w:rFonts w:ascii="Courier New" w:hAnsi="Courier New"/>
          <w:sz w:val="18"/>
        </w:rPr>
        <w:t>ax.grid</w:t>
      </w:r>
      <w:proofErr w:type="spellEnd"/>
      <w:proofErr w:type="gramEnd"/>
      <w:r>
        <w:rPr>
          <w:rFonts w:ascii="Courier New" w:hAnsi="Courier New"/>
          <w:sz w:val="18"/>
        </w:rPr>
        <w:t>(True, alpha=0.3)</w:t>
      </w:r>
    </w:p>
    <w:p w14:paraId="09EDBB4B" w14:textId="77777777" w:rsidR="00FF1AA5" w:rsidRDefault="00FF1AA5">
      <w:pPr>
        <w:spacing w:after="0"/>
        <w:ind w:left="567"/>
        <w:rPr>
          <w:rFonts w:hint="eastAsia"/>
        </w:rPr>
      </w:pPr>
    </w:p>
    <w:p w14:paraId="0036DE4D" w14:textId="77777777" w:rsidR="00FF1AA5" w:rsidRDefault="00000000">
      <w:pPr>
        <w:spacing w:after="0"/>
        <w:ind w:left="567"/>
        <w:rPr>
          <w:rFonts w:hint="eastAsia"/>
        </w:rPr>
      </w:pPr>
      <w:r>
        <w:rPr>
          <w:rFonts w:ascii="Courier New" w:hAnsi="Courier New"/>
          <w:sz w:val="18"/>
        </w:rPr>
        <w:t>def update(frame):</w:t>
      </w:r>
    </w:p>
    <w:p w14:paraId="53FAF056"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动画更新函数</w:t>
      </w:r>
      <w:proofErr w:type="spellEnd"/>
      <w:r>
        <w:rPr>
          <w:rFonts w:ascii="Courier New" w:hAnsi="Courier New"/>
          <w:sz w:val="18"/>
        </w:rPr>
        <w:t>"""</w:t>
      </w:r>
    </w:p>
    <w:p w14:paraId="5CE2EE35" w14:textId="77777777" w:rsidR="00FF1AA5" w:rsidRDefault="00000000">
      <w:pPr>
        <w:spacing w:after="0"/>
        <w:ind w:left="567"/>
        <w:rPr>
          <w:rFonts w:hint="eastAsia"/>
        </w:rPr>
      </w:pPr>
      <w:r>
        <w:rPr>
          <w:rFonts w:ascii="Courier New" w:hAnsi="Courier New"/>
          <w:sz w:val="18"/>
        </w:rPr>
        <w:t xml:space="preserve">    # </w:t>
      </w:r>
      <w:proofErr w:type="spellStart"/>
      <w:r>
        <w:rPr>
          <w:rFonts w:ascii="Courier New" w:hAnsi="Courier New"/>
          <w:sz w:val="18"/>
        </w:rPr>
        <w:t>读取所有可用数据</w:t>
      </w:r>
      <w:proofErr w:type="spellEnd"/>
    </w:p>
    <w:p w14:paraId="08D93CC0" w14:textId="77777777" w:rsidR="00FF1AA5" w:rsidRDefault="00000000">
      <w:pPr>
        <w:spacing w:after="0"/>
        <w:ind w:left="567"/>
        <w:rPr>
          <w:rFonts w:hint="eastAsia"/>
        </w:rPr>
      </w:pPr>
      <w:r>
        <w:rPr>
          <w:rFonts w:ascii="Courier New" w:hAnsi="Courier New"/>
          <w:sz w:val="18"/>
        </w:rPr>
        <w:t xml:space="preserve">    while </w:t>
      </w:r>
      <w:proofErr w:type="spellStart"/>
      <w:r>
        <w:rPr>
          <w:rFonts w:ascii="Courier New" w:hAnsi="Courier New"/>
          <w:sz w:val="18"/>
        </w:rPr>
        <w:t>ser.in_waiting</w:t>
      </w:r>
      <w:proofErr w:type="spellEnd"/>
      <w:r>
        <w:rPr>
          <w:rFonts w:ascii="Courier New" w:hAnsi="Courier New"/>
          <w:sz w:val="18"/>
        </w:rPr>
        <w:t>:</w:t>
      </w:r>
    </w:p>
    <w:p w14:paraId="10FC4EE5" w14:textId="77777777" w:rsidR="00FF1AA5" w:rsidRDefault="00000000">
      <w:pPr>
        <w:spacing w:after="0"/>
        <w:ind w:left="567"/>
        <w:rPr>
          <w:rFonts w:hint="eastAsia"/>
        </w:rPr>
      </w:pPr>
      <w:r>
        <w:rPr>
          <w:rFonts w:ascii="Courier New" w:hAnsi="Courier New"/>
          <w:sz w:val="18"/>
        </w:rPr>
        <w:t xml:space="preserve">        try:</w:t>
      </w:r>
    </w:p>
    <w:p w14:paraId="3A6B630F" w14:textId="77777777" w:rsidR="00FF1AA5" w:rsidRDefault="00000000">
      <w:pPr>
        <w:spacing w:after="0"/>
        <w:ind w:left="567"/>
        <w:rPr>
          <w:rFonts w:hint="eastAsia"/>
        </w:rPr>
        <w:jc w:val="center"/>
      </w:pPr>
      <w:proofErr w:type="spellStart"/>
      <w:proofErr w:type="spellEnd"/>
      <w:proofErr w:type="spellStart"/>
      <w:proofErr w:type="gramStart"/>
      <w:proofErr w:type="spellEnd"/>
      <w:proofErr w:type="gramEnd"/>
      <w:proofErr w:type="gramStart"/>
      <w:proofErr w:type="gramEnd"/>
      <w:proofErr w:type="gramStart"/>
      <w:proofErr w:type="gramEnd"/>
      <m:oMathPara>
        <m:oMath>
          <m:r>
            <m:t xml:space="preserve">line_data = ser.readline().decode('utf-8', errors='ignore').strip()</m:t>
          </m:r>
        </m:oMath>
      </m:oMathPara>
    </w:p>
    <w:p w14:paraId="44C4154F" w14:textId="77777777" w:rsidR="00FF1AA5" w:rsidRDefault="00000000">
      <w:pPr>
        <w:spacing w:after="0"/>
        <w:ind w:left="567"/>
        <w:rPr>
          <w:rFonts w:hint="eastAsia"/>
        </w:rPr>
      </w:pPr>
      <w:r>
        <w:rPr>
          <w:rFonts w:ascii="Courier New" w:hAnsi="Courier New"/>
          <w:sz w:val="18"/>
        </w:rPr>
        <w:t xml:space="preserve">            if </w:t>
      </w:r>
      <w:proofErr w:type="spellStart"/>
      <w:r>
        <w:rPr>
          <w:rFonts w:ascii="Courier New" w:hAnsi="Courier New"/>
          <w:sz w:val="18"/>
        </w:rPr>
        <w:t>line_data</w:t>
      </w:r>
      <w:proofErr w:type="spellEnd"/>
      <w:r>
        <w:rPr>
          <w:rFonts w:ascii="Courier New" w:hAnsi="Courier New"/>
          <w:sz w:val="18"/>
        </w:rPr>
        <w:t>:</w:t>
      </w:r>
    </w:p>
    <w:p w14:paraId="31724FE4" w14:textId="77777777" w:rsidR="00FF1AA5" w:rsidRDefault="00000000">
      <w:pPr>
        <w:spacing w:after="0"/>
        <w:ind w:left="567"/>
        <w:rPr>
          <w:rFonts w:hint="eastAsia"/>
        </w:rPr>
      </w:pPr>
      <w:r>
        <w:rPr>
          <w:rFonts w:ascii="Courier New" w:hAnsi="Courier New"/>
          <w:sz w:val="18"/>
        </w:rPr>
        <w:t xml:space="preserve">                import time</w:t>
      </w:r>
    </w:p>
    <w:p w14:paraId="096FAFA7" w14:textId="77777777" w:rsidR="00FF1AA5" w:rsidRDefault="00000000">
      <w:pPr>
        <w:spacing w:after="0"/>
        <w:ind w:left="567"/>
        <w:rPr>
          <w:rFonts w:hint="eastAsia"/>
        </w:rPr>
      </w:pPr>
      <w:r>
        <w:rPr>
          <w:rFonts w:ascii="Courier New" w:hAnsi="Courier New"/>
          <w:sz w:val="18"/>
        </w:rPr>
        <w:t xml:space="preserve">                t = </w:t>
      </w:r>
      <w:proofErr w:type="spellStart"/>
      <w:proofErr w:type="gramStart"/>
      <w:r>
        <w:rPr>
          <w:rFonts w:ascii="Courier New" w:hAnsi="Courier New"/>
          <w:sz w:val="18"/>
        </w:rPr>
        <w:t>time.time</w:t>
      </w:r>
      <w:proofErr w:type="spellEnd"/>
      <w:proofErr w:type="gramEnd"/>
      <w:r>
        <w:rPr>
          <w:rFonts w:ascii="Courier New" w:hAnsi="Courier New"/>
          <w:sz w:val="18"/>
        </w:rPr>
        <w:t>()</w:t>
      </w:r>
    </w:p>
    <w:p w14:paraId="1CB25AA2" w14:textId="77777777" w:rsidR="00FF1AA5" w:rsidRDefault="00000000">
      <w:pPr>
        <w:spacing w:after="0"/>
        <w:ind w:left="567"/>
        <w:rPr>
          <w:rFonts w:hint="eastAsia"/>
        </w:rPr>
      </w:pPr>
      <w:r>
        <w:rPr>
          <w:rFonts w:ascii="Courier New" w:hAnsi="Courier New"/>
          <w:sz w:val="18"/>
        </w:rPr>
        <w:t xml:space="preserve">                try:</w:t>
      </w:r>
    </w:p>
    <w:p w14:paraId="014BBED7" w14:textId="77777777" w:rsidR="00FF1AA5" w:rsidRDefault="00000000">
      <w:pPr>
        <w:spacing w:after="0"/>
        <w:ind w:left="567"/>
        <w:rPr>
          <w:rFonts w:hint="eastAsia"/>
        </w:rPr>
        <w:jc w:val="center"/>
      </w:pPr>
      <w:proofErr w:type="spellStart"/>
      <w:proofErr w:type="gramStart"/>
      <w:proofErr w:type="spellEnd"/>
      <w:proofErr w:type="gramEnd"/>
      <w:proofErr w:type="gramStart"/>
      <w:proofErr w:type="gramEnd"/>
      <w:proofErr w:type="gramStart"/>
      <w:proofErr w:type="gramEnd"/>
      <w:proofErr w:type="gramStart"/>
      <w:proofErr w:type="gramEnd"/>
      <m:oMathPara>
        <m:oMath>
          <m:r>
            <m:t xml:space="preserve">value = float(line_data.split(':')[-1].strip().split()[0])</m:t>
          </m:r>
        </m:oMath>
      </m:oMathPara>
    </w:p>
    <w:p w14:paraId="51E4E43E"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time_</w:t>
      </w:r>
      <w:proofErr w:type="gramStart"/>
      <w:r>
        <w:rPr>
          <w:rFonts w:ascii="Courier New" w:hAnsi="Courier New"/>
          <w:sz w:val="18"/>
        </w:rPr>
        <w:t>buffer.append</w:t>
      </w:r>
      <w:proofErr w:type="spellEnd"/>
      <w:proofErr w:type="gramEnd"/>
      <w:r>
        <w:rPr>
          <w:rFonts w:ascii="Courier New" w:hAnsi="Courier New"/>
          <w:sz w:val="18"/>
        </w:rPr>
        <w:t>(t)</w:t>
      </w:r>
    </w:p>
    <w:p w14:paraId="551509D2"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data_</w:t>
      </w:r>
      <w:proofErr w:type="gramStart"/>
      <w:r>
        <w:rPr>
          <w:rFonts w:ascii="Courier New" w:hAnsi="Courier New"/>
          <w:sz w:val="18"/>
        </w:rPr>
        <w:t>buffer.append</w:t>
      </w:r>
      <w:proofErr w:type="spellEnd"/>
      <w:proofErr w:type="gramEnd"/>
      <w:r>
        <w:rPr>
          <w:rFonts w:ascii="Courier New" w:hAnsi="Courier New"/>
          <w:sz w:val="18"/>
        </w:rPr>
        <w:t>(value)</w:t>
      </w:r>
    </w:p>
    <w:p w14:paraId="2326A6CA" w14:textId="77777777" w:rsidR="00FF1AA5" w:rsidRDefault="00000000">
      <w:pPr>
        <w:spacing w:after="0"/>
        <w:ind w:left="567"/>
        <w:rPr>
          <w:rFonts w:hint="eastAsia"/>
        </w:rPr>
      </w:pPr>
      <w:r>
        <w:rPr>
          <w:rFonts w:ascii="Courier New" w:hAnsi="Courier New"/>
          <w:sz w:val="18"/>
        </w:rPr>
        <w:t xml:space="preserve">                except:</w:t>
      </w:r>
    </w:p>
    <w:p w14:paraId="1CD963A2" w14:textId="77777777" w:rsidR="00FF1AA5" w:rsidRDefault="00000000">
      <w:pPr>
        <w:spacing w:after="0"/>
        <w:ind w:left="567"/>
        <w:rPr>
          <w:rFonts w:hint="eastAsia"/>
        </w:rPr>
      </w:pPr>
      <w:r>
        <w:rPr>
          <w:rFonts w:ascii="Courier New" w:hAnsi="Courier New"/>
          <w:sz w:val="18"/>
        </w:rPr>
        <w:t xml:space="preserve">                    pass</w:t>
      </w:r>
    </w:p>
    <w:p w14:paraId="5AD005EE" w14:textId="77777777" w:rsidR="00FF1AA5" w:rsidRDefault="00000000">
      <w:pPr>
        <w:spacing w:after="0"/>
        <w:ind w:left="567"/>
        <w:rPr>
          <w:rFonts w:hint="eastAsia"/>
        </w:rPr>
      </w:pPr>
      <w:r>
        <w:rPr>
          <w:rFonts w:ascii="Courier New" w:hAnsi="Courier New"/>
          <w:sz w:val="18"/>
        </w:rPr>
        <w:t xml:space="preserve">        except:</w:t>
      </w:r>
    </w:p>
    <w:p w14:paraId="7980719F" w14:textId="77777777" w:rsidR="00FF1AA5" w:rsidRDefault="00000000">
      <w:pPr>
        <w:spacing w:after="0"/>
        <w:ind w:left="567"/>
        <w:rPr>
          <w:rFonts w:hint="eastAsia"/>
        </w:rPr>
      </w:pPr>
      <w:r>
        <w:rPr>
          <w:rFonts w:ascii="Courier New" w:hAnsi="Courier New"/>
          <w:sz w:val="18"/>
        </w:rPr>
        <w:t xml:space="preserve">            pass</w:t>
      </w:r>
    </w:p>
    <w:p w14:paraId="4F93CBC2" w14:textId="77777777" w:rsidR="00FF1AA5" w:rsidRDefault="00000000">
      <w:pPr>
        <w:spacing w:after="0"/>
        <w:ind w:left="567"/>
        <w:rPr>
          <w:rFonts w:hint="eastAsia"/>
        </w:rPr>
      </w:pPr>
      <w:r>
        <w:rPr>
          <w:rFonts w:ascii="Courier New" w:hAnsi="Courier New"/>
          <w:sz w:val="18"/>
        </w:rPr>
        <w:lastRenderedPageBreak/>
        <w:t xml:space="preserve">    </w:t>
      </w:r>
    </w:p>
    <w:p w14:paraId="73FCBA00" w14:textId="77777777" w:rsidR="00FF1AA5" w:rsidRDefault="00000000">
      <w:pPr>
        <w:spacing w:after="0"/>
        <w:ind w:left="567"/>
        <w:rPr>
          <w:rFonts w:hint="eastAsia"/>
        </w:rPr>
      </w:pPr>
      <w:r>
        <w:rPr>
          <w:rFonts w:ascii="Courier New" w:hAnsi="Courier New"/>
          <w:sz w:val="18"/>
        </w:rPr>
        <w:t xml:space="preserve">    # </w:t>
      </w:r>
      <w:proofErr w:type="spellStart"/>
      <w:r>
        <w:rPr>
          <w:rFonts w:ascii="Courier New" w:hAnsi="Courier New"/>
          <w:sz w:val="18"/>
        </w:rPr>
        <w:t>更新图形</w:t>
      </w:r>
      <w:proofErr w:type="spellEnd"/>
    </w:p>
    <w:p w14:paraId="41787AC0" w14:textId="77777777" w:rsidR="00FF1AA5" w:rsidRDefault="00000000">
      <w:pPr>
        <w:spacing w:after="0"/>
        <w:ind w:left="567"/>
        <w:rPr>
          <w:rFonts w:hint="eastAsia"/>
        </w:rPr>
      </w:pPr>
      <w:r>
        <w:rPr>
          <w:rFonts w:ascii="Courier New" w:hAnsi="Courier New"/>
          <w:sz w:val="18"/>
        </w:rPr>
        <w:t xml:space="preserve">    if </w:t>
      </w:r>
      <w:proofErr w:type="spellStart"/>
      <w:r>
        <w:rPr>
          <w:rFonts w:ascii="Courier New" w:hAnsi="Courier New"/>
          <w:sz w:val="18"/>
        </w:rPr>
        <w:t>data_buffer</w:t>
      </w:r>
      <w:proofErr w:type="spellEnd"/>
      <w:r>
        <w:rPr>
          <w:rFonts w:ascii="Courier New" w:hAnsi="Courier New"/>
          <w:sz w:val="18"/>
        </w:rPr>
        <w:t>:</w:t>
      </w:r>
    </w:p>
    <w:p w14:paraId="4609EF31"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line.set_data</w:t>
      </w:r>
      <w:proofErr w:type="spellEnd"/>
      <w:r>
        <w:rPr>
          <w:rFonts w:ascii="Courier New" w:hAnsi="Courier New"/>
          <w:sz w:val="18"/>
        </w:rPr>
        <w:t>(range(</w:t>
      </w:r>
      <w:proofErr w:type="spellStart"/>
      <w:r>
        <w:rPr>
          <w:rFonts w:ascii="Courier New" w:hAnsi="Courier New"/>
          <w:sz w:val="18"/>
        </w:rPr>
        <w:t>len</w:t>
      </w:r>
      <w:proofErr w:type="spellEnd"/>
      <w:r>
        <w:rPr>
          <w:rFonts w:ascii="Courier New" w:hAnsi="Courier New"/>
          <w:sz w:val="18"/>
        </w:rPr>
        <w:t>(</w:t>
      </w:r>
      <w:proofErr w:type="spellStart"/>
      <w:r>
        <w:rPr>
          <w:rFonts w:ascii="Courier New" w:hAnsi="Courier New"/>
          <w:sz w:val="18"/>
        </w:rPr>
        <w:t>data_buffer</w:t>
      </w:r>
      <w:proofErr w:type="spellEnd"/>
      <w:r>
        <w:rPr>
          <w:rFonts w:ascii="Courier New" w:hAnsi="Courier New"/>
          <w:sz w:val="18"/>
        </w:rPr>
        <w:t>)), list(</w:t>
      </w:r>
      <w:proofErr w:type="spellStart"/>
      <w:r>
        <w:rPr>
          <w:rFonts w:ascii="Courier New" w:hAnsi="Courier New"/>
          <w:sz w:val="18"/>
        </w:rPr>
        <w:t>data_buffer</w:t>
      </w:r>
      <w:proofErr w:type="spellEnd"/>
      <w:r>
        <w:rPr>
          <w:rFonts w:ascii="Courier New" w:hAnsi="Courier New"/>
          <w:sz w:val="18"/>
        </w:rPr>
        <w:t>))</w:t>
      </w:r>
    </w:p>
    <w:p w14:paraId="062A03AB"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ax.set_</w:t>
      </w:r>
      <w:proofErr w:type="gramStart"/>
      <w:r>
        <w:rPr>
          <w:rFonts w:ascii="Courier New" w:hAnsi="Courier New"/>
          <w:sz w:val="18"/>
        </w:rPr>
        <w:t>xlim</w:t>
      </w:r>
      <w:proofErr w:type="spellEnd"/>
      <w:r>
        <w:rPr>
          <w:rFonts w:ascii="Courier New" w:hAnsi="Courier New"/>
          <w:sz w:val="18"/>
        </w:rPr>
        <w:t>(</w:t>
      </w:r>
      <w:proofErr w:type="gramEnd"/>
      <w:r>
        <w:rPr>
          <w:rFonts w:ascii="Courier New" w:hAnsi="Courier New"/>
          <w:sz w:val="18"/>
        </w:rPr>
        <w:t>0, max(</w:t>
      </w:r>
      <w:proofErr w:type="spellStart"/>
      <w:r>
        <w:rPr>
          <w:rFonts w:ascii="Courier New" w:hAnsi="Courier New"/>
          <w:sz w:val="18"/>
        </w:rPr>
        <w:t>len</w:t>
      </w:r>
      <w:proofErr w:type="spellEnd"/>
      <w:r>
        <w:rPr>
          <w:rFonts w:ascii="Courier New" w:hAnsi="Courier New"/>
          <w:sz w:val="18"/>
        </w:rPr>
        <w:t>(</w:t>
      </w:r>
      <w:proofErr w:type="spellStart"/>
      <w:r>
        <w:rPr>
          <w:rFonts w:ascii="Courier New" w:hAnsi="Courier New"/>
          <w:sz w:val="18"/>
        </w:rPr>
        <w:t>data_buffer</w:t>
      </w:r>
      <w:proofErr w:type="spellEnd"/>
      <w:r>
        <w:rPr>
          <w:rFonts w:ascii="Courier New" w:hAnsi="Courier New"/>
          <w:sz w:val="18"/>
        </w:rPr>
        <w:t>), 100))</w:t>
      </w:r>
    </w:p>
    <w:p w14:paraId="14DB7AEF"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ax.set_ylim</w:t>
      </w:r>
      <w:proofErr w:type="spellEnd"/>
      <w:r>
        <w:rPr>
          <w:rFonts w:ascii="Courier New" w:hAnsi="Courier New"/>
          <w:sz w:val="18"/>
        </w:rPr>
        <w:t>(min(</w:t>
      </w:r>
      <w:proofErr w:type="spellStart"/>
      <w:r>
        <w:rPr>
          <w:rFonts w:ascii="Courier New" w:hAnsi="Courier New"/>
          <w:sz w:val="18"/>
        </w:rPr>
        <w:t>data_buffer</w:t>
      </w:r>
      <w:proofErr w:type="spellEnd"/>
      <w:r>
        <w:rPr>
          <w:rFonts w:ascii="Courier New" w:hAnsi="Courier New"/>
          <w:sz w:val="18"/>
        </w:rPr>
        <w:t>) * 0.9, max(</w:t>
      </w:r>
      <w:proofErr w:type="spellStart"/>
      <w:r>
        <w:rPr>
          <w:rFonts w:ascii="Courier New" w:hAnsi="Courier New"/>
          <w:sz w:val="18"/>
        </w:rPr>
        <w:t>data_buffer</w:t>
      </w:r>
      <w:proofErr w:type="spellEnd"/>
      <w:r>
        <w:rPr>
          <w:rFonts w:ascii="Courier New" w:hAnsi="Courier New"/>
          <w:sz w:val="18"/>
        </w:rPr>
        <w:t>) * 1.1)</w:t>
      </w:r>
    </w:p>
    <w:p w14:paraId="4307E510" w14:textId="77777777" w:rsidR="00FF1AA5" w:rsidRDefault="00000000">
      <w:pPr>
        <w:spacing w:after="0"/>
        <w:ind w:left="567"/>
        <w:rPr>
          <w:rFonts w:hint="eastAsia"/>
        </w:rPr>
      </w:pPr>
      <w:r>
        <w:rPr>
          <w:rFonts w:ascii="Courier New" w:hAnsi="Courier New"/>
          <w:sz w:val="18"/>
        </w:rPr>
        <w:t xml:space="preserve">    </w:t>
      </w:r>
    </w:p>
    <w:p w14:paraId="20EB602B" w14:textId="77777777" w:rsidR="00FF1AA5" w:rsidRDefault="00000000">
      <w:pPr>
        <w:spacing w:after="0"/>
        <w:ind w:left="567"/>
        <w:rPr>
          <w:rFonts w:hint="eastAsia"/>
        </w:rPr>
      </w:pPr>
      <w:r>
        <w:rPr>
          <w:rFonts w:ascii="Courier New" w:hAnsi="Courier New"/>
          <w:sz w:val="18"/>
        </w:rPr>
        <w:t xml:space="preserve">    return line,</w:t>
      </w:r>
    </w:p>
    <w:p w14:paraId="00D524CC" w14:textId="77777777" w:rsidR="00FF1AA5" w:rsidRDefault="00FF1AA5">
      <w:pPr>
        <w:spacing w:after="0"/>
        <w:ind w:left="567"/>
        <w:rPr>
          <w:rFonts w:hint="eastAsia"/>
        </w:rPr>
      </w:pPr>
    </w:p>
    <w:p w14:paraId="0BF14B0D"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启动动画</w:t>
      </w:r>
      <w:proofErr w:type="spellEnd"/>
    </w:p>
    <w:p w14:paraId="42D8FA41" w14:textId="77777777" w:rsidR="00FF1AA5" w:rsidRDefault="00000000">
      <w:pPr>
        <w:spacing w:after="0"/>
        <w:ind w:left="567"/>
        <w:rPr>
          <w:rFonts w:hint="eastAsia"/>
        </w:rPr>
      </w:pPr>
      <w:r>
        <w:rPr>
          <w:rFonts w:ascii="Courier New" w:hAnsi="Courier New"/>
          <w:sz w:val="18"/>
        </w:rPr>
        <w:t xml:space="preserve">ani = </w:t>
      </w:r>
      <w:proofErr w:type="spellStart"/>
      <w:proofErr w:type="gramStart"/>
      <w:r>
        <w:rPr>
          <w:rFonts w:ascii="Courier New" w:hAnsi="Courier New"/>
          <w:sz w:val="18"/>
        </w:rPr>
        <w:t>animation.FuncAnimation</w:t>
      </w:r>
      <w:proofErr w:type="spellEnd"/>
      <w:proofErr w:type="gramEnd"/>
      <w:r>
        <w:rPr>
          <w:rFonts w:ascii="Courier New" w:hAnsi="Courier New"/>
          <w:sz w:val="18"/>
        </w:rPr>
        <w:t xml:space="preserve">(fig, update, interval=50, </w:t>
      </w:r>
      <w:proofErr w:type="spellStart"/>
      <w:r>
        <w:rPr>
          <w:rFonts w:ascii="Courier New" w:hAnsi="Courier New"/>
          <w:sz w:val="18"/>
        </w:rPr>
        <w:t>blit</w:t>
      </w:r>
      <w:proofErr w:type="spellEnd"/>
      <w:r>
        <w:rPr>
          <w:rFonts w:ascii="Courier New" w:hAnsi="Courier New"/>
          <w:sz w:val="18"/>
        </w:rPr>
        <w:t>=True)</w:t>
      </w:r>
    </w:p>
    <w:p w14:paraId="19056E5D" w14:textId="77777777" w:rsidR="00FF1AA5" w:rsidRDefault="00000000">
      <w:pPr>
        <w:spacing w:after="0"/>
        <w:ind w:left="567"/>
        <w:rPr>
          <w:rFonts w:hint="eastAsia"/>
        </w:rPr>
      </w:pPr>
      <w:proofErr w:type="spellStart"/>
      <w:proofErr w:type="gramStart"/>
      <w:r>
        <w:rPr>
          <w:rFonts w:ascii="Courier New" w:hAnsi="Courier New"/>
          <w:sz w:val="18"/>
        </w:rPr>
        <w:t>plt.show</w:t>
      </w:r>
      <w:proofErr w:type="spellEnd"/>
      <w:proofErr w:type="gramEnd"/>
      <w:r>
        <w:rPr>
          <w:rFonts w:ascii="Courier New" w:hAnsi="Courier New"/>
          <w:sz w:val="18"/>
        </w:rPr>
        <w:t>()</w:t>
      </w:r>
    </w:p>
    <w:p w14:paraId="0067A062" w14:textId="77777777" w:rsidR="00FF1AA5" w:rsidRDefault="00FF1AA5">
      <w:pPr>
        <w:spacing w:after="0"/>
        <w:ind w:left="567"/>
        <w:rPr>
          <w:rFonts w:hint="eastAsia"/>
        </w:rPr>
      </w:pPr>
    </w:p>
    <w:p w14:paraId="228084BA" w14:textId="77777777" w:rsidR="00FF1AA5" w:rsidRDefault="00000000">
      <w:pPr>
        <w:spacing w:after="0"/>
        <w:ind w:left="567"/>
        <w:rPr>
          <w:rFonts w:hint="eastAsia"/>
        </w:rPr>
      </w:pPr>
      <w:proofErr w:type="spellStart"/>
      <w:proofErr w:type="gramStart"/>
      <w:r>
        <w:rPr>
          <w:rFonts w:ascii="Courier New" w:hAnsi="Courier New"/>
          <w:sz w:val="18"/>
        </w:rPr>
        <w:t>ser.close</w:t>
      </w:r>
      <w:proofErr w:type="spellEnd"/>
      <w:proofErr w:type="gramEnd"/>
      <w:r>
        <w:rPr>
          <w:rFonts w:ascii="Courier New" w:hAnsi="Courier New"/>
          <w:sz w:val="18"/>
        </w:rPr>
        <w:t>()</w:t>
      </w:r>
    </w:p>
    <w:p w14:paraId="3770A518" w14:textId="77777777" w:rsidR="00FF1AA5" w:rsidRDefault="00000000">
      <w:pPr>
        <w:pStyle w:val="21"/>
      </w:pPr>
      <w:bookmarkStart w:id="235" w:name="_Toc25439"/>
      <w:r>
        <w:rPr>
          <w:rFonts w:ascii="微软雅黑" w:eastAsia="微软雅黑" w:hAnsi="微软雅黑"/>
        </w:rPr>
        <w:t xml:space="preserve">Y.3 ESP32 </w:t>
      </w:r>
      <w:proofErr w:type="spellStart"/>
      <w:r>
        <w:rPr>
          <w:rFonts w:ascii="微软雅黑" w:eastAsia="微软雅黑" w:hAnsi="微软雅黑"/>
        </w:rPr>
        <w:t>WiFi数据传输完整示例</w:t>
      </w:r>
      <w:bookmarkEnd w:id="235"/>
      <w:proofErr w:type="spellEnd"/>
    </w:p>
    <w:p w14:paraId="777A638E" w14:textId="77777777" w:rsidR="00FF1AA5" w:rsidRDefault="00000000">
      <w:pPr>
        <w:rPr>
          <w:rFonts w:hint="eastAsia"/>
        </w:rPr>
      </w:pPr>
      <w:r>
        <w:t>以下代码展示如何让ESP32通过WiFi以JSON格式传输传感器数据。</w:t>
      </w:r>
    </w:p>
    <w:p w14:paraId="2D4A369F" w14:textId="77777777" w:rsidR="00FF1AA5" w:rsidRDefault="00000000">
      <w:pPr>
        <w:spacing w:after="0"/>
        <w:ind w:left="567"/>
        <w:rPr>
          <w:rFonts w:hint="eastAsia"/>
          <w:lang w:eastAsia="zh-CN"/>
        </w:rPr>
      </w:pPr>
      <w:r>
        <w:rPr>
          <w:rFonts w:ascii="Courier New" w:hAnsi="Courier New"/>
          <w:sz w:val="18"/>
          <w:lang w:eastAsia="zh-CN"/>
        </w:rPr>
        <w:t xml:space="preserve">// ESP32 </w:t>
      </w:r>
      <w:proofErr w:type="spellStart"/>
      <w:r>
        <w:rPr>
          <w:rFonts w:ascii="Courier New" w:hAnsi="Courier New"/>
          <w:sz w:val="18"/>
          <w:lang w:eastAsia="zh-CN"/>
        </w:rPr>
        <w:t>WiFi</w:t>
      </w:r>
      <w:proofErr w:type="spellEnd"/>
      <w:r>
        <w:rPr>
          <w:rFonts w:ascii="Courier New" w:hAnsi="Courier New"/>
          <w:sz w:val="18"/>
          <w:lang w:eastAsia="zh-CN"/>
        </w:rPr>
        <w:t>数据传输示例</w:t>
      </w:r>
    </w:p>
    <w:p w14:paraId="131E4B4E" w14:textId="77777777" w:rsidR="00FF1AA5" w:rsidRDefault="00000000">
      <w:pPr>
        <w:spacing w:after="0"/>
        <w:ind w:left="567"/>
        <w:rPr>
          <w:rFonts w:hint="eastAsia"/>
          <w:lang w:eastAsia="zh-CN"/>
        </w:rPr>
      </w:pPr>
      <w:r>
        <w:rPr>
          <w:rFonts w:ascii="Courier New" w:hAnsi="Courier New"/>
          <w:sz w:val="18"/>
          <w:lang w:eastAsia="zh-CN"/>
        </w:rPr>
        <w:t xml:space="preserve">// </w:t>
      </w:r>
      <w:r>
        <w:rPr>
          <w:rFonts w:ascii="Courier New" w:hAnsi="Courier New"/>
          <w:sz w:val="18"/>
          <w:lang w:eastAsia="zh-CN"/>
        </w:rPr>
        <w:t>功能：读取传感器数据，通过</w:t>
      </w:r>
      <w:proofErr w:type="spellStart"/>
      <w:r>
        <w:rPr>
          <w:rFonts w:ascii="Courier New" w:hAnsi="Courier New"/>
          <w:sz w:val="18"/>
          <w:lang w:eastAsia="zh-CN"/>
        </w:rPr>
        <w:t>WiFi</w:t>
      </w:r>
      <w:proofErr w:type="spellEnd"/>
      <w:r>
        <w:rPr>
          <w:rFonts w:ascii="Courier New" w:hAnsi="Courier New"/>
          <w:sz w:val="18"/>
          <w:lang w:eastAsia="zh-CN"/>
        </w:rPr>
        <w:t>以</w:t>
      </w:r>
      <w:r>
        <w:rPr>
          <w:rFonts w:ascii="Courier New" w:hAnsi="Courier New"/>
          <w:sz w:val="18"/>
          <w:lang w:eastAsia="zh-CN"/>
        </w:rPr>
        <w:t>JSON</w:t>
      </w:r>
      <w:r>
        <w:rPr>
          <w:rFonts w:ascii="Courier New" w:hAnsi="Courier New"/>
          <w:sz w:val="18"/>
          <w:lang w:eastAsia="zh-CN"/>
        </w:rPr>
        <w:t>格式传输</w:t>
      </w:r>
    </w:p>
    <w:p w14:paraId="0C3BA523" w14:textId="77777777" w:rsidR="00FF1AA5" w:rsidRDefault="00000000">
      <w:pPr>
        <w:spacing w:after="0"/>
        <w:ind w:left="567"/>
        <w:rPr>
          <w:rFonts w:hint="eastAsia"/>
          <w:lang w:eastAsia="zh-CN"/>
        </w:rPr>
      </w:pPr>
      <w:r>
        <w:rPr>
          <w:rFonts w:ascii="Courier New" w:hAnsi="Courier New"/>
          <w:sz w:val="18"/>
          <w:lang w:eastAsia="zh-CN"/>
        </w:rPr>
        <w:t xml:space="preserve">// </w:t>
      </w:r>
      <w:r>
        <w:rPr>
          <w:rFonts w:ascii="Courier New" w:hAnsi="Courier New"/>
          <w:sz w:val="18"/>
          <w:lang w:eastAsia="zh-CN"/>
        </w:rPr>
        <w:t>上位机可以通过</w:t>
      </w:r>
      <w:r>
        <w:rPr>
          <w:rFonts w:ascii="Courier New" w:hAnsi="Courier New"/>
          <w:sz w:val="18"/>
          <w:lang w:eastAsia="zh-CN"/>
        </w:rPr>
        <w:t>HTTP GET</w:t>
      </w:r>
      <w:r>
        <w:rPr>
          <w:rFonts w:ascii="Courier New" w:hAnsi="Courier New"/>
          <w:sz w:val="18"/>
          <w:lang w:eastAsia="zh-CN"/>
        </w:rPr>
        <w:t>请求获取数据</w:t>
      </w:r>
    </w:p>
    <w:p w14:paraId="673AF339" w14:textId="77777777" w:rsidR="00FF1AA5" w:rsidRDefault="00FF1AA5">
      <w:pPr>
        <w:spacing w:after="0"/>
        <w:ind w:left="567"/>
        <w:rPr>
          <w:rFonts w:hint="eastAsia"/>
          <w:lang w:eastAsia="zh-CN"/>
        </w:rPr>
      </w:pPr>
    </w:p>
    <w:p w14:paraId="5B91C4CC" w14:textId="77777777" w:rsidR="00FF1AA5" w:rsidRDefault="00000000">
      <w:pPr>
        <w:spacing w:after="0"/>
        <w:ind w:left="567"/>
        <w:rPr>
          <w:rFonts w:hint="eastAsia"/>
        </w:rPr>
      </w:pPr>
      <w:proofErr w:type="gramStart"/>
      <w:r>
        <w:rPr>
          <w:rFonts w:ascii="Courier New" w:hAnsi="Courier New"/>
          <w:sz w:val="18"/>
        </w:rPr>
        <w:t>#include</w:t>
      </w:r>
      <w:proofErr w:type="gramEnd"/>
      <w:r>
        <w:rPr>
          <w:rFonts w:ascii="Courier New" w:hAnsi="Courier New"/>
          <w:sz w:val="18"/>
        </w:rPr>
        <w:t xml:space="preserve"> &lt;</w:t>
      </w:r>
      <w:proofErr w:type="spellStart"/>
      <w:r>
        <w:rPr>
          <w:rFonts w:ascii="Courier New" w:hAnsi="Courier New"/>
          <w:sz w:val="18"/>
        </w:rPr>
        <w:t>WiFi.h</w:t>
      </w:r>
      <w:proofErr w:type="spellEnd"/>
      <w:r>
        <w:rPr>
          <w:rFonts w:ascii="Courier New" w:hAnsi="Courier New"/>
          <w:sz w:val="18"/>
        </w:rPr>
        <w:t>&gt;</w:t>
      </w:r>
    </w:p>
    <w:p w14:paraId="02379FF4" w14:textId="77777777" w:rsidR="00FF1AA5" w:rsidRDefault="00000000">
      <w:pPr>
        <w:spacing w:after="0"/>
        <w:ind w:left="567"/>
        <w:rPr>
          <w:rFonts w:hint="eastAsia"/>
        </w:rPr>
      </w:pPr>
      <w:r>
        <w:rPr>
          <w:rFonts w:ascii="Courier New" w:hAnsi="Courier New"/>
          <w:sz w:val="18"/>
        </w:rPr>
        <w:t>#include &lt;</w:t>
      </w:r>
      <w:proofErr w:type="spellStart"/>
      <w:r>
        <w:rPr>
          <w:rFonts w:ascii="Courier New" w:hAnsi="Courier New"/>
          <w:sz w:val="18"/>
        </w:rPr>
        <w:t>WebServer</w:t>
      </w:r>
      <w:proofErr w:type="gramStart"/>
      <w:r>
        <w:rPr>
          <w:rFonts w:ascii="Courier New" w:hAnsi="Courier New"/>
          <w:sz w:val="18"/>
        </w:rPr>
        <w:t>.h</w:t>
      </w:r>
      <w:proofErr w:type="spellEnd"/>
      <w:proofErr w:type="gramEnd"/>
      <w:r>
        <w:rPr>
          <w:rFonts w:ascii="Courier New" w:hAnsi="Courier New"/>
          <w:sz w:val="18"/>
        </w:rPr>
        <w:t>&gt;</w:t>
      </w:r>
    </w:p>
    <w:p w14:paraId="2AFFFEF3" w14:textId="77777777" w:rsidR="00FF1AA5" w:rsidRDefault="00000000">
      <w:pPr>
        <w:spacing w:after="0"/>
        <w:ind w:left="567"/>
        <w:rPr>
          <w:rFonts w:hint="eastAsia"/>
        </w:rPr>
      </w:pPr>
      <w:proofErr w:type="gramStart"/>
      <w:r>
        <w:rPr>
          <w:rFonts w:ascii="Courier New" w:hAnsi="Courier New"/>
          <w:sz w:val="18"/>
        </w:rPr>
        <w:t>#include</w:t>
      </w:r>
      <w:proofErr w:type="gramEnd"/>
      <w:r>
        <w:rPr>
          <w:rFonts w:ascii="Courier New" w:hAnsi="Courier New"/>
          <w:sz w:val="18"/>
        </w:rPr>
        <w:t xml:space="preserve"> &lt;</w:t>
      </w:r>
      <w:proofErr w:type="spellStart"/>
      <w:r>
        <w:rPr>
          <w:rFonts w:ascii="Courier New" w:hAnsi="Courier New"/>
          <w:sz w:val="18"/>
        </w:rPr>
        <w:t>ArduinoJson</w:t>
      </w:r>
      <w:proofErr w:type="gramStart"/>
      <w:r>
        <w:rPr>
          <w:rFonts w:ascii="Courier New" w:hAnsi="Courier New"/>
          <w:sz w:val="18"/>
        </w:rPr>
        <w:t>.h</w:t>
      </w:r>
      <w:proofErr w:type="spellEnd"/>
      <w:proofErr w:type="gramEnd"/>
      <w:r>
        <w:rPr>
          <w:rFonts w:ascii="Courier New" w:hAnsi="Courier New"/>
          <w:sz w:val="18"/>
        </w:rPr>
        <w:t>&gt;</w:t>
      </w:r>
    </w:p>
    <w:p w14:paraId="39E489AB" w14:textId="77777777" w:rsidR="00FF1AA5" w:rsidRDefault="00FF1AA5">
      <w:pPr>
        <w:spacing w:after="0"/>
        <w:ind w:left="567"/>
        <w:rPr>
          <w:rFonts w:hint="eastAsia"/>
        </w:rPr>
      </w:pPr>
    </w:p>
    <w:p w14:paraId="0F824A5A" w14:textId="77777777" w:rsidR="00FF1AA5" w:rsidRDefault="00000000">
      <w:pPr>
        <w:spacing w:after="0"/>
        <w:ind w:left="567"/>
        <w:rPr>
          <w:rFonts w:hint="eastAsia"/>
        </w:rPr>
      </w:pPr>
      <w:r>
        <w:rPr>
          <w:rFonts w:ascii="Courier New" w:hAnsi="Courier New"/>
          <w:sz w:val="18"/>
        </w:rPr>
        <w:t xml:space="preserve">const char* </w:t>
      </w:r>
      <w:proofErr w:type="spellStart"/>
      <w:r>
        <w:rPr>
          <w:rFonts w:ascii="Courier New" w:hAnsi="Courier New"/>
          <w:sz w:val="18"/>
        </w:rPr>
        <w:t>ssid</w:t>
      </w:r>
      <w:proofErr w:type="spellEnd"/>
      <w:r>
        <w:rPr>
          <w:rFonts w:ascii="Courier New" w:hAnsi="Courier New"/>
          <w:sz w:val="18"/>
        </w:rPr>
        <w:t xml:space="preserve"> = "</w:t>
      </w:r>
      <w:proofErr w:type="spellStart"/>
      <w:r>
        <w:rPr>
          <w:rFonts w:ascii="Courier New" w:hAnsi="Courier New"/>
          <w:sz w:val="18"/>
        </w:rPr>
        <w:t>PhysicsLab</w:t>
      </w:r>
      <w:proofErr w:type="spellEnd"/>
      <w:r>
        <w:rPr>
          <w:rFonts w:ascii="Courier New" w:hAnsi="Courier New"/>
          <w:sz w:val="18"/>
        </w:rPr>
        <w:t>";</w:t>
      </w:r>
    </w:p>
    <w:p w14:paraId="146B2162" w14:textId="77777777" w:rsidR="00FF1AA5" w:rsidRDefault="00000000">
      <w:pPr>
        <w:spacing w:after="0"/>
        <w:ind w:left="567"/>
        <w:rPr>
          <w:rFonts w:hint="eastAsia"/>
        </w:rPr>
      </w:pPr>
      <w:r>
        <w:rPr>
          <w:rFonts w:ascii="Courier New" w:hAnsi="Courier New"/>
          <w:sz w:val="18"/>
        </w:rPr>
        <w:t>const char* password = "physics123";</w:t>
      </w:r>
    </w:p>
    <w:p w14:paraId="6CEC7967" w14:textId="77777777" w:rsidR="00FF1AA5" w:rsidRDefault="00FF1AA5">
      <w:pPr>
        <w:spacing w:after="0"/>
        <w:ind w:left="567"/>
        <w:rPr>
          <w:rFonts w:hint="eastAsia"/>
        </w:rPr>
      </w:pPr>
    </w:p>
    <w:p w14:paraId="46FA453A" w14:textId="77777777" w:rsidR="00FF1AA5" w:rsidRDefault="00000000">
      <w:pPr>
        <w:spacing w:after="0"/>
        <w:ind w:left="567"/>
        <w:rPr>
          <w:rFonts w:hint="eastAsia"/>
        </w:rPr>
      </w:pPr>
      <w:proofErr w:type="spellStart"/>
      <w:r>
        <w:rPr>
          <w:rFonts w:ascii="Courier New" w:hAnsi="Courier New"/>
          <w:sz w:val="18"/>
        </w:rPr>
        <w:t>WebServer</w:t>
      </w:r>
      <w:proofErr w:type="spellEnd"/>
      <w:r>
        <w:rPr>
          <w:rFonts w:ascii="Courier New" w:hAnsi="Courier New"/>
          <w:sz w:val="18"/>
        </w:rPr>
        <w:t xml:space="preserve"> </w:t>
      </w:r>
      <w:proofErr w:type="gramStart"/>
      <w:r>
        <w:rPr>
          <w:rFonts w:ascii="Courier New" w:hAnsi="Courier New"/>
          <w:sz w:val="18"/>
        </w:rPr>
        <w:t>server(</w:t>
      </w:r>
      <w:proofErr w:type="gramEnd"/>
      <w:r>
        <w:rPr>
          <w:rFonts w:ascii="Courier New" w:hAnsi="Courier New"/>
          <w:sz w:val="18"/>
        </w:rPr>
        <w:t>80);</w:t>
      </w:r>
    </w:p>
    <w:p w14:paraId="0A3E8FA0" w14:textId="77777777" w:rsidR="00FF1AA5" w:rsidRDefault="00FF1AA5">
      <w:pPr>
        <w:spacing w:after="0"/>
        <w:ind w:left="567"/>
        <w:rPr>
          <w:rFonts w:hint="eastAsia"/>
        </w:rPr>
      </w:pPr>
    </w:p>
    <w:p w14:paraId="1D18A087"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传感器数据</w:t>
      </w:r>
      <w:proofErr w:type="spellEnd"/>
    </w:p>
    <w:p w14:paraId="54D325BF" w14:textId="77777777" w:rsidR="00FF1AA5" w:rsidRDefault="00000000">
      <w:pPr>
        <w:spacing w:after="0"/>
        <w:ind w:left="567"/>
        <w:rPr>
          <w:rFonts w:hint="eastAsia"/>
        </w:rPr>
      </w:pPr>
      <w:r>
        <w:rPr>
          <w:rFonts w:ascii="Courier New" w:hAnsi="Courier New"/>
          <w:sz w:val="18"/>
        </w:rPr>
        <w:t xml:space="preserve">float </w:t>
      </w:r>
      <w:proofErr w:type="spellStart"/>
      <w:r>
        <w:rPr>
          <w:rFonts w:ascii="Courier New" w:hAnsi="Courier New"/>
          <w:sz w:val="18"/>
        </w:rPr>
        <w:t>sensor_value</w:t>
      </w:r>
      <w:proofErr w:type="spellEnd"/>
      <w:r>
        <w:rPr>
          <w:rFonts w:ascii="Courier New" w:hAnsi="Courier New"/>
          <w:sz w:val="18"/>
        </w:rPr>
        <w:t xml:space="preserve"> = 0;</w:t>
      </w:r>
    </w:p>
    <w:p w14:paraId="435BEDE6" w14:textId="77777777" w:rsidR="00FF1AA5" w:rsidRDefault="00000000">
      <w:pPr>
        <w:spacing w:after="0"/>
        <w:ind w:left="567"/>
        <w:rPr>
          <w:rFonts w:hint="eastAsia"/>
        </w:rPr>
      </w:pPr>
      <w:r>
        <w:rPr>
          <w:rFonts w:ascii="Courier New" w:hAnsi="Courier New"/>
          <w:sz w:val="18"/>
        </w:rPr>
        <w:t xml:space="preserve">unsigned long </w:t>
      </w:r>
      <w:proofErr w:type="spellStart"/>
      <w:r>
        <w:rPr>
          <w:rFonts w:ascii="Courier New" w:hAnsi="Courier New"/>
          <w:sz w:val="18"/>
        </w:rPr>
        <w:t>sample_count</w:t>
      </w:r>
      <w:proofErr w:type="spellEnd"/>
      <w:r>
        <w:rPr>
          <w:rFonts w:ascii="Courier New" w:hAnsi="Courier New"/>
          <w:sz w:val="18"/>
        </w:rPr>
        <w:t xml:space="preserve"> = 0;</w:t>
      </w:r>
    </w:p>
    <w:p w14:paraId="38C25E68" w14:textId="77777777" w:rsidR="00FF1AA5" w:rsidRDefault="00FF1AA5">
      <w:pPr>
        <w:spacing w:after="0"/>
        <w:ind w:left="567"/>
        <w:rPr>
          <w:rFonts w:hint="eastAsia"/>
        </w:rPr>
      </w:pPr>
    </w:p>
    <w:p w14:paraId="13AC8B0F" w14:textId="77777777" w:rsidR="00FF1AA5" w:rsidRDefault="00000000">
      <w:pPr>
        <w:spacing w:after="0"/>
        <w:ind w:left="567"/>
        <w:rPr>
          <w:rFonts w:hint="eastAsia"/>
        </w:rPr>
      </w:pPr>
      <w:r>
        <w:rPr>
          <w:rFonts w:ascii="Courier New" w:hAnsi="Courier New"/>
          <w:sz w:val="18"/>
        </w:rPr>
        <w:t xml:space="preserve">void </w:t>
      </w:r>
      <w:proofErr w:type="spellStart"/>
      <w:proofErr w:type="gramStart"/>
      <w:r>
        <w:rPr>
          <w:rFonts w:ascii="Courier New" w:hAnsi="Courier New"/>
          <w:sz w:val="18"/>
        </w:rPr>
        <w:t>handleRoot</w:t>
      </w:r>
      <w:proofErr w:type="spellEnd"/>
      <w:r>
        <w:rPr>
          <w:rFonts w:ascii="Courier New" w:hAnsi="Courier New"/>
          <w:sz w:val="18"/>
        </w:rPr>
        <w:t>(</w:t>
      </w:r>
      <w:proofErr w:type="gramEnd"/>
      <w:r>
        <w:rPr>
          <w:rFonts w:ascii="Courier New" w:hAnsi="Courier New"/>
          <w:sz w:val="18"/>
        </w:rPr>
        <w:t>) {</w:t>
      </w:r>
    </w:p>
    <w:p w14:paraId="5D5F78AB" w14:textId="77777777" w:rsidR="00FF1AA5" w:rsidRDefault="00000000">
      <w:pPr>
        <w:spacing w:after="0"/>
        <w:ind w:left="567"/>
        <w:rPr>
          <w:rFonts w:hint="eastAsia"/>
        </w:rPr>
      </w:pPr>
      <w:r>
        <w:rPr>
          <w:rFonts w:ascii="Courier New" w:hAnsi="Courier New"/>
          <w:sz w:val="18"/>
        </w:rPr>
        <w:t xml:space="preserve">    // </w:t>
      </w:r>
      <w:proofErr w:type="spellStart"/>
      <w:r>
        <w:rPr>
          <w:rFonts w:ascii="Courier New" w:hAnsi="Courier New"/>
          <w:sz w:val="18"/>
        </w:rPr>
        <w:t>返回简单的状态页面</w:t>
      </w:r>
      <w:proofErr w:type="spellEnd"/>
    </w:p>
    <w:p w14:paraId="32A51722" w14:textId="77777777" w:rsidR="00FF1AA5" w:rsidRDefault="00000000">
      <w:pPr>
        <w:spacing w:after="0"/>
        <w:ind w:left="567"/>
        <w:rPr>
          <w:rFonts w:hint="eastAsia"/>
        </w:rPr>
      </w:pPr>
      <w:r>
        <w:rPr>
          <w:rFonts w:ascii="Courier New" w:hAnsi="Courier New"/>
          <w:sz w:val="18"/>
        </w:rPr>
        <w:t xml:space="preserve">    String html = "&lt;html&gt;&lt;body&gt;";</w:t>
      </w:r>
    </w:p>
    <w:p w14:paraId="0275331F" w14:textId="77777777" w:rsidR="00FF1AA5" w:rsidRDefault="00000000">
      <w:pPr>
        <w:spacing w:after="0"/>
        <w:ind w:left="567"/>
        <w:rPr>
          <w:rFonts w:hint="eastAsia"/>
        </w:rPr>
      </w:pPr>
      <w:r>
        <w:rPr>
          <w:rFonts w:ascii="Courier New" w:hAnsi="Courier New"/>
          <w:sz w:val="18"/>
        </w:rPr>
        <w:t xml:space="preserve">    html += "&lt;h1&gt;ESP32 Sensor Server&lt;/h1&gt;";</w:t>
      </w:r>
    </w:p>
    <w:p w14:paraId="6536CF7A" w14:textId="77777777" w:rsidR="00FF1AA5" w:rsidRDefault="00000000">
      <w:pPr>
        <w:spacing w:after="0"/>
        <w:ind w:left="567"/>
        <w:rPr>
          <w:rFonts w:hint="eastAsia"/>
        </w:rPr>
      </w:pPr>
      <w:r>
        <w:rPr>
          <w:rFonts w:ascii="Courier New" w:hAnsi="Courier New"/>
          <w:sz w:val="18"/>
        </w:rPr>
        <w:t xml:space="preserve">    html += "&lt;p&gt;Sensor: " + String(</w:t>
      </w:r>
      <w:proofErr w:type="spellStart"/>
      <w:r>
        <w:rPr>
          <w:rFonts w:ascii="Courier New" w:hAnsi="Courier New"/>
          <w:sz w:val="18"/>
        </w:rPr>
        <w:t>sensor_value</w:t>
      </w:r>
      <w:proofErr w:type="spellEnd"/>
      <w:r>
        <w:rPr>
          <w:rFonts w:ascii="Courier New" w:hAnsi="Courier New"/>
          <w:sz w:val="18"/>
        </w:rPr>
        <w:t>) + "&lt;/p&gt;";</w:t>
      </w:r>
    </w:p>
    <w:p w14:paraId="02C26367" w14:textId="77777777" w:rsidR="00FF1AA5" w:rsidRDefault="00000000">
      <w:pPr>
        <w:spacing w:after="0"/>
        <w:ind w:left="567"/>
        <w:rPr>
          <w:rFonts w:hint="eastAsia"/>
        </w:rPr>
      </w:pPr>
      <w:r>
        <w:rPr>
          <w:rFonts w:ascii="Courier New" w:hAnsi="Courier New"/>
          <w:sz w:val="18"/>
        </w:rPr>
        <w:t xml:space="preserve">    html += "&lt;p&gt;Samples: " + String(</w:t>
      </w:r>
      <w:proofErr w:type="spellStart"/>
      <w:r>
        <w:rPr>
          <w:rFonts w:ascii="Courier New" w:hAnsi="Courier New"/>
          <w:sz w:val="18"/>
        </w:rPr>
        <w:t>sample_count</w:t>
      </w:r>
      <w:proofErr w:type="spellEnd"/>
      <w:r>
        <w:rPr>
          <w:rFonts w:ascii="Courier New" w:hAnsi="Courier New"/>
          <w:sz w:val="18"/>
        </w:rPr>
        <w:t>) + "&lt;/p&gt;";</w:t>
      </w:r>
    </w:p>
    <w:p w14:paraId="766C15FF" w14:textId="77777777" w:rsidR="00FF1AA5" w:rsidRDefault="00000000">
      <w:pPr>
        <w:spacing w:after="0"/>
        <w:ind w:left="567"/>
        <w:rPr>
          <w:rFonts w:hint="eastAsia"/>
        </w:rPr>
      </w:pPr>
      <w:r>
        <w:rPr>
          <w:rFonts w:ascii="Courier New" w:hAnsi="Courier New"/>
          <w:sz w:val="18"/>
        </w:rPr>
        <w:t xml:space="preserve">    html += "&lt;p&gt;&lt;a </w:t>
      </w:r>
      <w:proofErr w:type="spellStart"/>
      <w:r>
        <w:rPr>
          <w:rFonts w:ascii="Courier New" w:hAnsi="Courier New"/>
          <w:sz w:val="18"/>
        </w:rPr>
        <w:t>href</w:t>
      </w:r>
      <w:proofErr w:type="spellEnd"/>
      <w:r>
        <w:rPr>
          <w:rFonts w:ascii="Courier New" w:hAnsi="Courier New"/>
          <w:sz w:val="18"/>
        </w:rPr>
        <w:t>='/</w:t>
      </w:r>
      <w:proofErr w:type="spellStart"/>
      <w:r>
        <w:rPr>
          <w:rFonts w:ascii="Courier New" w:hAnsi="Courier New"/>
          <w:sz w:val="18"/>
        </w:rPr>
        <w:t>api</w:t>
      </w:r>
      <w:proofErr w:type="spellEnd"/>
      <w:r>
        <w:rPr>
          <w:rFonts w:ascii="Courier New" w:hAnsi="Courier New"/>
          <w:sz w:val="18"/>
        </w:rPr>
        <w:t>/data'&gt;Get JSON Data&lt;/a&gt;&lt;/p&gt;";</w:t>
      </w:r>
    </w:p>
    <w:p w14:paraId="2B94BE98" w14:textId="77777777" w:rsidR="00FF1AA5" w:rsidRDefault="00000000">
      <w:pPr>
        <w:spacing w:after="0"/>
        <w:ind w:left="567"/>
        <w:rPr>
          <w:rFonts w:hint="eastAsia"/>
        </w:rPr>
      </w:pPr>
      <w:r>
        <w:rPr>
          <w:rFonts w:ascii="Courier New" w:hAnsi="Courier New"/>
          <w:sz w:val="18"/>
        </w:rPr>
        <w:t xml:space="preserve">    html += "&lt;/body&gt;&lt;/html&gt;";</w:t>
      </w:r>
    </w:p>
    <w:p w14:paraId="04608771" w14:textId="77777777" w:rsidR="00FF1AA5" w:rsidRDefault="00000000">
      <w:pPr>
        <w:spacing w:after="0"/>
        <w:ind w:left="567"/>
        <w:rPr>
          <w:rFonts w:hint="eastAsia"/>
        </w:rPr>
      </w:pPr>
      <w:r>
        <w:rPr>
          <w:rFonts w:ascii="Courier New" w:hAnsi="Courier New"/>
          <w:sz w:val="18"/>
        </w:rPr>
        <w:lastRenderedPageBreak/>
        <w:t xml:space="preserve">    </w:t>
      </w:r>
      <w:proofErr w:type="spellStart"/>
      <w:proofErr w:type="gramStart"/>
      <w:r>
        <w:rPr>
          <w:rFonts w:ascii="Courier New" w:hAnsi="Courier New"/>
          <w:sz w:val="18"/>
        </w:rPr>
        <w:t>server.send</w:t>
      </w:r>
      <w:proofErr w:type="spellEnd"/>
      <w:proofErr w:type="gramEnd"/>
      <w:r>
        <w:rPr>
          <w:rFonts w:ascii="Courier New" w:hAnsi="Courier New"/>
          <w:sz w:val="18"/>
        </w:rPr>
        <w:t>(200, "text/html", html);</w:t>
      </w:r>
    </w:p>
    <w:p w14:paraId="0638B2B3" w14:textId="77777777" w:rsidR="00FF1AA5" w:rsidRDefault="00000000">
      <w:pPr>
        <w:spacing w:after="0"/>
        <w:ind w:left="567"/>
        <w:rPr>
          <w:rFonts w:hint="eastAsia"/>
        </w:rPr>
      </w:pPr>
      <w:r>
        <w:rPr>
          <w:rFonts w:ascii="Courier New" w:hAnsi="Courier New"/>
          <w:sz w:val="18"/>
        </w:rPr>
        <w:t>}</w:t>
      </w:r>
    </w:p>
    <w:p w14:paraId="482C3CCB" w14:textId="77777777" w:rsidR="00FF1AA5" w:rsidRDefault="00FF1AA5">
      <w:pPr>
        <w:spacing w:after="0"/>
        <w:ind w:left="567"/>
        <w:rPr>
          <w:rFonts w:hint="eastAsia"/>
        </w:rPr>
      </w:pPr>
    </w:p>
    <w:p w14:paraId="64250153" w14:textId="77777777" w:rsidR="00FF1AA5" w:rsidRDefault="00000000">
      <w:pPr>
        <w:spacing w:after="0"/>
        <w:ind w:left="567"/>
        <w:rPr>
          <w:rFonts w:hint="eastAsia"/>
        </w:rPr>
      </w:pPr>
      <w:r>
        <w:rPr>
          <w:rFonts w:ascii="Courier New" w:hAnsi="Courier New"/>
          <w:sz w:val="18"/>
        </w:rPr>
        <w:t xml:space="preserve">void </w:t>
      </w:r>
      <w:proofErr w:type="spellStart"/>
      <w:proofErr w:type="gramStart"/>
      <w:r>
        <w:rPr>
          <w:rFonts w:ascii="Courier New" w:hAnsi="Courier New"/>
          <w:sz w:val="18"/>
        </w:rPr>
        <w:t>handleGetData</w:t>
      </w:r>
      <w:proofErr w:type="spellEnd"/>
      <w:r>
        <w:rPr>
          <w:rFonts w:ascii="Courier New" w:hAnsi="Courier New"/>
          <w:sz w:val="18"/>
        </w:rPr>
        <w:t>(</w:t>
      </w:r>
      <w:proofErr w:type="gramEnd"/>
      <w:r>
        <w:rPr>
          <w:rFonts w:ascii="Courier New" w:hAnsi="Courier New"/>
          <w:sz w:val="18"/>
        </w:rPr>
        <w:t>) {</w:t>
      </w:r>
    </w:p>
    <w:p w14:paraId="7AB0B539" w14:textId="77777777" w:rsidR="00FF1AA5" w:rsidRDefault="00000000">
      <w:pPr>
        <w:spacing w:after="0"/>
        <w:ind w:left="567"/>
        <w:rPr>
          <w:rFonts w:hint="eastAsia"/>
        </w:rPr>
      </w:pPr>
      <w:r>
        <w:rPr>
          <w:rFonts w:ascii="Courier New" w:hAnsi="Courier New"/>
          <w:sz w:val="18"/>
        </w:rPr>
        <w:t xml:space="preserve">    // </w:t>
      </w:r>
      <w:proofErr w:type="spellStart"/>
      <w:r>
        <w:rPr>
          <w:rFonts w:ascii="Courier New" w:hAnsi="Courier New"/>
          <w:sz w:val="18"/>
        </w:rPr>
        <w:t>返回</w:t>
      </w:r>
      <w:r>
        <w:rPr>
          <w:rFonts w:ascii="Courier New" w:hAnsi="Courier New"/>
          <w:sz w:val="18"/>
        </w:rPr>
        <w:t>JSON</w:t>
      </w:r>
      <w:r>
        <w:rPr>
          <w:rFonts w:ascii="Courier New" w:hAnsi="Courier New"/>
          <w:sz w:val="18"/>
        </w:rPr>
        <w:t>格式的传感器数据</w:t>
      </w:r>
      <w:proofErr w:type="spellEnd"/>
    </w:p>
    <w:p w14:paraId="6825575F"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StaticJsonDocument</w:t>
      </w:r>
      <w:proofErr w:type="spellEnd"/>
      <w:r>
        <w:rPr>
          <w:rFonts w:ascii="Courier New" w:hAnsi="Courier New"/>
          <w:sz w:val="18"/>
        </w:rPr>
        <w:t>&lt;200&gt; doc;</w:t>
      </w:r>
    </w:p>
    <w:p w14:paraId="7B95C787" w14:textId="77777777" w:rsidR="00FF1AA5" w:rsidRDefault="00000000">
      <w:pPr>
        <w:spacing w:after="0"/>
        <w:ind w:left="567"/>
        <w:rPr>
          <w:rFonts w:hint="eastAsia"/>
        </w:rPr>
      </w:pPr>
      <w:r>
        <w:rPr>
          <w:rFonts w:ascii="Courier New" w:hAnsi="Courier New"/>
          <w:sz w:val="18"/>
        </w:rPr>
        <w:t xml:space="preserve">    doc["sensor"] = </w:t>
      </w:r>
      <w:proofErr w:type="spellStart"/>
      <w:r>
        <w:rPr>
          <w:rFonts w:ascii="Courier New" w:hAnsi="Courier New"/>
          <w:sz w:val="18"/>
        </w:rPr>
        <w:t>sensor_value</w:t>
      </w:r>
      <w:proofErr w:type="spellEnd"/>
      <w:r>
        <w:rPr>
          <w:rFonts w:ascii="Courier New" w:hAnsi="Courier New"/>
          <w:sz w:val="18"/>
        </w:rPr>
        <w:t>;</w:t>
      </w:r>
    </w:p>
    <w:p w14:paraId="3C147516" w14:textId="77777777" w:rsidR="00FF1AA5" w:rsidRDefault="00000000">
      <w:pPr>
        <w:spacing w:after="0"/>
        <w:ind w:left="567"/>
        <w:rPr>
          <w:rFonts w:hint="eastAsia"/>
        </w:rPr>
      </w:pPr>
      <w:r>
        <w:rPr>
          <w:rFonts w:ascii="Courier New" w:hAnsi="Courier New"/>
          <w:sz w:val="18"/>
        </w:rPr>
        <w:t xml:space="preserve">    doc["count"] = </w:t>
      </w:r>
      <w:proofErr w:type="spellStart"/>
      <w:r>
        <w:rPr>
          <w:rFonts w:ascii="Courier New" w:hAnsi="Courier New"/>
          <w:sz w:val="18"/>
        </w:rPr>
        <w:t>sample_count</w:t>
      </w:r>
      <w:proofErr w:type="spellEnd"/>
      <w:r>
        <w:rPr>
          <w:rFonts w:ascii="Courier New" w:hAnsi="Courier New"/>
          <w:sz w:val="18"/>
        </w:rPr>
        <w:t>;</w:t>
      </w:r>
    </w:p>
    <w:p w14:paraId="77DCAE52" w14:textId="77777777" w:rsidR="00FF1AA5" w:rsidRDefault="00000000">
      <w:pPr>
        <w:spacing w:after="0"/>
        <w:ind w:left="567"/>
        <w:rPr>
          <w:rFonts w:hint="eastAsia"/>
        </w:rPr>
      </w:pPr>
      <w:r>
        <w:rPr>
          <w:rFonts w:ascii="Courier New" w:hAnsi="Courier New"/>
          <w:sz w:val="18"/>
        </w:rPr>
        <w:t xml:space="preserve">    doc["uptime"] = </w:t>
      </w:r>
      <w:proofErr w:type="spellStart"/>
      <w:proofErr w:type="gramStart"/>
      <w:r>
        <w:rPr>
          <w:rFonts w:ascii="Courier New" w:hAnsi="Courier New"/>
          <w:sz w:val="18"/>
        </w:rPr>
        <w:t>millis</w:t>
      </w:r>
      <w:proofErr w:type="spellEnd"/>
      <w:r>
        <w:rPr>
          <w:rFonts w:ascii="Courier New" w:hAnsi="Courier New"/>
          <w:sz w:val="18"/>
        </w:rPr>
        <w:t>(</w:t>
      </w:r>
      <w:proofErr w:type="gramEnd"/>
      <w:r>
        <w:rPr>
          <w:rFonts w:ascii="Courier New" w:hAnsi="Courier New"/>
          <w:sz w:val="18"/>
        </w:rPr>
        <w:t>) / 1000;</w:t>
      </w:r>
    </w:p>
    <w:p w14:paraId="68187E1E" w14:textId="77777777" w:rsidR="00FF1AA5" w:rsidRDefault="00000000">
      <w:pPr>
        <w:spacing w:after="0"/>
        <w:ind w:left="567"/>
        <w:rPr>
          <w:rFonts w:hint="eastAsia"/>
        </w:rPr>
      </w:pPr>
      <w:r>
        <w:rPr>
          <w:rFonts w:ascii="Courier New" w:hAnsi="Courier New"/>
          <w:sz w:val="18"/>
        </w:rPr>
        <w:t xml:space="preserve">    doc["</w:t>
      </w:r>
      <w:proofErr w:type="spellStart"/>
      <w:r>
        <w:rPr>
          <w:rFonts w:ascii="Courier New" w:hAnsi="Courier New"/>
          <w:sz w:val="18"/>
        </w:rPr>
        <w:t>free_heap</w:t>
      </w:r>
      <w:proofErr w:type="spellEnd"/>
      <w:r>
        <w:rPr>
          <w:rFonts w:ascii="Courier New" w:hAnsi="Courier New"/>
          <w:sz w:val="18"/>
        </w:rPr>
        <w:t xml:space="preserve">"] = </w:t>
      </w:r>
      <w:proofErr w:type="spellStart"/>
      <w:r>
        <w:rPr>
          <w:rFonts w:ascii="Courier New" w:hAnsi="Courier New"/>
          <w:sz w:val="18"/>
        </w:rPr>
        <w:t>ESP.getFreeHeap</w:t>
      </w:r>
      <w:proofErr w:type="spellEnd"/>
      <w:r>
        <w:rPr>
          <w:rFonts w:ascii="Courier New" w:hAnsi="Courier New"/>
          <w:sz w:val="18"/>
        </w:rPr>
        <w:t>();</w:t>
      </w:r>
    </w:p>
    <w:p w14:paraId="0EAB2855" w14:textId="77777777" w:rsidR="00FF1AA5" w:rsidRDefault="00000000">
      <w:pPr>
        <w:spacing w:after="0"/>
        <w:ind w:left="567"/>
        <w:rPr>
          <w:rFonts w:hint="eastAsia"/>
        </w:rPr>
      </w:pPr>
      <w:r>
        <w:rPr>
          <w:rFonts w:ascii="Courier New" w:hAnsi="Courier New"/>
          <w:sz w:val="18"/>
        </w:rPr>
        <w:t xml:space="preserve">    </w:t>
      </w:r>
    </w:p>
    <w:p w14:paraId="5736F9C7" w14:textId="77777777" w:rsidR="00FF1AA5" w:rsidRDefault="00000000">
      <w:pPr>
        <w:spacing w:after="0"/>
        <w:ind w:left="567"/>
        <w:rPr>
          <w:rFonts w:hint="eastAsia"/>
        </w:rPr>
      </w:pPr>
      <w:r>
        <w:rPr>
          <w:rFonts w:ascii="Courier New" w:hAnsi="Courier New"/>
          <w:sz w:val="18"/>
        </w:rPr>
        <w:t xml:space="preserve">    String </w:t>
      </w:r>
      <w:proofErr w:type="spellStart"/>
      <w:r>
        <w:rPr>
          <w:rFonts w:ascii="Courier New" w:hAnsi="Courier New"/>
          <w:sz w:val="18"/>
        </w:rPr>
        <w:t>json</w:t>
      </w:r>
      <w:proofErr w:type="spellEnd"/>
      <w:r>
        <w:rPr>
          <w:rFonts w:ascii="Courier New" w:hAnsi="Courier New"/>
          <w:sz w:val="18"/>
        </w:rPr>
        <w:t>;</w:t>
      </w:r>
    </w:p>
    <w:p w14:paraId="73192A45" w14:textId="77777777" w:rsidR="00FF1AA5" w:rsidRDefault="00000000">
      <w:pPr>
        <w:spacing w:after="0"/>
        <w:ind w:left="567"/>
        <w:rPr>
          <w:rFonts w:hint="eastAsia"/>
        </w:rPr>
      </w:pPr>
      <w:r>
        <w:rPr>
          <w:rFonts w:ascii="Courier New" w:hAnsi="Courier New"/>
          <w:sz w:val="18"/>
        </w:rPr>
        <w:t xml:space="preserve">    </w:t>
      </w:r>
      <w:proofErr w:type="spellStart"/>
      <w:proofErr w:type="gramStart"/>
      <w:r>
        <w:rPr>
          <w:rFonts w:ascii="Courier New" w:hAnsi="Courier New"/>
          <w:sz w:val="18"/>
        </w:rPr>
        <w:t>serializeJson</w:t>
      </w:r>
      <w:proofErr w:type="spellEnd"/>
      <w:r>
        <w:rPr>
          <w:rFonts w:ascii="Courier New" w:hAnsi="Courier New"/>
          <w:sz w:val="18"/>
        </w:rPr>
        <w:t>(</w:t>
      </w:r>
      <w:proofErr w:type="gramEnd"/>
      <w:r>
        <w:rPr>
          <w:rFonts w:ascii="Courier New" w:hAnsi="Courier New"/>
          <w:sz w:val="18"/>
        </w:rPr>
        <w:t xml:space="preserve">doc, </w:t>
      </w:r>
      <w:proofErr w:type="spellStart"/>
      <w:r>
        <w:rPr>
          <w:rFonts w:ascii="Courier New" w:hAnsi="Courier New"/>
          <w:sz w:val="18"/>
        </w:rPr>
        <w:t>json</w:t>
      </w:r>
      <w:proofErr w:type="spellEnd"/>
      <w:r>
        <w:rPr>
          <w:rFonts w:ascii="Courier New" w:hAnsi="Courier New"/>
          <w:sz w:val="18"/>
        </w:rPr>
        <w:t>);</w:t>
      </w:r>
    </w:p>
    <w:p w14:paraId="2777973F" w14:textId="77777777" w:rsidR="00FF1AA5" w:rsidRDefault="00000000">
      <w:pPr>
        <w:spacing w:after="0"/>
        <w:ind w:left="567"/>
        <w:rPr>
          <w:rFonts w:hint="eastAsia"/>
        </w:rPr>
      </w:pPr>
      <w:r>
        <w:rPr>
          <w:rFonts w:ascii="Courier New" w:hAnsi="Courier New"/>
          <w:sz w:val="18"/>
        </w:rPr>
        <w:t xml:space="preserve">    </w:t>
      </w:r>
    </w:p>
    <w:p w14:paraId="31F2213B" w14:textId="77777777" w:rsidR="00FF1AA5" w:rsidRDefault="00000000">
      <w:pPr>
        <w:spacing w:after="0"/>
        <w:ind w:left="567"/>
        <w:rPr>
          <w:rFonts w:hint="eastAsia"/>
        </w:rPr>
      </w:pPr>
      <w:r>
        <w:rPr>
          <w:rFonts w:ascii="Courier New" w:hAnsi="Courier New"/>
          <w:sz w:val="18"/>
        </w:rPr>
        <w:t xml:space="preserve">    </w:t>
      </w:r>
      <w:proofErr w:type="spellStart"/>
      <w:proofErr w:type="gramStart"/>
      <w:r>
        <w:rPr>
          <w:rFonts w:ascii="Courier New" w:hAnsi="Courier New"/>
          <w:sz w:val="18"/>
        </w:rPr>
        <w:t>server.send</w:t>
      </w:r>
      <w:proofErr w:type="spellEnd"/>
      <w:proofErr w:type="gramEnd"/>
      <w:r>
        <w:rPr>
          <w:rFonts w:ascii="Courier New" w:hAnsi="Courier New"/>
          <w:sz w:val="18"/>
        </w:rPr>
        <w:t>(200, "application/</w:t>
      </w:r>
      <w:proofErr w:type="spellStart"/>
      <w:r>
        <w:rPr>
          <w:rFonts w:ascii="Courier New" w:hAnsi="Courier New"/>
          <w:sz w:val="18"/>
        </w:rPr>
        <w:t>json</w:t>
      </w:r>
      <w:proofErr w:type="spellEnd"/>
      <w:r>
        <w:rPr>
          <w:rFonts w:ascii="Courier New" w:hAnsi="Courier New"/>
          <w:sz w:val="18"/>
        </w:rPr>
        <w:t xml:space="preserve">", </w:t>
      </w:r>
      <w:proofErr w:type="spellStart"/>
      <w:r>
        <w:rPr>
          <w:rFonts w:ascii="Courier New" w:hAnsi="Courier New"/>
          <w:sz w:val="18"/>
        </w:rPr>
        <w:t>json</w:t>
      </w:r>
      <w:proofErr w:type="spellEnd"/>
      <w:r>
        <w:rPr>
          <w:rFonts w:ascii="Courier New" w:hAnsi="Courier New"/>
          <w:sz w:val="18"/>
        </w:rPr>
        <w:t>);</w:t>
      </w:r>
    </w:p>
    <w:p w14:paraId="30F1AA01" w14:textId="77777777" w:rsidR="00FF1AA5" w:rsidRDefault="00000000">
      <w:pPr>
        <w:spacing w:after="0"/>
        <w:ind w:left="567"/>
        <w:rPr>
          <w:rFonts w:hint="eastAsia"/>
        </w:rPr>
      </w:pPr>
      <w:r>
        <w:rPr>
          <w:rFonts w:ascii="Courier New" w:hAnsi="Courier New"/>
          <w:sz w:val="18"/>
        </w:rPr>
        <w:t>}</w:t>
      </w:r>
    </w:p>
    <w:p w14:paraId="4213AC79" w14:textId="77777777" w:rsidR="00FF1AA5" w:rsidRDefault="00FF1AA5">
      <w:pPr>
        <w:spacing w:after="0"/>
        <w:ind w:left="567"/>
        <w:rPr>
          <w:rFonts w:hint="eastAsia"/>
        </w:rPr>
      </w:pPr>
    </w:p>
    <w:p w14:paraId="07CC7C12" w14:textId="77777777" w:rsidR="00FF1AA5" w:rsidRDefault="00000000">
      <w:pPr>
        <w:spacing w:after="0"/>
        <w:ind w:left="567"/>
        <w:rPr>
          <w:rFonts w:hint="eastAsia"/>
        </w:rPr>
      </w:pPr>
      <w:r>
        <w:rPr>
          <w:rFonts w:ascii="Courier New" w:hAnsi="Courier New"/>
          <w:sz w:val="18"/>
        </w:rPr>
        <w:t xml:space="preserve">void </w:t>
      </w:r>
      <w:proofErr w:type="gramStart"/>
      <w:r>
        <w:rPr>
          <w:rFonts w:ascii="Courier New" w:hAnsi="Courier New"/>
          <w:sz w:val="18"/>
        </w:rPr>
        <w:t>setup(</w:t>
      </w:r>
      <w:proofErr w:type="gramEnd"/>
      <w:r>
        <w:rPr>
          <w:rFonts w:ascii="Courier New" w:hAnsi="Courier New"/>
          <w:sz w:val="18"/>
        </w:rPr>
        <w:t>) {</w:t>
      </w:r>
    </w:p>
    <w:p w14:paraId="4AC07769"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Serial.begin</w:t>
      </w:r>
      <w:proofErr w:type="spellEnd"/>
      <w:r>
        <w:rPr>
          <w:rFonts w:ascii="Courier New" w:hAnsi="Courier New"/>
          <w:sz w:val="18"/>
        </w:rPr>
        <w:t>(115200);</w:t>
      </w:r>
    </w:p>
    <w:p w14:paraId="54B1CBD0" w14:textId="77777777" w:rsidR="00FF1AA5" w:rsidRDefault="00000000">
      <w:pPr>
        <w:spacing w:after="0"/>
        <w:ind w:left="567"/>
        <w:rPr>
          <w:rFonts w:hint="eastAsia"/>
        </w:rPr>
      </w:pPr>
      <w:r>
        <w:rPr>
          <w:rFonts w:ascii="Courier New" w:hAnsi="Courier New"/>
          <w:sz w:val="18"/>
        </w:rPr>
        <w:t xml:space="preserve">    </w:t>
      </w:r>
    </w:p>
    <w:p w14:paraId="43E4CE24" w14:textId="77777777" w:rsidR="00FF1AA5" w:rsidRDefault="00000000">
      <w:pPr>
        <w:spacing w:after="0"/>
        <w:ind w:left="567"/>
        <w:rPr>
          <w:rFonts w:hint="eastAsia"/>
        </w:rPr>
      </w:pPr>
      <w:r>
        <w:rPr>
          <w:rFonts w:ascii="Courier New" w:hAnsi="Courier New"/>
          <w:sz w:val="18"/>
        </w:rPr>
        <w:t xml:space="preserve">    // </w:t>
      </w:r>
      <w:proofErr w:type="spellStart"/>
      <w:r>
        <w:rPr>
          <w:rFonts w:ascii="Courier New" w:hAnsi="Courier New"/>
          <w:sz w:val="18"/>
        </w:rPr>
        <w:t>WiFi</w:t>
      </w:r>
      <w:r>
        <w:rPr>
          <w:rFonts w:ascii="Courier New" w:hAnsi="Courier New"/>
          <w:sz w:val="18"/>
        </w:rPr>
        <w:t>连接</w:t>
      </w:r>
      <w:proofErr w:type="spellEnd"/>
    </w:p>
    <w:p w14:paraId="3BC52447"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WiFi.begin</w:t>
      </w:r>
      <w:proofErr w:type="spellEnd"/>
      <w:r>
        <w:rPr>
          <w:rFonts w:ascii="Courier New" w:hAnsi="Courier New"/>
          <w:sz w:val="18"/>
        </w:rPr>
        <w:t>(</w:t>
      </w:r>
      <w:proofErr w:type="spellStart"/>
      <w:r>
        <w:rPr>
          <w:rFonts w:ascii="Courier New" w:hAnsi="Courier New"/>
          <w:sz w:val="18"/>
        </w:rPr>
        <w:t>ssid</w:t>
      </w:r>
      <w:proofErr w:type="spellEnd"/>
      <w:r>
        <w:rPr>
          <w:rFonts w:ascii="Courier New" w:hAnsi="Courier New"/>
          <w:sz w:val="18"/>
        </w:rPr>
        <w:t>, password);</w:t>
      </w:r>
    </w:p>
    <w:p w14:paraId="150D9289" w14:textId="77777777" w:rsidR="00FF1AA5" w:rsidRDefault="00000000">
      <w:pPr>
        <w:spacing w:after="0"/>
        <w:ind w:left="567"/>
        <w:rPr>
          <w:rFonts w:hint="eastAsia"/>
        </w:rPr>
      </w:pPr>
      <w:r>
        <w:rPr>
          <w:rFonts w:ascii="Courier New" w:hAnsi="Courier New"/>
          <w:sz w:val="18"/>
        </w:rPr>
        <w:t xml:space="preserve">    while (</w:t>
      </w:r>
      <w:proofErr w:type="spellStart"/>
      <w:r>
        <w:rPr>
          <w:rFonts w:ascii="Courier New" w:hAnsi="Courier New"/>
          <w:sz w:val="18"/>
        </w:rPr>
        <w:t>WiFi.status</w:t>
      </w:r>
      <w:proofErr w:type="spellEnd"/>
      <w:r>
        <w:rPr>
          <w:rFonts w:ascii="Courier New" w:hAnsi="Courier New"/>
          <w:sz w:val="18"/>
        </w:rPr>
        <w:t>(</w:t>
      </w:r>
      <w:proofErr w:type="gramStart"/>
      <w:r>
        <w:rPr>
          <w:rFonts w:ascii="Courier New" w:hAnsi="Courier New"/>
          <w:sz w:val="18"/>
        </w:rPr>
        <w:t>) !</w:t>
      </w:r>
      <w:proofErr w:type="gramEnd"/>
      <w:r>
        <w:rPr>
          <w:rFonts w:ascii="Courier New" w:hAnsi="Courier New"/>
          <w:sz w:val="18"/>
        </w:rPr>
        <w:t>= WL_</w:t>
      </w:r>
      <w:proofErr w:type="gramStart"/>
      <w:r>
        <w:rPr>
          <w:rFonts w:ascii="Courier New" w:hAnsi="Courier New"/>
          <w:sz w:val="18"/>
        </w:rPr>
        <w:t>CONNECTED) {</w:t>
      </w:r>
      <w:proofErr w:type="gramEnd"/>
    </w:p>
    <w:p w14:paraId="44BB43F9" w14:textId="77777777" w:rsidR="00FF1AA5" w:rsidRDefault="00000000">
      <w:pPr>
        <w:spacing w:after="0"/>
        <w:ind w:left="567"/>
        <w:rPr>
          <w:rFonts w:hint="eastAsia"/>
        </w:rPr>
      </w:pPr>
      <w:r>
        <w:rPr>
          <w:rFonts w:ascii="Courier New" w:hAnsi="Courier New"/>
          <w:sz w:val="18"/>
        </w:rPr>
        <w:t xml:space="preserve">        </w:t>
      </w:r>
      <w:proofErr w:type="gramStart"/>
      <w:r>
        <w:rPr>
          <w:rFonts w:ascii="Courier New" w:hAnsi="Courier New"/>
          <w:sz w:val="18"/>
        </w:rPr>
        <w:t>delay(</w:t>
      </w:r>
      <w:proofErr w:type="gramEnd"/>
      <w:r>
        <w:rPr>
          <w:rFonts w:ascii="Courier New" w:hAnsi="Courier New"/>
          <w:sz w:val="18"/>
        </w:rPr>
        <w:t>500);</w:t>
      </w:r>
    </w:p>
    <w:p w14:paraId="5F2B75C1"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Serial.print</w:t>
      </w:r>
      <w:proofErr w:type="spellEnd"/>
      <w:r>
        <w:rPr>
          <w:rFonts w:ascii="Courier New" w:hAnsi="Courier New"/>
          <w:sz w:val="18"/>
        </w:rPr>
        <w:t>(".");</w:t>
      </w:r>
    </w:p>
    <w:p w14:paraId="21516633" w14:textId="77777777" w:rsidR="00FF1AA5" w:rsidRDefault="00000000">
      <w:pPr>
        <w:spacing w:after="0"/>
        <w:ind w:left="567"/>
        <w:rPr>
          <w:rFonts w:hint="eastAsia"/>
        </w:rPr>
      </w:pPr>
      <w:r>
        <w:rPr>
          <w:rFonts w:ascii="Courier New" w:hAnsi="Courier New"/>
          <w:sz w:val="18"/>
        </w:rPr>
        <w:t xml:space="preserve">    }</w:t>
      </w:r>
    </w:p>
    <w:p w14:paraId="4ACA7A62"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Serial.print</w:t>
      </w:r>
      <w:proofErr w:type="spellEnd"/>
      <w:r>
        <w:rPr>
          <w:rFonts w:ascii="Courier New" w:hAnsi="Courier New"/>
          <w:sz w:val="18"/>
        </w:rPr>
        <w:t>("IP: ");</w:t>
      </w:r>
    </w:p>
    <w:p w14:paraId="54C5E2DC"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Serial.println</w:t>
      </w:r>
      <w:proofErr w:type="spellEnd"/>
      <w:r>
        <w:rPr>
          <w:rFonts w:ascii="Courier New" w:hAnsi="Courier New"/>
          <w:sz w:val="18"/>
        </w:rPr>
        <w:t>(</w:t>
      </w:r>
      <w:proofErr w:type="spellStart"/>
      <w:r>
        <w:rPr>
          <w:rFonts w:ascii="Courier New" w:hAnsi="Courier New"/>
          <w:sz w:val="18"/>
        </w:rPr>
        <w:t>WiFi.localIP</w:t>
      </w:r>
      <w:proofErr w:type="spellEnd"/>
      <w:r>
        <w:rPr>
          <w:rFonts w:ascii="Courier New" w:hAnsi="Courier New"/>
          <w:sz w:val="18"/>
        </w:rPr>
        <w:t>());</w:t>
      </w:r>
    </w:p>
    <w:p w14:paraId="469CE2EB" w14:textId="77777777" w:rsidR="00FF1AA5" w:rsidRDefault="00000000">
      <w:pPr>
        <w:spacing w:after="0"/>
        <w:ind w:left="567"/>
        <w:rPr>
          <w:rFonts w:hint="eastAsia"/>
        </w:rPr>
      </w:pPr>
      <w:r>
        <w:rPr>
          <w:rFonts w:ascii="Courier New" w:hAnsi="Courier New"/>
          <w:sz w:val="18"/>
        </w:rPr>
        <w:t xml:space="preserve">    </w:t>
      </w:r>
    </w:p>
    <w:p w14:paraId="0BBA38C7" w14:textId="77777777" w:rsidR="00FF1AA5" w:rsidRDefault="00000000">
      <w:pPr>
        <w:spacing w:after="0"/>
        <w:ind w:left="567"/>
        <w:rPr>
          <w:rFonts w:hint="eastAsia"/>
        </w:rPr>
      </w:pPr>
      <w:r>
        <w:rPr>
          <w:rFonts w:ascii="Courier New" w:hAnsi="Courier New"/>
          <w:sz w:val="18"/>
        </w:rPr>
        <w:t xml:space="preserve">    // </w:t>
      </w:r>
      <w:proofErr w:type="spellStart"/>
      <w:r>
        <w:rPr>
          <w:rFonts w:ascii="Courier New" w:hAnsi="Courier New"/>
          <w:sz w:val="18"/>
        </w:rPr>
        <w:t>Web</w:t>
      </w:r>
      <w:r>
        <w:rPr>
          <w:rFonts w:ascii="Courier New" w:hAnsi="Courier New"/>
          <w:sz w:val="18"/>
        </w:rPr>
        <w:t>服务器路由</w:t>
      </w:r>
      <w:proofErr w:type="spellEnd"/>
    </w:p>
    <w:p w14:paraId="0220D0E3" w14:textId="77777777" w:rsidR="00FF1AA5" w:rsidRDefault="00000000">
      <w:pPr>
        <w:spacing w:after="0"/>
        <w:ind w:left="567"/>
        <w:rPr>
          <w:rFonts w:hint="eastAsia"/>
        </w:rPr>
      </w:pPr>
      <w:r>
        <w:rPr>
          <w:rFonts w:ascii="Courier New" w:hAnsi="Courier New"/>
          <w:sz w:val="18"/>
        </w:rPr>
        <w:t xml:space="preserve">    </w:t>
      </w:r>
      <w:proofErr w:type="spellStart"/>
      <w:proofErr w:type="gramStart"/>
      <w:r>
        <w:rPr>
          <w:rFonts w:ascii="Courier New" w:hAnsi="Courier New"/>
          <w:sz w:val="18"/>
        </w:rPr>
        <w:t>server.on</w:t>
      </w:r>
      <w:proofErr w:type="spellEnd"/>
      <w:proofErr w:type="gramEnd"/>
      <w:r>
        <w:rPr>
          <w:rFonts w:ascii="Courier New" w:hAnsi="Courier New"/>
          <w:sz w:val="18"/>
        </w:rPr>
        <w:t xml:space="preserve">("/", </w:t>
      </w:r>
      <w:proofErr w:type="spellStart"/>
      <w:r>
        <w:rPr>
          <w:rFonts w:ascii="Courier New" w:hAnsi="Courier New"/>
          <w:sz w:val="18"/>
        </w:rPr>
        <w:t>handleRoot</w:t>
      </w:r>
      <w:proofErr w:type="spellEnd"/>
      <w:r>
        <w:rPr>
          <w:rFonts w:ascii="Courier New" w:hAnsi="Courier New"/>
          <w:sz w:val="18"/>
        </w:rPr>
        <w:t>);</w:t>
      </w:r>
    </w:p>
    <w:p w14:paraId="3FFA367C" w14:textId="77777777" w:rsidR="00FF1AA5" w:rsidRDefault="00000000">
      <w:pPr>
        <w:spacing w:after="0"/>
        <w:ind w:left="567"/>
        <w:rPr>
          <w:rFonts w:hint="eastAsia"/>
        </w:rPr>
      </w:pPr>
      <w:r>
        <w:rPr>
          <w:rFonts w:ascii="Courier New" w:hAnsi="Courier New"/>
          <w:sz w:val="18"/>
        </w:rPr>
        <w:t xml:space="preserve">    </w:t>
      </w:r>
      <w:proofErr w:type="spellStart"/>
      <w:proofErr w:type="gramStart"/>
      <w:r>
        <w:rPr>
          <w:rFonts w:ascii="Courier New" w:hAnsi="Courier New"/>
          <w:sz w:val="18"/>
        </w:rPr>
        <w:t>server.on</w:t>
      </w:r>
      <w:proofErr w:type="spellEnd"/>
      <w:proofErr w:type="gramEnd"/>
      <w:r>
        <w:rPr>
          <w:rFonts w:ascii="Courier New" w:hAnsi="Courier New"/>
          <w:sz w:val="18"/>
        </w:rPr>
        <w:t>("/</w:t>
      </w:r>
      <w:proofErr w:type="spellStart"/>
      <w:r>
        <w:rPr>
          <w:rFonts w:ascii="Courier New" w:hAnsi="Courier New"/>
          <w:sz w:val="18"/>
        </w:rPr>
        <w:t>api</w:t>
      </w:r>
      <w:proofErr w:type="spellEnd"/>
      <w:r>
        <w:rPr>
          <w:rFonts w:ascii="Courier New" w:hAnsi="Courier New"/>
          <w:sz w:val="18"/>
        </w:rPr>
        <w:t xml:space="preserve">/data", </w:t>
      </w:r>
      <w:proofErr w:type="spellStart"/>
      <w:r>
        <w:rPr>
          <w:rFonts w:ascii="Courier New" w:hAnsi="Courier New"/>
          <w:sz w:val="18"/>
        </w:rPr>
        <w:t>handleGetData</w:t>
      </w:r>
      <w:proofErr w:type="spellEnd"/>
      <w:r>
        <w:rPr>
          <w:rFonts w:ascii="Courier New" w:hAnsi="Courier New"/>
          <w:sz w:val="18"/>
        </w:rPr>
        <w:t>);</w:t>
      </w:r>
    </w:p>
    <w:p w14:paraId="7D08F85B" w14:textId="77777777" w:rsidR="00FF1AA5" w:rsidRDefault="00000000">
      <w:pPr>
        <w:spacing w:after="0"/>
        <w:ind w:left="567"/>
        <w:rPr>
          <w:rFonts w:hint="eastAsia"/>
        </w:rPr>
      </w:pPr>
      <w:r>
        <w:rPr>
          <w:rFonts w:ascii="Courier New" w:hAnsi="Courier New"/>
          <w:sz w:val="18"/>
        </w:rPr>
        <w:t xml:space="preserve">    </w:t>
      </w:r>
      <w:proofErr w:type="spellStart"/>
      <w:proofErr w:type="gramStart"/>
      <w:r>
        <w:rPr>
          <w:rFonts w:ascii="Courier New" w:hAnsi="Courier New"/>
          <w:sz w:val="18"/>
        </w:rPr>
        <w:t>server.begin</w:t>
      </w:r>
      <w:proofErr w:type="spellEnd"/>
      <w:proofErr w:type="gramEnd"/>
      <w:r>
        <w:rPr>
          <w:rFonts w:ascii="Courier New" w:hAnsi="Courier New"/>
          <w:sz w:val="18"/>
        </w:rPr>
        <w:t>();</w:t>
      </w:r>
    </w:p>
    <w:p w14:paraId="5C2CAC93" w14:textId="77777777" w:rsidR="00FF1AA5" w:rsidRDefault="00000000">
      <w:pPr>
        <w:spacing w:after="0"/>
        <w:ind w:left="567"/>
        <w:rPr>
          <w:rFonts w:hint="eastAsia"/>
        </w:rPr>
      </w:pPr>
      <w:r>
        <w:rPr>
          <w:rFonts w:ascii="Courier New" w:hAnsi="Courier New"/>
          <w:sz w:val="18"/>
        </w:rPr>
        <w:t xml:space="preserve">    </w:t>
      </w:r>
    </w:p>
    <w:p w14:paraId="38E5646F"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Serial.println</w:t>
      </w:r>
      <w:proofErr w:type="spellEnd"/>
      <w:r>
        <w:rPr>
          <w:rFonts w:ascii="Courier New" w:hAnsi="Courier New"/>
          <w:sz w:val="18"/>
        </w:rPr>
        <w:t>("HTTP server started");</w:t>
      </w:r>
    </w:p>
    <w:p w14:paraId="534AD8C7" w14:textId="77777777" w:rsidR="00FF1AA5" w:rsidRDefault="00000000">
      <w:pPr>
        <w:spacing w:after="0"/>
        <w:ind w:left="567"/>
        <w:rPr>
          <w:rFonts w:hint="eastAsia"/>
        </w:rPr>
      </w:pPr>
      <w:r>
        <w:rPr>
          <w:rFonts w:ascii="Courier New" w:hAnsi="Courier New"/>
          <w:sz w:val="18"/>
        </w:rPr>
        <w:t>}</w:t>
      </w:r>
    </w:p>
    <w:p w14:paraId="796B3E0E" w14:textId="77777777" w:rsidR="00FF1AA5" w:rsidRDefault="00FF1AA5">
      <w:pPr>
        <w:spacing w:after="0"/>
        <w:ind w:left="567"/>
        <w:rPr>
          <w:rFonts w:hint="eastAsia"/>
        </w:rPr>
      </w:pPr>
    </w:p>
    <w:p w14:paraId="22389147" w14:textId="77777777" w:rsidR="00FF1AA5" w:rsidRDefault="00000000">
      <w:pPr>
        <w:spacing w:after="0"/>
        <w:ind w:left="567"/>
        <w:rPr>
          <w:rFonts w:hint="eastAsia"/>
        </w:rPr>
      </w:pPr>
      <w:r>
        <w:rPr>
          <w:rFonts w:ascii="Courier New" w:hAnsi="Courier New"/>
          <w:sz w:val="18"/>
        </w:rPr>
        <w:t xml:space="preserve">void </w:t>
      </w:r>
      <w:proofErr w:type="gramStart"/>
      <w:r>
        <w:rPr>
          <w:rFonts w:ascii="Courier New" w:hAnsi="Courier New"/>
          <w:sz w:val="18"/>
        </w:rPr>
        <w:t>loop(</w:t>
      </w:r>
      <w:proofErr w:type="gramEnd"/>
      <w:r>
        <w:rPr>
          <w:rFonts w:ascii="Courier New" w:hAnsi="Courier New"/>
          <w:sz w:val="18"/>
        </w:rPr>
        <w:t>) {</w:t>
      </w:r>
    </w:p>
    <w:p w14:paraId="6F2A23BC" w14:textId="77777777" w:rsidR="00FF1AA5" w:rsidRDefault="00000000">
      <w:pPr>
        <w:spacing w:after="0"/>
        <w:ind w:left="567"/>
        <w:rPr>
          <w:rFonts w:hint="eastAsia"/>
        </w:rPr>
      </w:pPr>
      <w:r>
        <w:rPr>
          <w:rFonts w:ascii="Courier New" w:hAnsi="Courier New"/>
          <w:sz w:val="18"/>
        </w:rPr>
        <w:t xml:space="preserve">    </w:t>
      </w:r>
      <w:proofErr w:type="spellStart"/>
      <w:proofErr w:type="gramStart"/>
      <w:r>
        <w:rPr>
          <w:rFonts w:ascii="Courier New" w:hAnsi="Courier New"/>
          <w:sz w:val="18"/>
        </w:rPr>
        <w:t>server.handleClient</w:t>
      </w:r>
      <w:proofErr w:type="spellEnd"/>
      <w:proofErr w:type="gramEnd"/>
      <w:r>
        <w:rPr>
          <w:rFonts w:ascii="Courier New" w:hAnsi="Courier New"/>
          <w:sz w:val="18"/>
        </w:rPr>
        <w:t>();</w:t>
      </w:r>
    </w:p>
    <w:p w14:paraId="3EA9E66C" w14:textId="77777777" w:rsidR="00FF1AA5" w:rsidRDefault="00000000">
      <w:pPr>
        <w:spacing w:after="0"/>
        <w:ind w:left="567"/>
        <w:rPr>
          <w:rFonts w:hint="eastAsia"/>
        </w:rPr>
      </w:pPr>
      <w:r>
        <w:rPr>
          <w:rFonts w:ascii="Courier New" w:hAnsi="Courier New"/>
          <w:sz w:val="18"/>
        </w:rPr>
        <w:t xml:space="preserve">    </w:t>
      </w:r>
    </w:p>
    <w:p w14:paraId="16F99248" w14:textId="77777777" w:rsidR="00FF1AA5" w:rsidRDefault="00000000">
      <w:pPr>
        <w:spacing w:after="0"/>
        <w:ind w:left="567"/>
        <w:rPr>
          <w:rFonts w:hint="eastAsia"/>
        </w:rPr>
      </w:pPr>
      <w:r>
        <w:rPr>
          <w:rFonts w:ascii="Courier New" w:hAnsi="Courier New"/>
          <w:sz w:val="18"/>
        </w:rPr>
        <w:t xml:space="preserve">    // </w:t>
      </w:r>
      <w:proofErr w:type="spellStart"/>
      <w:r>
        <w:rPr>
          <w:rFonts w:ascii="Courier New" w:hAnsi="Courier New"/>
          <w:sz w:val="18"/>
        </w:rPr>
        <w:t>读取传感器（示例：读取</w:t>
      </w:r>
      <w:r>
        <w:rPr>
          <w:rFonts w:ascii="Courier New" w:hAnsi="Courier New"/>
          <w:sz w:val="18"/>
        </w:rPr>
        <w:t>ADC</w:t>
      </w:r>
      <w:proofErr w:type="spellEnd"/>
      <w:r>
        <w:rPr>
          <w:rFonts w:ascii="Courier New" w:hAnsi="Courier New"/>
          <w:sz w:val="18"/>
        </w:rPr>
        <w:t>）</w:t>
      </w:r>
    </w:p>
    <w:p w14:paraId="7F6D8DD9" w14:textId="77777777" w:rsidR="00FF1AA5" w:rsidRDefault="00000000">
      <w:pPr>
        <w:spacing w:after="0"/>
        <w:ind w:left="567"/>
        <w:rPr>
          <w:rFonts w:hint="eastAsia"/>
        </w:rPr>
        <w:jc w:val="center"/>
      </w:pPr>
      <w:proofErr w:type="spellStart"/>
      <w:proofErr w:type="spellEnd"/>
      <w:proofErr w:type="spellStart"/>
      <w:proofErr w:type="gramStart"/>
      <w:proofErr w:type="spellEnd"/>
      <w:proofErr w:type="gramEnd"/>
      <m:oMathPara>
        <m:oMath>
          <m:r>
            <m:t xml:space="preserve">sensor_value = analogRead(34) * 3.3 / 4095.0;</m:t>
          </m:r>
        </m:oMath>
      </m:oMathPara>
    </w:p>
    <w:p w14:paraId="28E7B8CB"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sample_count</w:t>
      </w:r>
      <w:proofErr w:type="spellEnd"/>
      <w:r>
        <w:rPr>
          <w:rFonts w:ascii="Courier New" w:hAnsi="Courier New"/>
          <w:sz w:val="18"/>
        </w:rPr>
        <w:t>++;</w:t>
      </w:r>
    </w:p>
    <w:p w14:paraId="5CA8FA11" w14:textId="77777777" w:rsidR="00FF1AA5" w:rsidRDefault="00000000">
      <w:pPr>
        <w:spacing w:after="0"/>
        <w:ind w:left="567"/>
        <w:rPr>
          <w:rFonts w:hint="eastAsia"/>
        </w:rPr>
      </w:pPr>
      <w:r>
        <w:rPr>
          <w:rFonts w:ascii="Courier New" w:hAnsi="Courier New"/>
          <w:sz w:val="18"/>
        </w:rPr>
        <w:t xml:space="preserve">    </w:t>
      </w:r>
    </w:p>
    <w:p w14:paraId="598E5277" w14:textId="77777777" w:rsidR="00FF1AA5" w:rsidRDefault="00000000">
      <w:pPr>
        <w:spacing w:after="0"/>
        <w:ind w:left="567"/>
        <w:rPr>
          <w:rFonts w:hint="eastAsia"/>
        </w:rPr>
      </w:pPr>
      <w:r>
        <w:rPr>
          <w:rFonts w:ascii="Courier New" w:hAnsi="Courier New"/>
          <w:sz w:val="18"/>
        </w:rPr>
        <w:t xml:space="preserve">    </w:t>
      </w:r>
      <w:proofErr w:type="gramStart"/>
      <w:r>
        <w:rPr>
          <w:rFonts w:ascii="Courier New" w:hAnsi="Courier New"/>
          <w:sz w:val="18"/>
        </w:rPr>
        <w:t>delay(</w:t>
      </w:r>
      <w:proofErr w:type="gramEnd"/>
      <w:r>
        <w:rPr>
          <w:rFonts w:ascii="Courier New" w:hAnsi="Courier New"/>
          <w:sz w:val="18"/>
        </w:rPr>
        <w:t>100);</w:t>
      </w:r>
    </w:p>
    <w:p w14:paraId="43FE7579" w14:textId="77777777" w:rsidR="00FF1AA5" w:rsidRDefault="00000000">
      <w:pPr>
        <w:spacing w:after="0"/>
        <w:ind w:left="567"/>
        <w:rPr>
          <w:rFonts w:hint="eastAsia"/>
        </w:rPr>
      </w:pPr>
      <w:r>
        <w:rPr>
          <w:rFonts w:ascii="Courier New" w:hAnsi="Courier New"/>
          <w:sz w:val="18"/>
        </w:rPr>
        <w:lastRenderedPageBreak/>
        <w:t>}</w:t>
      </w:r>
    </w:p>
    <w:p w14:paraId="13ED7F6C" w14:textId="77777777" w:rsidR="00FF1AA5" w:rsidRDefault="00000000">
      <w:pPr>
        <w:pStyle w:val="21"/>
      </w:pPr>
      <w:bookmarkStart w:id="236" w:name="_Toc29036"/>
      <w:r>
        <w:rPr>
          <w:rFonts w:ascii="微软雅黑" w:eastAsia="微软雅黑" w:hAnsi="微软雅黑"/>
        </w:rPr>
        <w:t xml:space="preserve">Y.4 </w:t>
      </w:r>
      <w:proofErr w:type="spellStart"/>
      <w:r>
        <w:rPr>
          <w:rFonts w:ascii="微软雅黑" w:eastAsia="微软雅黑" w:hAnsi="微软雅黑"/>
        </w:rPr>
        <w:t>Python数据批处理脚本</w:t>
      </w:r>
      <w:bookmarkEnd w:id="236"/>
      <w:proofErr w:type="spellEnd"/>
    </w:p>
    <w:p w14:paraId="193E0B42" w14:textId="77777777" w:rsidR="00FF1AA5" w:rsidRDefault="00000000">
      <w:pPr>
        <w:rPr>
          <w:rFonts w:hint="eastAsia"/>
        </w:rPr>
      </w:pPr>
      <w:proofErr w:type="spellStart"/>
      <w:r>
        <w:t>一次处理多个实验数据文件，自动输出分析结果</w:t>
      </w:r>
      <w:proofErr w:type="spellEnd"/>
      <w:r>
        <w:t>。</w:t>
      </w:r>
    </w:p>
    <w:p w14:paraId="7C429F37" w14:textId="77777777" w:rsidR="00FF1AA5" w:rsidRDefault="00000000">
      <w:pPr>
        <w:spacing w:after="0"/>
        <w:ind w:left="567"/>
        <w:rPr>
          <w:rFonts w:hint="eastAsia"/>
          <w:lang w:eastAsia="zh-CN"/>
        </w:rPr>
      </w:pPr>
      <w:r>
        <w:rPr>
          <w:rFonts w:ascii="Courier New" w:hAnsi="Courier New"/>
          <w:sz w:val="18"/>
          <w:lang w:eastAsia="zh-CN"/>
        </w:rPr>
        <w:t>"""</w:t>
      </w:r>
    </w:p>
    <w:p w14:paraId="22E302AF" w14:textId="77777777" w:rsidR="00FF1AA5" w:rsidRDefault="00000000">
      <w:pPr>
        <w:spacing w:after="0"/>
        <w:ind w:left="567"/>
        <w:rPr>
          <w:rFonts w:hint="eastAsia"/>
          <w:lang w:eastAsia="zh-CN"/>
        </w:rPr>
      </w:pPr>
      <w:r>
        <w:rPr>
          <w:rFonts w:ascii="Courier New" w:hAnsi="Courier New"/>
          <w:sz w:val="18"/>
          <w:lang w:eastAsia="zh-CN"/>
        </w:rPr>
        <w:t>批量数据处理脚本</w:t>
      </w:r>
    </w:p>
    <w:p w14:paraId="79EAB73B" w14:textId="77777777" w:rsidR="00FF1AA5" w:rsidRDefault="00000000">
      <w:pPr>
        <w:spacing w:after="0"/>
        <w:ind w:left="567"/>
        <w:rPr>
          <w:rFonts w:hint="eastAsia"/>
          <w:lang w:eastAsia="zh-CN"/>
        </w:rPr>
      </w:pPr>
      <w:r>
        <w:rPr>
          <w:rFonts w:ascii="Courier New" w:hAnsi="Courier New"/>
          <w:sz w:val="18"/>
          <w:lang w:eastAsia="zh-CN"/>
        </w:rPr>
        <w:t>功能：自动处理目录下的所有</w:t>
      </w:r>
      <w:r>
        <w:rPr>
          <w:rFonts w:ascii="Courier New" w:hAnsi="Courier New"/>
          <w:sz w:val="18"/>
          <w:lang w:eastAsia="zh-CN"/>
        </w:rPr>
        <w:t>CSV</w:t>
      </w:r>
      <w:r>
        <w:rPr>
          <w:rFonts w:ascii="Courier New" w:hAnsi="Courier New"/>
          <w:sz w:val="18"/>
          <w:lang w:eastAsia="zh-CN"/>
        </w:rPr>
        <w:t>数据文件</w:t>
      </w:r>
    </w:p>
    <w:p w14:paraId="3C845376" w14:textId="77777777" w:rsidR="00FF1AA5" w:rsidRDefault="00000000">
      <w:pPr>
        <w:spacing w:after="0"/>
        <w:ind w:left="567"/>
        <w:rPr>
          <w:rFonts w:hint="eastAsia"/>
        </w:rPr>
      </w:pPr>
      <w:proofErr w:type="spellStart"/>
      <w:r>
        <w:rPr>
          <w:rFonts w:ascii="Courier New" w:hAnsi="Courier New"/>
          <w:sz w:val="18"/>
        </w:rPr>
        <w:t>用法：</w:t>
      </w:r>
      <w:r>
        <w:rPr>
          <w:rFonts w:ascii="Courier New" w:hAnsi="Courier New"/>
          <w:sz w:val="18"/>
        </w:rPr>
        <w:t>python</w:t>
      </w:r>
      <w:proofErr w:type="spellEnd"/>
      <w:r>
        <w:rPr>
          <w:rFonts w:ascii="Courier New" w:hAnsi="Courier New"/>
          <w:sz w:val="18"/>
        </w:rPr>
        <w:t xml:space="preserve"> batch_process.py </w:t>
      </w:r>
      <w:proofErr w:type="spellStart"/>
      <w:r>
        <w:rPr>
          <w:rFonts w:ascii="Courier New" w:hAnsi="Courier New"/>
          <w:sz w:val="18"/>
        </w:rPr>
        <w:t>data_directory</w:t>
      </w:r>
      <w:proofErr w:type="spellEnd"/>
      <w:r>
        <w:rPr>
          <w:rFonts w:ascii="Courier New" w:hAnsi="Courier New"/>
          <w:sz w:val="18"/>
        </w:rPr>
        <w:t>/</w:t>
      </w:r>
    </w:p>
    <w:p w14:paraId="3B82A79D" w14:textId="77777777" w:rsidR="00FF1AA5" w:rsidRDefault="00000000">
      <w:pPr>
        <w:spacing w:after="0"/>
        <w:ind w:left="567"/>
        <w:rPr>
          <w:rFonts w:hint="eastAsia"/>
        </w:rPr>
      </w:pPr>
      <w:r>
        <w:rPr>
          <w:rFonts w:ascii="Courier New" w:hAnsi="Courier New"/>
          <w:sz w:val="18"/>
        </w:rPr>
        <w:t>"""</w:t>
      </w:r>
    </w:p>
    <w:p w14:paraId="1E651265" w14:textId="77777777" w:rsidR="00FF1AA5" w:rsidRDefault="00000000">
      <w:pPr>
        <w:spacing w:after="0"/>
        <w:ind w:left="567"/>
        <w:rPr>
          <w:rFonts w:hint="eastAsia"/>
        </w:rPr>
      </w:pPr>
      <w:proofErr w:type="gramStart"/>
      <w:r>
        <w:rPr>
          <w:rFonts w:ascii="Courier New" w:hAnsi="Courier New"/>
          <w:sz w:val="18"/>
        </w:rPr>
        <w:t xml:space="preserve">import </w:t>
      </w:r>
      <w:proofErr w:type="spellStart"/>
      <w:r>
        <w:rPr>
          <w:rFonts w:ascii="Courier New" w:hAnsi="Courier New"/>
          <w:sz w:val="18"/>
        </w:rPr>
        <w:t>os</w:t>
      </w:r>
      <w:proofErr w:type="spellEnd"/>
      <w:proofErr w:type="gramEnd"/>
    </w:p>
    <w:p w14:paraId="267F76CC" w14:textId="77777777" w:rsidR="00FF1AA5" w:rsidRDefault="00000000">
      <w:pPr>
        <w:spacing w:after="0"/>
        <w:ind w:left="567"/>
        <w:rPr>
          <w:rFonts w:hint="eastAsia"/>
        </w:rPr>
      </w:pPr>
      <w:r>
        <w:rPr>
          <w:rFonts w:ascii="Courier New" w:hAnsi="Courier New"/>
          <w:sz w:val="18"/>
        </w:rPr>
        <w:t>import sys</w:t>
      </w:r>
    </w:p>
    <w:p w14:paraId="02FD3C3E" w14:textId="77777777" w:rsidR="00FF1AA5" w:rsidRDefault="00000000">
      <w:pPr>
        <w:spacing w:after="0"/>
        <w:ind w:left="567"/>
        <w:rPr>
          <w:rFonts w:hint="eastAsia"/>
        </w:rPr>
      </w:pPr>
      <w:proofErr w:type="gramStart"/>
      <w:r>
        <w:rPr>
          <w:rFonts w:ascii="Courier New" w:hAnsi="Courier New"/>
          <w:sz w:val="18"/>
        </w:rPr>
        <w:t>import</w:t>
      </w:r>
      <w:proofErr w:type="gramEnd"/>
      <w:r>
        <w:rPr>
          <w:rFonts w:ascii="Courier New" w:hAnsi="Courier New"/>
          <w:sz w:val="18"/>
        </w:rPr>
        <w:t xml:space="preserve"> </w:t>
      </w:r>
      <w:proofErr w:type="spellStart"/>
      <w:r>
        <w:rPr>
          <w:rFonts w:ascii="Courier New" w:hAnsi="Courier New"/>
          <w:sz w:val="18"/>
        </w:rPr>
        <w:t>numpy</w:t>
      </w:r>
      <w:proofErr w:type="spellEnd"/>
      <w:r>
        <w:rPr>
          <w:rFonts w:ascii="Courier New" w:hAnsi="Courier New"/>
          <w:sz w:val="18"/>
        </w:rPr>
        <w:t xml:space="preserve"> as np</w:t>
      </w:r>
    </w:p>
    <w:p w14:paraId="47FCB89E" w14:textId="77777777" w:rsidR="00FF1AA5" w:rsidRDefault="00000000">
      <w:pPr>
        <w:spacing w:after="0"/>
        <w:ind w:left="567"/>
        <w:rPr>
          <w:rFonts w:hint="eastAsia"/>
        </w:rPr>
      </w:pPr>
      <w:r>
        <w:rPr>
          <w:rFonts w:ascii="Courier New" w:hAnsi="Courier New"/>
          <w:sz w:val="18"/>
        </w:rPr>
        <w:t xml:space="preserve">from </w:t>
      </w:r>
      <w:proofErr w:type="spellStart"/>
      <w:proofErr w:type="gramStart"/>
      <w:r>
        <w:rPr>
          <w:rFonts w:ascii="Courier New" w:hAnsi="Courier New"/>
          <w:sz w:val="18"/>
        </w:rPr>
        <w:t>scipy.optimize</w:t>
      </w:r>
      <w:proofErr w:type="spellEnd"/>
      <w:proofErr w:type="gramEnd"/>
      <w:r>
        <w:rPr>
          <w:rFonts w:ascii="Courier New" w:hAnsi="Courier New"/>
          <w:sz w:val="18"/>
        </w:rPr>
        <w:t xml:space="preserve"> import </w:t>
      </w:r>
      <w:proofErr w:type="spellStart"/>
      <w:r>
        <w:rPr>
          <w:rFonts w:ascii="Courier New" w:hAnsi="Courier New"/>
          <w:sz w:val="18"/>
        </w:rPr>
        <w:t>curve_fit</w:t>
      </w:r>
      <w:proofErr w:type="spellEnd"/>
    </w:p>
    <w:p w14:paraId="454351AE" w14:textId="77777777" w:rsidR="00FF1AA5" w:rsidRDefault="00000000">
      <w:pPr>
        <w:spacing w:after="0"/>
        <w:ind w:left="567"/>
        <w:rPr>
          <w:rFonts w:hint="eastAsia"/>
        </w:rPr>
      </w:pPr>
      <w:r>
        <w:rPr>
          <w:rFonts w:ascii="Courier New" w:hAnsi="Courier New"/>
          <w:sz w:val="18"/>
        </w:rPr>
        <w:t>import csv</w:t>
      </w:r>
    </w:p>
    <w:p w14:paraId="42A1473E" w14:textId="77777777" w:rsidR="00FF1AA5" w:rsidRDefault="00FF1AA5">
      <w:pPr>
        <w:spacing w:after="0"/>
        <w:ind w:left="567"/>
        <w:rPr>
          <w:rFonts w:hint="eastAsia"/>
        </w:rPr>
      </w:pPr>
    </w:p>
    <w:p w14:paraId="4036F6DB" w14:textId="77777777" w:rsidR="00FF1AA5" w:rsidRDefault="00000000">
      <w:pPr>
        <w:spacing w:after="0"/>
        <w:ind w:left="567"/>
        <w:rPr>
          <w:rFonts w:hint="eastAsia"/>
        </w:rPr>
      </w:pPr>
      <w:r>
        <w:rPr>
          <w:rFonts w:ascii="Courier New" w:hAnsi="Courier New"/>
          <w:sz w:val="18"/>
        </w:rPr>
        <w:t xml:space="preserve">def </w:t>
      </w:r>
      <w:proofErr w:type="spellStart"/>
      <w:r>
        <w:rPr>
          <w:rFonts w:ascii="Courier New" w:hAnsi="Courier New"/>
          <w:sz w:val="18"/>
        </w:rPr>
        <w:t>analyze_</w:t>
      </w:r>
      <w:proofErr w:type="gramStart"/>
      <w:r>
        <w:rPr>
          <w:rFonts w:ascii="Courier New" w:hAnsi="Courier New"/>
          <w:sz w:val="18"/>
        </w:rPr>
        <w:t>projectile</w:t>
      </w:r>
      <w:proofErr w:type="spellEnd"/>
      <w:r>
        <w:rPr>
          <w:rFonts w:ascii="Courier New" w:hAnsi="Courier New"/>
          <w:sz w:val="18"/>
        </w:rPr>
        <w:t>(</w:t>
      </w:r>
      <w:proofErr w:type="gramEnd"/>
      <w:r>
        <w:rPr>
          <w:rFonts w:ascii="Courier New" w:hAnsi="Courier New"/>
          <w:sz w:val="18"/>
        </w:rPr>
        <w:t>t, x, y):</w:t>
      </w:r>
    </w:p>
    <w:p w14:paraId="17A90787" w14:textId="77777777" w:rsidR="00FF1AA5" w:rsidRDefault="00000000">
      <w:pPr>
        <w:spacing w:after="0"/>
        <w:ind w:left="567"/>
        <w:rPr>
          <w:rFonts w:hint="eastAsia"/>
          <w:lang w:eastAsia="zh-CN"/>
        </w:rPr>
      </w:pPr>
      <w:r>
        <w:rPr>
          <w:rFonts w:ascii="Courier New" w:hAnsi="Courier New"/>
          <w:sz w:val="18"/>
        </w:rPr>
        <w:t xml:space="preserve">    </w:t>
      </w:r>
      <w:r>
        <w:rPr>
          <w:rFonts w:ascii="Courier New" w:hAnsi="Courier New"/>
          <w:sz w:val="18"/>
          <w:lang w:eastAsia="zh-CN"/>
        </w:rPr>
        <w:t>"""</w:t>
      </w:r>
      <w:r>
        <w:rPr>
          <w:rFonts w:ascii="Courier New" w:hAnsi="Courier New"/>
          <w:sz w:val="18"/>
          <w:lang w:eastAsia="zh-CN"/>
        </w:rPr>
        <w:t>分析平抛运动数据</w:t>
      </w:r>
      <w:r>
        <w:rPr>
          <w:rFonts w:ascii="Courier New" w:hAnsi="Courier New"/>
          <w:sz w:val="18"/>
          <w:lang w:eastAsia="zh-CN"/>
        </w:rPr>
        <w:t>"""</w:t>
      </w:r>
    </w:p>
    <w:p w14:paraId="4A9282F6" w14:textId="77777777" w:rsidR="00FF1AA5" w:rsidRDefault="00000000">
      <w:pPr>
        <w:spacing w:after="0"/>
        <w:ind w:left="567"/>
        <w:rPr>
          <w:rFonts w:hint="eastAsia"/>
          <w:lang w:eastAsia="zh-CN"/>
        </w:rPr>
      </w:pPr>
      <w:r>
        <w:rPr>
          <w:rFonts w:ascii="Courier New" w:hAnsi="Courier New"/>
          <w:sz w:val="18"/>
          <w:lang w:eastAsia="zh-CN"/>
        </w:rPr>
        <w:t xml:space="preserve">    # </w:t>
      </w:r>
      <w:r>
        <w:rPr>
          <w:rFonts w:ascii="Courier New" w:hAnsi="Courier New"/>
          <w:sz w:val="18"/>
          <w:lang w:eastAsia="zh-CN"/>
        </w:rPr>
        <w:t>水平方向</w:t>
      </w:r>
    </w:p>
    <w:p w14:paraId="71B6E4B1" w14:textId="77777777" w:rsidR="00FF1AA5" w:rsidRDefault="00000000">
      <w:pPr>
        <w:spacing w:after="0"/>
        <w:ind w:left="567"/>
        <w:rPr>
          <w:rFonts w:hint="eastAsia"/>
        </w:rPr>
      </w:pPr>
      <w:r>
        <w:rPr>
          <w:rFonts w:ascii="Courier New" w:hAnsi="Courier New"/>
          <w:sz w:val="18"/>
          <w:lang w:eastAsia="zh-CN"/>
        </w:rPr>
        <w:t xml:space="preserve">    </w:t>
      </w:r>
      <w:r>
        <w:rPr>
          <w:rFonts w:ascii="Courier New" w:hAnsi="Courier New"/>
          <w:sz w:val="18"/>
        </w:rPr>
        <w:t xml:space="preserve">cx = </w:t>
      </w:r>
      <w:proofErr w:type="spellStart"/>
      <w:proofErr w:type="gramStart"/>
      <w:r>
        <w:rPr>
          <w:rFonts w:ascii="Courier New" w:hAnsi="Courier New"/>
          <w:sz w:val="18"/>
        </w:rPr>
        <w:t>np.polyfit</w:t>
      </w:r>
      <w:proofErr w:type="spellEnd"/>
      <w:proofErr w:type="gramEnd"/>
      <w:r>
        <w:rPr>
          <w:rFonts w:ascii="Courier New" w:hAnsi="Courier New"/>
          <w:sz w:val="18"/>
        </w:rPr>
        <w:t>(t, x, 1)</w:t>
      </w:r>
    </w:p>
    <w:p w14:paraId="10704587" w14:textId="77777777" w:rsidR="00FF1AA5" w:rsidRDefault="00000000">
      <w:pPr>
        <w:spacing w:after="0"/>
        <w:ind w:left="567"/>
        <w:rPr>
          <w:rFonts w:hint="eastAsia"/>
        </w:rPr>
      </w:pPr>
      <w:r>
        <w:rPr>
          <w:rFonts w:ascii="Courier New" w:hAnsi="Courier New"/>
          <w:sz w:val="18"/>
        </w:rPr>
        <w:t xml:space="preserve">    v0_x = </w:t>
      </w:r>
      <w:proofErr w:type="gramStart"/>
      <w:r>
        <w:rPr>
          <w:rFonts w:ascii="Courier New" w:hAnsi="Courier New"/>
          <w:sz w:val="18"/>
        </w:rPr>
        <w:t>cx[</w:t>
      </w:r>
      <w:proofErr w:type="gramEnd"/>
      <w:r>
        <w:rPr>
          <w:rFonts w:ascii="Courier New" w:hAnsi="Courier New"/>
          <w:sz w:val="18"/>
        </w:rPr>
        <w:t>0]</w:t>
      </w:r>
    </w:p>
    <w:p w14:paraId="3E27FCD2"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x_fit</w:t>
      </w:r>
      <w:proofErr w:type="spellEnd"/>
      <w:r>
        <w:rPr>
          <w:rFonts w:ascii="Courier New" w:hAnsi="Courier New"/>
          <w:sz w:val="18"/>
        </w:rPr>
        <w:t xml:space="preserve"> = </w:t>
      </w:r>
      <w:proofErr w:type="spellStart"/>
      <w:proofErr w:type="gramStart"/>
      <w:r>
        <w:rPr>
          <w:rFonts w:ascii="Courier New" w:hAnsi="Courier New"/>
          <w:sz w:val="18"/>
        </w:rPr>
        <w:t>np.polyval</w:t>
      </w:r>
      <w:proofErr w:type="spellEnd"/>
      <w:proofErr w:type="gramEnd"/>
      <w:r>
        <w:rPr>
          <w:rFonts w:ascii="Courier New" w:hAnsi="Courier New"/>
          <w:sz w:val="18"/>
        </w:rPr>
        <w:t>(cx, t)</w:t>
      </w:r>
    </w:p>
    <w:p w14:paraId="1F1AE7A5" w14:textId="77777777" w:rsidR="00FF1AA5" w:rsidRDefault="00000000">
      <w:pPr>
        <w:spacing w:after="0"/>
        <w:ind w:left="567"/>
        <w:rPr>
          <w:rFonts w:hint="eastAsia"/>
        </w:rPr>
        <w:jc w:val="center"/>
      </w:pPr>
      <w:proofErr w:type="spellStart"/>
      <w:proofErr w:type="gramStart"/>
      <w:proofErr w:type="spellEnd"/>
      <w:proofErr w:type="gramEnd"/>
      <w:proofErr w:type="spellStart"/>
      <w:proofErr w:type="gramStart"/>
      <w:proofErr w:type="spellEnd"/>
      <w:proofErr w:type="gramEnd"/>
      <w:proofErr w:type="spellStart"/>
      <w:proofErr w:type="gramStart"/>
      <w:proofErr w:type="spellEnd"/>
      <w:proofErr w:type="gramEnd"/>
      <w:proofErr w:type="spellStart"/>
      <w:proofErr w:type="gramStart"/>
      <w:proofErr w:type="spellEnd"/>
      <w:proofErr w:type="gramEnd"/>
      <w:proofErr w:type="gramStart"/>
      <w:proofErr w:type="gramEnd"/>
      <m:oMathPara>
        <m:oMath>
          <m:r>
            <m:t xml:space="preserve">r2_x = 1 - np.sum((x - x_fit)**2) / np.sum((x - np.mean(x))**2)</m:t>
          </m:r>
        </m:oMath>
      </m:oMathPara>
    </w:p>
    <w:p w14:paraId="6635793C" w14:textId="77777777" w:rsidR="00FF1AA5" w:rsidRDefault="00000000">
      <w:pPr>
        <w:spacing w:after="0"/>
        <w:ind w:left="567"/>
        <w:rPr>
          <w:rFonts w:hint="eastAsia"/>
        </w:rPr>
      </w:pPr>
      <w:r>
        <w:rPr>
          <w:rFonts w:ascii="Courier New" w:hAnsi="Courier New"/>
          <w:sz w:val="18"/>
        </w:rPr>
        <w:t xml:space="preserve">    </w:t>
      </w:r>
    </w:p>
    <w:p w14:paraId="2C78D9E6" w14:textId="77777777" w:rsidR="00FF1AA5" w:rsidRDefault="00000000">
      <w:pPr>
        <w:spacing w:after="0"/>
        <w:ind w:left="567"/>
        <w:rPr>
          <w:rFonts w:hint="eastAsia"/>
        </w:rPr>
      </w:pPr>
      <w:r>
        <w:rPr>
          <w:rFonts w:ascii="Courier New" w:hAnsi="Courier New"/>
          <w:sz w:val="18"/>
        </w:rPr>
        <w:t xml:space="preserve">    # </w:t>
      </w:r>
      <w:proofErr w:type="spellStart"/>
      <w:r>
        <w:rPr>
          <w:rFonts w:ascii="Courier New" w:hAnsi="Courier New"/>
          <w:sz w:val="18"/>
        </w:rPr>
        <w:t>竖直方向</w:t>
      </w:r>
      <w:proofErr w:type="spellEnd"/>
    </w:p>
    <w:p w14:paraId="334C23FF" w14:textId="77777777" w:rsidR="00FF1AA5" w:rsidRDefault="00000000">
      <w:pPr>
        <w:spacing w:after="0"/>
        <w:ind w:left="567"/>
        <w:rPr>
          <w:rFonts w:hint="eastAsia"/>
        </w:rPr>
      </w:pPr>
      <w:r>
        <w:rPr>
          <w:rFonts w:ascii="Courier New" w:hAnsi="Courier New"/>
          <w:sz w:val="18"/>
        </w:rPr>
        <w:t xml:space="preserve">    cy = </w:t>
      </w:r>
      <w:proofErr w:type="spellStart"/>
      <w:proofErr w:type="gramStart"/>
      <w:r>
        <w:rPr>
          <w:rFonts w:ascii="Courier New" w:hAnsi="Courier New"/>
          <w:sz w:val="18"/>
        </w:rPr>
        <w:t>np.polyfit</w:t>
      </w:r>
      <w:proofErr w:type="spellEnd"/>
      <w:proofErr w:type="gramEnd"/>
      <w:r>
        <w:rPr>
          <w:rFonts w:ascii="Courier New" w:hAnsi="Courier New"/>
          <w:sz w:val="18"/>
        </w:rPr>
        <w:t>(t, y, 2)</w:t>
      </w:r>
    </w:p>
    <w:p w14:paraId="0B0DC681" w14:textId="77777777" w:rsidR="00FF1AA5" w:rsidRDefault="00000000">
      <w:pPr>
        <w:spacing w:after="0"/>
        <w:ind w:left="567"/>
        <w:rPr>
          <w:rFonts w:hint="eastAsia"/>
        </w:rPr>
        <w:jc w:val="center"/>
      </w:pPr>
      <w:proofErr w:type="gramStart"/>
      <w:proofErr w:type="gramEnd"/>
      <m:oMathPara>
        <m:oMath>
          <m:r>
            <m:t xml:space="preserve">g = 2 * cy[0]</m:t>
          </m:r>
        </m:oMath>
      </m:oMathPara>
    </w:p>
    <w:p w14:paraId="2A8506AD"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y_fit</w:t>
      </w:r>
      <w:proofErr w:type="spellEnd"/>
      <w:r>
        <w:rPr>
          <w:rFonts w:ascii="Courier New" w:hAnsi="Courier New"/>
          <w:sz w:val="18"/>
        </w:rPr>
        <w:t xml:space="preserve"> = </w:t>
      </w:r>
      <w:proofErr w:type="spellStart"/>
      <w:proofErr w:type="gramStart"/>
      <w:r>
        <w:rPr>
          <w:rFonts w:ascii="Courier New" w:hAnsi="Courier New"/>
          <w:sz w:val="18"/>
        </w:rPr>
        <w:t>np.polyval</w:t>
      </w:r>
      <w:proofErr w:type="spellEnd"/>
      <w:proofErr w:type="gramEnd"/>
      <w:r>
        <w:rPr>
          <w:rFonts w:ascii="Courier New" w:hAnsi="Courier New"/>
          <w:sz w:val="18"/>
        </w:rPr>
        <w:t>(cy, t)</w:t>
      </w:r>
    </w:p>
    <w:p w14:paraId="4C5DDD15" w14:textId="77777777" w:rsidR="00FF1AA5" w:rsidRDefault="00000000">
      <w:pPr>
        <w:spacing w:after="0"/>
        <w:ind w:left="567"/>
        <w:rPr>
          <w:rFonts w:hint="eastAsia"/>
        </w:rPr>
        <w:jc w:val="center"/>
      </w:pPr>
      <w:proofErr w:type="spellStart"/>
      <w:proofErr w:type="gramStart"/>
      <w:proofErr w:type="spellEnd"/>
      <w:proofErr w:type="gramEnd"/>
      <w:proofErr w:type="spellStart"/>
      <w:proofErr w:type="gramStart"/>
      <w:proofErr w:type="spellEnd"/>
      <w:proofErr w:type="gramEnd"/>
      <w:proofErr w:type="spellStart"/>
      <w:proofErr w:type="gramStart"/>
      <w:proofErr w:type="spellEnd"/>
      <w:proofErr w:type="gramEnd"/>
      <w:proofErr w:type="spellStart"/>
      <w:proofErr w:type="gramStart"/>
      <w:proofErr w:type="spellEnd"/>
      <w:proofErr w:type="gramEnd"/>
      <w:proofErr w:type="gramStart"/>
      <w:proofErr w:type="gramEnd"/>
      <m:oMathPara>
        <m:oMath>
          <m:r>
            <m:t xml:space="preserve">r2_y = 1 - np.sum((y - y_fit)**2) / np.sum((y - np.mean(y))**2)</m:t>
          </m:r>
        </m:oMath>
      </m:oMathPara>
    </w:p>
    <w:p w14:paraId="47F75E59" w14:textId="77777777" w:rsidR="00FF1AA5" w:rsidRDefault="00000000">
      <w:pPr>
        <w:spacing w:after="0"/>
        <w:ind w:left="567"/>
        <w:rPr>
          <w:rFonts w:hint="eastAsia"/>
        </w:rPr>
      </w:pPr>
      <w:r>
        <w:rPr>
          <w:rFonts w:ascii="Courier New" w:hAnsi="Courier New"/>
          <w:sz w:val="18"/>
        </w:rPr>
        <w:t xml:space="preserve">    </w:t>
      </w:r>
    </w:p>
    <w:p w14:paraId="77EB4F80" w14:textId="77777777" w:rsidR="00FF1AA5" w:rsidRDefault="00000000">
      <w:pPr>
        <w:spacing w:after="0"/>
        <w:ind w:left="567"/>
        <w:rPr>
          <w:rFonts w:hint="eastAsia"/>
        </w:rPr>
      </w:pPr>
      <w:r>
        <w:rPr>
          <w:rFonts w:ascii="Courier New" w:hAnsi="Courier New"/>
          <w:sz w:val="18"/>
        </w:rPr>
        <w:t xml:space="preserve">    return {'v0_x': v0_x/1000, 'g': g/1000, 'r2_x': r2_x, 'r2_y': r2_y}</w:t>
      </w:r>
    </w:p>
    <w:p w14:paraId="1955D32B" w14:textId="77777777" w:rsidR="00FF1AA5" w:rsidRDefault="00FF1AA5">
      <w:pPr>
        <w:spacing w:after="0"/>
        <w:ind w:left="567"/>
        <w:rPr>
          <w:rFonts w:hint="eastAsia"/>
        </w:rPr>
      </w:pPr>
    </w:p>
    <w:p w14:paraId="0C92E13B" w14:textId="77777777" w:rsidR="00FF1AA5" w:rsidRDefault="00000000">
      <w:pPr>
        <w:spacing w:after="0"/>
        <w:ind w:left="567"/>
        <w:rPr>
          <w:rFonts w:hint="eastAsia"/>
        </w:rPr>
      </w:pPr>
      <w:r>
        <w:rPr>
          <w:rFonts w:ascii="Courier New" w:hAnsi="Courier New"/>
          <w:sz w:val="18"/>
        </w:rPr>
        <w:t xml:space="preserve">def </w:t>
      </w:r>
      <w:proofErr w:type="spellStart"/>
      <w:r>
        <w:rPr>
          <w:rFonts w:ascii="Courier New" w:hAnsi="Courier New"/>
          <w:sz w:val="18"/>
        </w:rPr>
        <w:t>analyze_</w:t>
      </w:r>
      <w:proofErr w:type="gramStart"/>
      <w:r>
        <w:rPr>
          <w:rFonts w:ascii="Courier New" w:hAnsi="Courier New"/>
          <w:sz w:val="18"/>
        </w:rPr>
        <w:t>shm</w:t>
      </w:r>
      <w:proofErr w:type="spellEnd"/>
      <w:r>
        <w:rPr>
          <w:rFonts w:ascii="Courier New" w:hAnsi="Courier New"/>
          <w:sz w:val="18"/>
        </w:rPr>
        <w:t>(</w:t>
      </w:r>
      <w:proofErr w:type="gramEnd"/>
      <w:r>
        <w:rPr>
          <w:rFonts w:ascii="Courier New" w:hAnsi="Courier New"/>
          <w:sz w:val="18"/>
        </w:rPr>
        <w:t>t, y):</w:t>
      </w:r>
    </w:p>
    <w:p w14:paraId="79D74848"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分析简谐运动数据</w:t>
      </w:r>
      <w:proofErr w:type="spellEnd"/>
      <w:r>
        <w:rPr>
          <w:rFonts w:ascii="Courier New" w:hAnsi="Courier New"/>
          <w:sz w:val="18"/>
        </w:rPr>
        <w:t>"""</w:t>
      </w:r>
    </w:p>
    <w:p w14:paraId="52FCE6AB"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A_guess</w:t>
      </w:r>
      <w:proofErr w:type="spellEnd"/>
      <w:r>
        <w:rPr>
          <w:rFonts w:ascii="Courier New" w:hAnsi="Courier New"/>
          <w:sz w:val="18"/>
        </w:rPr>
        <w:t xml:space="preserve"> = (</w:t>
      </w:r>
      <w:proofErr w:type="spellStart"/>
      <w:r>
        <w:rPr>
          <w:rFonts w:ascii="Courier New" w:hAnsi="Courier New"/>
          <w:sz w:val="18"/>
        </w:rPr>
        <w:t>np.max</w:t>
      </w:r>
      <w:proofErr w:type="spellEnd"/>
      <w:r>
        <w:rPr>
          <w:rFonts w:ascii="Courier New" w:hAnsi="Courier New"/>
          <w:sz w:val="18"/>
        </w:rPr>
        <w:t xml:space="preserve">(y) - </w:t>
      </w:r>
      <w:proofErr w:type="spellStart"/>
      <w:r>
        <w:rPr>
          <w:rFonts w:ascii="Courier New" w:hAnsi="Courier New"/>
          <w:sz w:val="18"/>
        </w:rPr>
        <w:t>np.min</w:t>
      </w:r>
      <w:proofErr w:type="spellEnd"/>
      <w:r>
        <w:rPr>
          <w:rFonts w:ascii="Courier New" w:hAnsi="Courier New"/>
          <w:sz w:val="18"/>
        </w:rPr>
        <w:t>(y)) / 2</w:t>
      </w:r>
    </w:p>
    <w:p w14:paraId="4B2A1958" w14:textId="77777777" w:rsidR="00FF1AA5" w:rsidRDefault="00000000">
      <w:pPr>
        <w:spacing w:after="0"/>
        <w:ind w:left="567"/>
        <w:rPr>
          <w:rFonts w:hint="eastAsia"/>
        </w:rPr>
      </w:pPr>
      <w:r>
        <w:rPr>
          <w:rFonts w:ascii="Courier New" w:hAnsi="Courier New"/>
          <w:sz w:val="18"/>
        </w:rPr>
        <w:t xml:space="preserve">    y0_guess = </w:t>
      </w:r>
      <w:proofErr w:type="spellStart"/>
      <w:proofErr w:type="gramStart"/>
      <w:r>
        <w:rPr>
          <w:rFonts w:ascii="Courier New" w:hAnsi="Courier New"/>
          <w:sz w:val="18"/>
        </w:rPr>
        <w:t>np.mean</w:t>
      </w:r>
      <w:proofErr w:type="spellEnd"/>
      <w:proofErr w:type="gramEnd"/>
      <w:r>
        <w:rPr>
          <w:rFonts w:ascii="Courier New" w:hAnsi="Courier New"/>
          <w:sz w:val="18"/>
        </w:rPr>
        <w:t>(y)</w:t>
      </w:r>
    </w:p>
    <w:p w14:paraId="291B1C0A" w14:textId="77777777" w:rsidR="00FF1AA5" w:rsidRDefault="00000000">
      <w:pPr>
        <w:spacing w:after="0"/>
        <w:ind w:left="567"/>
        <w:rPr>
          <w:rFonts w:hint="eastAsia"/>
        </w:rPr>
      </w:pPr>
      <w:r>
        <w:rPr>
          <w:rFonts w:ascii="Courier New" w:hAnsi="Courier New"/>
          <w:sz w:val="18"/>
        </w:rPr>
        <w:t xml:space="preserve">    dt = </w:t>
      </w:r>
      <w:proofErr w:type="spellStart"/>
      <w:proofErr w:type="gramStart"/>
      <w:r>
        <w:rPr>
          <w:rFonts w:ascii="Courier New" w:hAnsi="Courier New"/>
          <w:sz w:val="18"/>
        </w:rPr>
        <w:t>np.mean</w:t>
      </w:r>
      <w:proofErr w:type="spellEnd"/>
      <w:proofErr w:type="gramEnd"/>
      <w:r>
        <w:rPr>
          <w:rFonts w:ascii="Courier New" w:hAnsi="Courier New"/>
          <w:sz w:val="18"/>
        </w:rPr>
        <w:t>(</w:t>
      </w:r>
      <w:proofErr w:type="spellStart"/>
      <w:proofErr w:type="gramStart"/>
      <w:r>
        <w:rPr>
          <w:rFonts w:ascii="Courier New" w:hAnsi="Courier New"/>
          <w:sz w:val="18"/>
        </w:rPr>
        <w:t>np.diff</w:t>
      </w:r>
      <w:proofErr w:type="spellEnd"/>
      <w:proofErr w:type="gramEnd"/>
      <w:r>
        <w:rPr>
          <w:rFonts w:ascii="Courier New" w:hAnsi="Courier New"/>
          <w:sz w:val="18"/>
        </w:rPr>
        <w:t>(t))</w:t>
      </w:r>
    </w:p>
    <w:p w14:paraId="100F61A9" w14:textId="77777777" w:rsidR="00FF1AA5" w:rsidRDefault="00000000">
      <w:pPr>
        <w:spacing w:after="0"/>
        <w:ind w:left="567"/>
        <w:rPr>
          <w:rFonts w:hint="eastAsia"/>
        </w:rPr>
        <w:jc w:val="center"/>
      </w:pPr>
      <w:proofErr w:type="spellStart"/>
      <w:proofErr w:type="spellEnd"/>
      <w:proofErr w:type="spellStart"/>
      <w:proofErr w:type="gramStart"/>
      <w:proofErr w:type="spellEnd"/>
      <w:proofErr w:type="gramEnd"/>
      <m:oMathPara>
        <m:oMath>
          <m:r>
            <m:t xml:space="preserve">fft_vals = np.fft.rfft(y - y0_guess)</m:t>
          </m:r>
        </m:oMath>
      </m:oMathPara>
    </w:p>
    <w:p w14:paraId="39224273"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freqs</w:t>
      </w:r>
      <w:proofErr w:type="spellEnd"/>
      <w:r>
        <w:rPr>
          <w:rFonts w:ascii="Courier New" w:hAnsi="Courier New"/>
          <w:sz w:val="18"/>
        </w:rPr>
        <w:t xml:space="preserve"> = </w:t>
      </w:r>
      <w:proofErr w:type="spellStart"/>
      <w:proofErr w:type="gramStart"/>
      <w:r>
        <w:rPr>
          <w:rFonts w:ascii="Courier New" w:hAnsi="Courier New"/>
          <w:sz w:val="18"/>
        </w:rPr>
        <w:t>np.fft.rfftfreq</w:t>
      </w:r>
      <w:proofErr w:type="spellEnd"/>
      <w:proofErr w:type="gramEnd"/>
      <w:r>
        <w:rPr>
          <w:rFonts w:ascii="Courier New" w:hAnsi="Courier New"/>
          <w:sz w:val="18"/>
        </w:rPr>
        <w:t>(</w:t>
      </w:r>
      <w:proofErr w:type="spellStart"/>
      <w:r>
        <w:rPr>
          <w:rFonts w:ascii="Courier New" w:hAnsi="Courier New"/>
          <w:sz w:val="18"/>
        </w:rPr>
        <w:t>len</w:t>
      </w:r>
      <w:proofErr w:type="spellEnd"/>
      <w:r>
        <w:rPr>
          <w:rFonts w:ascii="Courier New" w:hAnsi="Courier New"/>
          <w:sz w:val="18"/>
        </w:rPr>
        <w:t>(y), dt)</w:t>
      </w:r>
    </w:p>
    <w:p w14:paraId="725BF623" w14:textId="77777777" w:rsidR="00FF1AA5" w:rsidRDefault="00000000">
      <w:pPr>
        <w:spacing w:after="0"/>
        <w:ind w:left="567"/>
        <w:rPr>
          <w:rFonts w:hint="eastAsia"/>
        </w:rPr>
        <w:jc w:val="center"/>
      </w:pPr>
      <w:proofErr w:type="spellStart"/>
      <w:proofErr w:type="spellEnd"/>
      <w:proofErr w:type="spellStart"/>
      <w:proofErr w:type="gramStart"/>
      <w:proofErr w:type="spellEnd"/>
      <w:proofErr w:type="gramEnd"/>
      <w:proofErr w:type="spellStart"/>
      <w:proofErr w:type="spellEnd"/>
      <w:proofErr w:type="spellStart"/>
      <w:proofErr w:type="gramStart"/>
      <w:proofErr w:type="spellEnd"/>
      <w:proofErr w:type="gramEnd"/>
      <m:oMathPara>
        <m:oMath>
          <m:r>
            <m:t xml:space="preserve">idx = np.argmax(np.abs(fft_vals[1:])) + 1</m:t>
          </m:r>
        </m:oMath>
      </m:oMathPara>
    </w:p>
    <w:p w14:paraId="4CFE9E0A" w14:textId="77777777" w:rsidR="00FF1AA5" w:rsidRDefault="00000000">
      <w:pPr>
        <w:spacing w:after="0"/>
        <w:ind w:left="567"/>
        <w:rPr>
          <w:rFonts w:hint="eastAsia"/>
        </w:rPr>
        <w:jc w:val="center"/>
      </w:pPr>
      <w:proofErr w:type="spellStart"/>
      <w:proofErr w:type="spellEnd"/>
      <w:proofErr w:type="spellStart"/>
      <w:proofErr w:type="spellEnd"/>
      <w:proofErr w:type="spellStart"/>
      <w:proofErr w:type="spellEnd"/>
      <w:proofErr w:type="spellStart"/>
      <w:proofErr w:type="spellEnd"/>
      <m:oMathPara>
        <m:oMath>
          <m:r>
            <m:t xml:space="preserve">omega_guess = 2 * np.pi * freqs[idx]</m:t>
          </m:r>
        </m:oMath>
      </m:oMathPara>
    </w:p>
    <w:p w14:paraId="5F01D340" w14:textId="77777777" w:rsidR="00FF1AA5" w:rsidRDefault="00000000">
      <w:pPr>
        <w:spacing w:after="0"/>
        <w:ind w:left="567"/>
        <w:rPr>
          <w:rFonts w:hint="eastAsia"/>
        </w:rPr>
      </w:pPr>
      <w:r>
        <w:rPr>
          <w:rFonts w:ascii="Courier New" w:hAnsi="Courier New"/>
          <w:sz w:val="18"/>
        </w:rPr>
        <w:t xml:space="preserve">    </w:t>
      </w:r>
    </w:p>
    <w:p w14:paraId="6412347C" w14:textId="77777777" w:rsidR="00FF1AA5" w:rsidRDefault="00000000">
      <w:pPr>
        <w:spacing w:after="0"/>
        <w:ind w:left="567"/>
        <w:rPr>
          <w:rFonts w:hint="eastAsia"/>
        </w:rPr>
      </w:pPr>
      <w:r>
        <w:rPr>
          <w:rFonts w:ascii="Courier New" w:hAnsi="Courier New"/>
          <w:sz w:val="18"/>
        </w:rPr>
        <w:t xml:space="preserve">    def </w:t>
      </w:r>
      <w:proofErr w:type="gramStart"/>
      <w:r>
        <w:rPr>
          <w:rFonts w:ascii="Courier New" w:hAnsi="Courier New"/>
          <w:sz w:val="18"/>
        </w:rPr>
        <w:t>sine(</w:t>
      </w:r>
      <w:proofErr w:type="gramEnd"/>
      <w:r>
        <w:rPr>
          <w:rFonts w:ascii="Courier New" w:hAnsi="Courier New"/>
          <w:sz w:val="18"/>
        </w:rPr>
        <w:t xml:space="preserve">t, A, w, p, y0): return A * </w:t>
      </w:r>
      <w:proofErr w:type="spellStart"/>
      <w:proofErr w:type="gramStart"/>
      <w:r>
        <w:rPr>
          <w:rFonts w:ascii="Courier New" w:hAnsi="Courier New"/>
          <w:sz w:val="18"/>
        </w:rPr>
        <w:t>np.sin</w:t>
      </w:r>
      <w:proofErr w:type="spellEnd"/>
      <w:r>
        <w:rPr>
          <w:rFonts w:ascii="Courier New" w:hAnsi="Courier New"/>
          <w:sz w:val="18"/>
        </w:rPr>
        <w:t>(</w:t>
      </w:r>
      <w:proofErr w:type="gramEnd"/>
      <w:r>
        <w:rPr>
          <w:rFonts w:ascii="Courier New" w:hAnsi="Courier New"/>
          <w:sz w:val="18"/>
        </w:rPr>
        <w:t>w * t + p) + y0</w:t>
      </w:r>
    </w:p>
    <w:p w14:paraId="29746B04" w14:textId="77777777" w:rsidR="00FF1AA5" w:rsidRDefault="00000000">
      <w:pPr>
        <w:spacing w:after="0"/>
        <w:ind w:left="567"/>
        <w:rPr>
          <w:rFonts w:hint="eastAsia"/>
        </w:rPr>
      </w:pPr>
      <w:r>
        <w:rPr>
          <w:rFonts w:ascii="Courier New" w:hAnsi="Courier New"/>
          <w:sz w:val="18"/>
        </w:rPr>
        <w:t xml:space="preserve">    </w:t>
      </w:r>
    </w:p>
    <w:p w14:paraId="723A367E" w14:textId="77777777" w:rsidR="00FF1AA5" w:rsidRDefault="00000000">
      <w:pPr>
        <w:spacing w:after="0"/>
        <w:ind w:left="567"/>
        <w:rPr>
          <w:rFonts w:hint="eastAsia"/>
        </w:rPr>
      </w:pPr>
      <w:r>
        <w:rPr>
          <w:rFonts w:ascii="Courier New" w:hAnsi="Courier New"/>
          <w:sz w:val="18"/>
        </w:rPr>
        <w:t xml:space="preserve">    try:</w:t>
      </w:r>
    </w:p>
    <w:p w14:paraId="3E4968E6" w14:textId="77777777" w:rsidR="00FF1AA5" w:rsidRDefault="00000000">
      <w:pPr>
        <w:spacing w:after="0"/>
        <w:ind w:left="567"/>
        <w:rPr>
          <w:rFonts w:hint="eastAsia"/>
        </w:rPr>
      </w:pPr>
      <w:r>
        <w:rPr>
          <w:rFonts w:ascii="Courier New" w:hAnsi="Courier New"/>
          <w:sz w:val="18"/>
        </w:rPr>
        <w:lastRenderedPageBreak/>
        <w:t xml:space="preserve">        </w:t>
      </w:r>
      <w:proofErr w:type="spellStart"/>
      <w:r>
        <w:rPr>
          <w:rFonts w:ascii="Courier New" w:hAnsi="Courier New"/>
          <w:sz w:val="18"/>
        </w:rPr>
        <w:t>popt</w:t>
      </w:r>
      <w:proofErr w:type="spellEnd"/>
      <w:r>
        <w:rPr>
          <w:rFonts w:ascii="Courier New" w:hAnsi="Courier New"/>
          <w:sz w:val="18"/>
        </w:rPr>
        <w:t xml:space="preserve">, _ = </w:t>
      </w:r>
      <w:proofErr w:type="spellStart"/>
      <w:r>
        <w:rPr>
          <w:rFonts w:ascii="Courier New" w:hAnsi="Courier New"/>
          <w:sz w:val="18"/>
        </w:rPr>
        <w:t>curve_</w:t>
      </w:r>
      <w:proofErr w:type="gramStart"/>
      <w:r>
        <w:rPr>
          <w:rFonts w:ascii="Courier New" w:hAnsi="Courier New"/>
          <w:sz w:val="18"/>
        </w:rPr>
        <w:t>fit</w:t>
      </w:r>
      <w:proofErr w:type="spellEnd"/>
      <w:r>
        <w:rPr>
          <w:rFonts w:ascii="Courier New" w:hAnsi="Courier New"/>
          <w:sz w:val="18"/>
        </w:rPr>
        <w:t>(</w:t>
      </w:r>
      <w:proofErr w:type="gramEnd"/>
      <w:r>
        <w:rPr>
          <w:rFonts w:ascii="Courier New" w:hAnsi="Courier New"/>
          <w:sz w:val="18"/>
        </w:rPr>
        <w:t>sine, t, y, p0</w:t>
      </w:r>
      <w:proofErr w:type="gramStart"/>
      <w:r>
        <w:rPr>
          <w:rFonts w:ascii="Courier New" w:hAnsi="Courier New"/>
          <w:sz w:val="18"/>
        </w:rPr>
        <w:t>=[</w:t>
      </w:r>
      <w:proofErr w:type="spellStart"/>
      <w:proofErr w:type="gramEnd"/>
      <w:r>
        <w:rPr>
          <w:rFonts w:ascii="Courier New" w:hAnsi="Courier New"/>
          <w:sz w:val="18"/>
        </w:rPr>
        <w:t>A_guess</w:t>
      </w:r>
      <w:proofErr w:type="spellEnd"/>
      <w:r>
        <w:rPr>
          <w:rFonts w:ascii="Courier New" w:hAnsi="Courier New"/>
          <w:sz w:val="18"/>
        </w:rPr>
        <w:t xml:space="preserve">, </w:t>
      </w:r>
      <w:proofErr w:type="spellStart"/>
      <w:r>
        <w:rPr>
          <w:rFonts w:ascii="Courier New" w:hAnsi="Courier New"/>
          <w:sz w:val="18"/>
        </w:rPr>
        <w:t>omega_guess</w:t>
      </w:r>
      <w:proofErr w:type="spellEnd"/>
      <w:r>
        <w:rPr>
          <w:rFonts w:ascii="Courier New" w:hAnsi="Courier New"/>
          <w:sz w:val="18"/>
        </w:rPr>
        <w:t xml:space="preserve">, 0, y0_guess], </w:t>
      </w:r>
      <w:proofErr w:type="spellStart"/>
      <w:r>
        <w:rPr>
          <w:rFonts w:ascii="Courier New" w:hAnsi="Courier New"/>
          <w:sz w:val="18"/>
        </w:rPr>
        <w:t>maxfev</w:t>
      </w:r>
      <w:proofErr w:type="spellEnd"/>
      <w:r>
        <w:rPr>
          <w:rFonts w:ascii="Courier New" w:hAnsi="Courier New"/>
          <w:sz w:val="18"/>
        </w:rPr>
        <w:t>=10000)</w:t>
      </w:r>
    </w:p>
    <w:p w14:paraId="214A1367" w14:textId="77777777" w:rsidR="00FF1AA5" w:rsidRDefault="00000000">
      <w:pPr>
        <w:spacing w:after="0"/>
        <w:ind w:left="567"/>
        <w:rPr>
          <w:rFonts w:hint="eastAsia"/>
        </w:rPr>
        <w:jc w:val="center"/>
      </w:pPr>
      <w:proofErr w:type="spellStart"/>
      <w:proofErr w:type="spellEnd"/>
      <w:proofErr w:type="spellStart"/>
      <w:proofErr w:type="gramStart"/>
      <w:proofErr w:type="spellEnd"/>
      <w:proofErr w:type="gramEnd"/>
      <m:oMathPara>
        <m:oMath>
          <m:r>
            <m:t xml:space="preserve">T = 2 * np.pi / popt[1]</m:t>
          </m:r>
        </m:oMath>
      </m:oMathPara>
    </w:p>
    <w:p w14:paraId="31D713B6" w14:textId="77777777" w:rsidR="00FF1AA5" w:rsidRDefault="00000000">
      <w:pPr>
        <w:spacing w:after="0"/>
        <w:ind w:left="567"/>
        <w:rPr>
          <w:rFonts w:hint="eastAsia"/>
        </w:rPr>
        <w:jc w:val="center"/>
      </w:pPr>
      <w:proofErr w:type="spellStart"/>
      <w:proofErr w:type="spellEnd"/>
      <w:proofErr w:type="gramStart"/>
      <w:proofErr w:type="gramEnd"/>
      <w:proofErr w:type="spellStart"/>
      <w:proofErr w:type="spellEnd"/>
      <m:oMathPara>
        <m:oMath>
          <m:r>
            <m:t xml:space="preserve">y_fit = sine(t, *popt)</m:t>
          </m:r>
        </m:oMath>
      </m:oMathPara>
    </w:p>
    <w:p w14:paraId="231BF6EC" w14:textId="77777777" w:rsidR="00FF1AA5" w:rsidRDefault="00000000">
      <w:pPr>
        <w:spacing w:after="0"/>
        <w:ind w:left="567"/>
        <w:rPr>
          <w:rFonts w:hint="eastAsia"/>
        </w:rPr>
      </w:pPr>
      <w:r>
        <w:rPr>
          <w:rFonts w:ascii="Courier New" w:hAnsi="Courier New"/>
          <w:sz w:val="18"/>
        </w:rPr>
        <w:t xml:space="preserve">        r2 = 1 - </w:t>
      </w:r>
      <w:proofErr w:type="spellStart"/>
      <w:proofErr w:type="gramStart"/>
      <w:r>
        <w:rPr>
          <w:rFonts w:ascii="Courier New" w:hAnsi="Courier New"/>
          <w:sz w:val="18"/>
        </w:rPr>
        <w:t>np.sum</w:t>
      </w:r>
      <w:proofErr w:type="spellEnd"/>
      <w:r>
        <w:rPr>
          <w:rFonts w:ascii="Courier New" w:hAnsi="Courier New"/>
          <w:sz w:val="18"/>
        </w:rPr>
        <w:t>(</w:t>
      </w:r>
      <w:proofErr w:type="gramEnd"/>
      <w:r>
        <w:rPr>
          <w:rFonts w:ascii="Courier New" w:hAnsi="Courier New"/>
          <w:sz w:val="18"/>
        </w:rPr>
        <w:t xml:space="preserve">(y - </w:t>
      </w:r>
      <w:proofErr w:type="spellStart"/>
      <w:r>
        <w:rPr>
          <w:rFonts w:ascii="Courier New" w:hAnsi="Courier New"/>
          <w:sz w:val="18"/>
        </w:rPr>
        <w:t>y_</w:t>
      </w:r>
      <w:proofErr w:type="gramStart"/>
      <w:r>
        <w:rPr>
          <w:rFonts w:ascii="Courier New" w:hAnsi="Courier New"/>
          <w:sz w:val="18"/>
        </w:rPr>
        <w:t>fit</w:t>
      </w:r>
      <w:proofErr w:type="spellEnd"/>
      <w:r>
        <w:rPr>
          <w:rFonts w:ascii="Courier New" w:hAnsi="Courier New"/>
          <w:sz w:val="18"/>
        </w:rPr>
        <w:t>)*</w:t>
      </w:r>
      <w:proofErr w:type="gramEnd"/>
      <w:r>
        <w:rPr>
          <w:rFonts w:ascii="Courier New" w:hAnsi="Courier New"/>
          <w:sz w:val="18"/>
        </w:rPr>
        <w:t xml:space="preserve">*2) / </w:t>
      </w:r>
      <w:proofErr w:type="spellStart"/>
      <w:proofErr w:type="gramStart"/>
      <w:r>
        <w:rPr>
          <w:rFonts w:ascii="Courier New" w:hAnsi="Courier New"/>
          <w:sz w:val="18"/>
        </w:rPr>
        <w:t>np.sum</w:t>
      </w:r>
      <w:proofErr w:type="spellEnd"/>
      <w:r>
        <w:rPr>
          <w:rFonts w:ascii="Courier New" w:hAnsi="Courier New"/>
          <w:sz w:val="18"/>
        </w:rPr>
        <w:t>(</w:t>
      </w:r>
      <w:proofErr w:type="gramEnd"/>
      <w:r>
        <w:rPr>
          <w:rFonts w:ascii="Courier New" w:hAnsi="Courier New"/>
          <w:sz w:val="18"/>
        </w:rPr>
        <w:t xml:space="preserve">(y - </w:t>
      </w:r>
      <w:proofErr w:type="spellStart"/>
      <w:proofErr w:type="gramStart"/>
      <w:r>
        <w:rPr>
          <w:rFonts w:ascii="Courier New" w:hAnsi="Courier New"/>
          <w:sz w:val="18"/>
        </w:rPr>
        <w:t>np.mean</w:t>
      </w:r>
      <w:proofErr w:type="spellEnd"/>
      <w:proofErr w:type="gramEnd"/>
      <w:r>
        <w:rPr>
          <w:rFonts w:ascii="Courier New" w:hAnsi="Courier New"/>
          <w:sz w:val="18"/>
        </w:rPr>
        <w:t>(y</w:t>
      </w:r>
      <w:proofErr w:type="gramStart"/>
      <w:r>
        <w:rPr>
          <w:rFonts w:ascii="Courier New" w:hAnsi="Courier New"/>
          <w:sz w:val="18"/>
        </w:rPr>
        <w:t>))*</w:t>
      </w:r>
      <w:proofErr w:type="gramEnd"/>
      <w:r>
        <w:rPr>
          <w:rFonts w:ascii="Courier New" w:hAnsi="Courier New"/>
          <w:sz w:val="18"/>
        </w:rPr>
        <w:t>*2)</w:t>
      </w:r>
    </w:p>
    <w:p w14:paraId="02DC925B" w14:textId="77777777" w:rsidR="00FF1AA5" w:rsidRDefault="00000000">
      <w:pPr>
        <w:spacing w:after="0"/>
        <w:ind w:left="567"/>
        <w:rPr>
          <w:rFonts w:hint="eastAsia"/>
        </w:rPr>
      </w:pPr>
      <w:r>
        <w:rPr>
          <w:rFonts w:ascii="Courier New" w:hAnsi="Courier New"/>
          <w:sz w:val="18"/>
        </w:rPr>
        <w:t xml:space="preserve">        </w:t>
      </w:r>
      <w:proofErr w:type="gramStart"/>
      <w:r>
        <w:rPr>
          <w:rFonts w:ascii="Courier New" w:hAnsi="Courier New"/>
          <w:sz w:val="18"/>
        </w:rPr>
        <w:t>return {'</w:t>
      </w:r>
      <w:proofErr w:type="gramEnd"/>
      <w:r>
        <w:rPr>
          <w:rFonts w:ascii="Courier New" w:hAnsi="Courier New"/>
          <w:sz w:val="18"/>
        </w:rPr>
        <w:t xml:space="preserve">T': T, 'A': </w:t>
      </w:r>
      <w:proofErr w:type="spellStart"/>
      <w:proofErr w:type="gramStart"/>
      <w:r>
        <w:rPr>
          <w:rFonts w:ascii="Courier New" w:hAnsi="Courier New"/>
          <w:sz w:val="18"/>
        </w:rPr>
        <w:t>popt</w:t>
      </w:r>
      <w:proofErr w:type="spellEnd"/>
      <w:r>
        <w:rPr>
          <w:rFonts w:ascii="Courier New" w:hAnsi="Courier New"/>
          <w:sz w:val="18"/>
        </w:rPr>
        <w:t>[</w:t>
      </w:r>
      <w:proofErr w:type="gramEnd"/>
      <w:r>
        <w:rPr>
          <w:rFonts w:ascii="Courier New" w:hAnsi="Courier New"/>
          <w:sz w:val="18"/>
        </w:rPr>
        <w:t>0], 'r2': r2}</w:t>
      </w:r>
    </w:p>
    <w:p w14:paraId="62E75FA2" w14:textId="77777777" w:rsidR="00FF1AA5" w:rsidRDefault="00000000">
      <w:pPr>
        <w:spacing w:after="0"/>
        <w:ind w:left="567"/>
        <w:rPr>
          <w:rFonts w:hint="eastAsia"/>
        </w:rPr>
      </w:pPr>
      <w:r>
        <w:rPr>
          <w:rFonts w:ascii="Courier New" w:hAnsi="Courier New"/>
          <w:sz w:val="18"/>
        </w:rPr>
        <w:t xml:space="preserve">    except:</w:t>
      </w:r>
    </w:p>
    <w:p w14:paraId="614CBAFE" w14:textId="77777777" w:rsidR="00FF1AA5" w:rsidRDefault="00000000">
      <w:pPr>
        <w:spacing w:after="0"/>
        <w:ind w:left="567"/>
        <w:rPr>
          <w:rFonts w:hint="eastAsia"/>
        </w:rPr>
      </w:pPr>
      <w:r>
        <w:rPr>
          <w:rFonts w:ascii="Courier New" w:hAnsi="Courier New"/>
          <w:sz w:val="18"/>
        </w:rPr>
        <w:t xml:space="preserve">        </w:t>
      </w:r>
      <w:proofErr w:type="gramStart"/>
      <w:r>
        <w:rPr>
          <w:rFonts w:ascii="Courier New" w:hAnsi="Courier New"/>
          <w:sz w:val="18"/>
        </w:rPr>
        <w:t>return {'</w:t>
      </w:r>
      <w:proofErr w:type="gramEnd"/>
      <w:r>
        <w:rPr>
          <w:rFonts w:ascii="Courier New" w:hAnsi="Courier New"/>
          <w:sz w:val="18"/>
        </w:rPr>
        <w:t xml:space="preserve">error': 'fit </w:t>
      </w:r>
      <w:proofErr w:type="gramStart"/>
      <w:r>
        <w:rPr>
          <w:rFonts w:ascii="Courier New" w:hAnsi="Courier New"/>
          <w:sz w:val="18"/>
        </w:rPr>
        <w:t>failed'}</w:t>
      </w:r>
      <w:proofErr w:type="gramEnd"/>
    </w:p>
    <w:p w14:paraId="57AE9DC1" w14:textId="77777777" w:rsidR="00FF1AA5" w:rsidRDefault="00FF1AA5">
      <w:pPr>
        <w:spacing w:after="0"/>
        <w:ind w:left="567"/>
        <w:rPr>
          <w:rFonts w:hint="eastAsia"/>
        </w:rPr>
      </w:pPr>
    </w:p>
    <w:p w14:paraId="60E6DC23" w14:textId="77777777" w:rsidR="00FF1AA5" w:rsidRDefault="00000000">
      <w:pPr>
        <w:spacing w:after="0"/>
        <w:ind w:left="567"/>
        <w:rPr>
          <w:rFonts w:hint="eastAsia"/>
        </w:rPr>
      </w:pPr>
      <w:r>
        <w:rPr>
          <w:rFonts w:ascii="Courier New" w:hAnsi="Courier New"/>
          <w:sz w:val="18"/>
        </w:rPr>
        <w:t xml:space="preserve">def </w:t>
      </w:r>
      <w:proofErr w:type="spellStart"/>
      <w:r>
        <w:rPr>
          <w:rFonts w:ascii="Courier New" w:hAnsi="Courier New"/>
          <w:sz w:val="18"/>
        </w:rPr>
        <w:t>process_file</w:t>
      </w:r>
      <w:proofErr w:type="spellEnd"/>
      <w:r>
        <w:rPr>
          <w:rFonts w:ascii="Courier New" w:hAnsi="Courier New"/>
          <w:sz w:val="18"/>
        </w:rPr>
        <w:t>(</w:t>
      </w:r>
      <w:proofErr w:type="spellStart"/>
      <w:r>
        <w:rPr>
          <w:rFonts w:ascii="Courier New" w:hAnsi="Courier New"/>
          <w:sz w:val="18"/>
        </w:rPr>
        <w:t>filepath</w:t>
      </w:r>
      <w:proofErr w:type="spellEnd"/>
      <w:r>
        <w:rPr>
          <w:rFonts w:ascii="Courier New" w:hAnsi="Courier New"/>
          <w:sz w:val="18"/>
        </w:rPr>
        <w:t>):</w:t>
      </w:r>
    </w:p>
    <w:p w14:paraId="1398218E"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处理单个数据文件</w:t>
      </w:r>
      <w:proofErr w:type="spellEnd"/>
      <w:r>
        <w:rPr>
          <w:rFonts w:ascii="Courier New" w:hAnsi="Courier New"/>
          <w:sz w:val="18"/>
        </w:rPr>
        <w:t>"""</w:t>
      </w:r>
    </w:p>
    <w:p w14:paraId="4E4BFB35" w14:textId="77777777" w:rsidR="00FF1AA5" w:rsidRDefault="00000000">
      <w:pPr>
        <w:spacing w:after="0"/>
        <w:ind w:left="567"/>
        <w:rPr>
          <w:rFonts w:hint="eastAsia"/>
        </w:rPr>
      </w:pPr>
      <w:r>
        <w:rPr>
          <w:rFonts w:ascii="Courier New" w:hAnsi="Courier New"/>
          <w:sz w:val="18"/>
        </w:rPr>
        <w:t xml:space="preserve">    data = </w:t>
      </w:r>
      <w:proofErr w:type="spellStart"/>
      <w:proofErr w:type="gramStart"/>
      <w:r>
        <w:rPr>
          <w:rFonts w:ascii="Courier New" w:hAnsi="Courier New"/>
          <w:sz w:val="18"/>
        </w:rPr>
        <w:t>np.loadtxt</w:t>
      </w:r>
      <w:proofErr w:type="spellEnd"/>
      <w:proofErr w:type="gramEnd"/>
      <w:r>
        <w:rPr>
          <w:rFonts w:ascii="Courier New" w:hAnsi="Courier New"/>
          <w:sz w:val="18"/>
        </w:rPr>
        <w:t>(</w:t>
      </w:r>
      <w:proofErr w:type="spellStart"/>
      <w:r>
        <w:rPr>
          <w:rFonts w:ascii="Courier New" w:hAnsi="Courier New"/>
          <w:sz w:val="18"/>
        </w:rPr>
        <w:t>filepath</w:t>
      </w:r>
      <w:proofErr w:type="spellEnd"/>
      <w:r>
        <w:rPr>
          <w:rFonts w:ascii="Courier New" w:hAnsi="Courier New"/>
          <w:sz w:val="18"/>
        </w:rPr>
        <w:t xml:space="preserve">, delimiter=',', </w:t>
      </w:r>
      <w:proofErr w:type="spellStart"/>
      <w:r>
        <w:rPr>
          <w:rFonts w:ascii="Courier New" w:hAnsi="Courier New"/>
          <w:sz w:val="18"/>
        </w:rPr>
        <w:t>skiprows</w:t>
      </w:r>
      <w:proofErr w:type="spellEnd"/>
      <w:r>
        <w:rPr>
          <w:rFonts w:ascii="Courier New" w:hAnsi="Courier New"/>
          <w:sz w:val="18"/>
        </w:rPr>
        <w:t>=1)</w:t>
      </w:r>
    </w:p>
    <w:p w14:paraId="53F10A0D" w14:textId="77777777" w:rsidR="00FF1AA5" w:rsidRDefault="00000000">
      <w:pPr>
        <w:spacing w:after="0"/>
        <w:ind w:left="567"/>
        <w:rPr>
          <w:rFonts w:hint="eastAsia"/>
        </w:rPr>
      </w:pPr>
      <w:r>
        <w:rPr>
          <w:rFonts w:ascii="Courier New" w:hAnsi="Courier New"/>
          <w:sz w:val="18"/>
        </w:rPr>
        <w:t xml:space="preserve">    if </w:t>
      </w:r>
      <w:proofErr w:type="spellStart"/>
      <w:proofErr w:type="gramStart"/>
      <w:r>
        <w:rPr>
          <w:rFonts w:ascii="Courier New" w:hAnsi="Courier New"/>
          <w:sz w:val="18"/>
        </w:rPr>
        <w:t>data.shape</w:t>
      </w:r>
      <w:proofErr w:type="spellEnd"/>
      <w:proofErr w:type="gramEnd"/>
      <w:r>
        <w:rPr>
          <w:rFonts w:ascii="Courier New" w:hAnsi="Courier New"/>
          <w:sz w:val="18"/>
        </w:rPr>
        <w:t>[1] &lt; 3:</w:t>
      </w:r>
    </w:p>
    <w:p w14:paraId="611B80D8" w14:textId="77777777" w:rsidR="00FF1AA5" w:rsidRDefault="00000000">
      <w:pPr>
        <w:spacing w:after="0"/>
        <w:ind w:left="567"/>
        <w:rPr>
          <w:rFonts w:hint="eastAsia"/>
        </w:rPr>
      </w:pPr>
      <w:r>
        <w:rPr>
          <w:rFonts w:ascii="Courier New" w:hAnsi="Courier New"/>
          <w:sz w:val="18"/>
        </w:rPr>
        <w:t xml:space="preserve">        </w:t>
      </w:r>
      <w:proofErr w:type="gramStart"/>
      <w:r>
        <w:rPr>
          <w:rFonts w:ascii="Courier New" w:hAnsi="Courier New"/>
          <w:sz w:val="18"/>
        </w:rPr>
        <w:t>return</w:t>
      </w:r>
      <w:proofErr w:type="gramEnd"/>
      <w:r>
        <w:rPr>
          <w:rFonts w:ascii="Courier New" w:hAnsi="Courier New"/>
          <w:sz w:val="18"/>
        </w:rPr>
        <w:t xml:space="preserve"> None</w:t>
      </w:r>
    </w:p>
    <w:p w14:paraId="772ABC6D" w14:textId="77777777" w:rsidR="00FF1AA5" w:rsidRDefault="00000000">
      <w:pPr>
        <w:spacing w:after="0"/>
        <w:ind w:left="567"/>
        <w:rPr>
          <w:rFonts w:hint="eastAsia"/>
        </w:rPr>
      </w:pPr>
      <w:r>
        <w:rPr>
          <w:rFonts w:ascii="Courier New" w:hAnsi="Courier New"/>
          <w:sz w:val="18"/>
        </w:rPr>
        <w:t xml:space="preserve">    </w:t>
      </w:r>
    </w:p>
    <w:p w14:paraId="3D8B9942" w14:textId="77777777" w:rsidR="00FF1AA5" w:rsidRDefault="00000000">
      <w:pPr>
        <w:spacing w:after="0"/>
        <w:ind w:left="567"/>
        <w:rPr>
          <w:rFonts w:hint="eastAsia"/>
        </w:rPr>
        <w:jc w:val="center"/>
      </w:pPr>
      <w:proofErr w:type="gramStart"/>
      <w:proofErr w:type="gramEnd"/>
      <w:proofErr w:type="gramStart"/>
      <w:proofErr w:type="gramEnd"/>
      <m:oMathPara>
        <m:oMath>
          <m:r>
            <m:t xml:space="preserve">t = data[:, 0] - data[0, 0]</m:t>
          </m:r>
        </m:oMath>
      </m:oMathPara>
    </w:p>
    <w:p w14:paraId="2F8355F7" w14:textId="77777777" w:rsidR="00FF1AA5" w:rsidRDefault="00000000">
      <w:pPr>
        <w:spacing w:after="0"/>
        <w:ind w:left="567"/>
        <w:rPr>
          <w:rFonts w:hint="eastAsia"/>
        </w:rPr>
      </w:pPr>
      <w:r>
        <w:rPr>
          <w:rFonts w:ascii="Courier New" w:hAnsi="Courier New"/>
          <w:sz w:val="18"/>
        </w:rPr>
        <w:t xml:space="preserve">    col1 = data</w:t>
      </w:r>
      <w:proofErr w:type="gramStart"/>
      <w:r>
        <w:rPr>
          <w:rFonts w:ascii="Courier New" w:hAnsi="Courier New"/>
          <w:sz w:val="18"/>
        </w:rPr>
        <w:t>[:,</w:t>
      </w:r>
      <w:proofErr w:type="gramEnd"/>
      <w:r>
        <w:rPr>
          <w:rFonts w:ascii="Courier New" w:hAnsi="Courier New"/>
          <w:sz w:val="18"/>
        </w:rPr>
        <w:t xml:space="preserve"> 1]</w:t>
      </w:r>
    </w:p>
    <w:p w14:paraId="5C85A82A" w14:textId="77777777" w:rsidR="00FF1AA5" w:rsidRDefault="00000000">
      <w:pPr>
        <w:spacing w:after="0"/>
        <w:ind w:left="567"/>
        <w:rPr>
          <w:rFonts w:hint="eastAsia"/>
        </w:rPr>
      </w:pPr>
      <w:r>
        <w:rPr>
          <w:rFonts w:ascii="Courier New" w:hAnsi="Courier New"/>
          <w:sz w:val="18"/>
        </w:rPr>
        <w:t xml:space="preserve">    col2 = data</w:t>
      </w:r>
      <w:proofErr w:type="gramStart"/>
      <w:r>
        <w:rPr>
          <w:rFonts w:ascii="Courier New" w:hAnsi="Courier New"/>
          <w:sz w:val="18"/>
        </w:rPr>
        <w:t>[:,</w:t>
      </w:r>
      <w:proofErr w:type="gramEnd"/>
      <w:r>
        <w:rPr>
          <w:rFonts w:ascii="Courier New" w:hAnsi="Courier New"/>
          <w:sz w:val="18"/>
        </w:rPr>
        <w:t xml:space="preserve"> 2]</w:t>
      </w:r>
    </w:p>
    <w:p w14:paraId="0E913F62" w14:textId="77777777" w:rsidR="00FF1AA5" w:rsidRDefault="00000000">
      <w:pPr>
        <w:spacing w:after="0"/>
        <w:ind w:left="567"/>
        <w:rPr>
          <w:rFonts w:hint="eastAsia"/>
        </w:rPr>
      </w:pPr>
      <w:r>
        <w:rPr>
          <w:rFonts w:ascii="Courier New" w:hAnsi="Courier New"/>
          <w:sz w:val="18"/>
        </w:rPr>
        <w:t xml:space="preserve">    </w:t>
      </w:r>
    </w:p>
    <w:p w14:paraId="75394A32" w14:textId="77777777" w:rsidR="00FF1AA5" w:rsidRDefault="00000000">
      <w:pPr>
        <w:spacing w:after="0"/>
        <w:ind w:left="567"/>
        <w:rPr>
          <w:rFonts w:hint="eastAsia"/>
        </w:rPr>
      </w:pPr>
      <w:r>
        <w:rPr>
          <w:rFonts w:ascii="Courier New" w:hAnsi="Courier New"/>
          <w:sz w:val="18"/>
        </w:rPr>
        <w:t xml:space="preserve">    # </w:t>
      </w:r>
      <w:r>
        <w:rPr>
          <w:rFonts w:ascii="Courier New" w:hAnsi="Courier New"/>
          <w:sz w:val="18"/>
        </w:rPr>
        <w:t>简单判断实验类型：如果</w:t>
      </w:r>
      <w:r>
        <w:rPr>
          <w:rFonts w:ascii="Courier New" w:hAnsi="Courier New"/>
          <w:sz w:val="18"/>
        </w:rPr>
        <w:t>col2</w:t>
      </w:r>
      <w:r>
        <w:rPr>
          <w:rFonts w:ascii="Courier New" w:hAnsi="Courier New"/>
          <w:sz w:val="18"/>
        </w:rPr>
        <w:t>变化大，可能是平抛运动</w:t>
      </w:r>
    </w:p>
    <w:p w14:paraId="31E057D3" w14:textId="77777777" w:rsidR="00FF1AA5" w:rsidRDefault="00000000">
      <w:pPr>
        <w:spacing w:after="0"/>
        <w:ind w:left="567"/>
        <w:rPr>
          <w:rFonts w:hint="eastAsia"/>
        </w:rPr>
      </w:pPr>
      <w:r>
        <w:rPr>
          <w:rFonts w:ascii="Courier New" w:hAnsi="Courier New"/>
          <w:sz w:val="18"/>
        </w:rPr>
        <w:t xml:space="preserve">    if </w:t>
      </w:r>
      <w:proofErr w:type="spellStart"/>
      <w:r>
        <w:rPr>
          <w:rFonts w:ascii="Courier New" w:hAnsi="Courier New"/>
          <w:sz w:val="18"/>
        </w:rPr>
        <w:t>np.std</w:t>
      </w:r>
      <w:proofErr w:type="spellEnd"/>
      <w:r>
        <w:rPr>
          <w:rFonts w:ascii="Courier New" w:hAnsi="Courier New"/>
          <w:sz w:val="18"/>
        </w:rPr>
        <w:t xml:space="preserve">(col2) &gt; 5 * </w:t>
      </w:r>
      <w:proofErr w:type="spellStart"/>
      <w:r>
        <w:rPr>
          <w:rFonts w:ascii="Courier New" w:hAnsi="Courier New"/>
          <w:sz w:val="18"/>
        </w:rPr>
        <w:t>np.std</w:t>
      </w:r>
      <w:proofErr w:type="spellEnd"/>
      <w:r>
        <w:rPr>
          <w:rFonts w:ascii="Courier New" w:hAnsi="Courier New"/>
          <w:sz w:val="18"/>
        </w:rPr>
        <w:t>(col1):</w:t>
      </w:r>
    </w:p>
    <w:p w14:paraId="069616A4" w14:textId="77777777" w:rsidR="00FF1AA5" w:rsidRDefault="00000000">
      <w:pPr>
        <w:spacing w:after="0"/>
        <w:ind w:left="567"/>
        <w:rPr>
          <w:rFonts w:hint="eastAsia"/>
        </w:rPr>
      </w:pPr>
      <w:r>
        <w:rPr>
          <w:rFonts w:ascii="Courier New" w:hAnsi="Courier New"/>
          <w:sz w:val="18"/>
        </w:rPr>
        <w:t xml:space="preserve">        return </w:t>
      </w:r>
      <w:proofErr w:type="spellStart"/>
      <w:r>
        <w:rPr>
          <w:rFonts w:ascii="Courier New" w:hAnsi="Courier New"/>
          <w:sz w:val="18"/>
        </w:rPr>
        <w:t>analyze_</w:t>
      </w:r>
      <w:proofErr w:type="gramStart"/>
      <w:r>
        <w:rPr>
          <w:rFonts w:ascii="Courier New" w:hAnsi="Courier New"/>
          <w:sz w:val="18"/>
        </w:rPr>
        <w:t>projectile</w:t>
      </w:r>
      <w:proofErr w:type="spellEnd"/>
      <w:r>
        <w:rPr>
          <w:rFonts w:ascii="Courier New" w:hAnsi="Courier New"/>
          <w:sz w:val="18"/>
        </w:rPr>
        <w:t>(</w:t>
      </w:r>
      <w:proofErr w:type="gramEnd"/>
      <w:r>
        <w:rPr>
          <w:rFonts w:ascii="Courier New" w:hAnsi="Courier New"/>
          <w:sz w:val="18"/>
        </w:rPr>
        <w:t>t, col1, col2)</w:t>
      </w:r>
    </w:p>
    <w:p w14:paraId="46EF5503" w14:textId="77777777" w:rsidR="00FF1AA5" w:rsidRDefault="00000000">
      <w:pPr>
        <w:spacing w:after="0"/>
        <w:ind w:left="567"/>
        <w:rPr>
          <w:rFonts w:hint="eastAsia"/>
        </w:rPr>
      </w:pPr>
      <w:r>
        <w:rPr>
          <w:rFonts w:ascii="Courier New" w:hAnsi="Courier New"/>
          <w:sz w:val="18"/>
        </w:rPr>
        <w:t xml:space="preserve">    else:</w:t>
      </w:r>
    </w:p>
    <w:p w14:paraId="669D4036" w14:textId="77777777" w:rsidR="00FF1AA5" w:rsidRDefault="00000000">
      <w:pPr>
        <w:spacing w:after="0"/>
        <w:ind w:left="567"/>
        <w:rPr>
          <w:rFonts w:hint="eastAsia"/>
        </w:rPr>
      </w:pPr>
      <w:r>
        <w:rPr>
          <w:rFonts w:ascii="Courier New" w:hAnsi="Courier New"/>
          <w:sz w:val="18"/>
        </w:rPr>
        <w:t xml:space="preserve">        return </w:t>
      </w:r>
      <w:proofErr w:type="spellStart"/>
      <w:r>
        <w:rPr>
          <w:rFonts w:ascii="Courier New" w:hAnsi="Courier New"/>
          <w:sz w:val="18"/>
        </w:rPr>
        <w:t>analyze_</w:t>
      </w:r>
      <w:proofErr w:type="gramStart"/>
      <w:r>
        <w:rPr>
          <w:rFonts w:ascii="Courier New" w:hAnsi="Courier New"/>
          <w:sz w:val="18"/>
        </w:rPr>
        <w:t>shm</w:t>
      </w:r>
      <w:proofErr w:type="spellEnd"/>
      <w:r>
        <w:rPr>
          <w:rFonts w:ascii="Courier New" w:hAnsi="Courier New"/>
          <w:sz w:val="18"/>
        </w:rPr>
        <w:t>(</w:t>
      </w:r>
      <w:proofErr w:type="gramEnd"/>
      <w:r>
        <w:rPr>
          <w:rFonts w:ascii="Courier New" w:hAnsi="Courier New"/>
          <w:sz w:val="18"/>
        </w:rPr>
        <w:t>t, col1)</w:t>
      </w:r>
    </w:p>
    <w:p w14:paraId="39B53594" w14:textId="77777777" w:rsidR="00FF1AA5" w:rsidRDefault="00FF1AA5">
      <w:pPr>
        <w:spacing w:after="0"/>
        <w:ind w:left="567"/>
        <w:rPr>
          <w:rFonts w:hint="eastAsia"/>
        </w:rPr>
      </w:pPr>
    </w:p>
    <w:p w14:paraId="77D5400F" w14:textId="77777777" w:rsidR="00FF1AA5" w:rsidRDefault="00000000">
      <w:pPr>
        <w:spacing w:after="0"/>
        <w:ind w:left="567"/>
        <w:rPr>
          <w:rFonts w:hint="eastAsia"/>
        </w:rPr>
      </w:pPr>
      <w:r>
        <w:rPr>
          <w:rFonts w:ascii="Courier New" w:hAnsi="Courier New"/>
          <w:sz w:val="18"/>
        </w:rPr>
        <w:t xml:space="preserve">def </w:t>
      </w:r>
      <w:proofErr w:type="gramStart"/>
      <w:r>
        <w:rPr>
          <w:rFonts w:ascii="Courier New" w:hAnsi="Courier New"/>
          <w:sz w:val="18"/>
        </w:rPr>
        <w:t>main(</w:t>
      </w:r>
      <w:proofErr w:type="gramEnd"/>
      <w:r>
        <w:rPr>
          <w:rFonts w:ascii="Courier New" w:hAnsi="Courier New"/>
          <w:sz w:val="18"/>
        </w:rPr>
        <w:t>):</w:t>
      </w:r>
    </w:p>
    <w:p w14:paraId="4B0782B9" w14:textId="77777777" w:rsidR="00FF1AA5" w:rsidRDefault="00000000">
      <w:pPr>
        <w:spacing w:after="0"/>
        <w:ind w:left="567"/>
        <w:rPr>
          <w:rFonts w:hint="eastAsia"/>
        </w:rPr>
      </w:pPr>
      <w:r>
        <w:rPr>
          <w:rFonts w:ascii="Courier New" w:hAnsi="Courier New"/>
          <w:sz w:val="18"/>
        </w:rPr>
        <w:t xml:space="preserve">    directory = </w:t>
      </w:r>
      <w:proofErr w:type="spellStart"/>
      <w:proofErr w:type="gramStart"/>
      <w:r>
        <w:rPr>
          <w:rFonts w:ascii="Courier New" w:hAnsi="Courier New"/>
          <w:sz w:val="18"/>
        </w:rPr>
        <w:t>sys.argv</w:t>
      </w:r>
      <w:proofErr w:type="spellEnd"/>
      <w:proofErr w:type="gramEnd"/>
      <w:r>
        <w:rPr>
          <w:rFonts w:ascii="Courier New" w:hAnsi="Courier New"/>
          <w:sz w:val="18"/>
        </w:rPr>
        <w:t xml:space="preserve">[1] if </w:t>
      </w:r>
      <w:proofErr w:type="spellStart"/>
      <w:r>
        <w:rPr>
          <w:rFonts w:ascii="Courier New" w:hAnsi="Courier New"/>
          <w:sz w:val="18"/>
        </w:rPr>
        <w:t>len</w:t>
      </w:r>
      <w:proofErr w:type="spellEnd"/>
      <w:r>
        <w:rPr>
          <w:rFonts w:ascii="Courier New" w:hAnsi="Courier New"/>
          <w:sz w:val="18"/>
        </w:rPr>
        <w:t>(</w:t>
      </w:r>
      <w:proofErr w:type="spellStart"/>
      <w:proofErr w:type="gramStart"/>
      <w:r>
        <w:rPr>
          <w:rFonts w:ascii="Courier New" w:hAnsi="Courier New"/>
          <w:sz w:val="18"/>
        </w:rPr>
        <w:t>sys.argv</w:t>
      </w:r>
      <w:proofErr w:type="spellEnd"/>
      <w:proofErr w:type="gramEnd"/>
      <w:r>
        <w:rPr>
          <w:rFonts w:ascii="Courier New" w:hAnsi="Courier New"/>
          <w:sz w:val="18"/>
        </w:rPr>
        <w:t>) &gt; 1 else '.'</w:t>
      </w:r>
    </w:p>
    <w:p w14:paraId="7A2ED609" w14:textId="77777777" w:rsidR="00FF1AA5" w:rsidRDefault="00000000">
      <w:pPr>
        <w:spacing w:after="0"/>
        <w:ind w:left="567"/>
        <w:rPr>
          <w:rFonts w:hint="eastAsia"/>
        </w:rPr>
      </w:pPr>
      <w:r>
        <w:rPr>
          <w:rFonts w:ascii="Courier New" w:hAnsi="Courier New"/>
          <w:sz w:val="18"/>
        </w:rPr>
        <w:t xml:space="preserve">    </w:t>
      </w:r>
    </w:p>
    <w:p w14:paraId="71D60782" w14:textId="77777777" w:rsidR="00FF1AA5" w:rsidRDefault="00000000">
      <w:pPr>
        <w:spacing w:after="0"/>
        <w:ind w:left="567"/>
        <w:rPr>
          <w:rFonts w:hint="eastAsia"/>
        </w:rPr>
      </w:pPr>
      <w:r>
        <w:rPr>
          <w:rFonts w:ascii="Courier New" w:hAnsi="Courier New"/>
          <w:sz w:val="18"/>
        </w:rPr>
        <w:t xml:space="preserve">    results = []</w:t>
      </w:r>
    </w:p>
    <w:p w14:paraId="3AEB0A53" w14:textId="77777777" w:rsidR="00FF1AA5" w:rsidRDefault="00000000">
      <w:pPr>
        <w:spacing w:after="0"/>
        <w:ind w:left="567"/>
        <w:rPr>
          <w:rFonts w:hint="eastAsia"/>
        </w:rPr>
      </w:pPr>
      <w:r>
        <w:rPr>
          <w:rFonts w:ascii="Courier New" w:hAnsi="Courier New"/>
          <w:sz w:val="18"/>
        </w:rPr>
        <w:t xml:space="preserve">    for filename in </w:t>
      </w:r>
      <w:proofErr w:type="spellStart"/>
      <w:proofErr w:type="gramStart"/>
      <w:r>
        <w:rPr>
          <w:rFonts w:ascii="Courier New" w:hAnsi="Courier New"/>
          <w:sz w:val="18"/>
        </w:rPr>
        <w:t>os.listdir</w:t>
      </w:r>
      <w:proofErr w:type="spellEnd"/>
      <w:proofErr w:type="gramEnd"/>
      <w:r>
        <w:rPr>
          <w:rFonts w:ascii="Courier New" w:hAnsi="Courier New"/>
          <w:sz w:val="18"/>
        </w:rPr>
        <w:t>(directory):</w:t>
      </w:r>
    </w:p>
    <w:p w14:paraId="65F7F4FB" w14:textId="77777777" w:rsidR="00FF1AA5" w:rsidRDefault="00000000">
      <w:pPr>
        <w:spacing w:after="0"/>
        <w:ind w:left="567"/>
        <w:rPr>
          <w:rFonts w:hint="eastAsia"/>
        </w:rPr>
      </w:pPr>
      <w:r>
        <w:rPr>
          <w:rFonts w:ascii="Courier New" w:hAnsi="Courier New"/>
          <w:sz w:val="18"/>
        </w:rPr>
        <w:t xml:space="preserve">        if </w:t>
      </w:r>
      <w:proofErr w:type="spellStart"/>
      <w:proofErr w:type="gramStart"/>
      <w:r>
        <w:rPr>
          <w:rFonts w:ascii="Courier New" w:hAnsi="Courier New"/>
          <w:sz w:val="18"/>
        </w:rPr>
        <w:t>filename.endswith</w:t>
      </w:r>
      <w:proofErr w:type="spellEnd"/>
      <w:proofErr w:type="gramEnd"/>
      <w:r>
        <w:rPr>
          <w:rFonts w:ascii="Courier New" w:hAnsi="Courier New"/>
          <w:sz w:val="18"/>
        </w:rPr>
        <w:t>('.csv'):</w:t>
      </w:r>
    </w:p>
    <w:p w14:paraId="747E316C"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filepath</w:t>
      </w:r>
      <w:proofErr w:type="spellEnd"/>
      <w:r>
        <w:rPr>
          <w:rFonts w:ascii="Courier New" w:hAnsi="Courier New"/>
          <w:sz w:val="18"/>
        </w:rPr>
        <w:t xml:space="preserve"> = </w:t>
      </w:r>
      <w:proofErr w:type="spellStart"/>
      <w:proofErr w:type="gramStart"/>
      <w:r>
        <w:rPr>
          <w:rFonts w:ascii="Courier New" w:hAnsi="Courier New"/>
          <w:sz w:val="18"/>
        </w:rPr>
        <w:t>os.path</w:t>
      </w:r>
      <w:proofErr w:type="gramEnd"/>
      <w:r>
        <w:rPr>
          <w:rFonts w:ascii="Courier New" w:hAnsi="Courier New"/>
          <w:sz w:val="18"/>
        </w:rPr>
        <w:t>.</w:t>
      </w:r>
      <w:proofErr w:type="gramStart"/>
      <w:r>
        <w:rPr>
          <w:rFonts w:ascii="Courier New" w:hAnsi="Courier New"/>
          <w:sz w:val="18"/>
        </w:rPr>
        <w:t>join</w:t>
      </w:r>
      <w:proofErr w:type="spellEnd"/>
      <w:r>
        <w:rPr>
          <w:rFonts w:ascii="Courier New" w:hAnsi="Courier New"/>
          <w:sz w:val="18"/>
        </w:rPr>
        <w:t>(</w:t>
      </w:r>
      <w:proofErr w:type="gramEnd"/>
      <w:r>
        <w:rPr>
          <w:rFonts w:ascii="Courier New" w:hAnsi="Courier New"/>
          <w:sz w:val="18"/>
        </w:rPr>
        <w:t>directory, filename)</w:t>
      </w:r>
    </w:p>
    <w:p w14:paraId="283B002F" w14:textId="77777777" w:rsidR="00FF1AA5" w:rsidRDefault="00000000">
      <w:pPr>
        <w:spacing w:after="0"/>
        <w:ind w:left="567"/>
        <w:rPr>
          <w:rFonts w:hint="eastAsia"/>
        </w:rPr>
      </w:pPr>
      <w:r>
        <w:rPr>
          <w:rFonts w:ascii="Courier New" w:hAnsi="Courier New"/>
          <w:sz w:val="18"/>
        </w:rPr>
        <w:t xml:space="preserve">            </w:t>
      </w:r>
      <w:proofErr w:type="gramStart"/>
      <w:r>
        <w:rPr>
          <w:rFonts w:ascii="Courier New" w:hAnsi="Courier New"/>
          <w:sz w:val="18"/>
        </w:rPr>
        <w:t>print(</w:t>
      </w:r>
      <w:proofErr w:type="spellStart"/>
      <w:proofErr w:type="gramEnd"/>
      <w:r>
        <w:rPr>
          <w:rFonts w:ascii="Courier New" w:hAnsi="Courier New"/>
          <w:sz w:val="18"/>
        </w:rPr>
        <w:t>f"</w:t>
      </w:r>
      <w:proofErr w:type="gramStart"/>
      <w:r>
        <w:rPr>
          <w:rFonts w:ascii="Courier New" w:hAnsi="Courier New"/>
          <w:sz w:val="18"/>
        </w:rPr>
        <w:t>Processing</w:t>
      </w:r>
      <w:proofErr w:type="spellEnd"/>
      <w:r>
        <w:rPr>
          <w:rFonts w:ascii="Courier New" w:hAnsi="Courier New"/>
          <w:sz w:val="18"/>
        </w:rPr>
        <w:t>: {filename}"</w:t>
      </w:r>
      <w:proofErr w:type="gramEnd"/>
      <w:r>
        <w:rPr>
          <w:rFonts w:ascii="Courier New" w:hAnsi="Courier New"/>
          <w:sz w:val="18"/>
        </w:rPr>
        <w:t>)</w:t>
      </w:r>
    </w:p>
    <w:p w14:paraId="7A82DFF7" w14:textId="77777777" w:rsidR="00FF1AA5" w:rsidRDefault="00000000">
      <w:pPr>
        <w:spacing w:after="0"/>
        <w:ind w:left="567"/>
        <w:rPr>
          <w:rFonts w:hint="eastAsia"/>
        </w:rPr>
      </w:pPr>
      <w:r>
        <w:rPr>
          <w:rFonts w:ascii="Courier New" w:hAnsi="Courier New"/>
          <w:sz w:val="18"/>
        </w:rPr>
        <w:t xml:space="preserve">            result = </w:t>
      </w:r>
      <w:proofErr w:type="spellStart"/>
      <w:r>
        <w:rPr>
          <w:rFonts w:ascii="Courier New" w:hAnsi="Courier New"/>
          <w:sz w:val="18"/>
        </w:rPr>
        <w:t>process_file</w:t>
      </w:r>
      <w:proofErr w:type="spellEnd"/>
      <w:r>
        <w:rPr>
          <w:rFonts w:ascii="Courier New" w:hAnsi="Courier New"/>
          <w:sz w:val="18"/>
        </w:rPr>
        <w:t>(</w:t>
      </w:r>
      <w:proofErr w:type="spellStart"/>
      <w:r>
        <w:rPr>
          <w:rFonts w:ascii="Courier New" w:hAnsi="Courier New"/>
          <w:sz w:val="18"/>
        </w:rPr>
        <w:t>filepath</w:t>
      </w:r>
      <w:proofErr w:type="spellEnd"/>
      <w:r>
        <w:rPr>
          <w:rFonts w:ascii="Courier New" w:hAnsi="Courier New"/>
          <w:sz w:val="18"/>
        </w:rPr>
        <w:t>)</w:t>
      </w:r>
    </w:p>
    <w:p w14:paraId="09D6FF38" w14:textId="77777777" w:rsidR="00FF1AA5" w:rsidRDefault="00000000">
      <w:pPr>
        <w:spacing w:after="0"/>
        <w:ind w:left="567"/>
        <w:rPr>
          <w:rFonts w:hint="eastAsia"/>
        </w:rPr>
      </w:pPr>
      <w:r>
        <w:rPr>
          <w:rFonts w:ascii="Courier New" w:hAnsi="Courier New"/>
          <w:sz w:val="18"/>
        </w:rPr>
        <w:t xml:space="preserve">            if result:</w:t>
      </w:r>
    </w:p>
    <w:p w14:paraId="1809BDD2" w14:textId="77777777" w:rsidR="00FF1AA5" w:rsidRDefault="00000000">
      <w:pPr>
        <w:spacing w:after="0"/>
        <w:ind w:left="567"/>
        <w:rPr>
          <w:rFonts w:hint="eastAsia"/>
        </w:rPr>
      </w:pPr>
      <w:r>
        <w:rPr>
          <w:rFonts w:ascii="Courier New" w:hAnsi="Courier New"/>
          <w:sz w:val="18"/>
        </w:rPr>
        <w:t xml:space="preserve">                result['file'] = filename</w:t>
      </w:r>
    </w:p>
    <w:p w14:paraId="48C3D6CA" w14:textId="77777777" w:rsidR="00FF1AA5" w:rsidRDefault="00000000">
      <w:pPr>
        <w:spacing w:after="0"/>
        <w:ind w:left="567"/>
        <w:rPr>
          <w:rFonts w:hint="eastAsia"/>
        </w:rPr>
      </w:pPr>
      <w:r>
        <w:rPr>
          <w:rFonts w:ascii="Courier New" w:hAnsi="Courier New"/>
          <w:sz w:val="18"/>
        </w:rPr>
        <w:t xml:space="preserve">                </w:t>
      </w:r>
      <w:proofErr w:type="spellStart"/>
      <w:proofErr w:type="gramStart"/>
      <w:r>
        <w:rPr>
          <w:rFonts w:ascii="Courier New" w:hAnsi="Courier New"/>
          <w:sz w:val="18"/>
        </w:rPr>
        <w:t>results.append</w:t>
      </w:r>
      <w:proofErr w:type="spellEnd"/>
      <w:proofErr w:type="gramEnd"/>
      <w:r>
        <w:rPr>
          <w:rFonts w:ascii="Courier New" w:hAnsi="Courier New"/>
          <w:sz w:val="18"/>
        </w:rPr>
        <w:t>(result)</w:t>
      </w:r>
    </w:p>
    <w:p w14:paraId="1C13D163" w14:textId="77777777" w:rsidR="00FF1AA5" w:rsidRDefault="00000000">
      <w:pPr>
        <w:spacing w:after="0"/>
        <w:ind w:left="567"/>
        <w:rPr>
          <w:rFonts w:hint="eastAsia"/>
        </w:rPr>
      </w:pPr>
      <w:r>
        <w:rPr>
          <w:rFonts w:ascii="Courier New" w:hAnsi="Courier New"/>
          <w:sz w:val="18"/>
        </w:rPr>
        <w:t xml:space="preserve">    </w:t>
      </w:r>
    </w:p>
    <w:p w14:paraId="3F5479D0" w14:textId="77777777" w:rsidR="00FF1AA5" w:rsidRDefault="00000000">
      <w:pPr>
        <w:spacing w:after="0"/>
        <w:ind w:left="567"/>
        <w:rPr>
          <w:rFonts w:hint="eastAsia"/>
        </w:rPr>
      </w:pPr>
      <w:r>
        <w:rPr>
          <w:rFonts w:ascii="Courier New" w:hAnsi="Courier New"/>
          <w:sz w:val="18"/>
        </w:rPr>
        <w:t xml:space="preserve">    # </w:t>
      </w:r>
      <w:proofErr w:type="spellStart"/>
      <w:r>
        <w:rPr>
          <w:rFonts w:ascii="Courier New" w:hAnsi="Courier New"/>
          <w:sz w:val="18"/>
        </w:rPr>
        <w:t>输出汇总</w:t>
      </w:r>
      <w:proofErr w:type="spellEnd"/>
    </w:p>
    <w:p w14:paraId="26D1F8E8" w14:textId="77777777" w:rsidR="00FF1AA5" w:rsidRDefault="00000000">
      <w:pPr>
        <w:spacing w:after="0"/>
        <w:ind w:left="567"/>
        <w:rPr>
          <w:rFonts w:hint="eastAsia"/>
        </w:rPr>
      </w:pPr>
      <w:r>
        <w:rPr>
          <w:rFonts w:ascii="Courier New" w:hAnsi="Courier New"/>
          <w:sz w:val="18"/>
        </w:rPr>
        <w:t xml:space="preserve">    print(f"\</w:t>
      </w:r>
      <w:proofErr w:type="gramStart"/>
      <w:r>
        <w:rPr>
          <w:rFonts w:ascii="Courier New" w:hAnsi="Courier New"/>
          <w:sz w:val="18"/>
        </w:rPr>
        <w:t>n{</w:t>
      </w:r>
      <w:proofErr w:type="gramEnd"/>
      <w:r>
        <w:rPr>
          <w:rFonts w:ascii="Courier New" w:hAnsi="Courier New"/>
          <w:sz w:val="18"/>
        </w:rPr>
        <w:t>'='*</w:t>
      </w:r>
      <w:proofErr w:type="gramStart"/>
      <w:r>
        <w:rPr>
          <w:rFonts w:ascii="Courier New" w:hAnsi="Courier New"/>
          <w:sz w:val="18"/>
        </w:rPr>
        <w:t>60}"</w:t>
      </w:r>
      <w:proofErr w:type="gramEnd"/>
      <w:r>
        <w:rPr>
          <w:rFonts w:ascii="Courier New" w:hAnsi="Courier New"/>
          <w:sz w:val="18"/>
        </w:rPr>
        <w:t>)</w:t>
      </w:r>
    </w:p>
    <w:p w14:paraId="604695AD" w14:textId="77777777" w:rsidR="00FF1AA5" w:rsidRDefault="00000000">
      <w:pPr>
        <w:spacing w:after="0"/>
        <w:ind w:left="567"/>
        <w:rPr>
          <w:rFonts w:hint="eastAsia"/>
        </w:rPr>
      </w:pPr>
      <w:r>
        <w:rPr>
          <w:rFonts w:ascii="Courier New" w:hAnsi="Courier New"/>
          <w:sz w:val="18"/>
        </w:rPr>
        <w:t xml:space="preserve">    </w:t>
      </w:r>
      <w:proofErr w:type="gramStart"/>
      <w:r>
        <w:rPr>
          <w:rFonts w:ascii="Courier New" w:hAnsi="Courier New"/>
          <w:sz w:val="18"/>
        </w:rPr>
        <w:t>print(</w:t>
      </w:r>
      <w:proofErr w:type="spellStart"/>
      <w:proofErr w:type="gramEnd"/>
      <w:r>
        <w:rPr>
          <w:rFonts w:ascii="Courier New" w:hAnsi="Courier New"/>
          <w:sz w:val="18"/>
        </w:rPr>
        <w:t>f"Processed</w:t>
      </w:r>
      <w:proofErr w:type="spellEnd"/>
      <w:r>
        <w:rPr>
          <w:rFonts w:ascii="Courier New" w:hAnsi="Courier New"/>
          <w:sz w:val="18"/>
        </w:rPr>
        <w:t xml:space="preserve"> {</w:t>
      </w:r>
      <w:proofErr w:type="spellStart"/>
      <w:r>
        <w:rPr>
          <w:rFonts w:ascii="Courier New" w:hAnsi="Courier New"/>
          <w:sz w:val="18"/>
        </w:rPr>
        <w:t>len</w:t>
      </w:r>
      <w:proofErr w:type="spellEnd"/>
      <w:r>
        <w:rPr>
          <w:rFonts w:ascii="Courier New" w:hAnsi="Courier New"/>
          <w:sz w:val="18"/>
        </w:rPr>
        <w:t>(</w:t>
      </w:r>
      <w:proofErr w:type="gramStart"/>
      <w:r>
        <w:rPr>
          <w:rFonts w:ascii="Courier New" w:hAnsi="Courier New"/>
          <w:sz w:val="18"/>
        </w:rPr>
        <w:t>results)}</w:t>
      </w:r>
      <w:proofErr w:type="gramEnd"/>
      <w:r>
        <w:rPr>
          <w:rFonts w:ascii="Courier New" w:hAnsi="Courier New"/>
          <w:sz w:val="18"/>
        </w:rPr>
        <w:t xml:space="preserve"> files")</w:t>
      </w:r>
    </w:p>
    <w:p w14:paraId="0EE8ECEF" w14:textId="77777777" w:rsidR="00FF1AA5" w:rsidRDefault="00000000">
      <w:pPr>
        <w:spacing w:after="0"/>
        <w:ind w:left="567"/>
        <w:rPr>
          <w:rFonts w:hint="eastAsia"/>
        </w:rPr>
      </w:pPr>
      <w:r>
        <w:rPr>
          <w:rFonts w:ascii="Courier New" w:hAnsi="Courier New"/>
          <w:sz w:val="18"/>
        </w:rPr>
        <w:t xml:space="preserve">    print(</w:t>
      </w:r>
      <w:proofErr w:type="gramStart"/>
      <w:r>
        <w:rPr>
          <w:rFonts w:ascii="Courier New" w:hAnsi="Courier New"/>
          <w:sz w:val="18"/>
        </w:rPr>
        <w:t>f"{</w:t>
      </w:r>
      <w:proofErr w:type="gramEnd"/>
      <w:r>
        <w:rPr>
          <w:rFonts w:ascii="Courier New" w:hAnsi="Courier New"/>
          <w:sz w:val="18"/>
        </w:rPr>
        <w:t>'='*</w:t>
      </w:r>
      <w:proofErr w:type="gramStart"/>
      <w:r>
        <w:rPr>
          <w:rFonts w:ascii="Courier New" w:hAnsi="Courier New"/>
          <w:sz w:val="18"/>
        </w:rPr>
        <w:t>60}"</w:t>
      </w:r>
      <w:proofErr w:type="gramEnd"/>
      <w:r>
        <w:rPr>
          <w:rFonts w:ascii="Courier New" w:hAnsi="Courier New"/>
          <w:sz w:val="18"/>
        </w:rPr>
        <w:t>)</w:t>
      </w:r>
    </w:p>
    <w:p w14:paraId="18D6538F" w14:textId="77777777" w:rsidR="00FF1AA5" w:rsidRDefault="00000000">
      <w:pPr>
        <w:spacing w:after="0"/>
        <w:ind w:left="567"/>
        <w:rPr>
          <w:rFonts w:hint="eastAsia"/>
        </w:rPr>
      </w:pPr>
      <w:r>
        <w:rPr>
          <w:rFonts w:ascii="Courier New" w:hAnsi="Courier New"/>
          <w:sz w:val="18"/>
        </w:rPr>
        <w:t xml:space="preserve">    </w:t>
      </w:r>
    </w:p>
    <w:p w14:paraId="71505A68" w14:textId="77777777" w:rsidR="00FF1AA5" w:rsidRDefault="00000000">
      <w:pPr>
        <w:spacing w:after="0"/>
        <w:ind w:left="567"/>
        <w:rPr>
          <w:rFonts w:hint="eastAsia"/>
        </w:rPr>
      </w:pPr>
      <w:r>
        <w:rPr>
          <w:rFonts w:ascii="Courier New" w:hAnsi="Courier New"/>
          <w:sz w:val="18"/>
        </w:rPr>
        <w:t xml:space="preserve">    for r in results:</w:t>
      </w:r>
    </w:p>
    <w:p w14:paraId="32A9303C" w14:textId="77777777" w:rsidR="00FF1AA5" w:rsidRDefault="00000000">
      <w:pPr>
        <w:spacing w:after="0"/>
        <w:ind w:left="567"/>
        <w:rPr>
          <w:rFonts w:hint="eastAsia"/>
        </w:rPr>
      </w:pPr>
      <w:r>
        <w:rPr>
          <w:rFonts w:ascii="Courier New" w:hAnsi="Courier New"/>
          <w:sz w:val="18"/>
        </w:rPr>
        <w:t xml:space="preserve">        if 'error' in r:</w:t>
      </w:r>
    </w:p>
    <w:p w14:paraId="1FAC295E" w14:textId="77777777" w:rsidR="00FF1AA5" w:rsidRDefault="00000000">
      <w:pPr>
        <w:spacing w:after="0"/>
        <w:ind w:left="567"/>
        <w:rPr>
          <w:rFonts w:hint="eastAsia"/>
        </w:rPr>
      </w:pPr>
      <w:r>
        <w:rPr>
          <w:rFonts w:ascii="Courier New" w:hAnsi="Courier New"/>
          <w:sz w:val="18"/>
        </w:rPr>
        <w:t xml:space="preserve">            print(</w:t>
      </w:r>
      <w:proofErr w:type="gramStart"/>
      <w:r>
        <w:rPr>
          <w:rFonts w:ascii="Courier New" w:hAnsi="Courier New"/>
          <w:sz w:val="18"/>
        </w:rPr>
        <w:t>f"{</w:t>
      </w:r>
      <w:proofErr w:type="gramEnd"/>
      <w:r>
        <w:rPr>
          <w:rFonts w:ascii="Courier New" w:hAnsi="Courier New"/>
          <w:sz w:val="18"/>
        </w:rPr>
        <w:t>r['file</w:t>
      </w:r>
      <w:proofErr w:type="gramStart"/>
      <w:r>
        <w:rPr>
          <w:rFonts w:ascii="Courier New" w:hAnsi="Courier New"/>
          <w:sz w:val="18"/>
        </w:rPr>
        <w:t>']}</w:t>
      </w:r>
      <w:proofErr w:type="gramEnd"/>
      <w:r>
        <w:rPr>
          <w:rFonts w:ascii="Courier New" w:hAnsi="Courier New"/>
          <w:sz w:val="18"/>
        </w:rPr>
        <w:t xml:space="preserve">: </w:t>
      </w:r>
      <w:proofErr w:type="gramStart"/>
      <w:r>
        <w:rPr>
          <w:rFonts w:ascii="Courier New" w:hAnsi="Courier New"/>
          <w:sz w:val="18"/>
        </w:rPr>
        <w:t>ERROR - {</w:t>
      </w:r>
      <w:proofErr w:type="gramEnd"/>
      <w:r>
        <w:rPr>
          <w:rFonts w:ascii="Courier New" w:hAnsi="Courier New"/>
          <w:sz w:val="18"/>
        </w:rPr>
        <w:t>r['error</w:t>
      </w:r>
      <w:proofErr w:type="gramStart"/>
      <w:r>
        <w:rPr>
          <w:rFonts w:ascii="Courier New" w:hAnsi="Courier New"/>
          <w:sz w:val="18"/>
        </w:rPr>
        <w:t>']}</w:t>
      </w:r>
      <w:proofErr w:type="gramEnd"/>
      <w:r>
        <w:rPr>
          <w:rFonts w:ascii="Courier New" w:hAnsi="Courier New"/>
          <w:sz w:val="18"/>
        </w:rPr>
        <w:t>")</w:t>
      </w:r>
    </w:p>
    <w:p w14:paraId="2ABBBE23"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elif</w:t>
      </w:r>
      <w:proofErr w:type="spellEnd"/>
      <w:r>
        <w:rPr>
          <w:rFonts w:ascii="Courier New" w:hAnsi="Courier New"/>
          <w:sz w:val="18"/>
        </w:rPr>
        <w:t xml:space="preserve"> 'g' in r:</w:t>
      </w:r>
    </w:p>
    <w:p w14:paraId="7F7A0706" w14:textId="77777777" w:rsidR="00FF1AA5" w:rsidRDefault="00000000">
      <w:pPr>
        <w:spacing w:after="0"/>
        <w:ind w:left="567"/>
        <w:rPr>
          <w:rFonts w:hint="eastAsia"/>
        </w:rPr>
      </w:pPr>
      <w:r>
        <w:rPr>
          <w:rFonts w:ascii="Courier New" w:hAnsi="Courier New"/>
          <w:sz w:val="18"/>
        </w:rPr>
        <w:lastRenderedPageBreak/>
        <w:t xml:space="preserve">            print(</w:t>
      </w:r>
      <w:proofErr w:type="gramStart"/>
      <w:r>
        <w:rPr>
          <w:rFonts w:ascii="Courier New" w:hAnsi="Courier New"/>
          <w:sz w:val="18"/>
        </w:rPr>
        <w:t>f"{</w:t>
      </w:r>
      <w:proofErr w:type="gramEnd"/>
      <w:r>
        <w:rPr>
          <w:rFonts w:ascii="Courier New" w:hAnsi="Courier New"/>
          <w:sz w:val="18"/>
        </w:rPr>
        <w:t>r['file</w:t>
      </w:r>
      <w:proofErr w:type="gramStart"/>
      <w:r>
        <w:rPr>
          <w:rFonts w:ascii="Courier New" w:hAnsi="Courier New"/>
          <w:sz w:val="18"/>
        </w:rPr>
        <w:t>']}</w:t>
      </w:r>
      <w:proofErr w:type="gramEnd"/>
      <w:r>
        <w:rPr>
          <w:rFonts w:ascii="Courier New" w:hAnsi="Courier New"/>
          <w:sz w:val="18"/>
        </w:rPr>
        <w:t>: g={r['g']:.4f} m/s^2, v0={r['v0_x']:.4f} m/s, R^2={r['r2_y']:.6</w:t>
      </w:r>
      <w:proofErr w:type="gramStart"/>
      <w:r>
        <w:rPr>
          <w:rFonts w:ascii="Courier New" w:hAnsi="Courier New"/>
          <w:sz w:val="18"/>
        </w:rPr>
        <w:t>f}"</w:t>
      </w:r>
      <w:proofErr w:type="gramEnd"/>
      <w:r>
        <w:rPr>
          <w:rFonts w:ascii="Courier New" w:hAnsi="Courier New"/>
          <w:sz w:val="18"/>
        </w:rPr>
        <w:t>)</w:t>
      </w:r>
    </w:p>
    <w:p w14:paraId="076C67DF" w14:textId="77777777" w:rsidR="00FF1AA5" w:rsidRDefault="00000000">
      <w:pPr>
        <w:spacing w:after="0"/>
        <w:ind w:left="567"/>
        <w:rPr>
          <w:rFonts w:hint="eastAsia"/>
        </w:rPr>
      </w:pPr>
      <w:r>
        <w:rPr>
          <w:rFonts w:ascii="Courier New" w:hAnsi="Courier New"/>
          <w:sz w:val="18"/>
        </w:rPr>
        <w:t xml:space="preserve">        </w:t>
      </w:r>
      <w:proofErr w:type="spellStart"/>
      <w:r>
        <w:rPr>
          <w:rFonts w:ascii="Courier New" w:hAnsi="Courier New"/>
          <w:sz w:val="18"/>
        </w:rPr>
        <w:t>elif</w:t>
      </w:r>
      <w:proofErr w:type="spellEnd"/>
      <w:r>
        <w:rPr>
          <w:rFonts w:ascii="Courier New" w:hAnsi="Courier New"/>
          <w:sz w:val="18"/>
        </w:rPr>
        <w:t xml:space="preserve"> 'T' in r:</w:t>
      </w:r>
    </w:p>
    <w:p w14:paraId="64D97EB2" w14:textId="77777777" w:rsidR="00FF1AA5" w:rsidRDefault="00000000">
      <w:pPr>
        <w:spacing w:after="0"/>
        <w:ind w:left="567"/>
        <w:rPr>
          <w:rFonts w:hint="eastAsia"/>
        </w:rPr>
      </w:pPr>
      <w:r>
        <w:rPr>
          <w:rFonts w:ascii="Courier New" w:hAnsi="Courier New"/>
          <w:sz w:val="18"/>
        </w:rPr>
        <w:t xml:space="preserve">            print(</w:t>
      </w:r>
      <w:proofErr w:type="gramStart"/>
      <w:r>
        <w:rPr>
          <w:rFonts w:ascii="Courier New" w:hAnsi="Courier New"/>
          <w:sz w:val="18"/>
        </w:rPr>
        <w:t>f"{</w:t>
      </w:r>
      <w:proofErr w:type="gramEnd"/>
      <w:r>
        <w:rPr>
          <w:rFonts w:ascii="Courier New" w:hAnsi="Courier New"/>
          <w:sz w:val="18"/>
        </w:rPr>
        <w:t>r['file</w:t>
      </w:r>
      <w:proofErr w:type="gramStart"/>
      <w:r>
        <w:rPr>
          <w:rFonts w:ascii="Courier New" w:hAnsi="Courier New"/>
          <w:sz w:val="18"/>
        </w:rPr>
        <w:t>']}</w:t>
      </w:r>
      <w:proofErr w:type="gramEnd"/>
      <w:r>
        <w:rPr>
          <w:rFonts w:ascii="Courier New" w:hAnsi="Courier New"/>
          <w:sz w:val="18"/>
        </w:rPr>
        <w:t>: T={r['T']:.6f} s, A={r['A']:.2f} mm, R^2={r['r2']:.6</w:t>
      </w:r>
      <w:proofErr w:type="gramStart"/>
      <w:r>
        <w:rPr>
          <w:rFonts w:ascii="Courier New" w:hAnsi="Courier New"/>
          <w:sz w:val="18"/>
        </w:rPr>
        <w:t>f}"</w:t>
      </w:r>
      <w:proofErr w:type="gramEnd"/>
      <w:r>
        <w:rPr>
          <w:rFonts w:ascii="Courier New" w:hAnsi="Courier New"/>
          <w:sz w:val="18"/>
        </w:rPr>
        <w:t>)</w:t>
      </w:r>
    </w:p>
    <w:p w14:paraId="06DE64B5" w14:textId="77777777" w:rsidR="00FF1AA5" w:rsidRDefault="00FF1AA5">
      <w:pPr>
        <w:spacing w:after="0"/>
        <w:ind w:left="567"/>
        <w:rPr>
          <w:rFonts w:hint="eastAsia"/>
        </w:rPr>
      </w:pPr>
    </w:p>
    <w:p w14:paraId="1CCA38C4" w14:textId="77777777" w:rsidR="00FF1AA5" w:rsidRDefault="00000000">
      <w:pPr>
        <w:spacing w:after="0"/>
        <w:ind w:left="567"/>
        <w:rPr>
          <w:rFonts w:hint="eastAsia"/>
        </w:rPr>
      </w:pPr>
      <w:r>
        <w:rPr>
          <w:rFonts w:ascii="Courier New" w:hAnsi="Courier New"/>
          <w:sz w:val="18"/>
        </w:rPr>
        <w:t>if __name__ == '__main__':</w:t>
      </w:r>
    </w:p>
    <w:p w14:paraId="14F075D9" w14:textId="77777777" w:rsidR="00FF1AA5" w:rsidRDefault="00000000">
      <w:pPr>
        <w:spacing w:after="0"/>
        <w:ind w:left="567"/>
        <w:rPr>
          <w:rFonts w:hint="eastAsia"/>
          <w:lang w:eastAsia="zh-CN"/>
        </w:rPr>
      </w:pPr>
      <w:r>
        <w:rPr>
          <w:rFonts w:ascii="Courier New" w:hAnsi="Courier New"/>
          <w:sz w:val="18"/>
        </w:rPr>
        <w:t xml:space="preserve">    </w:t>
      </w:r>
      <w:proofErr w:type="gramStart"/>
      <w:r>
        <w:rPr>
          <w:rFonts w:ascii="Courier New" w:hAnsi="Courier New"/>
          <w:sz w:val="18"/>
          <w:lang w:eastAsia="zh-CN"/>
        </w:rPr>
        <w:t>main(</w:t>
      </w:r>
      <w:proofErr w:type="gramEnd"/>
      <w:r>
        <w:rPr>
          <w:rFonts w:ascii="Courier New" w:hAnsi="Courier New"/>
          <w:sz w:val="18"/>
          <w:lang w:eastAsia="zh-CN"/>
        </w:rPr>
        <w:t>)</w:t>
      </w:r>
    </w:p>
    <w:p w14:paraId="67E5B39C" w14:textId="77777777" w:rsidR="00FF1AA5" w:rsidRDefault="00000000">
      <w:pPr>
        <w:pStyle w:val="1"/>
        <w:rPr>
          <w:lang w:eastAsia="zh-CN"/>
        </w:rPr>
      </w:pPr>
      <w:bookmarkStart w:id="237" w:name="_Toc20139"/>
      <w:r>
        <w:rPr>
          <w:rFonts w:ascii="微软雅黑" w:eastAsia="微软雅黑" w:hAnsi="微软雅黑"/>
          <w:lang w:eastAsia="zh-CN"/>
        </w:rPr>
        <w:t>结语</w:t>
      </w:r>
      <w:bookmarkEnd w:id="237"/>
    </w:p>
    <w:p w14:paraId="72286732" w14:textId="77777777" w:rsidR="00FF1AA5" w:rsidRDefault="00000000">
      <w:pPr>
        <w:rPr>
          <w:rFonts w:hint="eastAsia"/>
          <w:lang w:eastAsia="zh-CN"/>
        </w:rPr>
      </w:pPr>
      <w:r>
        <w:rPr>
          <w:lang w:eastAsia="zh-CN"/>
        </w:rPr>
        <w:t>恭喜你完成了四合一智能物理实验系统的制作教程！</w:t>
      </w:r>
    </w:p>
    <w:p w14:paraId="130BEF37" w14:textId="77777777" w:rsidR="00FF1AA5" w:rsidRDefault="00FF1AA5">
      <w:pPr>
        <w:rPr>
          <w:rFonts w:hint="eastAsia"/>
          <w:lang w:eastAsia="zh-CN"/>
        </w:rPr>
      </w:pPr>
    </w:p>
    <w:p w14:paraId="4BE4C2CF" w14:textId="77777777" w:rsidR="00FF1AA5" w:rsidRDefault="00000000">
      <w:pPr>
        <w:rPr>
          <w:rFonts w:hint="eastAsia"/>
          <w:lang w:eastAsia="zh-CN"/>
        </w:rPr>
      </w:pPr>
      <w:r>
        <w:rPr>
          <w:lang w:eastAsia="zh-CN"/>
        </w:rPr>
        <w:t>通过这个项目，你不仅搭建了一套高精度的物理实验系统，更重要的是：</w:t>
      </w:r>
    </w:p>
    <w:p w14:paraId="22125106" w14:textId="77777777" w:rsidR="00FF1AA5" w:rsidRDefault="00000000">
      <w:pPr>
        <w:rPr>
          <w:rFonts w:hint="eastAsia"/>
          <w:lang w:eastAsia="zh-CN"/>
        </w:rPr>
      </w:pPr>
      <w:r>
        <w:rPr>
          <w:lang w:eastAsia="zh-CN"/>
        </w:rPr>
        <w:t>- 深入理解了平抛运动、简谐运动、自由落体和单摆的物理原理</w:t>
      </w:r>
    </w:p>
    <w:p w14:paraId="33BB1425" w14:textId="77777777" w:rsidR="00FF1AA5" w:rsidRDefault="00000000">
      <w:pPr>
        <w:rPr>
          <w:rFonts w:hint="eastAsia"/>
          <w:lang w:eastAsia="zh-CN"/>
        </w:rPr>
      </w:pPr>
      <w:r>
        <w:rPr>
          <w:lang w:eastAsia="zh-CN"/>
        </w:rPr>
        <w:t>- 掌握了OpenCV图像处理和ESP32嵌入式开发的实际应用</w:t>
      </w:r>
    </w:p>
    <w:p w14:paraId="2B00956D" w14:textId="77777777" w:rsidR="00FF1AA5" w:rsidRDefault="00000000">
      <w:pPr>
        <w:rPr>
          <w:rFonts w:hint="eastAsia"/>
          <w:lang w:eastAsia="zh-CN"/>
        </w:rPr>
      </w:pPr>
      <w:r>
        <w:rPr>
          <w:lang w:eastAsia="zh-CN"/>
        </w:rPr>
        <w:t>- 体验了从设计到制作到调试的完整工程流程</w:t>
      </w:r>
    </w:p>
    <w:p w14:paraId="50714319" w14:textId="77777777" w:rsidR="00FF1AA5" w:rsidRDefault="00000000">
      <w:pPr>
        <w:rPr>
          <w:rFonts w:hint="eastAsia"/>
          <w:lang w:eastAsia="zh-CN"/>
        </w:rPr>
      </w:pPr>
      <w:r>
        <w:rPr>
          <w:lang w:eastAsia="zh-CN"/>
        </w:rPr>
        <w:t>- 学会了如何分析实验数据、评估测量精度</w:t>
      </w:r>
    </w:p>
    <w:p w14:paraId="24280162" w14:textId="77777777" w:rsidR="00FF1AA5" w:rsidRDefault="00FF1AA5">
      <w:pPr>
        <w:rPr>
          <w:rFonts w:hint="eastAsia"/>
          <w:lang w:eastAsia="zh-CN"/>
        </w:rPr>
      </w:pPr>
    </w:p>
    <w:p w14:paraId="2DC9C446" w14:textId="77777777" w:rsidR="00FF1AA5" w:rsidRDefault="00000000">
      <w:pPr>
        <w:rPr>
          <w:rFonts w:hint="eastAsia"/>
          <w:lang w:eastAsia="zh-CN"/>
        </w:rPr>
      </w:pPr>
      <w:r>
        <w:rPr>
          <w:lang w:eastAsia="zh-CN"/>
        </w:rPr>
        <w:t>这个系统只是一个起点。你可以：</w:t>
      </w:r>
    </w:p>
    <w:p w14:paraId="307B89B2" w14:textId="77777777" w:rsidR="00FF1AA5" w:rsidRDefault="00000000">
      <w:pPr>
        <w:rPr>
          <w:rFonts w:hint="eastAsia"/>
          <w:lang w:eastAsia="zh-CN"/>
        </w:rPr>
      </w:pPr>
      <w:r>
        <w:rPr>
          <w:lang w:eastAsia="zh-CN"/>
        </w:rPr>
        <w:t>- 扩展更多实验（斜面运动、碰撞实验、圆周运动等）</w:t>
      </w:r>
    </w:p>
    <w:p w14:paraId="0E5E4A75" w14:textId="77777777" w:rsidR="00FF1AA5" w:rsidRDefault="00000000">
      <w:pPr>
        <w:rPr>
          <w:rFonts w:hint="eastAsia"/>
          <w:lang w:eastAsia="zh-CN"/>
        </w:rPr>
      </w:pPr>
      <w:r>
        <w:rPr>
          <w:lang w:eastAsia="zh-CN"/>
        </w:rPr>
        <w:t>- 改进算法（更精确的追踪、更快的处理速度）</w:t>
      </w:r>
    </w:p>
    <w:p w14:paraId="525B2758" w14:textId="77777777" w:rsidR="00FF1AA5" w:rsidRDefault="00000000">
      <w:pPr>
        <w:rPr>
          <w:rFonts w:hint="eastAsia"/>
          <w:lang w:eastAsia="zh-CN"/>
        </w:rPr>
      </w:pPr>
      <w:r>
        <w:rPr>
          <w:lang w:eastAsia="zh-CN"/>
        </w:rPr>
        <w:t>- 优化硬件（更紧凑的设计、更低成本的方案）</w:t>
      </w:r>
    </w:p>
    <w:p w14:paraId="0E0147B1" w14:textId="77777777" w:rsidR="00FF1AA5" w:rsidRDefault="00000000">
      <w:pPr>
        <w:rPr>
          <w:rFonts w:hint="eastAsia"/>
          <w:lang w:eastAsia="zh-CN"/>
        </w:rPr>
      </w:pPr>
      <w:r>
        <w:rPr>
          <w:lang w:eastAsia="zh-CN"/>
        </w:rPr>
        <w:t>- 分享给他人（开源你的改进，让更多人受益）</w:t>
      </w:r>
    </w:p>
    <w:p w14:paraId="62281A47" w14:textId="77777777" w:rsidR="00FF1AA5" w:rsidRDefault="00FF1AA5">
      <w:pPr>
        <w:rPr>
          <w:rFonts w:hint="eastAsia"/>
          <w:lang w:eastAsia="zh-CN"/>
        </w:rPr>
      </w:pPr>
    </w:p>
    <w:p w14:paraId="378512D9" w14:textId="77777777" w:rsidR="00FF1AA5" w:rsidRDefault="00000000">
      <w:pPr>
        <w:rPr>
          <w:rFonts w:hint="eastAsia"/>
          <w:lang w:eastAsia="zh-CN"/>
        </w:rPr>
      </w:pPr>
      <w:r>
        <w:rPr>
          <w:lang w:eastAsia="zh-CN"/>
        </w:rPr>
        <w:t>物理实验的魅力在于：用简单的设备，验证深刻的自然规律。希望这个项目能激发你对物理学和工程的兴趣，开启你的科学探索之旅。</w:t>
      </w:r>
    </w:p>
    <w:p w14:paraId="0730EEBE" w14:textId="77777777" w:rsidR="00FF1AA5" w:rsidRDefault="00FF1AA5">
      <w:pPr>
        <w:rPr>
          <w:rFonts w:hint="eastAsia"/>
          <w:lang w:eastAsia="zh-CN"/>
        </w:rPr>
      </w:pPr>
    </w:p>
    <w:p w14:paraId="7B43B5AD" w14:textId="77777777" w:rsidR="00FF1AA5" w:rsidRDefault="00000000">
      <w:pPr>
        <w:rPr>
          <w:rFonts w:hint="eastAsia"/>
          <w:lang w:eastAsia="zh-CN"/>
        </w:rPr>
      </w:pPr>
      <w:r>
        <w:rPr>
          <w:lang w:eastAsia="zh-CN"/>
        </w:rPr>
        <w:t>如果你在使用过程中遇到问题，或有改进建议，欢迎交流。</w:t>
      </w:r>
    </w:p>
    <w:p w14:paraId="6F9DB910" w14:textId="77777777" w:rsidR="00FF1AA5" w:rsidRDefault="00FF1AA5">
      <w:pPr>
        <w:rPr>
          <w:rFonts w:hint="eastAsia"/>
          <w:lang w:eastAsia="zh-CN"/>
        </w:rPr>
      </w:pPr>
    </w:p>
    <w:p w14:paraId="10D18789" w14:textId="77777777" w:rsidR="00FF1AA5" w:rsidRDefault="00000000">
      <w:pPr>
        <w:rPr>
          <w:rFonts w:hint="eastAsia"/>
        </w:rPr>
      </w:pPr>
      <w:proofErr w:type="spellStart"/>
      <w:r>
        <w:t>祝实验顺利</w:t>
      </w:r>
      <w:proofErr w:type="spellEnd"/>
      <w:r>
        <w:t>！</w:t>
      </w:r>
    </w:p>
    <w:sectPr w:rsidR="00FF1AA5">
      <w:footerReference w:type="default" r:id="rId19"/>
      <w:pgSz w:w="12240" w:h="15840"/>
      <w:pgMar w:top="1440" w:right="1803" w:bottom="1440" w:left="1803"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658FF" w14:textId="77777777" w:rsidR="00697FF8" w:rsidRDefault="00697FF8">
      <w:pPr>
        <w:spacing w:line="240" w:lineRule="auto"/>
        <w:rPr>
          <w:rFonts w:hint="eastAsia"/>
        </w:rPr>
      </w:pPr>
      <w:r>
        <w:separator/>
      </w:r>
    </w:p>
  </w:endnote>
  <w:endnote w:type="continuationSeparator" w:id="0">
    <w:p w14:paraId="46036DB4" w14:textId="77777777" w:rsidR="00697FF8" w:rsidRDefault="00697FF8">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11C7D" w14:textId="77777777" w:rsidR="00FF1AA5" w:rsidRDefault="00000000">
    <w:pPr>
      <w:pStyle w:val="ab"/>
      <w:rPr>
        <w:rFonts w:hint="eastAsia"/>
      </w:rPr>
    </w:pPr>
    <w:r>
      <w:rPr>
        <w:noProof/>
      </w:rPr>
      <mc:AlternateContent>
        <mc:Choice Requires="wps">
          <w:drawing>
            <wp:anchor distT="0" distB="0" distL="114300" distR="114300" simplePos="0" relativeHeight="251659264" behindDoc="0" locked="0" layoutInCell="1" allowOverlap="1" wp14:anchorId="1ED5C96B" wp14:editId="0A9CD79B">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E07FE98" w14:textId="77777777" w:rsidR="00FF1AA5" w:rsidRDefault="00000000">
                          <w:pPr>
                            <w:pStyle w:val="ab"/>
                            <w:rPr>
                              <w:rFonts w:hint="eastAsia"/>
                            </w:rPr>
                          </w:pPr>
                          <w:r>
                            <w:fldChar w:fldCharType="begin"/>
                          </w:r>
                          <w:r>
                            <w:instrText xml:space="preserve"> PAGE  \* MERGEFORMAT </w:instrText>
                          </w:r>
                          <w:r>
                            <w:fldChar w:fldCharType="separate"/>
                          </w:r>
                          <w:r>
                            <w:t>17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ED5C96B" id="_x0000_t202" coordsize="21600,21600" o:spt="202" path="m,l,21600r21600,l21600,xe">
              <v:stroke joinstyle="miter"/>
              <v:path gradientshapeok="t" o:connecttype="rect"/>
            </v:shapetype>
            <v:shape id="文本框 1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3E07FE98" w14:textId="77777777" w:rsidR="00FF1AA5" w:rsidRDefault="00000000">
                    <w:pPr>
                      <w:pStyle w:val="ab"/>
                      <w:rPr>
                        <w:rFonts w:hint="eastAsia"/>
                      </w:rPr>
                    </w:pPr>
                    <w:r>
                      <w:fldChar w:fldCharType="begin"/>
                    </w:r>
                    <w:r>
                      <w:instrText xml:space="preserve"> PAGE  \* MERGEFORMAT </w:instrText>
                    </w:r>
                    <w:r>
                      <w:fldChar w:fldCharType="separate"/>
                    </w:r>
                    <w:r>
                      <w:t>17</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56BDD" w14:textId="77777777" w:rsidR="00697FF8" w:rsidRDefault="00697FF8">
      <w:pPr>
        <w:spacing w:after="0"/>
        <w:rPr>
          <w:rFonts w:hint="eastAsia"/>
        </w:rPr>
      </w:pPr>
      <w:r>
        <w:separator/>
      </w:r>
    </w:p>
  </w:footnote>
  <w:footnote w:type="continuationSeparator" w:id="0">
    <w:p w14:paraId="5281EF21" w14:textId="77777777" w:rsidR="00697FF8" w:rsidRDefault="00697FF8">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875043244">
    <w:abstractNumId w:val="1"/>
  </w:num>
  <w:num w:numId="2" w16cid:durableId="350762979">
    <w:abstractNumId w:val="4"/>
  </w:num>
  <w:num w:numId="3" w16cid:durableId="235432853">
    <w:abstractNumId w:val="5"/>
  </w:num>
  <w:num w:numId="4" w16cid:durableId="2080051798">
    <w:abstractNumId w:val="2"/>
  </w:num>
  <w:num w:numId="5" w16cid:durableId="76101610">
    <w:abstractNumId w:val="0"/>
  </w:num>
  <w:num w:numId="6" w16cid:durableId="13100883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7FF8"/>
    <w:rsid w:val="00751928"/>
    <w:rsid w:val="007B5070"/>
    <w:rsid w:val="00AA1D8D"/>
    <w:rsid w:val="00AD1B9F"/>
    <w:rsid w:val="00B47730"/>
    <w:rsid w:val="00C20923"/>
    <w:rsid w:val="00CB0664"/>
    <w:rsid w:val="00CC4651"/>
    <w:rsid w:val="00FC693F"/>
    <w:rsid w:val="00FF1AA5"/>
    <w:rsid w:val="056D353A"/>
    <w:rsid w:val="0C787040"/>
    <w:rsid w:val="0E4B63E2"/>
    <w:rsid w:val="15CE1DD3"/>
    <w:rsid w:val="174B2FAF"/>
    <w:rsid w:val="21A51EC6"/>
    <w:rsid w:val="2D7740A4"/>
    <w:rsid w:val="33A53D1B"/>
    <w:rsid w:val="3ACC6031"/>
    <w:rsid w:val="3DBC14DF"/>
    <w:rsid w:val="43C10346"/>
    <w:rsid w:val="53D755BE"/>
    <w:rsid w:val="5C597747"/>
    <w:rsid w:val="61DE0CF0"/>
    <w:rsid w:val="79A35B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261EDF"/>
  <w14:defaultImageDpi w14:val="300"/>
  <w15:docId w15:val="{ADD80AD8-B769-4877-A49F-57A10B38F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qFormat="1"/>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微软雅黑" w:eastAsia="微软雅黑" w:hAnsi="微软雅黑"/>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TOC3">
    <w:name w:val="toc 3"/>
    <w:basedOn w:val="a1"/>
    <w:next w:val="a1"/>
    <w:uiPriority w:val="39"/>
    <w:semiHidden/>
    <w:unhideWhenUsed/>
    <w:pPr>
      <w:ind w:leftChars="400" w:left="840"/>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TOC1">
    <w:name w:val="toc 1"/>
    <w:basedOn w:val="a1"/>
    <w:next w:val="a1"/>
    <w:uiPriority w:val="39"/>
    <w:semiHidden/>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TOC2">
    <w:name w:val="toc 2"/>
    <w:basedOn w:val="a1"/>
    <w:next w:val="a1"/>
    <w:uiPriority w:val="39"/>
    <w:semiHidden/>
    <w:unhideWhenUsed/>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character" w:styleId="aff4">
    <w:name w:val="Placeholder Text"/>
    <w:basedOn w:val="a2"/>
    <w:uiPriority w:val="99"/>
    <w:unhideWhenUsed/>
    <w:rsid w:val="007519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236</Pages>
  <Words>58904</Words>
  <Characters>134892</Characters>
  <Application>Microsoft Office Word</Application>
  <DocSecurity>0</DocSecurity>
  <Lines>8430</Lines>
  <Paragraphs>6251</Paragraphs>
  <ScaleCrop>false</ScaleCrop>
  <Company/>
  <LinksUpToDate>false</LinksUpToDate>
  <CharactersWithSpaces>187545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伽利略·伽利雷</cp:lastModifiedBy>
  <cp:revision>5</cp:revision>
  <dcterms:created xsi:type="dcterms:W3CDTF">2013-12-23T23:15:00Z</dcterms:created>
  <dcterms:modified xsi:type="dcterms:W3CDTF">2026-05-26T05:33:00Z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eyJoZGlkIjoiYTk0Y2UxODc3ODdlY2UzODRlODZmODM5ZTVmMDdmOTMiLCJ1c2VySWQiOiIxMTQzNTk4Mzg4In0=</vt:lpwstr>
  </property>
  <property fmtid="{D5CDD505-2E9C-101B-9397-08002B2CF9AE}" pid="3" name="KSOProductBuildVer">
    <vt:lpwstr>2052-12.1.0.26375</vt:lpwstr>
  </property>
  <property fmtid="{D5CDD505-2E9C-101B-9397-08002B2CF9AE}" pid="4" name="ICV">
    <vt:lpwstr>69DCDEDA86B04A13851D615C44CD4384_12</vt:lpwstr>
  </property>
</Properties>
</file>